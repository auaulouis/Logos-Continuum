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B6E777" w14:textId="372A17BC" w:rsidR="00A95652" w:rsidRDefault="00F2449E" w:rsidP="00F2449E">
      <w:pPr>
        <w:pStyle w:val="Heading1"/>
      </w:pPr>
      <w:r>
        <w:t>A</w:t>
      </w:r>
      <w:r w:rsidR="00C667B2">
        <w:t>utomation Good</w:t>
      </w:r>
    </w:p>
    <w:p w14:paraId="60B8391E" w14:textId="0CF54EE0" w:rsidR="00F2449E" w:rsidRDefault="00351D12" w:rsidP="00351D12">
      <w:pPr>
        <w:pStyle w:val="Heading2"/>
      </w:pPr>
      <w:r>
        <w:t>Automation Good---Growth</w:t>
      </w:r>
    </w:p>
    <w:p w14:paraId="241DA752" w14:textId="7B865FA7" w:rsidR="00F2449E" w:rsidRDefault="00C07CD2" w:rsidP="00F2449E">
      <w:pPr>
        <w:pStyle w:val="Heading3"/>
      </w:pPr>
      <w:r>
        <w:t>1NC</w:t>
      </w:r>
      <w:r w:rsidR="00F2449E">
        <w:t>---Growth</w:t>
      </w:r>
    </w:p>
    <w:p w14:paraId="20A8B3BB" w14:textId="77777777" w:rsidR="00F2449E" w:rsidRDefault="00F2449E" w:rsidP="00F2449E">
      <w:pPr>
        <w:pStyle w:val="Heading4"/>
      </w:pPr>
      <w:r>
        <w:t>Growth is stagnating – automation gives boost and leads to sustained growth while creating minor tradeoffs with labor</w:t>
      </w:r>
    </w:p>
    <w:p w14:paraId="0303D698" w14:textId="77777777" w:rsidR="00F2449E" w:rsidRPr="001D3DAD" w:rsidRDefault="00F2449E" w:rsidP="00F2449E">
      <w:pPr>
        <w:rPr>
          <w:sz w:val="16"/>
        </w:rPr>
      </w:pPr>
      <w:r w:rsidRPr="001D3DAD">
        <w:rPr>
          <w:sz w:val="16"/>
        </w:rPr>
        <w:t xml:space="preserve">James </w:t>
      </w:r>
      <w:proofErr w:type="spellStart"/>
      <w:r w:rsidRPr="001D3DAD">
        <w:rPr>
          <w:rStyle w:val="Style13ptBold"/>
        </w:rPr>
        <w:t>Manyika</w:t>
      </w:r>
      <w:proofErr w:type="spellEnd"/>
      <w:r w:rsidRPr="001D3DAD">
        <w:rPr>
          <w:rStyle w:val="Style13ptBold"/>
        </w:rPr>
        <w:t xml:space="preserve"> and</w:t>
      </w:r>
      <w:r w:rsidRPr="001D3DAD">
        <w:rPr>
          <w:sz w:val="16"/>
        </w:rPr>
        <w:t xml:space="preserve"> Michael </w:t>
      </w:r>
      <w:r w:rsidRPr="001D3DAD">
        <w:rPr>
          <w:rStyle w:val="Style13ptBold"/>
        </w:rPr>
        <w:t>Spence 18</w:t>
      </w:r>
      <w:r w:rsidRPr="001D3DAD">
        <w:rPr>
          <w:sz w:val="16"/>
        </w:rPr>
        <w:t xml:space="preserve"> – </w:t>
      </w:r>
      <w:proofErr w:type="spellStart"/>
      <w:r w:rsidRPr="001D3DAD">
        <w:rPr>
          <w:sz w:val="16"/>
        </w:rPr>
        <w:t>Manyika</w:t>
      </w:r>
      <w:proofErr w:type="spellEnd"/>
      <w:r w:rsidRPr="001D3DAD">
        <w:rPr>
          <w:sz w:val="16"/>
        </w:rPr>
        <w:t>, is the San Francisco-based director of the McKinsey Global Institute (MGI), the business and economics research arm of McKinsey &amp; Company. Spence, a Nobel laureate in economics, is Professor of Economics at NYU’s Stern School of Business. [“The False Choice Between Automation and Jobs”, Harvard Business Review, February 5</w:t>
      </w:r>
      <w:r w:rsidRPr="001D3DAD">
        <w:rPr>
          <w:sz w:val="16"/>
          <w:vertAlign w:val="superscript"/>
        </w:rPr>
        <w:t>th</w:t>
      </w:r>
      <w:r w:rsidRPr="001D3DAD">
        <w:rPr>
          <w:sz w:val="16"/>
        </w:rPr>
        <w:t xml:space="preserve">, </w:t>
      </w:r>
      <w:hyperlink r:id="rId6" w:history="1">
        <w:r w:rsidRPr="001D3DAD">
          <w:rPr>
            <w:rStyle w:val="Hyperlink"/>
            <w:sz w:val="16"/>
          </w:rPr>
          <w:t>https://hbr.org/2018/02/the-false-choice-between-automation-and-jobs</w:t>
        </w:r>
      </w:hyperlink>
      <w:r w:rsidRPr="001D3DAD">
        <w:rPr>
          <w:sz w:val="16"/>
        </w:rPr>
        <w:t>, AZ]</w:t>
      </w:r>
    </w:p>
    <w:p w14:paraId="454C2789" w14:textId="56E64208" w:rsidR="00F2449E" w:rsidRDefault="00F2449E" w:rsidP="00F2449E">
      <w:pPr>
        <w:rPr>
          <w:rStyle w:val="Emphasis"/>
        </w:rPr>
      </w:pPr>
      <w:r w:rsidRPr="001D3DAD">
        <w:rPr>
          <w:sz w:val="16"/>
        </w:rPr>
        <w:t xml:space="preserve">We live in a world where </w:t>
      </w:r>
      <w:r w:rsidRPr="001327F1">
        <w:rPr>
          <w:rStyle w:val="Emphasis"/>
          <w:highlight w:val="cyan"/>
        </w:rPr>
        <w:t>productivity</w:t>
      </w:r>
      <w:r w:rsidRPr="001D3DAD">
        <w:rPr>
          <w:sz w:val="16"/>
        </w:rPr>
        <w:t xml:space="preserve">, </w:t>
      </w:r>
      <w:r w:rsidRPr="001D3DAD">
        <w:rPr>
          <w:rStyle w:val="Emphasis"/>
        </w:rPr>
        <w:t>a key pillar of long-term economic growth,</w:t>
      </w:r>
      <w:r w:rsidRPr="001D3DAD">
        <w:rPr>
          <w:sz w:val="16"/>
        </w:rPr>
        <w:t xml:space="preserve"> </w:t>
      </w:r>
      <w:r w:rsidRPr="001327F1">
        <w:rPr>
          <w:rStyle w:val="Emphasis"/>
          <w:highlight w:val="cyan"/>
        </w:rPr>
        <w:t>has crumbled</w:t>
      </w:r>
      <w:r w:rsidRPr="001D3DAD">
        <w:rPr>
          <w:sz w:val="16"/>
        </w:rPr>
        <w:t xml:space="preserve">. In the United States, Europe, and other advanced economies, </w:t>
      </w:r>
      <w:r w:rsidRPr="00BC738E">
        <w:rPr>
          <w:rStyle w:val="Emphasis"/>
        </w:rPr>
        <w:t xml:space="preserve">productivity </w:t>
      </w:r>
      <w:r w:rsidRPr="001327F1">
        <w:rPr>
          <w:rStyle w:val="Emphasis"/>
          <w:highlight w:val="cyan"/>
        </w:rPr>
        <w:t>growth has slowed</w:t>
      </w:r>
      <w:r w:rsidRPr="001D3DAD">
        <w:rPr>
          <w:sz w:val="16"/>
        </w:rPr>
        <w:t xml:space="preserve"> so </w:t>
      </w:r>
      <w:r w:rsidRPr="00BC738E">
        <w:rPr>
          <w:u w:val="single"/>
        </w:rPr>
        <w:t>drastically in</w:t>
      </w:r>
      <w:r w:rsidRPr="001D3DAD">
        <w:rPr>
          <w:sz w:val="16"/>
        </w:rPr>
        <w:t xml:space="preserve"> </w:t>
      </w:r>
      <w:r w:rsidRPr="00BC738E">
        <w:rPr>
          <w:u w:val="single"/>
        </w:rPr>
        <w:t>the past decade</w:t>
      </w:r>
      <w:r w:rsidRPr="001D3DAD">
        <w:rPr>
          <w:sz w:val="16"/>
        </w:rPr>
        <w:t xml:space="preserve"> that economists debate whether </w:t>
      </w:r>
      <w:r w:rsidRPr="001327F1">
        <w:rPr>
          <w:rStyle w:val="Emphasis"/>
          <w:highlight w:val="cyan"/>
        </w:rPr>
        <w:t>we have entered</w:t>
      </w:r>
      <w:r w:rsidRPr="00BC738E">
        <w:rPr>
          <w:rStyle w:val="Emphasis"/>
        </w:rPr>
        <w:t xml:space="preserve"> a new </w:t>
      </w:r>
      <w:r w:rsidRPr="001327F1">
        <w:rPr>
          <w:rStyle w:val="Emphasis"/>
          <w:highlight w:val="cyan"/>
        </w:rPr>
        <w:t>era of stagnation</w:t>
      </w:r>
      <w:r w:rsidRPr="001D3DAD">
        <w:rPr>
          <w:sz w:val="16"/>
        </w:rPr>
        <w:t xml:space="preserve"> — and this at a time when </w:t>
      </w:r>
      <w:r w:rsidRPr="001327F1">
        <w:rPr>
          <w:highlight w:val="cyan"/>
          <w:u w:val="single"/>
        </w:rPr>
        <w:t>we need productivity growth</w:t>
      </w:r>
      <w:r w:rsidRPr="001D3DAD">
        <w:rPr>
          <w:sz w:val="16"/>
        </w:rPr>
        <w:t xml:space="preserve"> more than ever </w:t>
      </w:r>
      <w:r w:rsidRPr="001327F1">
        <w:rPr>
          <w:highlight w:val="cyan"/>
          <w:u w:val="single"/>
        </w:rPr>
        <w:t>to sustain growth</w:t>
      </w:r>
      <w:r w:rsidRPr="001D3DAD">
        <w:rPr>
          <w:sz w:val="16"/>
        </w:rPr>
        <w:t xml:space="preserve">, as working populations in countries from Germany to Japan age and shrink. Now comes </w:t>
      </w:r>
      <w:r w:rsidRPr="001327F1">
        <w:rPr>
          <w:highlight w:val="cyan"/>
          <w:u w:val="single"/>
        </w:rPr>
        <w:t>potential help</w:t>
      </w:r>
      <w:r w:rsidRPr="001D3DAD">
        <w:rPr>
          <w:sz w:val="16"/>
        </w:rPr>
        <w:t xml:space="preserve">, </w:t>
      </w:r>
      <w:r w:rsidRPr="001327F1">
        <w:rPr>
          <w:highlight w:val="cyan"/>
          <w:u w:val="single"/>
        </w:rPr>
        <w:t>in the form of</w:t>
      </w:r>
      <w:r w:rsidRPr="001D3DAD">
        <w:rPr>
          <w:sz w:val="16"/>
        </w:rPr>
        <w:t xml:space="preserve"> </w:t>
      </w:r>
      <w:r w:rsidRPr="00BC738E">
        <w:rPr>
          <w:rStyle w:val="Emphasis"/>
        </w:rPr>
        <w:t xml:space="preserve">advanced </w:t>
      </w:r>
      <w:r w:rsidRPr="001327F1">
        <w:rPr>
          <w:rStyle w:val="Emphasis"/>
          <w:highlight w:val="cyan"/>
        </w:rPr>
        <w:t>robotics</w:t>
      </w:r>
      <w:r w:rsidRPr="001D3DAD">
        <w:rPr>
          <w:sz w:val="16"/>
        </w:rPr>
        <w:t xml:space="preserve">, </w:t>
      </w:r>
      <w:r w:rsidRPr="001327F1">
        <w:rPr>
          <w:rStyle w:val="Emphasis"/>
          <w:highlight w:val="cyan"/>
        </w:rPr>
        <w:t>machine learning</w:t>
      </w:r>
      <w:r w:rsidRPr="001D3DAD">
        <w:rPr>
          <w:sz w:val="16"/>
        </w:rPr>
        <w:t xml:space="preserve">, </w:t>
      </w:r>
      <w:r w:rsidRPr="001327F1">
        <w:rPr>
          <w:highlight w:val="cyan"/>
          <w:u w:val="single"/>
        </w:rPr>
        <w:t xml:space="preserve">and </w:t>
      </w:r>
      <w:r w:rsidRPr="001327F1">
        <w:rPr>
          <w:rStyle w:val="Emphasis"/>
          <w:highlight w:val="cyan"/>
        </w:rPr>
        <w:t>a</w:t>
      </w:r>
      <w:r w:rsidRPr="001D3DAD">
        <w:rPr>
          <w:sz w:val="16"/>
        </w:rPr>
        <w:t xml:space="preserve">rtificial </w:t>
      </w:r>
      <w:r w:rsidRPr="001327F1">
        <w:rPr>
          <w:rStyle w:val="Emphasis"/>
          <w:highlight w:val="cyan"/>
        </w:rPr>
        <w:t>i</w:t>
      </w:r>
      <w:r w:rsidRPr="001D3DAD">
        <w:rPr>
          <w:sz w:val="16"/>
        </w:rPr>
        <w:t xml:space="preserve">ntelligence, which can already outperform humans in a range of activities, from lip-reading to analyzing X-rays. The </w:t>
      </w:r>
      <w:r w:rsidRPr="00BC738E">
        <w:rPr>
          <w:u w:val="single"/>
        </w:rPr>
        <w:t>performance benefits for companies are compelling</w:t>
      </w:r>
      <w:r w:rsidRPr="001D3DAD">
        <w:rPr>
          <w:sz w:val="16"/>
        </w:rPr>
        <w:t xml:space="preserve"> and not just (or even mainly) </w:t>
      </w:r>
      <w:r w:rsidRPr="00BC738E">
        <w:rPr>
          <w:u w:val="single"/>
        </w:rPr>
        <w:t xml:space="preserve">in </w:t>
      </w:r>
      <w:r w:rsidRPr="001D3DAD">
        <w:rPr>
          <w:sz w:val="16"/>
        </w:rPr>
        <w:t xml:space="preserve">terms of </w:t>
      </w:r>
      <w:r w:rsidRPr="001327F1">
        <w:rPr>
          <w:rStyle w:val="Emphasis"/>
          <w:highlight w:val="cyan"/>
        </w:rPr>
        <w:t>reducing labor costs</w:t>
      </w:r>
      <w:r w:rsidRPr="001D3DAD">
        <w:rPr>
          <w:sz w:val="16"/>
        </w:rPr>
        <w:t xml:space="preserve">: automation can also bring whole new business models, and improvements that go beyond human capabilities, such as increasing throughput and quality and raising the speed of responses in a variety of industries. </w:t>
      </w:r>
      <w:r w:rsidRPr="001327F1">
        <w:rPr>
          <w:rStyle w:val="Emphasis"/>
          <w:highlight w:val="cyan"/>
        </w:rPr>
        <w:t>Automation will give</w:t>
      </w:r>
      <w:r w:rsidRPr="001D3DAD">
        <w:rPr>
          <w:sz w:val="16"/>
        </w:rPr>
        <w:t xml:space="preserve"> the global </w:t>
      </w:r>
      <w:r w:rsidRPr="001327F1">
        <w:rPr>
          <w:rStyle w:val="Emphasis"/>
          <w:highlight w:val="cyan"/>
        </w:rPr>
        <w:t>economy</w:t>
      </w:r>
      <w:r w:rsidRPr="00BC738E">
        <w:rPr>
          <w:rStyle w:val="Emphasis"/>
        </w:rPr>
        <w:t xml:space="preserve"> </w:t>
      </w:r>
      <w:r w:rsidRPr="001D3DAD">
        <w:rPr>
          <w:sz w:val="16"/>
        </w:rPr>
        <w:t xml:space="preserve">that much-needed </w:t>
      </w:r>
      <w:r w:rsidRPr="001327F1">
        <w:rPr>
          <w:rStyle w:val="Emphasis"/>
          <w:highlight w:val="cyan"/>
        </w:rPr>
        <w:t>productivity boost</w:t>
      </w:r>
      <w:r w:rsidRPr="001D3DAD">
        <w:rPr>
          <w:sz w:val="16"/>
        </w:rPr>
        <w:t xml:space="preserve">, even </w:t>
      </w:r>
      <w:r w:rsidRPr="00BC738E">
        <w:rPr>
          <w:u w:val="single"/>
        </w:rPr>
        <w:t xml:space="preserve">as it </w:t>
      </w:r>
      <w:r w:rsidRPr="001327F1">
        <w:rPr>
          <w:highlight w:val="cyan"/>
          <w:u w:val="single"/>
        </w:rPr>
        <w:t>enables us to tackle</w:t>
      </w:r>
      <w:r w:rsidRPr="001D3DAD">
        <w:rPr>
          <w:sz w:val="16"/>
        </w:rPr>
        <w:t xml:space="preserve"> societal “moonshots” such as </w:t>
      </w:r>
      <w:r w:rsidRPr="001327F1">
        <w:rPr>
          <w:rStyle w:val="Emphasis"/>
          <w:highlight w:val="cyan"/>
        </w:rPr>
        <w:t>curing disease</w:t>
      </w:r>
      <w:r w:rsidRPr="001327F1">
        <w:rPr>
          <w:sz w:val="16"/>
          <w:highlight w:val="cyan"/>
        </w:rPr>
        <w:t xml:space="preserve"> </w:t>
      </w:r>
      <w:r w:rsidRPr="001327F1">
        <w:rPr>
          <w:highlight w:val="cyan"/>
          <w:u w:val="single"/>
        </w:rPr>
        <w:t>or</w:t>
      </w:r>
      <w:r w:rsidRPr="001D3DAD">
        <w:rPr>
          <w:sz w:val="16"/>
        </w:rPr>
        <w:t xml:space="preserve"> contributing </w:t>
      </w:r>
      <w:r w:rsidRPr="001327F1">
        <w:rPr>
          <w:highlight w:val="cyan"/>
          <w:u w:val="single"/>
        </w:rPr>
        <w:t>solutions to</w:t>
      </w:r>
      <w:r w:rsidRPr="001D3DAD">
        <w:rPr>
          <w:sz w:val="16"/>
        </w:rPr>
        <w:t xml:space="preserve"> the </w:t>
      </w:r>
      <w:r w:rsidRPr="001327F1">
        <w:rPr>
          <w:rStyle w:val="Emphasis"/>
          <w:highlight w:val="cyan"/>
        </w:rPr>
        <w:t>climate change</w:t>
      </w:r>
      <w:r w:rsidRPr="001D3DAD">
        <w:rPr>
          <w:sz w:val="16"/>
        </w:rPr>
        <w:t xml:space="preserve"> challenge. The catch is that adopting these technologies will disrupt the world of work. No less significant than the jobs that will be displaced are the jobs that will change — and those that will be created. New research by the </w:t>
      </w:r>
      <w:r w:rsidRPr="00BC738E">
        <w:rPr>
          <w:u w:val="single"/>
        </w:rPr>
        <w:t>McKinsey Global institute suggests</w:t>
      </w:r>
      <w:r w:rsidRPr="001D3DAD">
        <w:rPr>
          <w:sz w:val="16"/>
        </w:rPr>
        <w:t xml:space="preserve"> that roughly </w:t>
      </w:r>
      <w:r w:rsidRPr="00BC738E">
        <w:rPr>
          <w:u w:val="single"/>
        </w:rPr>
        <w:t xml:space="preserve">15% of the </w:t>
      </w:r>
      <w:r w:rsidRPr="001327F1">
        <w:rPr>
          <w:highlight w:val="cyan"/>
          <w:u w:val="single"/>
        </w:rPr>
        <w:t>global workforce could be displaced</w:t>
      </w:r>
      <w:r w:rsidRPr="001D3DAD">
        <w:rPr>
          <w:sz w:val="16"/>
        </w:rPr>
        <w:t xml:space="preserve"> by 2030 in a midpoint scenario, </w:t>
      </w:r>
      <w:r w:rsidRPr="00BC738E">
        <w:rPr>
          <w:u w:val="single"/>
        </w:rPr>
        <w:t>but</w:t>
      </w:r>
      <w:r w:rsidRPr="001D3DAD">
        <w:rPr>
          <w:sz w:val="16"/>
        </w:rPr>
        <w:t xml:space="preserve"> that the </w:t>
      </w:r>
      <w:r w:rsidRPr="001327F1">
        <w:rPr>
          <w:rStyle w:val="Emphasis"/>
          <w:highlight w:val="cyan"/>
        </w:rPr>
        <w:t>jobs likely created will make up</w:t>
      </w:r>
      <w:r w:rsidRPr="001D3DAD">
        <w:rPr>
          <w:sz w:val="16"/>
        </w:rPr>
        <w:t xml:space="preserve"> for those lost. There is an important proviso: that economies sustain high economic growth and dynamism, coupled with strong trends that will drive demand for work. Even so, between 75 million to 375 million people globally may need to switch occupational categories by 2030, depending on how quickly automation is adopted. It is no small challenge. The jobs gained will require higher educational attainment and more advanced levels of communication and cognitive ability, as work requiring rote skills such as data processing or collection increasingly are taken over by machines. </w:t>
      </w:r>
      <w:r w:rsidRPr="00BC738E">
        <w:rPr>
          <w:u w:val="single"/>
        </w:rPr>
        <w:t>People will be augmented by</w:t>
      </w:r>
      <w:r w:rsidRPr="001D3DAD">
        <w:rPr>
          <w:sz w:val="16"/>
        </w:rPr>
        <w:t xml:space="preserve"> increasingly capable </w:t>
      </w:r>
      <w:r w:rsidRPr="001327F1">
        <w:rPr>
          <w:highlight w:val="cyan"/>
          <w:u w:val="single"/>
        </w:rPr>
        <w:t>machines act</w:t>
      </w:r>
      <w:r w:rsidRPr="00BC738E">
        <w:rPr>
          <w:u w:val="single"/>
        </w:rPr>
        <w:t>ing</w:t>
      </w:r>
      <w:r w:rsidRPr="001D3DAD">
        <w:rPr>
          <w:sz w:val="16"/>
        </w:rPr>
        <w:t xml:space="preserve"> </w:t>
      </w:r>
      <w:r w:rsidRPr="001327F1">
        <w:rPr>
          <w:highlight w:val="cyan"/>
          <w:u w:val="single"/>
        </w:rPr>
        <w:t>as</w:t>
      </w:r>
      <w:r w:rsidRPr="00BC738E">
        <w:rPr>
          <w:u w:val="single"/>
        </w:rPr>
        <w:t xml:space="preserve"> </w:t>
      </w:r>
      <w:r w:rsidRPr="001D3DAD">
        <w:rPr>
          <w:sz w:val="16"/>
        </w:rPr>
        <w:t xml:space="preserve">digital working </w:t>
      </w:r>
      <w:r w:rsidRPr="00BC738E">
        <w:rPr>
          <w:u w:val="single"/>
        </w:rPr>
        <w:t xml:space="preserve">partners and </w:t>
      </w:r>
      <w:r w:rsidRPr="001327F1">
        <w:rPr>
          <w:highlight w:val="cyan"/>
          <w:u w:val="single"/>
        </w:rPr>
        <w:t>assistants</w:t>
      </w:r>
      <w:r w:rsidRPr="001D3DAD">
        <w:rPr>
          <w:sz w:val="16"/>
        </w:rPr>
        <w:t xml:space="preserve">, further requiring ongoing skills development and evolution. In advanced economies, which the research shows will be the most affected, downward pressure on middle-wage jobs will likely grow, exacerbating the already vexed issue of job and income polarization, although in emerging economies the balance between jobs lost and jobs gained looks to be more favorable in the short-to-medium-run., and the net effect is likely to be an acceleration of growth in the middle class. Societies everywhere will have important choices to make in response to these challenges. </w:t>
      </w:r>
      <w:r w:rsidRPr="001D3DAD">
        <w:rPr>
          <w:u w:val="single"/>
        </w:rPr>
        <w:t xml:space="preserve">Some may be tempted to try to </w:t>
      </w:r>
      <w:r w:rsidRPr="001327F1">
        <w:rPr>
          <w:highlight w:val="cyan"/>
          <w:u w:val="single"/>
        </w:rPr>
        <w:t>halt</w:t>
      </w:r>
      <w:r w:rsidRPr="001D3DAD">
        <w:rPr>
          <w:sz w:val="16"/>
        </w:rPr>
        <w:t xml:space="preserve"> or slow the </w:t>
      </w:r>
      <w:r w:rsidRPr="001327F1">
        <w:rPr>
          <w:highlight w:val="cyan"/>
          <w:u w:val="single"/>
        </w:rPr>
        <w:t>adoption of automation</w:t>
      </w:r>
      <w:r w:rsidRPr="001D3DAD">
        <w:rPr>
          <w:sz w:val="16"/>
        </w:rPr>
        <w:t xml:space="preserve">. Even if this were possible — and it may be as futile as King Canute’s attempts to turn the incoming tide — </w:t>
      </w:r>
      <w:r w:rsidRPr="001D3DAD">
        <w:rPr>
          <w:u w:val="single"/>
        </w:rPr>
        <w:t xml:space="preserve">it </w:t>
      </w:r>
      <w:r w:rsidRPr="001327F1">
        <w:rPr>
          <w:highlight w:val="cyan"/>
          <w:u w:val="single"/>
        </w:rPr>
        <w:t>would mean</w:t>
      </w:r>
      <w:r w:rsidRPr="001327F1">
        <w:rPr>
          <w:sz w:val="16"/>
          <w:highlight w:val="cyan"/>
        </w:rPr>
        <w:t xml:space="preserve"> </w:t>
      </w:r>
      <w:r w:rsidRPr="001327F1">
        <w:rPr>
          <w:rStyle w:val="Emphasis"/>
          <w:highlight w:val="cyan"/>
        </w:rPr>
        <w:t>foregoing</w:t>
      </w:r>
      <w:r w:rsidRPr="001D3DAD">
        <w:rPr>
          <w:sz w:val="16"/>
        </w:rPr>
        <w:t xml:space="preserve"> the </w:t>
      </w:r>
      <w:r w:rsidRPr="001D3DAD">
        <w:rPr>
          <w:u w:val="single"/>
        </w:rPr>
        <w:t xml:space="preserve">beneficial </w:t>
      </w:r>
      <w:r w:rsidRPr="001327F1">
        <w:rPr>
          <w:highlight w:val="cyan"/>
          <w:u w:val="single"/>
        </w:rPr>
        <w:t>productivity effects</w:t>
      </w:r>
      <w:r w:rsidRPr="001D3DAD">
        <w:rPr>
          <w:sz w:val="16"/>
        </w:rPr>
        <w:t xml:space="preserve"> the </w:t>
      </w:r>
      <w:r w:rsidRPr="001327F1">
        <w:rPr>
          <w:rStyle w:val="Emphasis"/>
          <w:highlight w:val="cyan"/>
        </w:rPr>
        <w:t>tech</w:t>
      </w:r>
      <w:r w:rsidRPr="001D3DAD">
        <w:rPr>
          <w:sz w:val="16"/>
        </w:rPr>
        <w:t xml:space="preserve">nology </w:t>
      </w:r>
      <w:r w:rsidRPr="001327F1">
        <w:rPr>
          <w:highlight w:val="cyan"/>
          <w:u w:val="single"/>
        </w:rPr>
        <w:t>would bring</w:t>
      </w:r>
      <w:r w:rsidRPr="001D3DAD">
        <w:rPr>
          <w:sz w:val="16"/>
        </w:rPr>
        <w:t xml:space="preserve">. Other options are also less than desirable. Going back to the low-GDP growth, low-job growth path we were on in the immediate aftermath of the global financial crisis will mean stagnation — and continued rising discontent about incomes that don’t advance and income inequalities that continue to grow. And rapid automation that brings only efficiency-driven productivity growth rather than value-added expansion, and hence fails to create jobs, could stir social unease. Our view is that </w:t>
      </w:r>
      <w:r w:rsidRPr="001D3DAD">
        <w:rPr>
          <w:u w:val="single"/>
        </w:rPr>
        <w:t>we should embrace</w:t>
      </w:r>
      <w:r w:rsidRPr="001D3DAD">
        <w:rPr>
          <w:sz w:val="16"/>
        </w:rPr>
        <w:t xml:space="preserve"> </w:t>
      </w:r>
      <w:r w:rsidRPr="001D3DAD">
        <w:rPr>
          <w:rStyle w:val="Emphasis"/>
        </w:rPr>
        <w:t>automation tech</w:t>
      </w:r>
      <w:r w:rsidRPr="001D3DAD">
        <w:rPr>
          <w:sz w:val="16"/>
        </w:rPr>
        <w:t xml:space="preserve">nologies </w:t>
      </w:r>
      <w:r w:rsidRPr="001D3DAD">
        <w:rPr>
          <w:u w:val="single"/>
        </w:rPr>
        <w:t xml:space="preserve">for </w:t>
      </w:r>
      <w:r w:rsidRPr="001D3DAD">
        <w:rPr>
          <w:sz w:val="16"/>
        </w:rPr>
        <w:t xml:space="preserve">the </w:t>
      </w:r>
      <w:r w:rsidRPr="001D3DAD">
        <w:rPr>
          <w:u w:val="single"/>
        </w:rPr>
        <w:t>productivity benefits</w:t>
      </w:r>
      <w:r w:rsidRPr="001D3DAD">
        <w:rPr>
          <w:sz w:val="16"/>
        </w:rPr>
        <w:t xml:space="preserve"> </w:t>
      </w:r>
      <w:r w:rsidRPr="001D3DAD">
        <w:rPr>
          <w:u w:val="single"/>
        </w:rPr>
        <w:t>they will bring</w:t>
      </w:r>
      <w:r w:rsidRPr="001D3DAD">
        <w:rPr>
          <w:sz w:val="16"/>
        </w:rPr>
        <w:t xml:space="preserve">, even as we deal proactively with the workforce transitions that will accompany adoption. The </w:t>
      </w:r>
      <w:r w:rsidRPr="001327F1">
        <w:rPr>
          <w:highlight w:val="cyan"/>
          <w:u w:val="single"/>
        </w:rPr>
        <w:t>tradeoff between</w:t>
      </w:r>
      <w:r w:rsidRPr="001D3DAD">
        <w:rPr>
          <w:sz w:val="16"/>
        </w:rPr>
        <w:t xml:space="preserve"> </w:t>
      </w:r>
      <w:r w:rsidRPr="001327F1">
        <w:rPr>
          <w:rStyle w:val="Emphasis"/>
          <w:highlight w:val="cyan"/>
        </w:rPr>
        <w:t>productivity and employment</w:t>
      </w:r>
      <w:r w:rsidRPr="001D3DAD">
        <w:rPr>
          <w:sz w:val="16"/>
        </w:rPr>
        <w:t xml:space="preserve"> </w:t>
      </w:r>
      <w:r w:rsidRPr="001327F1">
        <w:rPr>
          <w:highlight w:val="cyan"/>
          <w:u w:val="single"/>
        </w:rPr>
        <w:t>is</w:t>
      </w:r>
      <w:r w:rsidRPr="001D3DAD">
        <w:rPr>
          <w:sz w:val="16"/>
        </w:rPr>
        <w:t xml:space="preserve"> actually </w:t>
      </w:r>
      <w:r w:rsidRPr="001327F1">
        <w:rPr>
          <w:rStyle w:val="Emphasis"/>
          <w:highlight w:val="cyan"/>
        </w:rPr>
        <w:t>less</w:t>
      </w:r>
      <w:r w:rsidRPr="001327F1">
        <w:rPr>
          <w:sz w:val="16"/>
          <w:highlight w:val="cyan"/>
        </w:rPr>
        <w:t xml:space="preserve"> </w:t>
      </w:r>
      <w:r w:rsidRPr="001327F1">
        <w:rPr>
          <w:highlight w:val="cyan"/>
          <w:u w:val="single"/>
        </w:rPr>
        <w:t>than it might seem</w:t>
      </w:r>
      <w:r w:rsidRPr="001D3DAD">
        <w:rPr>
          <w:sz w:val="16"/>
        </w:rPr>
        <w:t xml:space="preserve"> at first sight, since the </w:t>
      </w:r>
      <w:r w:rsidRPr="001D3DAD">
        <w:rPr>
          <w:u w:val="single"/>
        </w:rPr>
        <w:t xml:space="preserve">GDP bounce that </w:t>
      </w:r>
      <w:r w:rsidRPr="001327F1">
        <w:rPr>
          <w:highlight w:val="cyan"/>
          <w:u w:val="single"/>
        </w:rPr>
        <w:t>productivity</w:t>
      </w:r>
      <w:r w:rsidRPr="001D3DAD">
        <w:rPr>
          <w:sz w:val="16"/>
        </w:rPr>
        <w:t xml:space="preserve"> </w:t>
      </w:r>
      <w:r w:rsidRPr="001D3DAD">
        <w:rPr>
          <w:u w:val="single"/>
        </w:rPr>
        <w:t xml:space="preserve">brings </w:t>
      </w:r>
      <w:r w:rsidRPr="001327F1">
        <w:rPr>
          <w:highlight w:val="cyan"/>
          <w:u w:val="single"/>
        </w:rPr>
        <w:t>will raise</w:t>
      </w:r>
      <w:r w:rsidRPr="001D3DAD">
        <w:rPr>
          <w:sz w:val="16"/>
        </w:rPr>
        <w:t xml:space="preserve"> </w:t>
      </w:r>
      <w:r w:rsidRPr="001D3DAD">
        <w:rPr>
          <w:rStyle w:val="Emphasis"/>
        </w:rPr>
        <w:t xml:space="preserve">consumption and </w:t>
      </w:r>
      <w:r w:rsidRPr="001D3DAD">
        <w:rPr>
          <w:sz w:val="16"/>
        </w:rPr>
        <w:t xml:space="preserve">hence </w:t>
      </w:r>
      <w:r w:rsidRPr="001327F1">
        <w:rPr>
          <w:rStyle w:val="Emphasis"/>
          <w:highlight w:val="cyan"/>
        </w:rPr>
        <w:t>labor demand</w:t>
      </w:r>
      <w:r w:rsidRPr="001D3DAD">
        <w:rPr>
          <w:sz w:val="16"/>
        </w:rPr>
        <w:t xml:space="preserve">, as it has always done in the past. This effect will be stronger and faster if the gains in value added turn into income in the hands of those who are likely to spend it. </w:t>
      </w:r>
      <w:r w:rsidRPr="001D3DAD">
        <w:rPr>
          <w:u w:val="single"/>
        </w:rPr>
        <w:t xml:space="preserve">Broadly </w:t>
      </w:r>
      <w:r w:rsidRPr="001327F1">
        <w:rPr>
          <w:highlight w:val="cyan"/>
          <w:u w:val="single"/>
        </w:rPr>
        <w:t>distributing</w:t>
      </w:r>
      <w:r w:rsidRPr="001327F1">
        <w:rPr>
          <w:sz w:val="16"/>
          <w:highlight w:val="cyan"/>
        </w:rPr>
        <w:t xml:space="preserve"> </w:t>
      </w:r>
      <w:r w:rsidRPr="001327F1">
        <w:rPr>
          <w:rStyle w:val="Emphasis"/>
          <w:highlight w:val="cyan"/>
        </w:rPr>
        <w:t>income gains</w:t>
      </w:r>
      <w:r w:rsidRPr="001D3DAD">
        <w:rPr>
          <w:sz w:val="16"/>
        </w:rPr>
        <w:t xml:space="preserve"> will then </w:t>
      </w:r>
      <w:r w:rsidRPr="001D3DAD">
        <w:rPr>
          <w:u w:val="single"/>
        </w:rPr>
        <w:t>translate productivity growth</w:t>
      </w:r>
      <w:r w:rsidRPr="001D3DAD">
        <w:rPr>
          <w:sz w:val="16"/>
        </w:rPr>
        <w:t xml:space="preserve"> </w:t>
      </w:r>
      <w:r w:rsidRPr="001D3DAD">
        <w:rPr>
          <w:u w:val="single"/>
        </w:rPr>
        <w:t>into</w:t>
      </w:r>
      <w:r w:rsidRPr="001D3DAD">
        <w:rPr>
          <w:sz w:val="16"/>
        </w:rPr>
        <w:t xml:space="preserve"> </w:t>
      </w:r>
      <w:r w:rsidRPr="001D3DAD">
        <w:rPr>
          <w:rStyle w:val="Emphasis"/>
        </w:rPr>
        <w:t>GDP growth.</w:t>
      </w:r>
    </w:p>
    <w:p w14:paraId="2B5750BE" w14:textId="77777777" w:rsidR="00B74048" w:rsidRPr="00DE5915" w:rsidRDefault="00B74048" w:rsidP="00B74048">
      <w:pPr>
        <w:pStyle w:val="Heading4"/>
        <w:rPr>
          <w:sz w:val="28"/>
        </w:rPr>
      </w:pPr>
      <w:r w:rsidRPr="004A228C">
        <w:t xml:space="preserve">Economic slowdown causes great power conflict </w:t>
      </w:r>
      <w:proofErr w:type="gramStart"/>
      <w:r w:rsidRPr="004A228C">
        <w:t>–  slow</w:t>
      </w:r>
      <w:proofErr w:type="gramEnd"/>
      <w:r w:rsidRPr="004A228C">
        <w:t xml:space="preserve"> growth undermines interdependence and makes reforms impossible</w:t>
      </w:r>
    </w:p>
    <w:p w14:paraId="4FC1511B" w14:textId="77777777" w:rsidR="00B74048" w:rsidRPr="00B74048" w:rsidRDefault="00B74048" w:rsidP="00B74048">
      <w:pPr>
        <w:rPr>
          <w:sz w:val="16"/>
        </w:rPr>
      </w:pPr>
      <w:r w:rsidRPr="00B74048">
        <w:rPr>
          <w:sz w:val="16"/>
        </w:rPr>
        <w:t xml:space="preserve">Daniel </w:t>
      </w:r>
      <w:proofErr w:type="spellStart"/>
      <w:r w:rsidRPr="00B74048">
        <w:rPr>
          <w:rStyle w:val="Style13ptBold"/>
        </w:rPr>
        <w:t>Drezner</w:t>
      </w:r>
      <w:proofErr w:type="spellEnd"/>
      <w:r w:rsidRPr="00B74048">
        <w:rPr>
          <w:rStyle w:val="Style13ptBold"/>
        </w:rPr>
        <w:t xml:space="preserve"> 16</w:t>
      </w:r>
      <w:r w:rsidRPr="00B74048">
        <w:rPr>
          <w:sz w:val="16"/>
        </w:rPr>
        <w:t xml:space="preserve">, Professor of International Politics, Tufts; Nonresident Senior Fellow, Brookings, May 2016, “Five Known Unknowns about the Next Generation Global Political Economy”, Project on International Order and Strategy at Brookings, </w:t>
      </w:r>
      <w:hyperlink r:id="rId7" w:history="1">
        <w:r w:rsidRPr="00B74048">
          <w:rPr>
            <w:rStyle w:val="Hyperlink"/>
            <w:sz w:val="16"/>
          </w:rPr>
          <w:t>http://www.anamnesis.info/sites/default/files/D_Drezner_2016.pdf</w:t>
        </w:r>
      </w:hyperlink>
      <w:r w:rsidRPr="00B74048">
        <w:rPr>
          <w:sz w:val="16"/>
        </w:rPr>
        <w:t xml:space="preserve"> </w:t>
      </w:r>
    </w:p>
    <w:p w14:paraId="5C16791E" w14:textId="4FBE5F3F" w:rsidR="00B74048" w:rsidRPr="00B74048" w:rsidRDefault="00B74048" w:rsidP="00B74048">
      <w:pPr>
        <w:rPr>
          <w:sz w:val="16"/>
        </w:rPr>
      </w:pPr>
      <w:r w:rsidRPr="00B74048">
        <w:rPr>
          <w:rStyle w:val="StyleUnderline"/>
        </w:rPr>
        <w:t xml:space="preserve">A </w:t>
      </w:r>
      <w:r w:rsidRPr="001327F1">
        <w:rPr>
          <w:rStyle w:val="StyleUnderline"/>
          <w:highlight w:val="cyan"/>
        </w:rPr>
        <w:t>slow-growth</w:t>
      </w:r>
      <w:r w:rsidRPr="00B74048">
        <w:rPr>
          <w:rStyle w:val="StyleUnderline"/>
        </w:rPr>
        <w:t xml:space="preserve"> economic trajectory</w:t>
      </w:r>
      <w:r w:rsidRPr="00B74048">
        <w:rPr>
          <w:sz w:val="16"/>
        </w:rPr>
        <w:t xml:space="preserve"> also </w:t>
      </w:r>
      <w:r w:rsidRPr="001327F1">
        <w:rPr>
          <w:rStyle w:val="StyleUnderline"/>
          <w:highlight w:val="cyan"/>
        </w:rPr>
        <w:t xml:space="preserve">creates policy problems that increase the likelihood of </w:t>
      </w:r>
      <w:r w:rsidRPr="001327F1">
        <w:rPr>
          <w:rStyle w:val="Emphasis"/>
          <w:highlight w:val="cyan"/>
        </w:rPr>
        <w:t>even slower growth</w:t>
      </w:r>
      <w:r w:rsidRPr="00B74048">
        <w:rPr>
          <w:sz w:val="16"/>
        </w:rPr>
        <w:t xml:space="preserve">. </w:t>
      </w:r>
      <w:r w:rsidRPr="001327F1">
        <w:rPr>
          <w:rStyle w:val="StyleUnderline"/>
          <w:highlight w:val="cyan"/>
        </w:rPr>
        <w:t>Higher growth</w:t>
      </w:r>
      <w:r w:rsidRPr="00B74048">
        <w:rPr>
          <w:rStyle w:val="StyleUnderline"/>
        </w:rPr>
        <w:t xml:space="preserve"> is a political palliative that </w:t>
      </w:r>
      <w:r w:rsidRPr="001327F1">
        <w:rPr>
          <w:rStyle w:val="StyleUnderline"/>
          <w:highlight w:val="cyan"/>
        </w:rPr>
        <w:t>makes structural reforms easier</w:t>
      </w:r>
      <w:r w:rsidRPr="00B74048">
        <w:rPr>
          <w:sz w:val="16"/>
        </w:rPr>
        <w:t xml:space="preserve">. For example, Germany prides itself on the “Hartz reforms” to its labor markets last </w:t>
      </w:r>
      <w:proofErr w:type="gramStart"/>
      <w:r w:rsidRPr="00B74048">
        <w:rPr>
          <w:sz w:val="16"/>
        </w:rPr>
        <w:t>decade, and</w:t>
      </w:r>
      <w:proofErr w:type="gramEnd"/>
      <w:r w:rsidRPr="00B74048">
        <w:rPr>
          <w:sz w:val="16"/>
        </w:rPr>
        <w:t xml:space="preserve"> has advocated similar policies for the rest of the Eurozone since the start of the 2008 financial crisis. But the Hartz reforms were accomplished during a global economic upswing, boosting German exports and cushioning the </w:t>
      </w:r>
      <w:proofErr w:type="spellStart"/>
      <w:r w:rsidRPr="00B74048">
        <w:rPr>
          <w:sz w:val="16"/>
        </w:rPr>
        <w:t>shortterm</w:t>
      </w:r>
      <w:proofErr w:type="spellEnd"/>
      <w:r w:rsidRPr="00B74048">
        <w:rPr>
          <w:sz w:val="16"/>
        </w:rPr>
        <w:t xml:space="preserve"> cost of the reforms themselves. </w:t>
      </w:r>
      <w:r w:rsidRPr="00B74048">
        <w:rPr>
          <w:rStyle w:val="StyleUnderline"/>
        </w:rPr>
        <w:t>In a low-growth world, other economies will be understandably reluctant to engage in such reforms</w:t>
      </w:r>
      <w:r w:rsidRPr="00B74048">
        <w:rPr>
          <w:sz w:val="16"/>
        </w:rPr>
        <w:t>.</w:t>
      </w:r>
      <w:r>
        <w:rPr>
          <w:sz w:val="16"/>
        </w:rPr>
        <w:t xml:space="preserve"> </w:t>
      </w:r>
      <w:r w:rsidRPr="00B74048">
        <w:rPr>
          <w:sz w:val="16"/>
        </w:rPr>
        <w:t>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w:t>
      </w:r>
      <w:r>
        <w:rPr>
          <w:sz w:val="16"/>
        </w:rPr>
        <w:t xml:space="preserve"> </w:t>
      </w:r>
      <w:r w:rsidRPr="00B74048">
        <w:rPr>
          <w:rStyle w:val="StyleUnderline"/>
        </w:rPr>
        <w:t>But the possibility of a technological slowdown is a significant “known unknown.”</w:t>
      </w:r>
      <w:r w:rsidRPr="00B74048">
        <w:rPr>
          <w:sz w:val="16"/>
        </w:rPr>
        <w:t xml:space="preserve"> </w:t>
      </w:r>
      <w:r w:rsidRPr="00B74048">
        <w:rPr>
          <w:rStyle w:val="StyleUnderline"/>
        </w:rPr>
        <w:t xml:space="preserve">And </w:t>
      </w:r>
      <w:r w:rsidRPr="001327F1">
        <w:rPr>
          <w:rStyle w:val="StyleUnderline"/>
          <w:highlight w:val="cyan"/>
        </w:rPr>
        <w:t>if</w:t>
      </w:r>
      <w:r w:rsidRPr="00B74048">
        <w:rPr>
          <w:rStyle w:val="StyleUnderline"/>
        </w:rPr>
        <w:t xml:space="preserve"> such </w:t>
      </w:r>
      <w:r w:rsidRPr="001327F1">
        <w:rPr>
          <w:rStyle w:val="StyleUnderline"/>
          <w:highlight w:val="cyan"/>
        </w:rPr>
        <w:t>a slowdown occurs</w:t>
      </w:r>
      <w:r w:rsidRPr="00B74048">
        <w:rPr>
          <w:rStyle w:val="StyleUnderline"/>
        </w:rPr>
        <w:t xml:space="preserve">, it </w:t>
      </w:r>
      <w:r w:rsidRPr="001327F1">
        <w:rPr>
          <w:rStyle w:val="StyleUnderline"/>
          <w:highlight w:val="cyan"/>
        </w:rPr>
        <w:t xml:space="preserve">would have </w:t>
      </w:r>
      <w:r w:rsidRPr="001327F1">
        <w:rPr>
          <w:rStyle w:val="Emphasis"/>
          <w:highlight w:val="cyan"/>
        </w:rPr>
        <w:t>catastrophic effects</w:t>
      </w:r>
      <w:r w:rsidRPr="00B74048">
        <w:rPr>
          <w:rStyle w:val="StyleUnderline"/>
        </w:rPr>
        <w:t xml:space="preserve"> on the public finances of the OECD economies</w:t>
      </w:r>
      <w:r w:rsidRPr="00B74048">
        <w:rPr>
          <w:sz w:val="16"/>
        </w:rPr>
        <w:t xml:space="preserve">. Most of the developed world will have to support disproportionately large numbers of pensioners by 2036; </w:t>
      </w:r>
      <w:r w:rsidRPr="00B74048">
        <w:rPr>
          <w:rStyle w:val="StyleUnderline"/>
        </w:rPr>
        <w:t xml:space="preserve">slower-growing economies will worsen the debt-to-GDP ratios of most of these economies, </w:t>
      </w:r>
      <w:r w:rsidRPr="001327F1">
        <w:rPr>
          <w:rStyle w:val="StyleUnderline"/>
          <w:highlight w:val="cyan"/>
        </w:rPr>
        <w:t>causing</w:t>
      </w:r>
      <w:r w:rsidRPr="00B74048">
        <w:rPr>
          <w:rStyle w:val="StyleUnderline"/>
        </w:rPr>
        <w:t xml:space="preserve"> further </w:t>
      </w:r>
      <w:r w:rsidRPr="001327F1">
        <w:rPr>
          <w:rStyle w:val="StyleUnderline"/>
          <w:highlight w:val="cyan"/>
        </w:rPr>
        <w:t>macroeconomic stresses</w:t>
      </w:r>
      <w:r w:rsidRPr="00B74048">
        <w:rPr>
          <w:sz w:val="16"/>
        </w:rPr>
        <w:t>—</w:t>
      </w:r>
      <w:r w:rsidRPr="001327F1">
        <w:rPr>
          <w:rStyle w:val="StyleUnderline"/>
          <w:highlight w:val="cyan"/>
        </w:rPr>
        <w:t>and</w:t>
      </w:r>
      <w:r w:rsidRPr="00B74048">
        <w:rPr>
          <w:sz w:val="16"/>
        </w:rPr>
        <w:t xml:space="preserve">, potentially, </w:t>
      </w:r>
      <w:r w:rsidRPr="001327F1">
        <w:rPr>
          <w:rStyle w:val="Emphasis"/>
          <w:highlight w:val="cyan"/>
        </w:rPr>
        <w:t>political unrest</w:t>
      </w:r>
      <w:r w:rsidRPr="00B74048">
        <w:rPr>
          <w:rStyle w:val="StyleUnderline"/>
        </w:rPr>
        <w:t xml:space="preserve"> from increasingly stringent budget constraints</w:t>
      </w:r>
      <w:r w:rsidRPr="00B74048">
        <w:rPr>
          <w:sz w:val="16"/>
        </w:rPr>
        <w:t>.89</w:t>
      </w:r>
      <w:r>
        <w:rPr>
          <w:sz w:val="16"/>
        </w:rPr>
        <w:t xml:space="preserve"> </w:t>
      </w:r>
      <w:r w:rsidRPr="00B74048">
        <w:rPr>
          <w:sz w:val="16"/>
        </w:rPr>
        <w:t>2. Are there hard constraints on the ability of the developing world to converge to developed-country living standards?</w:t>
      </w:r>
      <w:r>
        <w:rPr>
          <w:sz w:val="16"/>
        </w:rPr>
        <w:t xml:space="preserve"> </w:t>
      </w:r>
      <w:r w:rsidRPr="00B74048">
        <w:rPr>
          <w:sz w:val="16"/>
        </w:rPr>
        <w:t xml:space="preserve">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w:t>
      </w:r>
      <w:proofErr w:type="spellStart"/>
      <w:r w:rsidRPr="00B74048">
        <w:rPr>
          <w:sz w:val="16"/>
        </w:rPr>
        <w:t>Dervis</w:t>
      </w:r>
      <w:proofErr w:type="spellEnd"/>
      <w:r w:rsidRPr="00B74048">
        <w:rPr>
          <w:sz w:val="16"/>
        </w:rPr>
        <w:t xml:space="preserve"> posited that by 2030, “The rather stark division of the world into ‘advanced’ and ‘poor’ economies that began with the industrial revolution will end, ceding to a much more differentiated and multipolar world economy.”91</w:t>
      </w:r>
      <w:r>
        <w:rPr>
          <w:sz w:val="16"/>
        </w:rPr>
        <w:t xml:space="preserve"> </w:t>
      </w:r>
      <w:r w:rsidRPr="00B74048">
        <w:rPr>
          <w:sz w:val="16"/>
        </w:rPr>
        <w:t xml:space="preserve">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w:t>
      </w:r>
      <w:proofErr w:type="spellStart"/>
      <w:r w:rsidRPr="00B74048">
        <w:rPr>
          <w:sz w:val="16"/>
        </w:rPr>
        <w:t>Gerschenkron</w:t>
      </w:r>
      <w:proofErr w:type="spellEnd"/>
      <w:r w:rsidRPr="00B74048">
        <w:rPr>
          <w:sz w:val="16"/>
        </w:rPr>
        <w:t xml:space="preserve"> forward, development economists have presumed that there are some growth advantages to “economic backwardness”92</w:t>
      </w:r>
      <w:r>
        <w:rPr>
          <w:sz w:val="16"/>
        </w:rPr>
        <w:t xml:space="preserve"> </w:t>
      </w:r>
      <w:r w:rsidRPr="00B74048">
        <w:rPr>
          <w:sz w:val="16"/>
        </w:rPr>
        <w:t xml:space="preserve">This intuitive logic, however, is somewhat contradicted by the “middle income trap.” Barry </w:t>
      </w:r>
      <w:proofErr w:type="spellStart"/>
      <w:r w:rsidRPr="00B74048">
        <w:rPr>
          <w:sz w:val="16"/>
        </w:rPr>
        <w:t>Eichengreen</w:t>
      </w:r>
      <w:proofErr w:type="spellEnd"/>
      <w:r w:rsidRPr="00B74048">
        <w:rPr>
          <w:sz w:val="16"/>
        </w:rPr>
        <w:t xml:space="preserve">, </w:t>
      </w:r>
      <w:proofErr w:type="spellStart"/>
      <w:r w:rsidRPr="00B74048">
        <w:rPr>
          <w:sz w:val="16"/>
        </w:rPr>
        <w:t>Donghyun</w:t>
      </w:r>
      <w:proofErr w:type="spellEnd"/>
      <w:r w:rsidRPr="00B74048">
        <w:rPr>
          <w:sz w:val="16"/>
        </w:rPr>
        <w:t xml:space="preserve"> Park, and </w:t>
      </w:r>
      <w:proofErr w:type="spellStart"/>
      <w:r w:rsidRPr="00B74048">
        <w:rPr>
          <w:sz w:val="16"/>
        </w:rPr>
        <w:t>Kwanho</w:t>
      </w:r>
      <w:proofErr w:type="spellEnd"/>
      <w:r w:rsidRPr="00B74048">
        <w:rPr>
          <w:sz w:val="16"/>
        </w:rPr>
        <w:t xml:space="preserve">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w:t>
      </w:r>
      <w:proofErr w:type="spellStart"/>
      <w:r w:rsidRPr="00B74048">
        <w:rPr>
          <w:sz w:val="16"/>
        </w:rPr>
        <w:t>Lant</w:t>
      </w:r>
      <w:proofErr w:type="spellEnd"/>
      <w:r w:rsidRPr="00B74048">
        <w:rPr>
          <w:sz w:val="16"/>
        </w:rPr>
        <w:t xml:space="preserve"> </w:t>
      </w:r>
      <w:proofErr w:type="spellStart"/>
      <w:r w:rsidRPr="00B74048">
        <w:rPr>
          <w:sz w:val="16"/>
        </w:rPr>
        <w:t>Prichett</w:t>
      </w:r>
      <w:proofErr w:type="spellEnd"/>
      <w:r w:rsidRPr="00B74048">
        <w:rPr>
          <w:sz w:val="16"/>
        </w:rPr>
        <w:t xml:space="preserve"> and Lawrence Summers conclude that “past performance is no guarantee of future performance. Regression to the mean is the single most robust and empirical relevant fact about cross-national growth rates.”94</w:t>
      </w:r>
      <w:r>
        <w:rPr>
          <w:sz w:val="16"/>
        </w:rPr>
        <w:t xml:space="preserve"> </w:t>
      </w:r>
      <w:r w:rsidRPr="00B74048">
        <w:rPr>
          <w:sz w:val="16"/>
        </w:rPr>
        <w:t>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Recent and massive outflows of capital suggests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w:t>
      </w:r>
      <w:r>
        <w:rPr>
          <w:sz w:val="16"/>
        </w:rPr>
        <w:t xml:space="preserve"> </w:t>
      </w:r>
      <w:r w:rsidRPr="00B74048">
        <w:rPr>
          <w:sz w:val="16"/>
        </w:rPr>
        <w:t xml:space="preserve">What explains the middle income trap? </w:t>
      </w:r>
      <w:proofErr w:type="spellStart"/>
      <w:r w:rsidRPr="00B74048">
        <w:rPr>
          <w:sz w:val="16"/>
        </w:rPr>
        <w:t>Eichengreen</w:t>
      </w:r>
      <w:proofErr w:type="spellEnd"/>
      <w:r w:rsidRPr="00B74048">
        <w:rPr>
          <w:sz w:val="16"/>
        </w:rPr>
        <w:t>,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w:t>
      </w:r>
      <w:r>
        <w:rPr>
          <w:sz w:val="16"/>
        </w:rPr>
        <w:t xml:space="preserve"> </w:t>
      </w:r>
      <w:r w:rsidRPr="00B74048">
        <w:rPr>
          <w:sz w:val="16"/>
        </w:rPr>
        <w:t>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w:t>
      </w:r>
      <w:r>
        <w:rPr>
          <w:sz w:val="16"/>
        </w:rPr>
        <w:t xml:space="preserve"> </w:t>
      </w:r>
      <w:r w:rsidRPr="00B74048">
        <w:rPr>
          <w:sz w:val="16"/>
        </w:rPr>
        <w:t xml:space="preserve">A political explanation would be rooted in the fact that many emerging markets lack the political and institutional capabilities to sustain continued growth. Daron </w:t>
      </w:r>
      <w:proofErr w:type="spellStart"/>
      <w:r w:rsidRPr="00B74048">
        <w:rPr>
          <w:sz w:val="16"/>
        </w:rPr>
        <w:t>Acemoğlu</w:t>
      </w:r>
      <w:proofErr w:type="spellEnd"/>
      <w:r w:rsidRPr="00B74048">
        <w:rPr>
          <w:sz w:val="16"/>
        </w:rPr>
        <w:t xml:space="preserve">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w:t>
      </w:r>
      <w:proofErr w:type="spellStart"/>
      <w:r w:rsidRPr="00B74048">
        <w:rPr>
          <w:sz w:val="16"/>
        </w:rPr>
        <w:t>Acemoğlu</w:t>
      </w:r>
      <w:proofErr w:type="spellEnd"/>
      <w:r w:rsidRPr="00B74048">
        <w:rPr>
          <w:sz w:val="16"/>
        </w:rPr>
        <w:t xml:space="preserve">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w:t>
      </w:r>
      <w:r>
        <w:rPr>
          <w:sz w:val="16"/>
        </w:rPr>
        <w:t xml:space="preserve"> </w:t>
      </w:r>
      <w:r w:rsidRPr="00B74048">
        <w:rPr>
          <w:sz w:val="16"/>
        </w:rPr>
        <w:t>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w:t>
      </w:r>
      <w:r>
        <w:rPr>
          <w:sz w:val="16"/>
        </w:rPr>
        <w:t xml:space="preserve"> </w:t>
      </w:r>
      <w:r w:rsidRPr="00B74048">
        <w:rPr>
          <w:sz w:val="16"/>
        </w:rPr>
        <w:t>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w:t>
      </w:r>
      <w:r>
        <w:rPr>
          <w:sz w:val="16"/>
        </w:rPr>
        <w:t xml:space="preserve"> </w:t>
      </w:r>
      <w:r w:rsidRPr="00B74048">
        <w:rPr>
          <w:sz w:val="16"/>
        </w:rPr>
        <w:t xml:space="preserve">As with the developed world, </w:t>
      </w:r>
      <w:r w:rsidRPr="00B74048">
        <w:rPr>
          <w:rStyle w:val="StyleUnderline"/>
        </w:rPr>
        <w:t>a growth slowdown in the developing world can have a feedback effect that makes more growth-friendly reforms more difficult to accomplish</w:t>
      </w:r>
      <w:r w:rsidRPr="00B74048">
        <w:rPr>
          <w:sz w:val="16"/>
        </w:rPr>
        <w:t xml:space="preserve">. </w:t>
      </w:r>
      <w:r w:rsidRPr="00B74048">
        <w:rPr>
          <w:rStyle w:val="StyleUnderline"/>
        </w:rPr>
        <w:t>As Chinese economic growth has slowed</w:t>
      </w:r>
      <w:r w:rsidRPr="00B74048">
        <w:rPr>
          <w:sz w:val="16"/>
        </w:rPr>
        <w:t xml:space="preserve">, Chinese leader </w:t>
      </w:r>
      <w:r w:rsidRPr="00B74048">
        <w:rPr>
          <w:rStyle w:val="StyleUnderline"/>
        </w:rPr>
        <w:t xml:space="preserve">Xi Jinping’s economic reform plans have </w:t>
      </w:r>
      <w:r w:rsidRPr="00B74048">
        <w:rPr>
          <w:rStyle w:val="Emphasis"/>
        </w:rPr>
        <w:t>stalled out</w:t>
      </w:r>
      <w:r w:rsidRPr="00B74048">
        <w:rPr>
          <w:rStyle w:val="StyleUnderline"/>
        </w:rPr>
        <w:t xml:space="preserve"> in favor of more political repression</w:t>
      </w:r>
      <w:r w:rsidRPr="00B74048">
        <w:rPr>
          <w:sz w:val="16"/>
        </w:rPr>
        <w:t xml:space="preserve">. Follows the recent playbook of Russian President Vladimir </w:t>
      </w:r>
      <w:r w:rsidRPr="00B74048">
        <w:rPr>
          <w:rStyle w:val="StyleUnderline"/>
        </w:rPr>
        <w:t>Putin</w:t>
      </w:r>
      <w:r w:rsidRPr="00B74048">
        <w:rPr>
          <w:sz w:val="16"/>
        </w:rPr>
        <w:t xml:space="preserve">, who </w:t>
      </w:r>
      <w:r w:rsidRPr="00B74048">
        <w:rPr>
          <w:rStyle w:val="StyleUnderline"/>
        </w:rPr>
        <w:t xml:space="preserve">has added </w:t>
      </w:r>
      <w:r w:rsidRPr="00B74048">
        <w:rPr>
          <w:rStyle w:val="Emphasis"/>
        </w:rPr>
        <w:t>diversionary war</w:t>
      </w:r>
      <w:r w:rsidRPr="00B74048">
        <w:rPr>
          <w:rStyle w:val="StyleUnderline"/>
        </w:rPr>
        <w:t xml:space="preserve"> as another distracting tactic from negative economic growth</w:t>
      </w:r>
      <w:r w:rsidRPr="00B74048">
        <w:rPr>
          <w:sz w:val="16"/>
        </w:rPr>
        <w:t xml:space="preserve">. </w:t>
      </w:r>
      <w:r w:rsidRPr="00B74048">
        <w:rPr>
          <w:rStyle w:val="StyleUnderline"/>
        </w:rPr>
        <w:t>Short-term steps towards political repression will make politically risky steps towards economic reform that less palatable in the future</w:t>
      </w:r>
      <w:r w:rsidRPr="00B74048">
        <w:rPr>
          <w:sz w:val="16"/>
        </w:rPr>
        <w:t xml:space="preserve">. Instead, </w:t>
      </w:r>
      <w:r w:rsidRPr="00B74048">
        <w:rPr>
          <w:rStyle w:val="StyleUnderline"/>
        </w:rPr>
        <w:t>the advanced developing economies seem set to double down on strategies that yield less economic growth over time</w:t>
      </w:r>
      <w:r w:rsidRPr="00B74048">
        <w:rPr>
          <w:sz w:val="16"/>
        </w:rPr>
        <w:t>.</w:t>
      </w:r>
      <w:r>
        <w:rPr>
          <w:sz w:val="16"/>
        </w:rPr>
        <w:t xml:space="preserve"> </w:t>
      </w:r>
      <w:r w:rsidRPr="00B74048">
        <w:rPr>
          <w:sz w:val="16"/>
        </w:rPr>
        <w:t>3. Will geopolitical rivalries or technological innovation alter the patterns of economic interdependence?</w:t>
      </w:r>
      <w:r>
        <w:rPr>
          <w:sz w:val="16"/>
        </w:rPr>
        <w:t xml:space="preserve"> </w:t>
      </w:r>
      <w:r w:rsidRPr="00B74048">
        <w:rPr>
          <w:sz w:val="16"/>
        </w:rPr>
        <w:t>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w:t>
      </w:r>
      <w:r>
        <w:rPr>
          <w:sz w:val="16"/>
        </w:rPr>
        <w:t xml:space="preserve"> </w:t>
      </w:r>
      <w:r w:rsidRPr="00B74048">
        <w:rPr>
          <w:sz w:val="16"/>
        </w:rPr>
        <w:t>Globalization therefore creates powerful pressures on governments not to close off their economies through protectionism or military aggression. Interdependence can also tamp down conflicts that would otherwise be likely to break out during a great power transition.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Interdependence can help to reduce the likelihood of an extreme event—such as a great power war—from taking place.</w:t>
      </w:r>
      <w:r>
        <w:rPr>
          <w:sz w:val="16"/>
        </w:rPr>
        <w:t xml:space="preserve"> </w:t>
      </w:r>
      <w:r w:rsidRPr="00B74048">
        <w:rPr>
          <w:sz w:val="16"/>
        </w:rPr>
        <w:t xml:space="preserve">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w:t>
      </w:r>
      <w:r w:rsidRPr="00B74048">
        <w:rPr>
          <w:rStyle w:val="StyleUnderline"/>
        </w:rPr>
        <w:t>But</w:t>
      </w:r>
      <w:r w:rsidRPr="00B74048">
        <w:rPr>
          <w:sz w:val="16"/>
        </w:rPr>
        <w:t xml:space="preserve"> some </w:t>
      </w:r>
      <w:r w:rsidRPr="00B74048">
        <w:rPr>
          <w:rStyle w:val="StyleUnderline"/>
        </w:rPr>
        <w:t xml:space="preserve">international relations scholars doubt the power of globalization’s pacifying effects, arguing that interdependence is </w:t>
      </w:r>
      <w:r w:rsidRPr="00B74048">
        <w:rPr>
          <w:rStyle w:val="Emphasis"/>
        </w:rPr>
        <w:t xml:space="preserve">not </w:t>
      </w:r>
      <w:r w:rsidRPr="00B74048">
        <w:rPr>
          <w:rStyle w:val="StyleUnderline"/>
        </w:rPr>
        <w:t>a powerful constraint</w:t>
      </w:r>
      <w:r w:rsidRPr="00B74048">
        <w:rPr>
          <w:sz w:val="16"/>
        </w:rPr>
        <w:t xml:space="preserve">.111 Other analysts go further, arguing that </w:t>
      </w:r>
      <w:r w:rsidRPr="00B74048">
        <w:rPr>
          <w:rStyle w:val="StyleUnderline"/>
        </w:rPr>
        <w:t>globalization exacerbates financial volatility—which in turn can lead to political instability and violence</w:t>
      </w:r>
      <w:r w:rsidRPr="00B74048">
        <w:rPr>
          <w:sz w:val="16"/>
        </w:rPr>
        <w:t>.112</w:t>
      </w:r>
      <w:r>
        <w:rPr>
          <w:sz w:val="16"/>
        </w:rPr>
        <w:t xml:space="preserve"> </w:t>
      </w:r>
      <w:r w:rsidRPr="00B74048">
        <w:rPr>
          <w:sz w:val="16"/>
        </w:rPr>
        <w:t xml:space="preserve">A different counterargument is that </w:t>
      </w:r>
      <w:r w:rsidRPr="00B74048">
        <w:rPr>
          <w:rStyle w:val="StyleUnderline"/>
        </w:rPr>
        <w:t xml:space="preserve">the continued growth of </w:t>
      </w:r>
      <w:r w:rsidRPr="001327F1">
        <w:rPr>
          <w:rStyle w:val="StyleUnderline"/>
          <w:highlight w:val="cyan"/>
        </w:rPr>
        <w:t xml:space="preserve">interdependence will </w:t>
      </w:r>
      <w:r w:rsidRPr="001327F1">
        <w:rPr>
          <w:rStyle w:val="Emphasis"/>
          <w:highlight w:val="cyan"/>
        </w:rPr>
        <w:t>stall out</w:t>
      </w:r>
      <w:r w:rsidRPr="00B74048">
        <w:rPr>
          <w:sz w:val="16"/>
        </w:rPr>
        <w:t xml:space="preserve">. </w:t>
      </w:r>
      <w:r w:rsidRPr="001327F1">
        <w:rPr>
          <w:rStyle w:val="StyleUnderline"/>
          <w:highlight w:val="cyan"/>
        </w:rPr>
        <w:t>Since</w:t>
      </w:r>
      <w:r w:rsidRPr="00B74048">
        <w:rPr>
          <w:rStyle w:val="StyleUnderline"/>
        </w:rPr>
        <w:t xml:space="preserve"> 2008, for example, the </w:t>
      </w:r>
      <w:r w:rsidRPr="001327F1">
        <w:rPr>
          <w:rStyle w:val="StyleUnderline"/>
          <w:highlight w:val="cyan"/>
        </w:rPr>
        <w:t>growth in</w:t>
      </w:r>
      <w:r w:rsidRPr="00B74048">
        <w:rPr>
          <w:rStyle w:val="StyleUnderline"/>
        </w:rPr>
        <w:t xml:space="preserve"> global </w:t>
      </w:r>
      <w:r w:rsidRPr="001327F1">
        <w:rPr>
          <w:rStyle w:val="StyleUnderline"/>
          <w:highlight w:val="cyan"/>
        </w:rPr>
        <w:t>trade</w:t>
      </w:r>
      <w:r w:rsidRPr="00B74048">
        <w:rPr>
          <w:rStyle w:val="StyleUnderline"/>
        </w:rPr>
        <w:t xml:space="preserve"> flows </w:t>
      </w:r>
      <w:r w:rsidRPr="001327F1">
        <w:rPr>
          <w:rStyle w:val="StyleUnderline"/>
          <w:highlight w:val="cyan"/>
        </w:rPr>
        <w:t>has been muted</w:t>
      </w:r>
      <w:r w:rsidRPr="00B74048">
        <w:rPr>
          <w:rStyle w:val="StyleUnderline"/>
        </w:rPr>
        <w:t>, and global capital flows are still considerably smaller than they were in the pre-crisis era</w:t>
      </w:r>
      <w:r w:rsidRPr="00B74048">
        <w:rPr>
          <w:sz w:val="16"/>
        </w:rPr>
        <w:t xml:space="preserve">.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t>
      </w:r>
      <w:r w:rsidRPr="00B74048">
        <w:rPr>
          <w:rStyle w:val="StyleUnderline"/>
        </w:rPr>
        <w:t>While the stock of interdependence remains high, the flow has slowed to a trickle</w:t>
      </w:r>
      <w:r w:rsidRPr="00B74048">
        <w:rPr>
          <w:sz w:val="16"/>
        </w:rPr>
        <w:t xml:space="preserve">. The Financial Times has suggested that </w:t>
      </w:r>
      <w:r w:rsidRPr="00B74048">
        <w:rPr>
          <w:rStyle w:val="StyleUnderline"/>
        </w:rPr>
        <w:t>the global economy has hit “peak trade.”</w:t>
      </w:r>
      <w:r w:rsidRPr="00B74048">
        <w:rPr>
          <w:sz w:val="16"/>
        </w:rPr>
        <w:t>115</w:t>
      </w:r>
      <w:r>
        <w:rPr>
          <w:sz w:val="16"/>
        </w:rPr>
        <w:t xml:space="preserve"> </w:t>
      </w:r>
      <w:r w:rsidRPr="00B74048">
        <w:rPr>
          <w:sz w:val="16"/>
        </w:rPr>
        <w:t xml:space="preserve">If economic growth continues to outstrip trade, then </w:t>
      </w:r>
      <w:r w:rsidRPr="00B74048">
        <w:rPr>
          <w:rStyle w:val="StyleUnderline"/>
        </w:rPr>
        <w:t xml:space="preserve">the level of interdependence will slowly decline, thereby </w:t>
      </w:r>
      <w:r w:rsidRPr="001327F1">
        <w:rPr>
          <w:rStyle w:val="StyleUnderline"/>
          <w:highlight w:val="cyan"/>
        </w:rPr>
        <w:t>weakening</w:t>
      </w:r>
      <w:r w:rsidRPr="00B74048">
        <w:rPr>
          <w:rStyle w:val="StyleUnderline"/>
        </w:rPr>
        <w:t xml:space="preserve"> the liberal </w:t>
      </w:r>
      <w:r w:rsidRPr="001327F1">
        <w:rPr>
          <w:rStyle w:val="Emphasis"/>
          <w:highlight w:val="cyan"/>
        </w:rPr>
        <w:t>constraint</w:t>
      </w:r>
      <w:r w:rsidRPr="001327F1">
        <w:rPr>
          <w:rStyle w:val="StyleUnderline"/>
          <w:highlight w:val="cyan"/>
        </w:rPr>
        <w:t xml:space="preserve"> on </w:t>
      </w:r>
      <w:r w:rsidRPr="001327F1">
        <w:rPr>
          <w:rStyle w:val="Emphasis"/>
          <w:highlight w:val="cyan"/>
        </w:rPr>
        <w:t>great power conflicts</w:t>
      </w:r>
      <w:r w:rsidRPr="00B74048">
        <w:rPr>
          <w:sz w:val="16"/>
        </w:rPr>
        <w:t xml:space="preserve">. And </w:t>
      </w:r>
      <w:r w:rsidRPr="00B74048">
        <w:rPr>
          <w:rStyle w:val="StyleUnderline"/>
        </w:rPr>
        <w:t>there are several reasons</w:t>
      </w:r>
      <w:r w:rsidRPr="00B74048">
        <w:rPr>
          <w:sz w:val="16"/>
        </w:rPr>
        <w:t xml:space="preserve"> to posit </w:t>
      </w:r>
      <w:r w:rsidRPr="00B74048">
        <w:rPr>
          <w:rStyle w:val="StyleUnderline"/>
        </w:rPr>
        <w:t>why interdependence might stall out</w:t>
      </w:r>
      <w:r w:rsidRPr="00B74048">
        <w:rPr>
          <w:sz w:val="16"/>
        </w:rPr>
        <w: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r>
        <w:rPr>
          <w:sz w:val="16"/>
        </w:rPr>
        <w:t xml:space="preserve"> </w:t>
      </w:r>
      <w:r w:rsidRPr="00B74048">
        <w:rPr>
          <w:sz w:val="16"/>
        </w:rPr>
        <w:t>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w:t>
      </w:r>
      <w:r>
        <w:rPr>
          <w:sz w:val="16"/>
        </w:rPr>
        <w:t xml:space="preserve"> </w:t>
      </w:r>
      <w:r w:rsidRPr="00B74048">
        <w:rPr>
          <w:rStyle w:val="StyleUnderline"/>
        </w:rPr>
        <w:t>Geopolitical ambitions could reduce economic interdependence even further</w:t>
      </w:r>
      <w:r w:rsidRPr="00B74048">
        <w:rPr>
          <w:sz w:val="16"/>
        </w:rPr>
        <w:t xml:space="preserve">.120 </w:t>
      </w:r>
      <w:r w:rsidRPr="001327F1">
        <w:rPr>
          <w:rStyle w:val="StyleUnderline"/>
          <w:highlight w:val="cyan"/>
        </w:rPr>
        <w:t>Russia and China have territorial</w:t>
      </w:r>
      <w:r w:rsidRPr="00B74048">
        <w:rPr>
          <w:rStyle w:val="StyleUnderline"/>
        </w:rPr>
        <w:t xml:space="preserve"> and quasi-territorial </w:t>
      </w:r>
      <w:r w:rsidRPr="001327F1">
        <w:rPr>
          <w:rStyle w:val="StyleUnderline"/>
          <w:highlight w:val="cyan"/>
        </w:rPr>
        <w:t>ambitions</w:t>
      </w:r>
      <w:r w:rsidRPr="00B74048">
        <w:rPr>
          <w:rStyle w:val="StyleUnderline"/>
        </w:rPr>
        <w:t xml:space="preserve"> beyond their recognized borders, </w:t>
      </w:r>
      <w:r w:rsidRPr="001327F1">
        <w:rPr>
          <w:rStyle w:val="StyleUnderline"/>
          <w:highlight w:val="cyan"/>
        </w:rPr>
        <w:t>and the</w:t>
      </w:r>
      <w:r w:rsidRPr="00B74048">
        <w:rPr>
          <w:sz w:val="16"/>
        </w:rPr>
        <w:t xml:space="preserve"> </w:t>
      </w:r>
      <w:r w:rsidRPr="001327F1">
        <w:rPr>
          <w:rStyle w:val="StyleUnderline"/>
          <w:highlight w:val="cyan"/>
        </w:rPr>
        <w:t>U</w:t>
      </w:r>
      <w:r w:rsidRPr="00B74048">
        <w:rPr>
          <w:sz w:val="16"/>
        </w:rPr>
        <w:t xml:space="preserve">nited </w:t>
      </w:r>
      <w:r w:rsidRPr="001327F1">
        <w:rPr>
          <w:rStyle w:val="StyleUnderline"/>
          <w:highlight w:val="cyan"/>
        </w:rPr>
        <w:t>S</w:t>
      </w:r>
      <w:r w:rsidRPr="00B74048">
        <w:rPr>
          <w:sz w:val="16"/>
        </w:rPr>
        <w:t xml:space="preserve">tates </w:t>
      </w:r>
      <w:r w:rsidRPr="001327F1">
        <w:rPr>
          <w:rStyle w:val="StyleUnderline"/>
          <w:highlight w:val="cyan"/>
        </w:rPr>
        <w:t>has attempted to counter</w:t>
      </w:r>
      <w:r w:rsidRPr="00B74048">
        <w:rPr>
          <w:rStyle w:val="StyleUnderline"/>
        </w:rPr>
        <w:t xml:space="preserve"> what it sees as </w:t>
      </w:r>
      <w:r w:rsidRPr="001327F1">
        <w:rPr>
          <w:rStyle w:val="Emphasis"/>
          <w:highlight w:val="cyan"/>
        </w:rPr>
        <w:t>revisionist behavior</w:t>
      </w:r>
      <w:r w:rsidRPr="00B74048">
        <w:rPr>
          <w:sz w:val="16"/>
        </w:rPr>
        <w:t xml:space="preserve"> by both countries. </w:t>
      </w:r>
      <w:r w:rsidRPr="001327F1">
        <w:rPr>
          <w:rStyle w:val="StyleUnderline"/>
          <w:highlight w:val="cyan"/>
        </w:rPr>
        <w:t xml:space="preserve">In a </w:t>
      </w:r>
      <w:r w:rsidRPr="001327F1">
        <w:rPr>
          <w:rStyle w:val="Emphasis"/>
          <w:highlight w:val="cyan"/>
        </w:rPr>
        <w:t>low-growth world</w:t>
      </w:r>
      <w:r w:rsidRPr="00B74048">
        <w:rPr>
          <w:rStyle w:val="StyleUnderline"/>
        </w:rPr>
        <w:t xml:space="preserve">, it is possible that </w:t>
      </w:r>
      <w:r w:rsidRPr="001327F1">
        <w:rPr>
          <w:rStyle w:val="StyleUnderline"/>
          <w:highlight w:val="cyan"/>
        </w:rPr>
        <w:t>leaders</w:t>
      </w:r>
      <w:r w:rsidRPr="00B74048">
        <w:rPr>
          <w:rStyle w:val="StyleUnderline"/>
        </w:rPr>
        <w:t xml:space="preserve"> of either country would choose to </w:t>
      </w:r>
      <w:r w:rsidRPr="001327F1">
        <w:rPr>
          <w:rStyle w:val="StyleUnderline"/>
          <w:highlight w:val="cyan"/>
        </w:rPr>
        <w:t>prioritize</w:t>
      </w:r>
      <w:r w:rsidRPr="00B74048">
        <w:rPr>
          <w:rStyle w:val="StyleUnderline"/>
        </w:rPr>
        <w:t xml:space="preserve"> their </w:t>
      </w:r>
      <w:r w:rsidRPr="001327F1">
        <w:rPr>
          <w:rStyle w:val="Emphasis"/>
          <w:highlight w:val="cyan"/>
        </w:rPr>
        <w:t>nationalist ambitions</w:t>
      </w:r>
      <w:r w:rsidRPr="00B74048">
        <w:rPr>
          <w:rStyle w:val="StyleUnderline"/>
        </w:rPr>
        <w:t xml:space="preserve"> over economic growth</w:t>
      </w:r>
      <w:r w:rsidRPr="00B74048">
        <w:rPr>
          <w:sz w:val="16"/>
        </w:rPr>
        <w:t xml:space="preserve">. More generally, </w:t>
      </w:r>
      <w:r w:rsidRPr="00B74048">
        <w:rPr>
          <w:rStyle w:val="StyleUnderline"/>
        </w:rPr>
        <w:t xml:space="preserve">it could be that the expectation of </w:t>
      </w:r>
      <w:r w:rsidRPr="001327F1">
        <w:rPr>
          <w:rStyle w:val="StyleUnderline"/>
          <w:highlight w:val="cyan"/>
        </w:rPr>
        <w:t xml:space="preserve">future gains </w:t>
      </w:r>
      <w:r w:rsidRPr="00B74048">
        <w:rPr>
          <w:rStyle w:val="StyleUnderline"/>
        </w:rPr>
        <w:t>from interdependence—rather than existing levels of interdependence—</w:t>
      </w:r>
      <w:r w:rsidRPr="001327F1">
        <w:rPr>
          <w:rStyle w:val="StyleUnderline"/>
          <w:highlight w:val="cyan"/>
        </w:rPr>
        <w:t xml:space="preserve">constrains </w:t>
      </w:r>
      <w:r w:rsidRPr="00B74048">
        <w:rPr>
          <w:rStyle w:val="StyleUnderline"/>
        </w:rPr>
        <w:t xml:space="preserve">great power </w:t>
      </w:r>
      <w:r w:rsidRPr="001327F1">
        <w:rPr>
          <w:rStyle w:val="StyleUnderline"/>
          <w:highlight w:val="cyan"/>
        </w:rPr>
        <w:t>bellicosity</w:t>
      </w:r>
      <w:r w:rsidRPr="00B74048">
        <w:rPr>
          <w:sz w:val="16"/>
        </w:rPr>
        <w:t xml:space="preserve">.121 </w:t>
      </w:r>
      <w:r w:rsidRPr="001327F1">
        <w:rPr>
          <w:rStyle w:val="StyleUnderline"/>
          <w:highlight w:val="cyan"/>
        </w:rPr>
        <w:t xml:space="preserve">If great powers expect that the future benefits </w:t>
      </w:r>
      <w:r w:rsidRPr="00B74048">
        <w:rPr>
          <w:rStyle w:val="StyleUnderline"/>
        </w:rPr>
        <w:t xml:space="preserve">of international trade and investment </w:t>
      </w:r>
      <w:r w:rsidRPr="001327F1">
        <w:rPr>
          <w:rStyle w:val="StyleUnderline"/>
          <w:highlight w:val="cyan"/>
        </w:rPr>
        <w:t>will wane, then</w:t>
      </w:r>
      <w:r w:rsidRPr="00B74048">
        <w:rPr>
          <w:rStyle w:val="StyleUnderline"/>
        </w:rPr>
        <w:t xml:space="preserve"> commercial </w:t>
      </w:r>
      <w:r w:rsidRPr="001327F1">
        <w:rPr>
          <w:rStyle w:val="Emphasis"/>
          <w:highlight w:val="cyan"/>
        </w:rPr>
        <w:t>constraints on revisionist behavior will lessen</w:t>
      </w:r>
      <w:r w:rsidRPr="00B74048">
        <w:rPr>
          <w:sz w:val="16"/>
        </w:rPr>
        <w:t xml:space="preserve">. All else equal, </w:t>
      </w:r>
      <w:r w:rsidRPr="001327F1">
        <w:rPr>
          <w:rStyle w:val="StyleUnderline"/>
          <w:highlight w:val="cyan"/>
        </w:rPr>
        <w:t xml:space="preserve">this increases the likelihood of </w:t>
      </w:r>
      <w:r w:rsidRPr="001327F1">
        <w:rPr>
          <w:rStyle w:val="Emphasis"/>
          <w:highlight w:val="cyan"/>
        </w:rPr>
        <w:t>great power conflict</w:t>
      </w:r>
      <w:r w:rsidRPr="00B74048">
        <w:rPr>
          <w:rStyle w:val="StyleUnderline"/>
        </w:rPr>
        <w:t xml:space="preserve"> going forward</w:t>
      </w:r>
      <w:r w:rsidRPr="00B74048">
        <w:rPr>
          <w:sz w:val="16"/>
        </w:rPr>
        <w:t>.</w:t>
      </w:r>
    </w:p>
    <w:p w14:paraId="5A80102F" w14:textId="77777777" w:rsidR="007A7ED4" w:rsidRDefault="007A7ED4" w:rsidP="007A7ED4">
      <w:pPr>
        <w:rPr>
          <w:rStyle w:val="Emphasis"/>
        </w:rPr>
      </w:pPr>
    </w:p>
    <w:p w14:paraId="55B0B5E2" w14:textId="1B0BF136" w:rsidR="00123265" w:rsidRPr="009C3084" w:rsidRDefault="00114322" w:rsidP="00B413DB">
      <w:pPr>
        <w:pStyle w:val="Heading3"/>
      </w:pPr>
      <w:r>
        <w:t xml:space="preserve">   XT---</w:t>
      </w:r>
      <w:r w:rsidR="009358A2">
        <w:t>Growth</w:t>
      </w:r>
    </w:p>
    <w:p w14:paraId="3E2DB48D" w14:textId="77777777" w:rsidR="00C07CD2" w:rsidRDefault="00C07CD2" w:rsidP="00C07CD2">
      <w:pPr>
        <w:pStyle w:val="Heading4"/>
        <w:rPr>
          <w:rStyle w:val="Hyperlink"/>
        </w:rPr>
      </w:pPr>
      <w:r>
        <w:rPr>
          <w:rStyle w:val="Hyperlink"/>
        </w:rPr>
        <w:t>Automation boosts growth---increases productivity and opens up new areas of employment and innovation.</w:t>
      </w:r>
    </w:p>
    <w:p w14:paraId="7A74492E" w14:textId="77777777" w:rsidR="00C07CD2" w:rsidRPr="0093785E" w:rsidRDefault="00C07CD2" w:rsidP="00C07CD2">
      <w:pPr>
        <w:rPr>
          <w:rStyle w:val="Hyperlink"/>
          <w:sz w:val="16"/>
        </w:rPr>
      </w:pPr>
      <w:r w:rsidRPr="0093785E">
        <w:rPr>
          <w:rStyle w:val="Hyperlink"/>
          <w:sz w:val="16"/>
        </w:rPr>
        <w:t xml:space="preserve">Irving </w:t>
      </w:r>
      <w:proofErr w:type="spellStart"/>
      <w:r w:rsidRPr="0093785E">
        <w:rPr>
          <w:rStyle w:val="Style13ptBold"/>
        </w:rPr>
        <w:t>Wladawsky</w:t>
      </w:r>
      <w:proofErr w:type="spellEnd"/>
      <w:r w:rsidRPr="0093785E">
        <w:rPr>
          <w:rStyle w:val="Style13ptBold"/>
        </w:rPr>
        <w:t>-Berger 17</w:t>
      </w:r>
      <w:r w:rsidRPr="0093785E">
        <w:rPr>
          <w:rStyle w:val="Hyperlink"/>
          <w:sz w:val="16"/>
        </w:rPr>
        <w:t xml:space="preserve"> – retired from IBM in 2007 after 37 years with the company. As Chairman Emeritus, IBM Academy of Technology, he continues to participate in a number of IBM’s technical strategy and innovation initiatives. He is also Visiting Professor of Engineering Systems at MIT. [“AI, Automation and the U.S. Economy”, January 16</w:t>
      </w:r>
      <w:r w:rsidRPr="0093785E">
        <w:rPr>
          <w:rStyle w:val="Hyperlink"/>
          <w:sz w:val="16"/>
          <w:vertAlign w:val="superscript"/>
        </w:rPr>
        <w:t>th</w:t>
      </w:r>
      <w:r w:rsidRPr="0093785E">
        <w:rPr>
          <w:rStyle w:val="Hyperlink"/>
          <w:sz w:val="16"/>
        </w:rPr>
        <w:t xml:space="preserve">, Medium, </w:t>
      </w:r>
      <w:hyperlink r:id="rId8" w:history="1">
        <w:r w:rsidRPr="0093785E">
          <w:rPr>
            <w:rStyle w:val="Hyperlink"/>
            <w:sz w:val="16"/>
          </w:rPr>
          <w:t>https://medium.com/mit-initiative-on-the-digital-economy/ai-automation-and-the-u-s-economy-357057e1a502</w:t>
        </w:r>
      </w:hyperlink>
      <w:r w:rsidRPr="0093785E">
        <w:rPr>
          <w:rStyle w:val="Hyperlink"/>
          <w:sz w:val="16"/>
        </w:rPr>
        <w:t>, AZ]</w:t>
      </w:r>
    </w:p>
    <w:p w14:paraId="4D18FC5E" w14:textId="76C381B8" w:rsidR="001954DA" w:rsidRDefault="00C07CD2" w:rsidP="00B634D7">
      <w:pPr>
        <w:rPr>
          <w:rStyle w:val="Hyperlink"/>
          <w:sz w:val="16"/>
        </w:rPr>
      </w:pPr>
      <w:r w:rsidRPr="0093785E">
        <w:rPr>
          <w:rStyle w:val="Hyperlink"/>
          <w:sz w:val="16"/>
        </w:rPr>
        <w:t xml:space="preserve">Technology and Productivity Growth As has been the case with past technology innovations, in the long run </w:t>
      </w:r>
      <w:r w:rsidRPr="001327F1">
        <w:rPr>
          <w:rStyle w:val="Hyperlink"/>
          <w:highlight w:val="cyan"/>
          <w:u w:val="single"/>
        </w:rPr>
        <w:t>AI</w:t>
      </w:r>
      <w:r w:rsidRPr="005F296D">
        <w:rPr>
          <w:rStyle w:val="Hyperlink"/>
          <w:u w:val="single"/>
        </w:rPr>
        <w:t xml:space="preserve"> should</w:t>
      </w:r>
      <w:r w:rsidRPr="0093785E">
        <w:rPr>
          <w:rStyle w:val="Hyperlink"/>
          <w:sz w:val="16"/>
        </w:rPr>
        <w:t xml:space="preserve"> </w:t>
      </w:r>
      <w:r w:rsidRPr="001327F1">
        <w:rPr>
          <w:rStyle w:val="Hyperlink"/>
          <w:highlight w:val="cyan"/>
          <w:u w:val="single"/>
        </w:rPr>
        <w:t>make</w:t>
      </w:r>
      <w:r w:rsidRPr="005F296D">
        <w:rPr>
          <w:rStyle w:val="Hyperlink"/>
          <w:u w:val="single"/>
        </w:rPr>
        <w:t xml:space="preserve"> the</w:t>
      </w:r>
      <w:r w:rsidRPr="0093785E">
        <w:rPr>
          <w:rStyle w:val="Hyperlink"/>
          <w:sz w:val="16"/>
        </w:rPr>
        <w:t xml:space="preserve"> </w:t>
      </w:r>
      <w:r w:rsidRPr="001327F1">
        <w:rPr>
          <w:rStyle w:val="Emphasis"/>
          <w:highlight w:val="cyan"/>
        </w:rPr>
        <w:t>economy more efficient</w:t>
      </w:r>
      <w:r w:rsidRPr="001327F1">
        <w:rPr>
          <w:rStyle w:val="Hyperlink"/>
          <w:sz w:val="16"/>
          <w:highlight w:val="cyan"/>
        </w:rPr>
        <w:t xml:space="preserve"> </w:t>
      </w:r>
      <w:r w:rsidRPr="001327F1">
        <w:rPr>
          <w:rStyle w:val="Hyperlink"/>
          <w:highlight w:val="cyan"/>
          <w:u w:val="single"/>
        </w:rPr>
        <w:t>and lead to</w:t>
      </w:r>
      <w:r w:rsidRPr="0093785E">
        <w:rPr>
          <w:rStyle w:val="Hyperlink"/>
          <w:sz w:val="16"/>
        </w:rPr>
        <w:t xml:space="preserve"> </w:t>
      </w:r>
      <w:r w:rsidRPr="001327F1">
        <w:rPr>
          <w:rStyle w:val="Emphasis"/>
          <w:highlight w:val="cyan"/>
        </w:rPr>
        <w:t>productivity growth</w:t>
      </w:r>
      <w:r w:rsidRPr="0093785E">
        <w:rPr>
          <w:rStyle w:val="Hyperlink"/>
          <w:sz w:val="16"/>
        </w:rPr>
        <w:t xml:space="preserve"> and higher standards of living. Such an AI </w:t>
      </w:r>
      <w:r w:rsidRPr="005F296D">
        <w:rPr>
          <w:rStyle w:val="Hyperlink"/>
          <w:u w:val="single"/>
        </w:rPr>
        <w:t>productivity boost is</w:t>
      </w:r>
      <w:r w:rsidRPr="0093785E">
        <w:rPr>
          <w:rStyle w:val="Hyperlink"/>
          <w:sz w:val="16"/>
        </w:rPr>
        <w:t xml:space="preserve"> particularly </w:t>
      </w:r>
      <w:r w:rsidRPr="005F296D">
        <w:rPr>
          <w:rStyle w:val="Hyperlink"/>
          <w:u w:val="single"/>
        </w:rPr>
        <w:t>important,</w:t>
      </w:r>
      <w:r w:rsidRPr="0093785E">
        <w:rPr>
          <w:rStyle w:val="Hyperlink"/>
          <w:sz w:val="16"/>
        </w:rPr>
        <w:t xml:space="preserve"> </w:t>
      </w:r>
      <w:r w:rsidRPr="005F296D">
        <w:rPr>
          <w:rStyle w:val="Hyperlink"/>
          <w:u w:val="single"/>
        </w:rPr>
        <w:t>given</w:t>
      </w:r>
      <w:r w:rsidRPr="0093785E">
        <w:rPr>
          <w:rStyle w:val="Hyperlink"/>
          <w:sz w:val="16"/>
        </w:rPr>
        <w:t xml:space="preserve"> that </w:t>
      </w:r>
      <w:r w:rsidRPr="005F296D">
        <w:rPr>
          <w:rStyle w:val="Hyperlink"/>
          <w:u w:val="single"/>
        </w:rPr>
        <w:t>productivity has</w:t>
      </w:r>
      <w:r w:rsidRPr="0093785E">
        <w:rPr>
          <w:rStyle w:val="Hyperlink"/>
          <w:sz w:val="16"/>
        </w:rPr>
        <w:t xml:space="preserve"> significantly </w:t>
      </w:r>
      <w:r w:rsidRPr="005F296D">
        <w:rPr>
          <w:rStyle w:val="Hyperlink"/>
          <w:u w:val="single"/>
        </w:rPr>
        <w:t>slowed down</w:t>
      </w:r>
      <w:r w:rsidRPr="0093785E">
        <w:rPr>
          <w:rStyle w:val="Hyperlink"/>
          <w:sz w:val="16"/>
        </w:rPr>
        <w:t xml:space="preserve"> over the past decade in the U.S. and other advanced economies. How can AI boost productivity? I particularly like Kevin Kelly’s comparison to the advent of electricity a century ago in a 2014 article in Wired: </w:t>
      </w:r>
      <w:r w:rsidRPr="005F296D">
        <w:rPr>
          <w:rStyle w:val="Hyperlink"/>
          <w:u w:val="single"/>
        </w:rPr>
        <w:t>AI</w:t>
      </w:r>
      <w:r w:rsidRPr="0093785E">
        <w:rPr>
          <w:rStyle w:val="Hyperlink"/>
          <w:sz w:val="16"/>
        </w:rPr>
        <w:t xml:space="preserve"> will likely evolve as a kind of “</w:t>
      </w:r>
      <w:r w:rsidRPr="005F296D">
        <w:rPr>
          <w:rStyle w:val="Emphasis"/>
        </w:rPr>
        <w:t>cheap, reliable</w:t>
      </w:r>
      <w:r w:rsidRPr="0093785E">
        <w:rPr>
          <w:rStyle w:val="Hyperlink"/>
          <w:sz w:val="16"/>
        </w:rPr>
        <w:t xml:space="preserve">, industrial-grade digital smartness running behind everything, and almost invisible except when it blinks off… Everything that we formerly electrified we will now </w:t>
      </w:r>
      <w:proofErr w:type="spellStart"/>
      <w:r w:rsidRPr="0093785E">
        <w:rPr>
          <w:rStyle w:val="Hyperlink"/>
          <w:sz w:val="16"/>
        </w:rPr>
        <w:t>cognitize</w:t>
      </w:r>
      <w:proofErr w:type="spellEnd"/>
      <w:r w:rsidRPr="0093785E">
        <w:rPr>
          <w:rStyle w:val="Hyperlink"/>
          <w:sz w:val="16"/>
        </w:rPr>
        <w:t xml:space="preserve">.” Like any other tool, this “utilitarian AI will also augment us individually as people (deepening our memory, speeding our recognition) and collectively as a species. There is almost nothing we can think of that cannot be made new, different, or interesting by infusing it with some extra IQ. In fact, the business plans of the next 10,000 startups are easy to forecast: Take X and add AI.” Uneven Impact It’s </w:t>
      </w:r>
      <w:r w:rsidRPr="005F296D">
        <w:rPr>
          <w:rStyle w:val="Hyperlink"/>
          <w:u w:val="single"/>
        </w:rPr>
        <w:t xml:space="preserve">very </w:t>
      </w:r>
      <w:r w:rsidRPr="001327F1">
        <w:rPr>
          <w:rStyle w:val="Hyperlink"/>
          <w:highlight w:val="cyan"/>
          <w:u w:val="single"/>
        </w:rPr>
        <w:t>hard to predict which jobs</w:t>
      </w:r>
      <w:r w:rsidRPr="0093785E">
        <w:rPr>
          <w:rStyle w:val="Hyperlink"/>
          <w:sz w:val="16"/>
        </w:rPr>
        <w:t xml:space="preserve"> will be </w:t>
      </w:r>
      <w:r w:rsidRPr="005F296D">
        <w:rPr>
          <w:rStyle w:val="Emphasis"/>
        </w:rPr>
        <w:t xml:space="preserve">most </w:t>
      </w:r>
      <w:r w:rsidRPr="001327F1">
        <w:rPr>
          <w:rStyle w:val="Emphasis"/>
          <w:highlight w:val="cyan"/>
        </w:rPr>
        <w:t xml:space="preserve">affected by </w:t>
      </w:r>
      <w:r w:rsidRPr="0093785E">
        <w:rPr>
          <w:rStyle w:val="Emphasis"/>
        </w:rPr>
        <w:t>AI</w:t>
      </w:r>
      <w:r w:rsidRPr="005F296D">
        <w:rPr>
          <w:rStyle w:val="Emphasis"/>
        </w:rPr>
        <w:t xml:space="preserve">-driven </w:t>
      </w:r>
      <w:r w:rsidRPr="001327F1">
        <w:rPr>
          <w:rStyle w:val="Emphasis"/>
          <w:highlight w:val="cyan"/>
        </w:rPr>
        <w:t>automation</w:t>
      </w:r>
      <w:r w:rsidRPr="0093785E">
        <w:rPr>
          <w:rStyle w:val="Hyperlink"/>
          <w:sz w:val="16"/>
        </w:rPr>
        <w:t xml:space="preserve">. Like IT, AI is a collection of technologies with varying impact on different tasks. Recent research suggests that the effects of AI in the short- and medium-term will be similar to those of IT — lower skilled workers face the biggest threats from AI-based automation, while higher-skilled workers stand to benefit most from the new kinds of jobs that AI might create. New AI-based jobs fall into four main categories: Engagement. </w:t>
      </w:r>
      <w:r w:rsidRPr="001327F1">
        <w:rPr>
          <w:rStyle w:val="Hyperlink"/>
          <w:highlight w:val="cyan"/>
          <w:u w:val="single"/>
        </w:rPr>
        <w:t>Tasks that cannot be substituted by automation</w:t>
      </w:r>
      <w:r w:rsidRPr="001327F1">
        <w:rPr>
          <w:rStyle w:val="Hyperlink"/>
          <w:sz w:val="16"/>
          <w:highlight w:val="cyan"/>
        </w:rPr>
        <w:t xml:space="preserve"> </w:t>
      </w:r>
      <w:r w:rsidRPr="001327F1">
        <w:rPr>
          <w:rStyle w:val="Hyperlink"/>
          <w:highlight w:val="cyan"/>
          <w:u w:val="single"/>
        </w:rPr>
        <w:t>are</w:t>
      </w:r>
      <w:r w:rsidRPr="0093785E">
        <w:rPr>
          <w:rStyle w:val="Hyperlink"/>
          <w:sz w:val="16"/>
        </w:rPr>
        <w:t xml:space="preserve"> generally </w:t>
      </w:r>
      <w:r w:rsidRPr="001327F1">
        <w:rPr>
          <w:rStyle w:val="Emphasis"/>
          <w:highlight w:val="cyan"/>
        </w:rPr>
        <w:t>complemented</w:t>
      </w:r>
      <w:r w:rsidRPr="0093785E">
        <w:rPr>
          <w:rStyle w:val="Hyperlink"/>
          <w:sz w:val="16"/>
        </w:rPr>
        <w:t xml:space="preserve"> by it, </w:t>
      </w:r>
      <w:r w:rsidRPr="005F296D">
        <w:rPr>
          <w:rStyle w:val="Hyperlink"/>
          <w:u w:val="single"/>
        </w:rPr>
        <w:t xml:space="preserve">often </w:t>
      </w:r>
      <w:r w:rsidRPr="001327F1">
        <w:rPr>
          <w:rStyle w:val="Hyperlink"/>
          <w:highlight w:val="cyan"/>
          <w:u w:val="single"/>
        </w:rPr>
        <w:t>leading to higher demand</w:t>
      </w:r>
      <w:r w:rsidRPr="005F296D">
        <w:rPr>
          <w:rStyle w:val="Hyperlink"/>
          <w:u w:val="single"/>
        </w:rPr>
        <w:t xml:space="preserve"> </w:t>
      </w:r>
      <w:r w:rsidRPr="001327F1">
        <w:rPr>
          <w:rStyle w:val="Hyperlink"/>
          <w:highlight w:val="cyan"/>
          <w:u w:val="single"/>
        </w:rPr>
        <w:t>for workers</w:t>
      </w:r>
      <w:r w:rsidRPr="0093785E">
        <w:rPr>
          <w:rStyle w:val="Hyperlink"/>
          <w:sz w:val="16"/>
        </w:rPr>
        <w:t xml:space="preserve">. “Many industry professionals refer to a large swath of AI technologies as Augmented Intelligence, stressing the technology’s </w:t>
      </w:r>
      <w:r w:rsidRPr="001327F1">
        <w:rPr>
          <w:rStyle w:val="Hyperlink"/>
          <w:highlight w:val="cyan"/>
          <w:u w:val="single"/>
        </w:rPr>
        <w:t>role as</w:t>
      </w:r>
      <w:r w:rsidRPr="001327F1">
        <w:rPr>
          <w:rStyle w:val="Hyperlink"/>
          <w:sz w:val="16"/>
          <w:highlight w:val="cyan"/>
        </w:rPr>
        <w:t xml:space="preserve"> </w:t>
      </w:r>
      <w:r w:rsidRPr="001327F1">
        <w:rPr>
          <w:rStyle w:val="Emphasis"/>
          <w:highlight w:val="cyan"/>
        </w:rPr>
        <w:t>assisting and expanding</w:t>
      </w:r>
      <w:r w:rsidRPr="0093785E">
        <w:rPr>
          <w:rStyle w:val="Hyperlink"/>
          <w:sz w:val="16"/>
        </w:rPr>
        <w:t xml:space="preserve"> the </w:t>
      </w:r>
      <w:r w:rsidRPr="001327F1">
        <w:rPr>
          <w:rStyle w:val="Emphasis"/>
          <w:highlight w:val="cyan"/>
        </w:rPr>
        <w:t>productivity</w:t>
      </w:r>
      <w:r w:rsidRPr="005F296D">
        <w:rPr>
          <w:rStyle w:val="Emphasis"/>
        </w:rPr>
        <w:t xml:space="preserve"> </w:t>
      </w:r>
      <w:r w:rsidRPr="0093785E">
        <w:rPr>
          <w:rStyle w:val="Hyperlink"/>
          <w:sz w:val="16"/>
        </w:rPr>
        <w:t xml:space="preserve">of individuals rather than replacing human work.” Development. We can expect a great need for highly-skilled software developers and engineers to put AI to practical use across multiple industries. Given the central role of data in AI applications, there will be increased demand for data scientists, and other data-oriented jobs. Supervision. There will also be a growing number of jobs to monitor, license, maintain and repair AI systems and applications. “The capacity for AI-enabled machines to learn is one of the most exciting aspects of the technology, but it may also require supervision to ensure that AI does not diverge from originally intended uses.” Response to Paradigm Shifts. AI innovations will likely require major changes in the surrounding environment. Self-driving vehicles, for example, will lead to new careers in transportation engineering and urban planning. Similarly, the increased use of robotics will be accompanied by major changes in manufacturing systems. Technology is Not Destiny Policy plays a large role in shaping the direction and effects of technological change. “Given appropriate attention and the right policy and institutional responses, </w:t>
      </w:r>
      <w:r w:rsidRPr="0093785E">
        <w:rPr>
          <w:rStyle w:val="Emphasis"/>
        </w:rPr>
        <w:t xml:space="preserve">advanced </w:t>
      </w:r>
      <w:r w:rsidRPr="001327F1">
        <w:rPr>
          <w:rStyle w:val="Emphasis"/>
          <w:highlight w:val="cyan"/>
        </w:rPr>
        <w:t>automation</w:t>
      </w:r>
      <w:r w:rsidRPr="0093785E">
        <w:rPr>
          <w:rStyle w:val="Hyperlink"/>
          <w:sz w:val="16"/>
        </w:rPr>
        <w:t xml:space="preserve"> </w:t>
      </w:r>
      <w:r w:rsidRPr="0093785E">
        <w:rPr>
          <w:rStyle w:val="Hyperlink"/>
          <w:u w:val="single"/>
        </w:rPr>
        <w:t xml:space="preserve">can be </w:t>
      </w:r>
      <w:r w:rsidRPr="001327F1">
        <w:rPr>
          <w:rStyle w:val="Hyperlink"/>
          <w:highlight w:val="cyan"/>
          <w:u w:val="single"/>
        </w:rPr>
        <w:t xml:space="preserve">compatible with </w:t>
      </w:r>
      <w:r w:rsidRPr="001327F1">
        <w:rPr>
          <w:rStyle w:val="Emphasis"/>
          <w:highlight w:val="cyan"/>
        </w:rPr>
        <w:t>productivity</w:t>
      </w:r>
      <w:r w:rsidRPr="0093785E">
        <w:rPr>
          <w:rStyle w:val="Hyperlink"/>
          <w:sz w:val="16"/>
        </w:rPr>
        <w:t xml:space="preserve">, </w:t>
      </w:r>
      <w:r w:rsidRPr="0093785E">
        <w:rPr>
          <w:rStyle w:val="Emphasis"/>
        </w:rPr>
        <w:t xml:space="preserve">high levels of </w:t>
      </w:r>
      <w:r w:rsidRPr="001327F1">
        <w:rPr>
          <w:rStyle w:val="Emphasis"/>
          <w:highlight w:val="cyan"/>
        </w:rPr>
        <w:t>employment</w:t>
      </w:r>
      <w:r w:rsidRPr="001327F1">
        <w:rPr>
          <w:rStyle w:val="Hyperlink"/>
          <w:sz w:val="16"/>
          <w:highlight w:val="cyan"/>
        </w:rPr>
        <w:t xml:space="preserve">, </w:t>
      </w:r>
      <w:r w:rsidRPr="001327F1">
        <w:rPr>
          <w:rStyle w:val="Emphasis"/>
          <w:highlight w:val="cyan"/>
        </w:rPr>
        <w:t>and</w:t>
      </w:r>
      <w:r w:rsidRPr="0093785E">
        <w:rPr>
          <w:rStyle w:val="Hyperlink"/>
          <w:sz w:val="16"/>
        </w:rPr>
        <w:t xml:space="preserve"> more broadly shared </w:t>
      </w:r>
      <w:r w:rsidRPr="001327F1">
        <w:rPr>
          <w:rStyle w:val="Emphasis"/>
          <w:highlight w:val="cyan"/>
        </w:rPr>
        <w:t>prosperity</w:t>
      </w:r>
      <w:r w:rsidRPr="0093785E">
        <w:rPr>
          <w:rStyle w:val="Hyperlink"/>
          <w:sz w:val="16"/>
        </w:rPr>
        <w:t xml:space="preserve">.” The report advocates three broad strategies for addressing the impacts of AI-driven automation across the U.S. economy: Invest In and Develop AI for its Many Benefits. Advances in </w:t>
      </w:r>
      <w:r w:rsidRPr="0093785E">
        <w:rPr>
          <w:rStyle w:val="Hyperlink"/>
          <w:u w:val="single"/>
        </w:rPr>
        <w:t>AI promise to make important contributions to productivity growth as well as</w:t>
      </w:r>
      <w:r w:rsidRPr="0093785E">
        <w:rPr>
          <w:rStyle w:val="Hyperlink"/>
          <w:sz w:val="16"/>
        </w:rPr>
        <w:t xml:space="preserve"> </w:t>
      </w:r>
      <w:r w:rsidRPr="0093785E">
        <w:rPr>
          <w:rStyle w:val="Hyperlink"/>
          <w:u w:val="single"/>
        </w:rPr>
        <w:t>helping the US stay on</w:t>
      </w:r>
      <w:r w:rsidRPr="0093785E">
        <w:rPr>
          <w:rStyle w:val="Hyperlink"/>
          <w:sz w:val="16"/>
        </w:rPr>
        <w:t xml:space="preserve"> the </w:t>
      </w:r>
      <w:r w:rsidRPr="001327F1">
        <w:rPr>
          <w:rStyle w:val="Emphasis"/>
          <w:highlight w:val="cyan"/>
        </w:rPr>
        <w:t>cutting edge of innovation</w:t>
      </w:r>
      <w:r w:rsidRPr="0093785E">
        <w:rPr>
          <w:rStyle w:val="Hyperlink"/>
          <w:sz w:val="16"/>
        </w:rPr>
        <w:t xml:space="preserve">. “AI technology itself has </w:t>
      </w:r>
      <w:r w:rsidRPr="001327F1">
        <w:rPr>
          <w:rStyle w:val="Hyperlink"/>
          <w:highlight w:val="cyan"/>
          <w:u w:val="single"/>
        </w:rPr>
        <w:t>open</w:t>
      </w:r>
      <w:r w:rsidRPr="0093785E">
        <w:rPr>
          <w:rStyle w:val="Hyperlink"/>
          <w:sz w:val="16"/>
        </w:rPr>
        <w:t xml:space="preserve">ed up new markets and new </w:t>
      </w:r>
      <w:r w:rsidRPr="0093785E">
        <w:rPr>
          <w:rStyle w:val="Hyperlink"/>
          <w:u w:val="single"/>
        </w:rPr>
        <w:t xml:space="preserve">opportunities for </w:t>
      </w:r>
      <w:r w:rsidRPr="001327F1">
        <w:rPr>
          <w:rStyle w:val="Hyperlink"/>
          <w:highlight w:val="cyan"/>
          <w:u w:val="single"/>
        </w:rPr>
        <w:t>progress in</w:t>
      </w:r>
      <w:r w:rsidRPr="0093785E">
        <w:rPr>
          <w:rStyle w:val="Hyperlink"/>
          <w:u w:val="single"/>
        </w:rPr>
        <w:t xml:space="preserve"> critical </w:t>
      </w:r>
      <w:r w:rsidRPr="001327F1">
        <w:rPr>
          <w:rStyle w:val="Hyperlink"/>
          <w:highlight w:val="cyan"/>
          <w:u w:val="single"/>
        </w:rPr>
        <w:t>areas</w:t>
      </w:r>
      <w:r w:rsidRPr="001327F1">
        <w:rPr>
          <w:rStyle w:val="Hyperlink"/>
          <w:sz w:val="16"/>
          <w:highlight w:val="cyan"/>
        </w:rPr>
        <w:t xml:space="preserve"> </w:t>
      </w:r>
      <w:r w:rsidRPr="001327F1">
        <w:rPr>
          <w:rStyle w:val="Hyperlink"/>
          <w:highlight w:val="cyan"/>
          <w:u w:val="single"/>
        </w:rPr>
        <w:t>such as</w:t>
      </w:r>
      <w:r w:rsidRPr="001327F1">
        <w:rPr>
          <w:rStyle w:val="Hyperlink"/>
          <w:sz w:val="16"/>
          <w:highlight w:val="cyan"/>
        </w:rPr>
        <w:t xml:space="preserve"> </w:t>
      </w:r>
      <w:r w:rsidRPr="001327F1">
        <w:rPr>
          <w:rStyle w:val="Emphasis"/>
          <w:highlight w:val="cyan"/>
        </w:rPr>
        <w:t>health</w:t>
      </w:r>
      <w:r w:rsidRPr="0093785E">
        <w:rPr>
          <w:rStyle w:val="Emphasis"/>
        </w:rPr>
        <w:t xml:space="preserve">, education, </w:t>
      </w:r>
      <w:r w:rsidRPr="001327F1">
        <w:rPr>
          <w:rStyle w:val="Emphasis"/>
          <w:highlight w:val="cyan"/>
        </w:rPr>
        <w:t>energy</w:t>
      </w:r>
      <w:r w:rsidRPr="0093785E">
        <w:rPr>
          <w:rStyle w:val="Emphasis"/>
        </w:rPr>
        <w:t>, economic inclusion, social welfare, transportation</w:t>
      </w:r>
      <w:r w:rsidRPr="001327F1">
        <w:rPr>
          <w:rStyle w:val="Emphasis"/>
          <w:highlight w:val="cyan"/>
        </w:rPr>
        <w:t>, and</w:t>
      </w:r>
      <w:r w:rsidRPr="0093785E">
        <w:rPr>
          <w:rStyle w:val="Emphasis"/>
        </w:rPr>
        <w:t xml:space="preserve"> the </w:t>
      </w:r>
      <w:r w:rsidRPr="001327F1">
        <w:rPr>
          <w:rStyle w:val="Emphasis"/>
          <w:highlight w:val="cyan"/>
        </w:rPr>
        <w:t>environment</w:t>
      </w:r>
      <w:r w:rsidRPr="0093785E">
        <w:rPr>
          <w:rStyle w:val="Hyperlink"/>
          <w:sz w:val="16"/>
        </w:rPr>
        <w:t xml:space="preserve">. Substantial innovation in AI, robotics, and related technology areas has taken place over the last decade, but the </w:t>
      </w:r>
      <w:r w:rsidRPr="0093785E">
        <w:rPr>
          <w:rStyle w:val="Hyperlink"/>
          <w:u w:val="single"/>
        </w:rPr>
        <w:t>U</w:t>
      </w:r>
      <w:r w:rsidRPr="0093785E">
        <w:rPr>
          <w:rStyle w:val="Hyperlink"/>
          <w:sz w:val="16"/>
        </w:rPr>
        <w:t xml:space="preserve">nited </w:t>
      </w:r>
      <w:r w:rsidRPr="0093785E">
        <w:rPr>
          <w:rStyle w:val="Hyperlink"/>
          <w:u w:val="single"/>
        </w:rPr>
        <w:t>S</w:t>
      </w:r>
      <w:r w:rsidRPr="0093785E">
        <w:rPr>
          <w:rStyle w:val="Hyperlink"/>
          <w:sz w:val="16"/>
        </w:rPr>
        <w:t xml:space="preserve">tates </w:t>
      </w:r>
      <w:r w:rsidRPr="0093785E">
        <w:rPr>
          <w:rStyle w:val="Hyperlink"/>
          <w:u w:val="single"/>
        </w:rPr>
        <w:t>will need</w:t>
      </w:r>
      <w:r w:rsidRPr="0093785E">
        <w:rPr>
          <w:rStyle w:val="Hyperlink"/>
          <w:sz w:val="16"/>
        </w:rPr>
        <w:t xml:space="preserve"> a much </w:t>
      </w:r>
      <w:r w:rsidRPr="0093785E">
        <w:rPr>
          <w:rStyle w:val="Hyperlink"/>
          <w:u w:val="single"/>
        </w:rPr>
        <w:t>faster pace of innovation in these areas to</w:t>
      </w:r>
      <w:r w:rsidRPr="0093785E">
        <w:rPr>
          <w:rStyle w:val="Hyperlink"/>
          <w:sz w:val="16"/>
        </w:rPr>
        <w:t xml:space="preserve"> significantly </w:t>
      </w:r>
      <w:r w:rsidRPr="0093785E">
        <w:rPr>
          <w:rStyle w:val="Hyperlink"/>
          <w:u w:val="single"/>
        </w:rPr>
        <w:t>advance productivity growth</w:t>
      </w:r>
      <w:r w:rsidRPr="0093785E">
        <w:rPr>
          <w:rStyle w:val="Hyperlink"/>
          <w:sz w:val="16"/>
        </w:rPr>
        <w:t xml:space="preserve"> going forward.” </w:t>
      </w:r>
    </w:p>
    <w:p w14:paraId="4554778A" w14:textId="3BC95B2F" w:rsidR="00DD7D9B" w:rsidRPr="000E6094" w:rsidRDefault="007C32F2" w:rsidP="00DD7D9B">
      <w:pPr>
        <w:pStyle w:val="Heading3"/>
      </w:pPr>
      <w:r>
        <w:t xml:space="preserve">   </w:t>
      </w:r>
      <w:r w:rsidR="00F134B9">
        <w:t>AT</w:t>
      </w:r>
      <w:r w:rsidR="00CF1ECE">
        <w:t xml:space="preserve">: </w:t>
      </w:r>
      <w:r w:rsidR="00DD7D9B">
        <w:t>GDP</w:t>
      </w:r>
    </w:p>
    <w:p w14:paraId="16BFBE93" w14:textId="67549C1C" w:rsidR="00072C0F" w:rsidRPr="00072C0F" w:rsidRDefault="00072C0F" w:rsidP="00072C0F">
      <w:pPr>
        <w:pStyle w:val="Heading4"/>
      </w:pPr>
      <w:r>
        <w:t>Automation boosts global GDP by over 1 trillion dollars</w:t>
      </w:r>
    </w:p>
    <w:p w14:paraId="15FB3C07" w14:textId="5FC7213F" w:rsidR="001954DA" w:rsidRPr="001954DA" w:rsidRDefault="001954DA" w:rsidP="001954DA">
      <w:r>
        <w:t xml:space="preserve">Will </w:t>
      </w:r>
      <w:r w:rsidRPr="00072C0F">
        <w:rPr>
          <w:rStyle w:val="Style13ptBold"/>
        </w:rPr>
        <w:t>Martin 17</w:t>
      </w:r>
      <w:r>
        <w:t xml:space="preserve"> – Reporter for Business Insider. [“</w:t>
      </w:r>
      <w:r w:rsidR="00072C0F">
        <w:t>Automation could add more than $1.1 trillion to the global economy in the next 10 years”, November 10</w:t>
      </w:r>
      <w:r w:rsidR="00072C0F" w:rsidRPr="00072C0F">
        <w:rPr>
          <w:vertAlign w:val="superscript"/>
        </w:rPr>
        <w:t>th</w:t>
      </w:r>
      <w:r w:rsidR="00072C0F">
        <w:t xml:space="preserve">, </w:t>
      </w:r>
      <w:hyperlink r:id="rId9" w:history="1">
        <w:r w:rsidR="00072C0F" w:rsidRPr="00667B4A">
          <w:rPr>
            <w:rStyle w:val="Hyperlink"/>
          </w:rPr>
          <w:t>http://www.businessinsider.com/automation-one-trillion-dollars-global-economy-jpmam-report-2017-11</w:t>
        </w:r>
      </w:hyperlink>
      <w:r w:rsidR="00072C0F">
        <w:t>, AZ]</w:t>
      </w:r>
    </w:p>
    <w:p w14:paraId="4DE062B9" w14:textId="5E394ACC" w:rsidR="001954DA" w:rsidRDefault="001954DA" w:rsidP="001954DA">
      <w:pPr>
        <w:rPr>
          <w:sz w:val="16"/>
        </w:rPr>
      </w:pPr>
      <w:r w:rsidRPr="008005E6">
        <w:rPr>
          <w:sz w:val="16"/>
        </w:rPr>
        <w:t xml:space="preserve">LONDON — Technological advances such as </w:t>
      </w:r>
      <w:r w:rsidRPr="001327F1">
        <w:rPr>
          <w:rStyle w:val="Emphasis"/>
          <w:highlight w:val="cyan"/>
        </w:rPr>
        <w:t>automation</w:t>
      </w:r>
      <w:r w:rsidRPr="001327F1">
        <w:rPr>
          <w:sz w:val="16"/>
          <w:highlight w:val="cyan"/>
        </w:rPr>
        <w:t xml:space="preserve"> </w:t>
      </w:r>
      <w:r w:rsidRPr="001327F1">
        <w:rPr>
          <w:highlight w:val="cyan"/>
          <w:u w:val="single"/>
        </w:rPr>
        <w:t>could increase global GDP by more than</w:t>
      </w:r>
      <w:r w:rsidRPr="008005E6">
        <w:rPr>
          <w:sz w:val="16"/>
        </w:rPr>
        <w:t xml:space="preserve"> </w:t>
      </w:r>
      <w:r w:rsidRPr="008005E6">
        <w:rPr>
          <w:rStyle w:val="Emphasis"/>
        </w:rPr>
        <w:t>$</w:t>
      </w:r>
      <w:r w:rsidRPr="001327F1">
        <w:rPr>
          <w:rStyle w:val="Emphasis"/>
          <w:highlight w:val="cyan"/>
        </w:rPr>
        <w:t>1</w:t>
      </w:r>
      <w:r w:rsidRPr="008005E6">
        <w:rPr>
          <w:rStyle w:val="Emphasis"/>
        </w:rPr>
        <w:t xml:space="preserve">.1 </w:t>
      </w:r>
      <w:r w:rsidRPr="001327F1">
        <w:rPr>
          <w:rStyle w:val="Emphasis"/>
          <w:highlight w:val="cyan"/>
        </w:rPr>
        <w:t>trillion</w:t>
      </w:r>
      <w:r w:rsidRPr="008005E6">
        <w:rPr>
          <w:sz w:val="16"/>
        </w:rPr>
        <w:t xml:space="preserve"> over the next 10-15 years, according to a new report from analysts at JPMorgan Asset Management seen exclusively by Business Insider. The asset management arm of banking giant JPMorgan believes that technological </w:t>
      </w:r>
      <w:r w:rsidRPr="001327F1">
        <w:rPr>
          <w:rStyle w:val="Emphasis"/>
          <w:highlight w:val="cyan"/>
        </w:rPr>
        <w:t>advances</w:t>
      </w:r>
      <w:r w:rsidRPr="008005E6">
        <w:rPr>
          <w:sz w:val="16"/>
        </w:rPr>
        <w:t xml:space="preserve"> across all areas of society </w:t>
      </w:r>
      <w:r w:rsidRPr="008005E6">
        <w:rPr>
          <w:rStyle w:val="Emphasis"/>
        </w:rPr>
        <w:t>c</w:t>
      </w:r>
      <w:r w:rsidRPr="001327F1">
        <w:rPr>
          <w:rStyle w:val="Emphasis"/>
          <w:highlight w:val="cyan"/>
        </w:rPr>
        <w:t>ould lead to big productivity gains</w:t>
      </w:r>
      <w:r w:rsidRPr="008005E6">
        <w:rPr>
          <w:sz w:val="16"/>
        </w:rPr>
        <w:t xml:space="preserve">, </w:t>
      </w:r>
      <w:r w:rsidRPr="001327F1">
        <w:rPr>
          <w:rStyle w:val="Emphasis"/>
          <w:highlight w:val="cyan"/>
        </w:rPr>
        <w:t>which in turn</w:t>
      </w:r>
      <w:r w:rsidRPr="008005E6">
        <w:rPr>
          <w:sz w:val="16"/>
        </w:rPr>
        <w:t xml:space="preserve"> will likely </w:t>
      </w:r>
      <w:r w:rsidRPr="001327F1">
        <w:rPr>
          <w:rStyle w:val="Emphasis"/>
          <w:highlight w:val="cyan"/>
        </w:rPr>
        <w:t>boost economic growth</w:t>
      </w:r>
      <w:r w:rsidRPr="008005E6">
        <w:rPr>
          <w:sz w:val="16"/>
        </w:rPr>
        <w:t xml:space="preserve">. "Technology will affect economic growth rates and capital market returns in ways that are difficult to foresee," the report, authored by a team of strategists headed by John </w:t>
      </w:r>
      <w:proofErr w:type="spellStart"/>
      <w:r w:rsidRPr="008005E6">
        <w:rPr>
          <w:sz w:val="16"/>
        </w:rPr>
        <w:t>Bilton</w:t>
      </w:r>
      <w:proofErr w:type="spellEnd"/>
      <w:r w:rsidRPr="008005E6">
        <w:rPr>
          <w:sz w:val="16"/>
        </w:rPr>
        <w:t>, JPMAM's Head of Global Multi-Asset Strategy, argues. "</w:t>
      </w:r>
      <w:r w:rsidRPr="008005E6">
        <w:rPr>
          <w:u w:val="single"/>
        </w:rPr>
        <w:t>Workforce automation and AI</w:t>
      </w:r>
      <w:r w:rsidRPr="008005E6">
        <w:rPr>
          <w:sz w:val="16"/>
        </w:rPr>
        <w:t xml:space="preserve"> have the potential </w:t>
      </w:r>
      <w:r w:rsidRPr="001327F1">
        <w:rPr>
          <w:highlight w:val="cyan"/>
          <w:u w:val="single"/>
        </w:rPr>
        <w:t>to deliver</w:t>
      </w:r>
      <w:r w:rsidRPr="008005E6">
        <w:rPr>
          <w:u w:val="single"/>
        </w:rPr>
        <w:t xml:space="preserve"> significant </w:t>
      </w:r>
      <w:r w:rsidRPr="001327F1">
        <w:rPr>
          <w:highlight w:val="cyan"/>
          <w:u w:val="single"/>
        </w:rPr>
        <w:t>overall productivity gains</w:t>
      </w:r>
      <w:r w:rsidRPr="008005E6">
        <w:rPr>
          <w:sz w:val="16"/>
        </w:rPr>
        <w:t>, and some nations facing growth challenges from aging populations could see an additional boost to trend growth rates." "In the past, technological innovation transformed society and increased labor productivity in three key ways," the report states. Those were: "</w:t>
      </w:r>
      <w:r w:rsidRPr="008005E6">
        <w:rPr>
          <w:u w:val="single"/>
        </w:rPr>
        <w:t>Replacing existing workers with machines</w:t>
      </w:r>
      <w:r w:rsidRPr="008005E6">
        <w:rPr>
          <w:sz w:val="16"/>
        </w:rPr>
        <w:t xml:space="preserve">, and thus </w:t>
      </w:r>
      <w:r w:rsidRPr="001327F1">
        <w:rPr>
          <w:highlight w:val="cyan"/>
          <w:u w:val="single"/>
        </w:rPr>
        <w:t>producing at least</w:t>
      </w:r>
      <w:r w:rsidRPr="008005E6">
        <w:rPr>
          <w:u w:val="single"/>
        </w:rPr>
        <w:t xml:space="preserve"> the </w:t>
      </w:r>
      <w:r w:rsidRPr="001327F1">
        <w:rPr>
          <w:highlight w:val="cyan"/>
          <w:u w:val="single"/>
        </w:rPr>
        <w:t>same output with fewer workers</w:t>
      </w:r>
      <w:r w:rsidRPr="008005E6">
        <w:rPr>
          <w:sz w:val="16"/>
        </w:rPr>
        <w:t xml:space="preserve"> (e.g., refrigeration vs. the ice man);" "Complementing existing workers' jobs, </w:t>
      </w:r>
      <w:r w:rsidRPr="008005E6">
        <w:rPr>
          <w:u w:val="single"/>
        </w:rPr>
        <w:t>boosting output per worker by automating some of their tasks</w:t>
      </w:r>
      <w:r w:rsidRPr="008005E6">
        <w:rPr>
          <w:sz w:val="16"/>
        </w:rPr>
        <w:t xml:space="preserve"> (e.g., power tools);" "</w:t>
      </w:r>
      <w:r w:rsidRPr="001327F1">
        <w:rPr>
          <w:rStyle w:val="Emphasis"/>
          <w:highlight w:val="cyan"/>
        </w:rPr>
        <w:t xml:space="preserve">Creating </w:t>
      </w:r>
      <w:r w:rsidRPr="008005E6">
        <w:rPr>
          <w:rStyle w:val="Emphasis"/>
        </w:rPr>
        <w:t xml:space="preserve">entirely new, </w:t>
      </w:r>
      <w:r w:rsidRPr="001327F1">
        <w:rPr>
          <w:rStyle w:val="Emphasis"/>
          <w:highlight w:val="cyan"/>
        </w:rPr>
        <w:t>higher productivity industries</w:t>
      </w:r>
      <w:r w:rsidRPr="008005E6">
        <w:rPr>
          <w:sz w:val="16"/>
        </w:rPr>
        <w:t xml:space="preserve"> (e.g., computer software engineering), offsetting the displacement of workers by machines, or replacing altogether industries that have been made obsolete." The </w:t>
      </w:r>
      <w:r w:rsidRPr="008005E6">
        <w:rPr>
          <w:rStyle w:val="Emphasis"/>
        </w:rPr>
        <w:t>extra growth delivered</w:t>
      </w:r>
      <w:r w:rsidRPr="008005E6">
        <w:rPr>
          <w:sz w:val="16"/>
        </w:rPr>
        <w:t xml:space="preserve">, the report said, </w:t>
      </w:r>
      <w:r w:rsidRPr="008005E6">
        <w:rPr>
          <w:u w:val="single"/>
        </w:rPr>
        <w:t xml:space="preserve">would likely be in the order of </w:t>
      </w:r>
      <w:r w:rsidRPr="008005E6">
        <w:rPr>
          <w:sz w:val="16"/>
        </w:rPr>
        <w:t xml:space="preserve">around a </w:t>
      </w:r>
      <w:r w:rsidRPr="008005E6">
        <w:rPr>
          <w:rStyle w:val="Emphasis"/>
        </w:rPr>
        <w:t>1%-</w:t>
      </w:r>
      <w:r w:rsidRPr="001327F1">
        <w:rPr>
          <w:rStyle w:val="Emphasis"/>
          <w:highlight w:val="cyan"/>
        </w:rPr>
        <w:t>1.5% boost to global GDP</w:t>
      </w:r>
      <w:r w:rsidRPr="008005E6">
        <w:rPr>
          <w:sz w:val="16"/>
        </w:rPr>
        <w:t xml:space="preserve">. The most recent estimates suggest that this is around $75.6 trillion, meaning that any boost would be worth in excess of $1 trillion. That's roughly equivalent to the GDP of Mexico or Australia in 2016. Here's JPMorgan Asset Management's chart: </w:t>
      </w:r>
      <w:r w:rsidRPr="00694D6F">
        <w:rPr>
          <w:b/>
        </w:rPr>
        <w:t>***Chart Omitted***</w:t>
      </w:r>
      <w:r w:rsidRPr="008005E6">
        <w:rPr>
          <w:b/>
          <w:sz w:val="16"/>
        </w:rPr>
        <w:t xml:space="preserve"> </w:t>
      </w:r>
      <w:r w:rsidRPr="008005E6">
        <w:rPr>
          <w:sz w:val="16"/>
        </w:rPr>
        <w:t>Workforce automation has been a much discussed topic in recent months and years, with many believing that human workers in certain simpler professions will soon be replaced by robots or automated processes.</w:t>
      </w:r>
    </w:p>
    <w:p w14:paraId="56F76C71" w14:textId="12250156" w:rsidR="000C3DE9" w:rsidRDefault="000C3DE9" w:rsidP="00674822"/>
    <w:p w14:paraId="05D2410A" w14:textId="468DC2D2" w:rsidR="003473CF" w:rsidRDefault="003473CF" w:rsidP="003473CF">
      <w:pPr>
        <w:pStyle w:val="Heading3"/>
      </w:pPr>
      <w:r>
        <w:t xml:space="preserve">   AT: Wages</w:t>
      </w:r>
    </w:p>
    <w:p w14:paraId="4777C695" w14:textId="62716BA6" w:rsidR="003473CF" w:rsidRPr="003473CF" w:rsidRDefault="00216E64" w:rsidP="00216E64">
      <w:pPr>
        <w:pStyle w:val="Heading4"/>
      </w:pPr>
      <w:r>
        <w:t xml:space="preserve">Leads to higher </w:t>
      </w:r>
      <w:r w:rsidR="008F6AC4">
        <w:t xml:space="preserve">real </w:t>
      </w:r>
      <w:r>
        <w:t>wages and increasing demand</w:t>
      </w:r>
    </w:p>
    <w:p w14:paraId="6E15CCA9" w14:textId="77777777" w:rsidR="003473CF" w:rsidRPr="00174618" w:rsidRDefault="003473CF" w:rsidP="003473CF">
      <w:pPr>
        <w:rPr>
          <w:sz w:val="16"/>
          <w:vertAlign w:val="superscript"/>
        </w:rPr>
      </w:pPr>
      <w:r w:rsidRPr="00174618">
        <w:rPr>
          <w:sz w:val="16"/>
        </w:rPr>
        <w:t xml:space="preserve">Sarah </w:t>
      </w:r>
      <w:r w:rsidRPr="00174618">
        <w:rPr>
          <w:rStyle w:val="Style13ptBold"/>
        </w:rPr>
        <w:t>Kessler 17</w:t>
      </w:r>
      <w:r w:rsidRPr="00174618">
        <w:rPr>
          <w:sz w:val="16"/>
        </w:rPr>
        <w:t xml:space="preserve"> – Deputy editor of Quartz At Work, a new edition of Quartz covering management, office culture, productivity, workplace inclusion, career development. [“The optimist’s guide to the robot apocalypse”, Quartz, March 9</w:t>
      </w:r>
      <w:r w:rsidRPr="00174618">
        <w:rPr>
          <w:sz w:val="16"/>
          <w:vertAlign w:val="superscript"/>
        </w:rPr>
        <w:t>th</w:t>
      </w:r>
      <w:r w:rsidRPr="00174618">
        <w:rPr>
          <w:sz w:val="16"/>
        </w:rPr>
        <w:t xml:space="preserve">, </w:t>
      </w:r>
      <w:hyperlink r:id="rId10" w:history="1">
        <w:r w:rsidRPr="00174618">
          <w:rPr>
            <w:rStyle w:val="Hyperlink"/>
            <w:sz w:val="16"/>
          </w:rPr>
          <w:t>https://qz.com/904285/the-optimists-guide-to-the-robot-apocalypse/</w:t>
        </w:r>
      </w:hyperlink>
      <w:r w:rsidRPr="00174618">
        <w:rPr>
          <w:sz w:val="16"/>
        </w:rPr>
        <w:t>, AZ]</w:t>
      </w:r>
    </w:p>
    <w:p w14:paraId="4AA68620" w14:textId="259158EE" w:rsidR="006237BA" w:rsidRDefault="003473CF" w:rsidP="006237BA">
      <w:pPr>
        <w:rPr>
          <w:sz w:val="16"/>
        </w:rPr>
      </w:pPr>
      <w:r w:rsidRPr="00174618">
        <w:rPr>
          <w:sz w:val="16"/>
        </w:rPr>
        <w:t xml:space="preserve">According to the optimist’s viewpoint, a </w:t>
      </w:r>
      <w:r w:rsidRPr="001327F1">
        <w:rPr>
          <w:highlight w:val="cyan"/>
          <w:u w:val="single"/>
        </w:rPr>
        <w:t>factory</w:t>
      </w:r>
      <w:r w:rsidRPr="00216E64">
        <w:rPr>
          <w:u w:val="single"/>
        </w:rPr>
        <w:t xml:space="preserve"> that </w:t>
      </w:r>
      <w:r w:rsidRPr="001327F1">
        <w:rPr>
          <w:highlight w:val="cyan"/>
          <w:u w:val="single"/>
        </w:rPr>
        <w:t>saves money</w:t>
      </w:r>
      <w:r w:rsidRPr="00216E64">
        <w:rPr>
          <w:u w:val="single"/>
        </w:rPr>
        <w:t xml:space="preserve"> on labor </w:t>
      </w:r>
      <w:r w:rsidRPr="001327F1">
        <w:rPr>
          <w:highlight w:val="cyan"/>
          <w:u w:val="single"/>
        </w:rPr>
        <w:t>through</w:t>
      </w:r>
      <w:r w:rsidRPr="001327F1">
        <w:rPr>
          <w:sz w:val="16"/>
          <w:highlight w:val="cyan"/>
        </w:rPr>
        <w:t xml:space="preserve"> </w:t>
      </w:r>
      <w:r w:rsidRPr="001327F1">
        <w:rPr>
          <w:highlight w:val="cyan"/>
          <w:u w:val="single"/>
        </w:rPr>
        <w:t>automation</w:t>
      </w:r>
      <w:r w:rsidRPr="00174618">
        <w:rPr>
          <w:sz w:val="16"/>
        </w:rPr>
        <w:t xml:space="preserve"> </w:t>
      </w:r>
      <w:r w:rsidRPr="001327F1">
        <w:rPr>
          <w:highlight w:val="cyan"/>
          <w:u w:val="single"/>
        </w:rPr>
        <w:t>will</w:t>
      </w:r>
      <w:r w:rsidRPr="00174618">
        <w:rPr>
          <w:sz w:val="16"/>
        </w:rPr>
        <w:t xml:space="preserve"> either: </w:t>
      </w:r>
      <w:r w:rsidRPr="001327F1">
        <w:rPr>
          <w:rStyle w:val="Emphasis"/>
          <w:highlight w:val="cyan"/>
        </w:rPr>
        <w:t>Lower prices</w:t>
      </w:r>
      <w:r w:rsidRPr="00174618">
        <w:rPr>
          <w:sz w:val="16"/>
        </w:rPr>
        <w:t xml:space="preserve">, which </w:t>
      </w:r>
      <w:r w:rsidRPr="00216E64">
        <w:rPr>
          <w:rStyle w:val="Emphasis"/>
        </w:rPr>
        <w:t>make</w:t>
      </w:r>
      <w:r w:rsidRPr="00174618">
        <w:rPr>
          <w:sz w:val="16"/>
        </w:rPr>
        <w:t xml:space="preserve">s its </w:t>
      </w:r>
      <w:r w:rsidRPr="00216E64">
        <w:rPr>
          <w:rStyle w:val="Emphasis"/>
        </w:rPr>
        <w:t xml:space="preserve">products more appealing and creates an </w:t>
      </w:r>
      <w:r w:rsidRPr="001327F1">
        <w:rPr>
          <w:rStyle w:val="Emphasis"/>
          <w:highlight w:val="cyan"/>
        </w:rPr>
        <w:t>increase</w:t>
      </w:r>
      <w:r w:rsidRPr="00216E64">
        <w:rPr>
          <w:rStyle w:val="Emphasis"/>
        </w:rPr>
        <w:t xml:space="preserve">d </w:t>
      </w:r>
      <w:r w:rsidRPr="001327F1">
        <w:rPr>
          <w:rStyle w:val="Emphasis"/>
          <w:highlight w:val="cyan"/>
        </w:rPr>
        <w:t>demand</w:t>
      </w:r>
      <w:r w:rsidRPr="00174618">
        <w:rPr>
          <w:sz w:val="16"/>
        </w:rPr>
        <w:t xml:space="preserve"> that may </w:t>
      </w:r>
      <w:r w:rsidRPr="001327F1">
        <w:rPr>
          <w:rStyle w:val="Emphasis"/>
          <w:highlight w:val="cyan"/>
        </w:rPr>
        <w:t>lead to</w:t>
      </w:r>
      <w:r w:rsidRPr="00174618">
        <w:rPr>
          <w:sz w:val="16"/>
        </w:rPr>
        <w:t xml:space="preserve"> the </w:t>
      </w:r>
      <w:r w:rsidRPr="001327F1">
        <w:rPr>
          <w:rStyle w:val="Emphasis"/>
          <w:highlight w:val="cyan"/>
        </w:rPr>
        <w:t>need for more workers</w:t>
      </w:r>
      <w:r w:rsidRPr="00174618">
        <w:rPr>
          <w:sz w:val="16"/>
        </w:rPr>
        <w:t xml:space="preserve">. Generate more profit or </w:t>
      </w:r>
      <w:r w:rsidRPr="001327F1">
        <w:rPr>
          <w:rStyle w:val="Emphasis"/>
          <w:highlight w:val="cyan"/>
        </w:rPr>
        <w:t>pay higher wages</w:t>
      </w:r>
      <w:r w:rsidRPr="00174618">
        <w:rPr>
          <w:sz w:val="16"/>
        </w:rPr>
        <w:t xml:space="preserve">. That may lead to </w:t>
      </w:r>
      <w:r w:rsidRPr="001327F1">
        <w:rPr>
          <w:highlight w:val="cyan"/>
          <w:u w:val="single"/>
        </w:rPr>
        <w:t>increased investment</w:t>
      </w:r>
      <w:r w:rsidRPr="00174618">
        <w:rPr>
          <w:sz w:val="16"/>
        </w:rPr>
        <w:t xml:space="preserve"> or </w:t>
      </w:r>
      <w:r w:rsidRPr="001C36D8">
        <w:rPr>
          <w:u w:val="single"/>
        </w:rPr>
        <w:t xml:space="preserve">increased </w:t>
      </w:r>
      <w:r w:rsidRPr="001327F1">
        <w:rPr>
          <w:highlight w:val="cyan"/>
          <w:u w:val="single"/>
        </w:rPr>
        <w:t>consumption</w:t>
      </w:r>
      <w:r w:rsidRPr="001327F1">
        <w:rPr>
          <w:sz w:val="16"/>
          <w:highlight w:val="cyan"/>
        </w:rPr>
        <w:t>,</w:t>
      </w:r>
      <w:r w:rsidRPr="00174618">
        <w:rPr>
          <w:sz w:val="16"/>
        </w:rPr>
        <w:t xml:space="preserve"> which can also </w:t>
      </w:r>
      <w:r w:rsidRPr="001327F1">
        <w:rPr>
          <w:highlight w:val="cyan"/>
          <w:u w:val="single"/>
        </w:rPr>
        <w:t>lead to more production</w:t>
      </w:r>
      <w:r w:rsidRPr="00174618">
        <w:rPr>
          <w:sz w:val="16"/>
        </w:rPr>
        <w:t xml:space="preserve">, </w:t>
      </w:r>
      <w:r w:rsidRPr="001327F1">
        <w:rPr>
          <w:highlight w:val="cyan"/>
          <w:u w:val="single"/>
        </w:rPr>
        <w:t>and</w:t>
      </w:r>
      <w:r w:rsidRPr="001C36D8">
        <w:rPr>
          <w:u w:val="single"/>
        </w:rPr>
        <w:t xml:space="preserve"> </w:t>
      </w:r>
      <w:r w:rsidRPr="00174618">
        <w:rPr>
          <w:sz w:val="16"/>
        </w:rPr>
        <w:t xml:space="preserve">thus, more </w:t>
      </w:r>
      <w:r w:rsidRPr="001327F1">
        <w:rPr>
          <w:highlight w:val="cyan"/>
          <w:u w:val="single"/>
        </w:rPr>
        <w:t>employment</w:t>
      </w:r>
      <w:r w:rsidRPr="00174618">
        <w:rPr>
          <w:sz w:val="16"/>
        </w:rPr>
        <w:t xml:space="preserve">. </w:t>
      </w:r>
      <w:r w:rsidRPr="001C36D8">
        <w:rPr>
          <w:u w:val="single"/>
        </w:rPr>
        <w:t>Amazon</w:t>
      </w:r>
      <w:r w:rsidRPr="00174618">
        <w:rPr>
          <w:sz w:val="16"/>
        </w:rPr>
        <w:t xml:space="preserve"> offers a more modern example of this phenomena. The company </w:t>
      </w:r>
      <w:r w:rsidRPr="00216E64">
        <w:rPr>
          <w:u w:val="single"/>
        </w:rPr>
        <w:t xml:space="preserve">has </w:t>
      </w:r>
      <w:r w:rsidRPr="00174618">
        <w:rPr>
          <w:sz w:val="16"/>
        </w:rPr>
        <w:t xml:space="preserve">over the last three years </w:t>
      </w:r>
      <w:r w:rsidRPr="00216E64">
        <w:rPr>
          <w:u w:val="single"/>
        </w:rPr>
        <w:t xml:space="preserve">increased the number of robots working </w:t>
      </w:r>
      <w:r w:rsidRPr="00174618">
        <w:rPr>
          <w:sz w:val="16"/>
        </w:rPr>
        <w:t xml:space="preserve">in its warehouses from 1,400 to 45,000. </w:t>
      </w:r>
      <w:r w:rsidRPr="00216E64">
        <w:rPr>
          <w:u w:val="single"/>
        </w:rPr>
        <w:t>Over the same period, the rate at which it hires workers hasn’t changed</w:t>
      </w:r>
      <w:r w:rsidRPr="00174618">
        <w:rPr>
          <w:sz w:val="16"/>
        </w:rPr>
        <w:t xml:space="preserve">. The optimist’s take on this trend is that robots help Amazon keep prices low, which means people buy more stuff, which means the company needs more people to man its warehouses even though it needs fewer human hours of labor per package. Bruce Welty, the founder of a fulfillment company that ships more than $1 billion of ecommerce orders each year and another company called Locus Robotics that sells warehouse robots, says he thinks the </w:t>
      </w:r>
      <w:r w:rsidRPr="001327F1">
        <w:rPr>
          <w:rStyle w:val="Emphasis"/>
          <w:highlight w:val="cyan"/>
        </w:rPr>
        <w:t>threat to jobs</w:t>
      </w:r>
      <w:r w:rsidRPr="00174618">
        <w:rPr>
          <w:sz w:val="16"/>
        </w:rPr>
        <w:t xml:space="preserve"> from the latter </w:t>
      </w:r>
      <w:r w:rsidRPr="001327F1">
        <w:rPr>
          <w:rStyle w:val="Emphasis"/>
          <w:highlight w:val="cyan"/>
        </w:rPr>
        <w:t>is overblown</w:t>
      </w:r>
      <w:r w:rsidRPr="00174618">
        <w:rPr>
          <w:sz w:val="16"/>
        </w:rPr>
        <w:t xml:space="preserve">—especially as the rise of ecommerce creates more demand for warehouse workers. His fulfillment company has 200 job openings at its warehouse. A handful of modern studies have noted that there’s often a positive relationship between new technology and increasing employment—in manufacturing firms, across all sectors, and specifically in firms that adopted computers. How automation impacts wages is a separate question. Warehouse jobs, for instance, have a reputation as grueling and low-paying. Will automation make them better or worse? In the case of the loom workers, </w:t>
      </w:r>
      <w:r w:rsidRPr="001327F1">
        <w:rPr>
          <w:highlight w:val="cyan"/>
          <w:u w:val="single"/>
        </w:rPr>
        <w:t>wages went up when</w:t>
      </w:r>
      <w:r w:rsidRPr="00174618">
        <w:rPr>
          <w:sz w:val="16"/>
        </w:rPr>
        <w:t xml:space="preserve"> parts of their </w:t>
      </w:r>
      <w:r w:rsidRPr="001327F1">
        <w:rPr>
          <w:highlight w:val="cyan"/>
          <w:u w:val="single"/>
        </w:rPr>
        <w:t>jobs became automated</w:t>
      </w:r>
      <w:r w:rsidRPr="00174618">
        <w:rPr>
          <w:sz w:val="16"/>
        </w:rPr>
        <w:t xml:space="preserve">. According to </w:t>
      </w:r>
      <w:proofErr w:type="spellStart"/>
      <w:r w:rsidRPr="00174618">
        <w:rPr>
          <w:sz w:val="16"/>
        </w:rPr>
        <w:t>Bessen</w:t>
      </w:r>
      <w:proofErr w:type="spellEnd"/>
      <w:r w:rsidRPr="00174618">
        <w:rPr>
          <w:sz w:val="16"/>
        </w:rPr>
        <w:t>, by the end of the 19th century, weavers at the famous Lowell factory earned more than twice what they earned per hour in 1830. That’s because a labor market had built up around the new skill (working the machines) and employers competed for skilled labor. That, of course, is not the only option, but it is an outcome embraced by the optimist crowd. Similarly positive results of automation</w:t>
      </w:r>
      <w:r w:rsidRPr="00216E64">
        <w:rPr>
          <w:u w:val="single"/>
        </w:rPr>
        <w:t>: If companies can make more money</w:t>
      </w:r>
      <w:r w:rsidRPr="00174618">
        <w:rPr>
          <w:sz w:val="16"/>
        </w:rPr>
        <w:t xml:space="preserve"> </w:t>
      </w:r>
      <w:r w:rsidRPr="00216E64">
        <w:rPr>
          <w:u w:val="single"/>
        </w:rPr>
        <w:t>with the same number of workers, they can theoretically pay those workers better.</w:t>
      </w:r>
      <w:r w:rsidRPr="00174618">
        <w:rPr>
          <w:sz w:val="16"/>
        </w:rPr>
        <w:t xml:space="preserve"> If the </w:t>
      </w:r>
      <w:r w:rsidRPr="001327F1">
        <w:rPr>
          <w:rStyle w:val="Emphasis"/>
          <w:highlight w:val="cyan"/>
        </w:rPr>
        <w:t>price of goods drops</w:t>
      </w:r>
      <w:r w:rsidRPr="00174618">
        <w:rPr>
          <w:sz w:val="16"/>
        </w:rPr>
        <w:t xml:space="preserve">, those </w:t>
      </w:r>
      <w:r w:rsidRPr="001327F1">
        <w:rPr>
          <w:rStyle w:val="Emphasis"/>
          <w:highlight w:val="cyan"/>
        </w:rPr>
        <w:t>workers can buy more without a raise</w:t>
      </w:r>
      <w:r w:rsidRPr="00174618">
        <w:rPr>
          <w:sz w:val="16"/>
        </w:rPr>
        <w:t>.</w:t>
      </w:r>
    </w:p>
    <w:p w14:paraId="1EF71F2B" w14:textId="7A910B50" w:rsidR="00D36DFC" w:rsidRPr="00C07CD2" w:rsidRDefault="00D36DFC" w:rsidP="00D36DFC">
      <w:pPr>
        <w:pStyle w:val="Heading3"/>
      </w:pPr>
      <w:r>
        <w:t xml:space="preserve">   </w:t>
      </w:r>
      <w:r w:rsidRPr="00C07CD2">
        <w:t>A</w:t>
      </w:r>
      <w:r>
        <w:t>T: Jobs</w:t>
      </w:r>
    </w:p>
    <w:p w14:paraId="09737DE8" w14:textId="77777777" w:rsidR="00D36DFC" w:rsidRDefault="00D36DFC" w:rsidP="00D36DFC">
      <w:pPr>
        <w:pStyle w:val="Heading4"/>
      </w:pPr>
      <w:r>
        <w:t>Automation generates more jobs than destroyed</w:t>
      </w:r>
    </w:p>
    <w:p w14:paraId="2EB1D31F" w14:textId="77777777" w:rsidR="00D36DFC" w:rsidRPr="00C62997" w:rsidRDefault="00D36DFC" w:rsidP="00D36DFC">
      <w:pPr>
        <w:rPr>
          <w:sz w:val="16"/>
        </w:rPr>
      </w:pPr>
      <w:r w:rsidRPr="00C62997">
        <w:rPr>
          <w:sz w:val="16"/>
        </w:rPr>
        <w:t xml:space="preserve">Robert E. </w:t>
      </w:r>
      <w:proofErr w:type="spellStart"/>
      <w:r w:rsidRPr="00C62997">
        <w:rPr>
          <w:rStyle w:val="Style13ptBold"/>
        </w:rPr>
        <w:t>Litan</w:t>
      </w:r>
      <w:proofErr w:type="spellEnd"/>
      <w:r w:rsidRPr="00C62997">
        <w:rPr>
          <w:rStyle w:val="Style13ptBold"/>
        </w:rPr>
        <w:t xml:space="preserve"> 18</w:t>
      </w:r>
      <w:r w:rsidRPr="00C62997">
        <w:rPr>
          <w:sz w:val="16"/>
        </w:rPr>
        <w:t xml:space="preserve"> – Non-Resident Senior Fellow at the Brookings Institution, where he has previously been a Senior Fellow on staff, and Vice President and Director of Economic Studies. Practicing attorney, as a partner with the law firm of </w:t>
      </w:r>
      <w:proofErr w:type="spellStart"/>
      <w:r w:rsidRPr="00C62997">
        <w:rPr>
          <w:sz w:val="16"/>
        </w:rPr>
        <w:t>Korein</w:t>
      </w:r>
      <w:proofErr w:type="spellEnd"/>
      <w:r w:rsidRPr="00C62997">
        <w:rPr>
          <w:sz w:val="16"/>
        </w:rPr>
        <w:t>, Tillery. He has served as Vice President for Research and Policy at the Kauffman Foundation and also the Director of Research at Bloomberg Government. B.S. in Economics at the Wharton School of Finance at the University of Pennsylvania, J.D. at Yale Law School, Ph.D. at Yale University. [“Meeting the automation challenge to the middle class and the American project”, Brookings, June 21</w:t>
      </w:r>
      <w:r w:rsidRPr="00C62997">
        <w:rPr>
          <w:sz w:val="16"/>
          <w:vertAlign w:val="superscript"/>
        </w:rPr>
        <w:t>st</w:t>
      </w:r>
      <w:r w:rsidRPr="00C62997">
        <w:rPr>
          <w:sz w:val="16"/>
        </w:rPr>
        <w:t xml:space="preserve">, </w:t>
      </w:r>
      <w:hyperlink r:id="rId11" w:history="1">
        <w:r w:rsidRPr="00C62997">
          <w:rPr>
            <w:rStyle w:val="Hyperlink"/>
            <w:sz w:val="16"/>
          </w:rPr>
          <w:t>https://www.brookings.edu/research/meeting-the-automation-challenge-to-the-middle-class-and-the-american-project/</w:t>
        </w:r>
      </w:hyperlink>
      <w:r w:rsidRPr="00C62997">
        <w:rPr>
          <w:sz w:val="16"/>
        </w:rPr>
        <w:t>, AZ]</w:t>
      </w:r>
    </w:p>
    <w:p w14:paraId="76FD1BAF" w14:textId="77777777" w:rsidR="00D36DFC" w:rsidRPr="00CF17AF" w:rsidRDefault="00D36DFC" w:rsidP="00D36DFC">
      <w:pPr>
        <w:rPr>
          <w:sz w:val="16"/>
        </w:rPr>
      </w:pPr>
      <w:r w:rsidRPr="00442C69">
        <w:rPr>
          <w:u w:val="single"/>
        </w:rPr>
        <w:t xml:space="preserve">Like a </w:t>
      </w:r>
      <w:r w:rsidRPr="00442C69">
        <w:rPr>
          <w:rStyle w:val="Emphasis"/>
        </w:rPr>
        <w:t>chess player</w:t>
      </w:r>
      <w:r w:rsidRPr="00442C69">
        <w:rPr>
          <w:u w:val="single"/>
        </w:rPr>
        <w:t xml:space="preserve"> who</w:t>
      </w:r>
      <w:r w:rsidRPr="00497E3D">
        <w:rPr>
          <w:sz w:val="16"/>
        </w:rPr>
        <w:t xml:space="preserve"> </w:t>
      </w:r>
      <w:r w:rsidRPr="00442C69">
        <w:rPr>
          <w:rStyle w:val="Emphasis"/>
        </w:rPr>
        <w:t>doesn’t look past his next move</w:t>
      </w:r>
      <w:r w:rsidRPr="00497E3D">
        <w:rPr>
          <w:sz w:val="16"/>
        </w:rPr>
        <w:t xml:space="preserve">, </w:t>
      </w:r>
      <w:r w:rsidRPr="001327F1">
        <w:rPr>
          <w:highlight w:val="cyan"/>
          <w:u w:val="single"/>
        </w:rPr>
        <w:t>those who worry that automation will cost jobs</w:t>
      </w:r>
      <w:r w:rsidRPr="00497E3D">
        <w:rPr>
          <w:sz w:val="16"/>
        </w:rPr>
        <w:t xml:space="preserve"> </w:t>
      </w:r>
      <w:r w:rsidRPr="00442C69">
        <w:rPr>
          <w:u w:val="single"/>
        </w:rPr>
        <w:t xml:space="preserve">tend to </w:t>
      </w:r>
      <w:r w:rsidRPr="001327F1">
        <w:rPr>
          <w:highlight w:val="cyan"/>
          <w:u w:val="single"/>
        </w:rPr>
        <w:t>focus only on</w:t>
      </w:r>
      <w:r w:rsidRPr="00497E3D">
        <w:rPr>
          <w:sz w:val="16"/>
        </w:rPr>
        <w:t xml:space="preserve"> the </w:t>
      </w:r>
      <w:r w:rsidRPr="001327F1">
        <w:rPr>
          <w:rStyle w:val="Emphasis"/>
          <w:highlight w:val="cyan"/>
        </w:rPr>
        <w:t>initial replacement</w:t>
      </w:r>
      <w:r w:rsidRPr="00497E3D">
        <w:rPr>
          <w:sz w:val="16"/>
        </w:rPr>
        <w:t xml:space="preserve"> </w:t>
      </w:r>
      <w:r w:rsidRPr="001327F1">
        <w:rPr>
          <w:highlight w:val="cyan"/>
          <w:u w:val="single"/>
        </w:rPr>
        <w:t>of</w:t>
      </w:r>
      <w:r w:rsidRPr="00442C69">
        <w:rPr>
          <w:u w:val="single"/>
        </w:rPr>
        <w:t xml:space="preserve"> certain </w:t>
      </w:r>
      <w:r w:rsidRPr="001327F1">
        <w:rPr>
          <w:highlight w:val="cyan"/>
          <w:u w:val="single"/>
        </w:rPr>
        <w:t>jobs</w:t>
      </w:r>
      <w:r w:rsidRPr="00497E3D">
        <w:rPr>
          <w:sz w:val="16"/>
        </w:rPr>
        <w:t xml:space="preserve"> by robots or software in specific firms and industries. </w:t>
      </w:r>
      <w:r w:rsidRPr="001327F1">
        <w:rPr>
          <w:highlight w:val="cyan"/>
          <w:u w:val="single"/>
        </w:rPr>
        <w:t>They do not count</w:t>
      </w:r>
      <w:r w:rsidRPr="00497E3D">
        <w:rPr>
          <w:sz w:val="16"/>
        </w:rPr>
        <w:t xml:space="preserve"> </w:t>
      </w:r>
      <w:r w:rsidRPr="001327F1">
        <w:rPr>
          <w:rStyle w:val="Emphasis"/>
          <w:highlight w:val="cyan"/>
        </w:rPr>
        <w:t>new jobs</w:t>
      </w:r>
      <w:r w:rsidRPr="00497E3D">
        <w:rPr>
          <w:sz w:val="16"/>
        </w:rPr>
        <w:t xml:space="preserve"> that will be </w:t>
      </w:r>
      <w:r w:rsidRPr="001327F1">
        <w:rPr>
          <w:rStyle w:val="Emphasis"/>
          <w:highlight w:val="cyan"/>
        </w:rPr>
        <w:t>created</w:t>
      </w:r>
      <w:r w:rsidRPr="00442C69">
        <w:rPr>
          <w:rStyle w:val="Emphasis"/>
        </w:rPr>
        <w:t xml:space="preserve"> in the process</w:t>
      </w:r>
      <w:r w:rsidRPr="00497E3D">
        <w:rPr>
          <w:sz w:val="16"/>
        </w:rPr>
        <w:t xml:space="preserve">, in several ways: </w:t>
      </w:r>
      <w:r w:rsidRPr="001327F1">
        <w:rPr>
          <w:highlight w:val="cyan"/>
          <w:u w:val="single"/>
        </w:rPr>
        <w:t>Firms engaged in</w:t>
      </w:r>
      <w:r w:rsidRPr="00442C69">
        <w:rPr>
          <w:u w:val="single"/>
        </w:rPr>
        <w:t xml:space="preserve"> producing</w:t>
      </w:r>
      <w:r w:rsidRPr="00497E3D">
        <w:rPr>
          <w:sz w:val="16"/>
        </w:rPr>
        <w:t xml:space="preserve">, </w:t>
      </w:r>
      <w:r w:rsidRPr="00442C69">
        <w:rPr>
          <w:u w:val="single"/>
        </w:rPr>
        <w:t>marketing and implementing productivity</w:t>
      </w:r>
      <w:r w:rsidRPr="00497E3D">
        <w:rPr>
          <w:sz w:val="16"/>
        </w:rPr>
        <w:t xml:space="preserve">-enhancing </w:t>
      </w:r>
      <w:r w:rsidRPr="001327F1">
        <w:rPr>
          <w:highlight w:val="cyan"/>
          <w:u w:val="single"/>
        </w:rPr>
        <w:t>automation will continue to need</w:t>
      </w:r>
      <w:r w:rsidRPr="00442C69">
        <w:rPr>
          <w:u w:val="single"/>
        </w:rPr>
        <w:t xml:space="preserve"> </w:t>
      </w:r>
      <w:r w:rsidRPr="00497E3D">
        <w:rPr>
          <w:sz w:val="16"/>
        </w:rPr>
        <w:t xml:space="preserve">more software </w:t>
      </w:r>
      <w:r w:rsidRPr="00442C69">
        <w:rPr>
          <w:rStyle w:val="Emphasis"/>
        </w:rPr>
        <w:t xml:space="preserve">programmers, engineers, psychologists, linguists and </w:t>
      </w:r>
      <w:r w:rsidRPr="001327F1">
        <w:rPr>
          <w:rStyle w:val="Emphasis"/>
          <w:highlight w:val="cyan"/>
        </w:rPr>
        <w:t>others</w:t>
      </w:r>
      <w:r w:rsidRPr="00497E3D">
        <w:rPr>
          <w:sz w:val="16"/>
        </w:rPr>
        <w:t xml:space="preserve"> needed for these functions. While firms use automation to replace certain kinds of workers, </w:t>
      </w:r>
      <w:r w:rsidRPr="00442C69">
        <w:rPr>
          <w:u w:val="single"/>
        </w:rPr>
        <w:t>automation requires other</w:t>
      </w:r>
      <w:r w:rsidRPr="00497E3D">
        <w:rPr>
          <w:sz w:val="16"/>
        </w:rPr>
        <w:t xml:space="preserve"> complementary </w:t>
      </w:r>
      <w:r w:rsidRPr="00442C69">
        <w:rPr>
          <w:u w:val="single"/>
        </w:rPr>
        <w:t>skills, or individuals</w:t>
      </w:r>
      <w:r w:rsidRPr="00497E3D">
        <w:rPr>
          <w:sz w:val="16"/>
        </w:rPr>
        <w:t xml:space="preserve"> </w:t>
      </w:r>
      <w:r w:rsidRPr="00442C69">
        <w:rPr>
          <w:u w:val="single"/>
        </w:rPr>
        <w:t>trained in data visualization</w:t>
      </w:r>
      <w:r w:rsidRPr="00497E3D">
        <w:rPr>
          <w:sz w:val="16"/>
        </w:rPr>
        <w:t xml:space="preserve">, in </w:t>
      </w:r>
      <w:r w:rsidRPr="00442C69">
        <w:rPr>
          <w:u w:val="single"/>
        </w:rPr>
        <w:t>reasoning and collaborative skills</w:t>
      </w:r>
      <w:r w:rsidRPr="00497E3D">
        <w:rPr>
          <w:sz w:val="16"/>
        </w:rPr>
        <w:t xml:space="preserve"> to think “Big,” and how to use automation to design and deliver new products and services. As </w:t>
      </w:r>
      <w:r w:rsidRPr="001327F1">
        <w:rPr>
          <w:rStyle w:val="Emphasis"/>
          <w:highlight w:val="cyan"/>
        </w:rPr>
        <w:t>automation drives down</w:t>
      </w:r>
      <w:r w:rsidRPr="00497E3D">
        <w:rPr>
          <w:sz w:val="16"/>
        </w:rPr>
        <w:t xml:space="preserve"> the </w:t>
      </w:r>
      <w:r w:rsidRPr="001327F1">
        <w:rPr>
          <w:rStyle w:val="Emphasis"/>
          <w:highlight w:val="cyan"/>
        </w:rPr>
        <w:t>costs</w:t>
      </w:r>
      <w:r w:rsidRPr="00442C69">
        <w:rPr>
          <w:rStyle w:val="Emphasis"/>
        </w:rPr>
        <w:t xml:space="preserve"> </w:t>
      </w:r>
      <w:r w:rsidRPr="00497E3D">
        <w:rPr>
          <w:sz w:val="16"/>
        </w:rPr>
        <w:t xml:space="preserve">of all kinds </w:t>
      </w:r>
      <w:r w:rsidRPr="00497E3D">
        <w:rPr>
          <w:rStyle w:val="Emphasis"/>
        </w:rPr>
        <w:t>of goods and services</w:t>
      </w:r>
      <w:r w:rsidRPr="00497E3D">
        <w:rPr>
          <w:sz w:val="16"/>
        </w:rPr>
        <w:t xml:space="preserve">, </w:t>
      </w:r>
      <w:r w:rsidRPr="001327F1">
        <w:rPr>
          <w:rStyle w:val="Emphasis"/>
          <w:highlight w:val="cyan"/>
        </w:rPr>
        <w:t>people buy more</w:t>
      </w:r>
      <w:r w:rsidRPr="00497E3D">
        <w:rPr>
          <w:sz w:val="16"/>
        </w:rPr>
        <w:t xml:space="preserve"> of them, </w:t>
      </w:r>
      <w:r w:rsidRPr="001327F1">
        <w:rPr>
          <w:rStyle w:val="Emphasis"/>
          <w:highlight w:val="cyan"/>
        </w:rPr>
        <w:t>generating more jobs</w:t>
      </w:r>
      <w:r w:rsidRPr="00442C69">
        <w:rPr>
          <w:rStyle w:val="Emphasis"/>
        </w:rPr>
        <w:t xml:space="preserve"> in the process</w:t>
      </w:r>
      <w:r w:rsidRPr="00497E3D">
        <w:rPr>
          <w:sz w:val="16"/>
        </w:rPr>
        <w:t xml:space="preserve"> for firms adopting automation. Perhaps most important, the </w:t>
      </w:r>
      <w:r w:rsidRPr="001327F1">
        <w:rPr>
          <w:highlight w:val="cyan"/>
          <w:u w:val="single"/>
        </w:rPr>
        <w:t>cost savings from automation</w:t>
      </w:r>
      <w:r w:rsidRPr="00442C69">
        <w:rPr>
          <w:u w:val="single"/>
        </w:rPr>
        <w:t xml:space="preserve"> do not disappear</w:t>
      </w:r>
      <w:r w:rsidRPr="00497E3D">
        <w:rPr>
          <w:sz w:val="16"/>
        </w:rPr>
        <w:t xml:space="preserve"> into thin air, but </w:t>
      </w:r>
      <w:r w:rsidRPr="00442C69">
        <w:rPr>
          <w:u w:val="single"/>
        </w:rPr>
        <w:t xml:space="preserve">rather get </w:t>
      </w:r>
      <w:r w:rsidRPr="001327F1">
        <w:rPr>
          <w:highlight w:val="cyan"/>
          <w:u w:val="single"/>
        </w:rPr>
        <w:t>spent on other</w:t>
      </w:r>
      <w:r w:rsidRPr="00442C69">
        <w:rPr>
          <w:u w:val="single"/>
        </w:rPr>
        <w:t xml:space="preserve"> goods and</w:t>
      </w:r>
      <w:r w:rsidRPr="00497E3D">
        <w:rPr>
          <w:sz w:val="16"/>
        </w:rPr>
        <w:t xml:space="preserve"> especially </w:t>
      </w:r>
      <w:r w:rsidRPr="001327F1">
        <w:rPr>
          <w:highlight w:val="cyan"/>
          <w:u w:val="single"/>
        </w:rPr>
        <w:t>services</w:t>
      </w:r>
      <w:r w:rsidRPr="00442C69">
        <w:rPr>
          <w:u w:val="single"/>
        </w:rPr>
        <w:t xml:space="preserve"> </w:t>
      </w:r>
      <w:r w:rsidRPr="00497E3D">
        <w:rPr>
          <w:sz w:val="16"/>
        </w:rPr>
        <w:t xml:space="preserve">– </w:t>
      </w:r>
      <w:r w:rsidRPr="001327F1">
        <w:rPr>
          <w:rStyle w:val="Emphasis"/>
          <w:highlight w:val="cyan"/>
        </w:rPr>
        <w:t>health care, education</w:t>
      </w:r>
      <w:r w:rsidRPr="00442C69">
        <w:rPr>
          <w:rStyle w:val="Emphasis"/>
        </w:rPr>
        <w:t xml:space="preserve">, leisure, </w:t>
      </w:r>
      <w:r w:rsidRPr="00497E3D">
        <w:rPr>
          <w:rStyle w:val="Emphasis"/>
        </w:rPr>
        <w:t>travel</w:t>
      </w:r>
      <w:r w:rsidRPr="00442C69">
        <w:rPr>
          <w:rStyle w:val="Emphasis"/>
        </w:rPr>
        <w:t xml:space="preserve"> </w:t>
      </w:r>
      <w:r w:rsidRPr="001327F1">
        <w:rPr>
          <w:rStyle w:val="Emphasis"/>
          <w:highlight w:val="cyan"/>
        </w:rPr>
        <w:t>and entertainment</w:t>
      </w:r>
      <w:r w:rsidRPr="00497E3D">
        <w:rPr>
          <w:sz w:val="16"/>
        </w:rPr>
        <w:t xml:space="preserve"> – that will need </w:t>
      </w:r>
      <w:r w:rsidRPr="00442C69">
        <w:rPr>
          <w:u w:val="single"/>
        </w:rPr>
        <w:t>more people to make and deliver them</w:t>
      </w:r>
      <w:r w:rsidRPr="00497E3D">
        <w:rPr>
          <w:sz w:val="16"/>
        </w:rPr>
        <w:t xml:space="preserve">. These four </w:t>
      </w:r>
      <w:r w:rsidRPr="001327F1">
        <w:rPr>
          <w:highlight w:val="cyan"/>
          <w:u w:val="single"/>
        </w:rPr>
        <w:t>effects have worked</w:t>
      </w:r>
      <w:r w:rsidRPr="00442C69">
        <w:rPr>
          <w:u w:val="single"/>
        </w:rPr>
        <w:t xml:space="preserve"> in combination in the past</w:t>
      </w:r>
      <w:r w:rsidRPr="00497E3D">
        <w:rPr>
          <w:sz w:val="16"/>
        </w:rPr>
        <w:t xml:space="preserve"> to ensure that other life-changing technologies (think electricity and computers) for over two centuries in the U.S. and increasingly around the world have continued, in the absence of cyclical downturns, </w:t>
      </w:r>
      <w:r w:rsidRPr="001327F1">
        <w:rPr>
          <w:rStyle w:val="Emphasis"/>
          <w:highlight w:val="cyan"/>
        </w:rPr>
        <w:t>to generate</w:t>
      </w:r>
      <w:r w:rsidRPr="00442C69">
        <w:rPr>
          <w:rStyle w:val="Emphasis"/>
        </w:rPr>
        <w:t xml:space="preserve"> enough </w:t>
      </w:r>
      <w:r w:rsidRPr="001327F1">
        <w:rPr>
          <w:rStyle w:val="Emphasis"/>
          <w:highlight w:val="cyan"/>
        </w:rPr>
        <w:t>jobs</w:t>
      </w:r>
      <w:r w:rsidRPr="00497E3D">
        <w:rPr>
          <w:sz w:val="16"/>
        </w:rPr>
        <w:t xml:space="preserve"> </w:t>
      </w:r>
      <w:r w:rsidRPr="00442C69">
        <w:rPr>
          <w:u w:val="single"/>
        </w:rPr>
        <w:t>to replace those no longer needed</w:t>
      </w:r>
      <w:r w:rsidRPr="00497E3D">
        <w:rPr>
          <w:sz w:val="16"/>
        </w:rPr>
        <w:t xml:space="preserve">. There is </w:t>
      </w:r>
      <w:r w:rsidRPr="00442C69">
        <w:rPr>
          <w:rStyle w:val="Emphasis"/>
        </w:rPr>
        <w:t>no reason for believing</w:t>
      </w:r>
      <w:r w:rsidRPr="00497E3D">
        <w:rPr>
          <w:sz w:val="16"/>
        </w:rPr>
        <w:t xml:space="preserve"> that </w:t>
      </w:r>
      <w:r w:rsidRPr="00442C69">
        <w:rPr>
          <w:u w:val="single"/>
        </w:rPr>
        <w:t>continued automation</w:t>
      </w:r>
      <w:r w:rsidRPr="00497E3D">
        <w:rPr>
          <w:sz w:val="16"/>
        </w:rPr>
        <w:t xml:space="preserve"> in the future – which </w:t>
      </w:r>
      <w:r w:rsidRPr="00442C69">
        <w:rPr>
          <w:u w:val="single"/>
        </w:rPr>
        <w:t xml:space="preserve">will </w:t>
      </w:r>
      <w:r w:rsidRPr="00497E3D">
        <w:rPr>
          <w:sz w:val="16"/>
        </w:rPr>
        <w:t xml:space="preserve">fundamentally </w:t>
      </w:r>
      <w:r w:rsidRPr="00442C69">
        <w:rPr>
          <w:u w:val="single"/>
        </w:rPr>
        <w:t>change our economy</w:t>
      </w:r>
      <w:r w:rsidRPr="00497E3D">
        <w:rPr>
          <w:sz w:val="16"/>
        </w:rPr>
        <w:t xml:space="preserve"> and society in a combination of predictable and unexpected ways – will be any different. Indeed, as I write these words, </w:t>
      </w:r>
      <w:r w:rsidRPr="00497E3D">
        <w:rPr>
          <w:u w:val="single"/>
        </w:rPr>
        <w:t>in</w:t>
      </w:r>
      <w:r w:rsidRPr="00442C69">
        <w:rPr>
          <w:u w:val="single"/>
        </w:rPr>
        <w:t xml:space="preserve"> </w:t>
      </w:r>
      <w:r w:rsidRPr="00497E3D">
        <w:rPr>
          <w:sz w:val="16"/>
        </w:rPr>
        <w:t xml:space="preserve">June </w:t>
      </w:r>
      <w:r w:rsidRPr="00442C69">
        <w:rPr>
          <w:u w:val="single"/>
        </w:rPr>
        <w:t>2018</w:t>
      </w:r>
      <w:r w:rsidRPr="00497E3D">
        <w:rPr>
          <w:sz w:val="16"/>
        </w:rPr>
        <w:t xml:space="preserve">, while </w:t>
      </w:r>
      <w:r w:rsidRPr="001327F1">
        <w:rPr>
          <w:highlight w:val="cyan"/>
          <w:u w:val="single"/>
        </w:rPr>
        <w:t>many</w:t>
      </w:r>
      <w:r w:rsidRPr="00497E3D">
        <w:rPr>
          <w:sz w:val="16"/>
        </w:rPr>
        <w:t xml:space="preserve"> continue to </w:t>
      </w:r>
      <w:r w:rsidRPr="001327F1">
        <w:rPr>
          <w:highlight w:val="cyan"/>
          <w:u w:val="single"/>
        </w:rPr>
        <w:t>worry that automation will destroy jobs</w:t>
      </w:r>
      <w:r w:rsidRPr="00497E3D">
        <w:rPr>
          <w:sz w:val="16"/>
        </w:rPr>
        <w:t xml:space="preserve">, the </w:t>
      </w:r>
      <w:r w:rsidRPr="001327F1">
        <w:rPr>
          <w:highlight w:val="cyan"/>
          <w:u w:val="single"/>
        </w:rPr>
        <w:t>U.S. economy continues to</w:t>
      </w:r>
      <w:r w:rsidRPr="001327F1">
        <w:rPr>
          <w:sz w:val="16"/>
          <w:highlight w:val="cyan"/>
        </w:rPr>
        <w:t xml:space="preserve"> </w:t>
      </w:r>
      <w:r w:rsidRPr="001327F1">
        <w:rPr>
          <w:rStyle w:val="Emphasis"/>
          <w:highlight w:val="cyan"/>
        </w:rPr>
        <w:t>generate more</w:t>
      </w:r>
      <w:r w:rsidRPr="00442C69">
        <w:rPr>
          <w:rStyle w:val="Emphasis"/>
        </w:rPr>
        <w:t xml:space="preserve"> </w:t>
      </w:r>
      <w:r w:rsidRPr="00497E3D">
        <w:rPr>
          <w:sz w:val="16"/>
        </w:rPr>
        <w:t xml:space="preserve">of them. The </w:t>
      </w:r>
      <w:r w:rsidRPr="001327F1">
        <w:rPr>
          <w:rStyle w:val="Emphasis"/>
          <w:highlight w:val="cyan"/>
        </w:rPr>
        <w:t>unemployment rate is down</w:t>
      </w:r>
      <w:r w:rsidRPr="00497E3D">
        <w:rPr>
          <w:sz w:val="16"/>
        </w:rPr>
        <w:t xml:space="preserve"> to near-historic lows while more people who had quit looking for work during and after the Great Recession have rejoined the labor force (although because each of these measures is imperfect, there is probably some slack still left in the economy). Nonetheless, the constant of change presents huge challenges now and in the future: to generate a </w:t>
      </w:r>
      <w:r w:rsidRPr="00442C69">
        <w:rPr>
          <w:u w:val="single"/>
        </w:rPr>
        <w:t>healthy supply of</w:t>
      </w:r>
      <w:r w:rsidRPr="00497E3D">
        <w:rPr>
          <w:sz w:val="16"/>
        </w:rPr>
        <w:t xml:space="preserve"> “good” </w:t>
      </w:r>
      <w:r w:rsidRPr="00442C69">
        <w:rPr>
          <w:u w:val="single"/>
        </w:rPr>
        <w:t>jobs and careers</w:t>
      </w:r>
      <w:r w:rsidRPr="00497E3D">
        <w:rPr>
          <w:sz w:val="16"/>
        </w:rPr>
        <w:t xml:space="preserve"> paying at least “middle class” wages and </w:t>
      </w:r>
      <w:r w:rsidRPr="00442C69">
        <w:rPr>
          <w:u w:val="single"/>
        </w:rPr>
        <w:t>smoothing the transition of people whose jobs are eliminated</w:t>
      </w:r>
      <w:r w:rsidRPr="00497E3D">
        <w:rPr>
          <w:sz w:val="16"/>
        </w:rPr>
        <w:t xml:space="preserve"> by automation to take advantage of these other opportunities. A recent study by economists at the Organization for Economic Cooperation and Development (OECD) warns that future automation could displace an average of 14 percent of jobs in OECD countries (though this estimate varies a lot across countries). The study, like others, also projects automation’s impact to be much greater on jobs requiring low skill than those with higher skills, thus aggravating income inequality, without countervailing public policies – which is the real threat and challenge that automation poses, </w:t>
      </w:r>
      <w:r w:rsidRPr="00497E3D">
        <w:rPr>
          <w:u w:val="single"/>
        </w:rPr>
        <w:t>not the mass unemployment feared by technology pessimists</w:t>
      </w:r>
      <w:r w:rsidRPr="00497E3D">
        <w:rPr>
          <w:sz w:val="16"/>
        </w:rPr>
        <w:t>.</w:t>
      </w:r>
    </w:p>
    <w:p w14:paraId="671BF717" w14:textId="77777777" w:rsidR="00D36DFC" w:rsidRDefault="00D36DFC" w:rsidP="00D36DFC">
      <w:pPr>
        <w:pStyle w:val="Heading4"/>
      </w:pPr>
      <w:r>
        <w:t>More jobs---best and most recent data</w:t>
      </w:r>
    </w:p>
    <w:p w14:paraId="36E32A90" w14:textId="77777777" w:rsidR="00D36DFC" w:rsidRPr="00680F04" w:rsidRDefault="00D36DFC" w:rsidP="00D36DFC">
      <w:pPr>
        <w:rPr>
          <w:sz w:val="16"/>
        </w:rPr>
      </w:pPr>
      <w:r w:rsidRPr="00680F04">
        <w:rPr>
          <w:sz w:val="16"/>
        </w:rPr>
        <w:t xml:space="preserve">Noah </w:t>
      </w:r>
      <w:r w:rsidRPr="00680F04">
        <w:rPr>
          <w:rStyle w:val="Style13ptBold"/>
        </w:rPr>
        <w:t>Smith 18</w:t>
      </w:r>
      <w:r w:rsidRPr="00680F04">
        <w:rPr>
          <w:sz w:val="16"/>
        </w:rPr>
        <w:t xml:space="preserve"> – Noah Smith is a Bloomberg Opinion columnist. He was an assistant professor of finance at Stony Brook University. ["As Long as There Are Humans, There Will Be Jobs", 3-23-2018, Bloomberg, https://www.bloomberg.com/view/articles/2018-03-23/robots-won-t-take-all-jobs-because-humans-demand-new-things, AZ]</w:t>
      </w:r>
    </w:p>
    <w:p w14:paraId="0DC1E1EA" w14:textId="57C5955B" w:rsidR="005E63AC" w:rsidRDefault="00D36DFC" w:rsidP="00F011C3">
      <w:r w:rsidRPr="00680F04">
        <w:rPr>
          <w:sz w:val="16"/>
        </w:rPr>
        <w:t xml:space="preserve">So far, the best known study seems to be a 2017 paper by Daron Acemoglu and Pascual Restrepo of MIT. </w:t>
      </w:r>
      <w:r w:rsidRPr="00DB299B">
        <w:rPr>
          <w:u w:val="single"/>
        </w:rPr>
        <w:t>Acemoglu and Restrepo find that</w:t>
      </w:r>
      <w:r w:rsidRPr="00680F04">
        <w:rPr>
          <w:sz w:val="16"/>
        </w:rPr>
        <w:t xml:space="preserve"> between 1990 and 2007, places with </w:t>
      </w:r>
      <w:r w:rsidRPr="00A3450D">
        <w:rPr>
          <w:u w:val="single"/>
        </w:rPr>
        <w:t>more robots lost</w:t>
      </w:r>
      <w:r w:rsidRPr="00DB299B">
        <w:rPr>
          <w:u w:val="single"/>
        </w:rPr>
        <w:t xml:space="preserve"> more </w:t>
      </w:r>
      <w:r w:rsidRPr="00A3450D">
        <w:rPr>
          <w:u w:val="single"/>
        </w:rPr>
        <w:t>jobs and</w:t>
      </w:r>
      <w:r w:rsidRPr="00DB299B">
        <w:rPr>
          <w:u w:val="single"/>
        </w:rPr>
        <w:t xml:space="preserve"> saw </w:t>
      </w:r>
      <w:r w:rsidRPr="00A3450D">
        <w:rPr>
          <w:u w:val="single"/>
        </w:rPr>
        <w:t>lower wages</w:t>
      </w:r>
      <w:r w:rsidRPr="00680F04">
        <w:rPr>
          <w:sz w:val="16"/>
        </w:rPr>
        <w:t xml:space="preserve">. </w:t>
      </w:r>
      <w:r w:rsidRPr="00DB299B">
        <w:rPr>
          <w:u w:val="single"/>
        </w:rPr>
        <w:t>Much of the press</w:t>
      </w:r>
      <w:r w:rsidRPr="00680F04">
        <w:rPr>
          <w:sz w:val="16"/>
        </w:rPr>
        <w:t xml:space="preserve"> </w:t>
      </w:r>
      <w:r w:rsidRPr="00DB299B">
        <w:rPr>
          <w:u w:val="single"/>
        </w:rPr>
        <w:t>has picked up</w:t>
      </w:r>
      <w:r w:rsidRPr="00680F04">
        <w:rPr>
          <w:sz w:val="16"/>
        </w:rPr>
        <w:t xml:space="preserve"> on </w:t>
      </w:r>
      <w:r w:rsidRPr="00DB299B">
        <w:rPr>
          <w:u w:val="single"/>
        </w:rPr>
        <w:t>this study</w:t>
      </w:r>
      <w:r w:rsidRPr="00680F04">
        <w:rPr>
          <w:sz w:val="16"/>
        </w:rPr>
        <w:t xml:space="preserve">, </w:t>
      </w:r>
      <w:r w:rsidRPr="00DB299B">
        <w:rPr>
          <w:u w:val="single"/>
        </w:rPr>
        <w:t>and taken it as evidence that automation</w:t>
      </w:r>
      <w:r w:rsidRPr="00680F04">
        <w:rPr>
          <w:sz w:val="16"/>
        </w:rPr>
        <w:t xml:space="preserve"> really </w:t>
      </w:r>
      <w:r w:rsidRPr="00DB299B">
        <w:rPr>
          <w:u w:val="single"/>
        </w:rPr>
        <w:t>is bad for workers</w:t>
      </w:r>
      <w:r w:rsidRPr="00680F04">
        <w:rPr>
          <w:sz w:val="16"/>
        </w:rPr>
        <w:t xml:space="preserve">. But </w:t>
      </w:r>
      <w:r w:rsidRPr="00DB299B">
        <w:rPr>
          <w:u w:val="single"/>
        </w:rPr>
        <w:t>there are</w:t>
      </w:r>
      <w:r w:rsidRPr="00680F04">
        <w:rPr>
          <w:sz w:val="16"/>
        </w:rPr>
        <w:t xml:space="preserve"> </w:t>
      </w:r>
      <w:r w:rsidRPr="001327F1">
        <w:rPr>
          <w:rStyle w:val="Emphasis"/>
          <w:highlight w:val="cyan"/>
        </w:rPr>
        <w:t>big caveats</w:t>
      </w:r>
      <w:r w:rsidRPr="001327F1">
        <w:rPr>
          <w:sz w:val="16"/>
          <w:highlight w:val="cyan"/>
        </w:rPr>
        <w:t xml:space="preserve"> </w:t>
      </w:r>
      <w:r w:rsidRPr="001327F1">
        <w:rPr>
          <w:highlight w:val="cyan"/>
          <w:u w:val="single"/>
        </w:rPr>
        <w:t>to A</w:t>
      </w:r>
      <w:r w:rsidRPr="00DB299B">
        <w:rPr>
          <w:u w:val="single"/>
        </w:rPr>
        <w:t xml:space="preserve">cemoglu </w:t>
      </w:r>
      <w:r w:rsidRPr="001327F1">
        <w:rPr>
          <w:highlight w:val="cyan"/>
          <w:u w:val="single"/>
        </w:rPr>
        <w:t>and R</w:t>
      </w:r>
      <w:r w:rsidRPr="00DB299B">
        <w:rPr>
          <w:u w:val="single"/>
        </w:rPr>
        <w:t>estrepo</w:t>
      </w:r>
      <w:r w:rsidRPr="001327F1">
        <w:rPr>
          <w:highlight w:val="cyan"/>
          <w:u w:val="single"/>
        </w:rPr>
        <w:t>’s</w:t>
      </w:r>
      <w:r w:rsidRPr="001327F1">
        <w:rPr>
          <w:sz w:val="16"/>
          <w:highlight w:val="cyan"/>
        </w:rPr>
        <w:t xml:space="preserve"> </w:t>
      </w:r>
      <w:r w:rsidRPr="001327F1">
        <w:rPr>
          <w:highlight w:val="cyan"/>
          <w:u w:val="single"/>
        </w:rPr>
        <w:t>paper</w:t>
      </w:r>
      <w:r w:rsidRPr="001327F1">
        <w:rPr>
          <w:sz w:val="16"/>
          <w:highlight w:val="cyan"/>
        </w:rPr>
        <w:t>.</w:t>
      </w:r>
      <w:r w:rsidRPr="00680F04">
        <w:rPr>
          <w:sz w:val="16"/>
        </w:rPr>
        <w:t xml:space="preserve"> The </w:t>
      </w:r>
      <w:r w:rsidRPr="00DB299B">
        <w:rPr>
          <w:u w:val="single"/>
        </w:rPr>
        <w:t xml:space="preserve">kind of </w:t>
      </w:r>
      <w:r w:rsidRPr="001327F1">
        <w:rPr>
          <w:highlight w:val="cyan"/>
          <w:u w:val="single"/>
        </w:rPr>
        <w:t>robots they look at constitute only a</w:t>
      </w:r>
      <w:r w:rsidRPr="001327F1">
        <w:rPr>
          <w:sz w:val="16"/>
          <w:highlight w:val="cyan"/>
        </w:rPr>
        <w:t xml:space="preserve"> </w:t>
      </w:r>
      <w:r w:rsidRPr="001327F1">
        <w:rPr>
          <w:rStyle w:val="Emphasis"/>
          <w:highlight w:val="cyan"/>
        </w:rPr>
        <w:t>small fraction</w:t>
      </w:r>
      <w:r w:rsidRPr="001327F1">
        <w:rPr>
          <w:sz w:val="16"/>
          <w:highlight w:val="cyan"/>
        </w:rPr>
        <w:t xml:space="preserve"> </w:t>
      </w:r>
      <w:r w:rsidRPr="001327F1">
        <w:rPr>
          <w:highlight w:val="cyan"/>
          <w:u w:val="single"/>
        </w:rPr>
        <w:t>of</w:t>
      </w:r>
      <w:r w:rsidRPr="00680F04">
        <w:rPr>
          <w:sz w:val="16"/>
        </w:rPr>
        <w:t xml:space="preserve"> the </w:t>
      </w:r>
      <w:r w:rsidRPr="001327F1">
        <w:rPr>
          <w:highlight w:val="cyan"/>
          <w:u w:val="single"/>
        </w:rPr>
        <w:t>automation tech</w:t>
      </w:r>
      <w:r w:rsidRPr="00680F04">
        <w:rPr>
          <w:sz w:val="16"/>
        </w:rPr>
        <w:t xml:space="preserve">nologies </w:t>
      </w:r>
      <w:r w:rsidRPr="00DB299B">
        <w:rPr>
          <w:u w:val="single"/>
        </w:rPr>
        <w:t>being deployed</w:t>
      </w:r>
      <w:r w:rsidRPr="00680F04">
        <w:rPr>
          <w:sz w:val="16"/>
        </w:rPr>
        <w:t xml:space="preserve"> across the world today. </w:t>
      </w:r>
      <w:r w:rsidRPr="001F7213">
        <w:rPr>
          <w:u w:val="single"/>
        </w:rPr>
        <w:t>Economists</w:t>
      </w:r>
      <w:r w:rsidRPr="00680F04">
        <w:rPr>
          <w:sz w:val="16"/>
        </w:rPr>
        <w:t xml:space="preserve"> from the Economic Policy Institute looked closely at Acemoglu and Restrepo’s results and </w:t>
      </w:r>
      <w:r w:rsidRPr="001F7213">
        <w:rPr>
          <w:u w:val="single"/>
        </w:rPr>
        <w:t xml:space="preserve">found that </w:t>
      </w:r>
      <w:r w:rsidRPr="001327F1">
        <w:rPr>
          <w:highlight w:val="cyan"/>
          <w:u w:val="single"/>
        </w:rPr>
        <w:t>investment in computers is</w:t>
      </w:r>
      <w:r w:rsidRPr="001327F1">
        <w:rPr>
          <w:sz w:val="16"/>
          <w:highlight w:val="cyan"/>
        </w:rPr>
        <w:t xml:space="preserve"> </w:t>
      </w:r>
      <w:r w:rsidRPr="001327F1">
        <w:rPr>
          <w:highlight w:val="cyan"/>
          <w:u w:val="single"/>
        </w:rPr>
        <w:t>associated with</w:t>
      </w:r>
      <w:r w:rsidRPr="001327F1">
        <w:rPr>
          <w:sz w:val="16"/>
          <w:highlight w:val="cyan"/>
        </w:rPr>
        <w:t xml:space="preserve"> </w:t>
      </w:r>
      <w:r w:rsidRPr="001327F1">
        <w:rPr>
          <w:rStyle w:val="Emphasis"/>
          <w:highlight w:val="cyan"/>
        </w:rPr>
        <w:t>job gains</w:t>
      </w:r>
      <w:r w:rsidRPr="00680F04">
        <w:rPr>
          <w:sz w:val="16"/>
        </w:rPr>
        <w:t xml:space="preserve"> rather than losses. An accurate picture requires a very general definition of automation. Economists Katja </w:t>
      </w:r>
      <w:r w:rsidRPr="001327F1">
        <w:rPr>
          <w:highlight w:val="cyan"/>
          <w:u w:val="single"/>
        </w:rPr>
        <w:t>Mann and</w:t>
      </w:r>
      <w:r w:rsidRPr="00680F04">
        <w:rPr>
          <w:sz w:val="16"/>
        </w:rPr>
        <w:t xml:space="preserve"> Lukas </w:t>
      </w:r>
      <w:proofErr w:type="spellStart"/>
      <w:r w:rsidRPr="001327F1">
        <w:rPr>
          <w:highlight w:val="cyan"/>
          <w:u w:val="single"/>
        </w:rPr>
        <w:t>Puttmann</w:t>
      </w:r>
      <w:proofErr w:type="spellEnd"/>
      <w:r w:rsidRPr="00680F04">
        <w:rPr>
          <w:sz w:val="16"/>
        </w:rPr>
        <w:t xml:space="preserve"> of the University of Bonn </w:t>
      </w:r>
      <w:r w:rsidRPr="001327F1">
        <w:rPr>
          <w:highlight w:val="cyan"/>
          <w:u w:val="single"/>
        </w:rPr>
        <w:t>have a new paper</w:t>
      </w:r>
      <w:r w:rsidRPr="00680F04">
        <w:rPr>
          <w:sz w:val="16"/>
        </w:rPr>
        <w:t xml:space="preserve"> in which they observe the march of automation-related technology by looking at patent records. The authors use text algorithms to classify patents into automation patents and others, using their broad definition of “a device that carries out a process independently.” This includes things like automated taco machines and hair dye applicators, but not hand-held scanners. It’s not clear that this is the best way of defining automation -- after all, using a hand-held scanner could involve only a little more human input than pressing the button to start an automated taco machine. But since there’s no unique and satisfying definition of automation, Mann and </w:t>
      </w:r>
      <w:proofErr w:type="spellStart"/>
      <w:r w:rsidRPr="00680F04">
        <w:rPr>
          <w:sz w:val="16"/>
        </w:rPr>
        <w:t>Puttmann’s</w:t>
      </w:r>
      <w:proofErr w:type="spellEnd"/>
      <w:r w:rsidRPr="00680F04">
        <w:rPr>
          <w:sz w:val="16"/>
        </w:rPr>
        <w:t xml:space="preserve"> method is probably as good as most. They find, unsurprisingly, that the </w:t>
      </w:r>
      <w:r w:rsidRPr="001327F1">
        <w:rPr>
          <w:highlight w:val="cyan"/>
          <w:u w:val="single"/>
        </w:rPr>
        <w:t>share of patents related to automation has</w:t>
      </w:r>
      <w:r w:rsidRPr="001327F1">
        <w:rPr>
          <w:sz w:val="16"/>
          <w:highlight w:val="cyan"/>
        </w:rPr>
        <w:t xml:space="preserve"> </w:t>
      </w:r>
      <w:r w:rsidRPr="001327F1">
        <w:rPr>
          <w:rStyle w:val="Emphasis"/>
          <w:highlight w:val="cyan"/>
        </w:rPr>
        <w:t>climbed steeply</w:t>
      </w:r>
      <w:r w:rsidRPr="00680F04">
        <w:rPr>
          <w:sz w:val="16"/>
        </w:rPr>
        <w:t xml:space="preserve"> -- </w:t>
      </w:r>
      <w:r w:rsidRPr="00D963E5">
        <w:rPr>
          <w:u w:val="single"/>
        </w:rPr>
        <w:t>from 25</w:t>
      </w:r>
      <w:r w:rsidRPr="00680F04">
        <w:rPr>
          <w:sz w:val="16"/>
        </w:rPr>
        <w:t xml:space="preserve"> percent in 1976 </w:t>
      </w:r>
      <w:r w:rsidRPr="00D963E5">
        <w:rPr>
          <w:u w:val="single"/>
        </w:rPr>
        <w:t>to 67 percent</w:t>
      </w:r>
      <w:r w:rsidRPr="00680F04">
        <w:rPr>
          <w:sz w:val="16"/>
        </w:rPr>
        <w:t xml:space="preserve"> in 2014. The authors report that this </w:t>
      </w:r>
      <w:r w:rsidRPr="001327F1">
        <w:rPr>
          <w:highlight w:val="cyan"/>
          <w:u w:val="single"/>
        </w:rPr>
        <w:t>increase in automation</w:t>
      </w:r>
      <w:r w:rsidRPr="00680F04">
        <w:rPr>
          <w:u w:val="single"/>
        </w:rPr>
        <w:t xml:space="preserve"> technology </w:t>
      </w:r>
      <w:r w:rsidRPr="001327F1">
        <w:rPr>
          <w:highlight w:val="cyan"/>
          <w:u w:val="single"/>
        </w:rPr>
        <w:t>has not led to</w:t>
      </w:r>
      <w:r w:rsidRPr="00680F04">
        <w:rPr>
          <w:sz w:val="16"/>
        </w:rPr>
        <w:t xml:space="preserve"> the </w:t>
      </w:r>
      <w:r w:rsidRPr="001327F1">
        <w:rPr>
          <w:rStyle w:val="Emphasis"/>
          <w:highlight w:val="cyan"/>
        </w:rPr>
        <w:t>loss of jobs overall</w:t>
      </w:r>
      <w:r w:rsidRPr="00680F04">
        <w:rPr>
          <w:sz w:val="16"/>
        </w:rPr>
        <w:t xml:space="preserve"> -- </w:t>
      </w:r>
      <w:r w:rsidRPr="00680F04">
        <w:rPr>
          <w:u w:val="single"/>
        </w:rPr>
        <w:t>in fact</w:t>
      </w:r>
      <w:r w:rsidRPr="00680F04">
        <w:rPr>
          <w:sz w:val="16"/>
        </w:rPr>
        <w:t xml:space="preserve">, </w:t>
      </w:r>
      <w:r w:rsidRPr="001327F1">
        <w:rPr>
          <w:rStyle w:val="Emphasis"/>
          <w:highlight w:val="cyan"/>
        </w:rPr>
        <w:t>probably the opposite</w:t>
      </w:r>
      <w:r w:rsidRPr="00680F04">
        <w:rPr>
          <w:sz w:val="16"/>
        </w:rPr>
        <w:t xml:space="preserve">. By linking patents with industries and industries with locations, they purport to </w:t>
      </w:r>
      <w:r w:rsidRPr="00680F04">
        <w:rPr>
          <w:u w:val="single"/>
        </w:rPr>
        <w:t xml:space="preserve">measure the </w:t>
      </w:r>
      <w:r w:rsidRPr="00680F04">
        <w:rPr>
          <w:sz w:val="16"/>
        </w:rPr>
        <w:t xml:space="preserve">statistical </w:t>
      </w:r>
      <w:r w:rsidRPr="00680F04">
        <w:rPr>
          <w:u w:val="single"/>
        </w:rPr>
        <w:t xml:space="preserve">effect of </w:t>
      </w:r>
      <w:r w:rsidRPr="00680F04">
        <w:rPr>
          <w:rStyle w:val="Emphasis"/>
        </w:rPr>
        <w:t xml:space="preserve">automation </w:t>
      </w:r>
      <w:r w:rsidRPr="00680F04">
        <w:rPr>
          <w:sz w:val="16"/>
        </w:rPr>
        <w:t xml:space="preserve">patents </w:t>
      </w:r>
      <w:r w:rsidRPr="00680F04">
        <w:rPr>
          <w:u w:val="single"/>
        </w:rPr>
        <w:t xml:space="preserve">on </w:t>
      </w:r>
      <w:r w:rsidRPr="00680F04">
        <w:rPr>
          <w:sz w:val="16"/>
        </w:rPr>
        <w:t xml:space="preserve">local </w:t>
      </w:r>
      <w:r w:rsidRPr="00680F04">
        <w:rPr>
          <w:rStyle w:val="Emphasis"/>
        </w:rPr>
        <w:t>employment</w:t>
      </w:r>
      <w:r w:rsidRPr="00680F04">
        <w:rPr>
          <w:sz w:val="16"/>
        </w:rPr>
        <w:t xml:space="preserve">. They find that over a five-year period, automation patents routinely led to an increase in total employment as a percent of population. Assuming Mann and </w:t>
      </w:r>
      <w:proofErr w:type="spellStart"/>
      <w:r w:rsidRPr="00680F04">
        <w:rPr>
          <w:sz w:val="16"/>
        </w:rPr>
        <w:t>Puttmann</w:t>
      </w:r>
      <w:proofErr w:type="spellEnd"/>
      <w:r w:rsidRPr="00680F04">
        <w:rPr>
          <w:sz w:val="16"/>
        </w:rPr>
        <w:t xml:space="preserve"> have defined automation right, correctly linked it to specific locations, and chosen the right time period over which to study the impact, this means that </w:t>
      </w:r>
      <w:r w:rsidRPr="001327F1">
        <w:rPr>
          <w:rStyle w:val="Emphasis"/>
          <w:highlight w:val="cyan"/>
        </w:rPr>
        <w:t>automation is creating jobs.</w:t>
      </w:r>
      <w:r w:rsidRPr="00680F04">
        <w:rPr>
          <w:sz w:val="16"/>
        </w:rPr>
        <w:t xml:space="preserve"> That could be because </w:t>
      </w:r>
      <w:r w:rsidRPr="00680F04">
        <w:rPr>
          <w:u w:val="single"/>
        </w:rPr>
        <w:t>humans continue</w:t>
      </w:r>
      <w:r w:rsidRPr="00680F04">
        <w:rPr>
          <w:sz w:val="16"/>
        </w:rPr>
        <w:t xml:space="preserve"> </w:t>
      </w:r>
      <w:r w:rsidRPr="00680F04">
        <w:rPr>
          <w:u w:val="single"/>
        </w:rPr>
        <w:t>to find new tasks to perform</w:t>
      </w:r>
      <w:r w:rsidRPr="00680F04">
        <w:rPr>
          <w:sz w:val="16"/>
        </w:rPr>
        <w:t xml:space="preserve"> in order </w:t>
      </w:r>
      <w:r w:rsidRPr="00680F04">
        <w:rPr>
          <w:u w:val="single"/>
        </w:rPr>
        <w:t>to complement new machines</w:t>
      </w:r>
      <w:r w:rsidRPr="00680F04">
        <w:rPr>
          <w:sz w:val="16"/>
        </w:rPr>
        <w:t xml:space="preserve">, or it could be because automation leads to a boom that increases local labor demand. Either way, this research represents an important counterpoint to Acemoglu and Restrepo’s paper. There is one caveat, though -- Mann and </w:t>
      </w:r>
      <w:proofErr w:type="spellStart"/>
      <w:r w:rsidRPr="00680F04">
        <w:rPr>
          <w:sz w:val="16"/>
        </w:rPr>
        <w:t>Puttmann</w:t>
      </w:r>
      <w:proofErr w:type="spellEnd"/>
      <w:r w:rsidRPr="00680F04">
        <w:rPr>
          <w:sz w:val="16"/>
        </w:rPr>
        <w:t xml:space="preserve"> find that automation is associated with job loss in the manufacturing industry. Even as productivity in manufacturing has risen, demand for manufactured goods has not kept pace -- hence, workers in that industry have been replaced rather than complemented. A paper by economist James </w:t>
      </w:r>
      <w:proofErr w:type="spellStart"/>
      <w:r w:rsidRPr="00680F04">
        <w:rPr>
          <w:sz w:val="16"/>
        </w:rPr>
        <w:t>Bessen</w:t>
      </w:r>
      <w:proofErr w:type="spellEnd"/>
      <w:r w:rsidRPr="00680F04">
        <w:rPr>
          <w:sz w:val="16"/>
        </w:rPr>
        <w:t xml:space="preserve"> argues that this is a universal pattern. </w:t>
      </w:r>
      <w:r w:rsidRPr="00A3450D">
        <w:rPr>
          <w:u w:val="single"/>
        </w:rPr>
        <w:t>When an industry is young, automation doesn’t displace workers</w:t>
      </w:r>
      <w:r w:rsidRPr="00680F04">
        <w:rPr>
          <w:sz w:val="16"/>
        </w:rPr>
        <w:t>, because people keep buying more and more of that industry’s products. But when people eventually have enough of something -- couches, televisions, etc. -- automation can no longer increase an industry’s aggregate size, and starts displacing workers instead. This model implies that as long as we keep inventing new products and services, automation isn’t going to make humanity obsolete. Only if the human race runs out of new desires will the robots take our jobs. So far, that shows no signs of happening. The prospect of automation threatening human usefulness remains firmly in the realm of science fiction.</w:t>
      </w:r>
      <w:r w:rsidR="005E63AC" w:rsidRPr="005E63AC">
        <w:t xml:space="preserve"> </w:t>
      </w:r>
      <w:r w:rsidR="005E63AC">
        <w:t xml:space="preserve">  AT: Populism</w:t>
      </w:r>
    </w:p>
    <w:p w14:paraId="3EE26321" w14:textId="1DE0046C" w:rsidR="00B66A7C" w:rsidRDefault="00B66A7C" w:rsidP="00B66A7C">
      <w:pPr>
        <w:pStyle w:val="Heading2"/>
      </w:pPr>
      <w:r>
        <w:t>Automation</w:t>
      </w:r>
      <w:r w:rsidR="00BC3FE7">
        <w:t xml:space="preserve"> Good</w:t>
      </w:r>
      <w:r>
        <w:t>---Environment</w:t>
      </w:r>
    </w:p>
    <w:p w14:paraId="13482609" w14:textId="60ED26D5" w:rsidR="00F2449E" w:rsidRDefault="00C07CD2" w:rsidP="00F2449E">
      <w:pPr>
        <w:pStyle w:val="Heading3"/>
      </w:pPr>
      <w:r>
        <w:t>1NC</w:t>
      </w:r>
      <w:r w:rsidR="00F2449E">
        <w:t>---Warming</w:t>
      </w:r>
    </w:p>
    <w:p w14:paraId="51E7DABF" w14:textId="77777777" w:rsidR="00F2449E" w:rsidRPr="007751A9" w:rsidRDefault="00F2449E" w:rsidP="00F2449E">
      <w:pPr>
        <w:pStyle w:val="Heading4"/>
      </w:pPr>
      <w:r>
        <w:t>Automation slows down climate change---climate models, climate friendly tech.</w:t>
      </w:r>
    </w:p>
    <w:p w14:paraId="46BFA30F" w14:textId="77777777" w:rsidR="00F2449E" w:rsidRPr="00FC03DB" w:rsidRDefault="00F2449E" w:rsidP="00F2449E">
      <w:pPr>
        <w:rPr>
          <w:sz w:val="16"/>
        </w:rPr>
      </w:pPr>
      <w:r w:rsidRPr="00FC03DB">
        <w:rPr>
          <w:sz w:val="16"/>
        </w:rPr>
        <w:t xml:space="preserve">Bernard </w:t>
      </w:r>
      <w:r w:rsidRPr="00FC03DB">
        <w:rPr>
          <w:rStyle w:val="Style13ptBold"/>
        </w:rPr>
        <w:t>Marr 18</w:t>
      </w:r>
      <w:r w:rsidRPr="00FC03DB">
        <w:rPr>
          <w:sz w:val="16"/>
        </w:rPr>
        <w:t xml:space="preserve"> – Internationally best-selling business author, keynote speaker and strategic advisor to companies and governments. [“The Amazing Ways We Can Use AI To Tackle Climate Change”, February 21</w:t>
      </w:r>
      <w:r w:rsidRPr="00FC03DB">
        <w:rPr>
          <w:sz w:val="16"/>
          <w:vertAlign w:val="superscript"/>
        </w:rPr>
        <w:t>st</w:t>
      </w:r>
      <w:r w:rsidRPr="00FC03DB">
        <w:rPr>
          <w:sz w:val="16"/>
        </w:rPr>
        <w:t xml:space="preserve">, </w:t>
      </w:r>
      <w:hyperlink r:id="rId12" w:anchor="1396dde92756" w:history="1">
        <w:r w:rsidRPr="00FC03DB">
          <w:rPr>
            <w:rStyle w:val="Hyperlink"/>
            <w:sz w:val="16"/>
          </w:rPr>
          <w:t>https://www.forbes.com/sites/bernardmarr/2018/02/21/the-amazing-ways-we-can-use-ai-to-tackle-climate-change/2/#1396dde92756</w:t>
        </w:r>
      </w:hyperlink>
      <w:r w:rsidRPr="00FC03DB">
        <w:rPr>
          <w:sz w:val="16"/>
        </w:rPr>
        <w:t xml:space="preserve">, AZ] </w:t>
      </w:r>
    </w:p>
    <w:p w14:paraId="40DF4FD7" w14:textId="235C7B47" w:rsidR="00F2449E" w:rsidRDefault="00F2449E" w:rsidP="00F2449E">
      <w:pPr>
        <w:rPr>
          <w:rStyle w:val="Emphasis"/>
        </w:rPr>
      </w:pPr>
      <w:r w:rsidRPr="005C0868">
        <w:rPr>
          <w:sz w:val="16"/>
        </w:rPr>
        <w:t>While there are still some on the earth who claim climate change is a farce, the majority of us believe we need to throw everything possible into slowing down or solving the problem. Artificial intelligence (</w:t>
      </w:r>
      <w:r w:rsidRPr="001327F1">
        <w:rPr>
          <w:rStyle w:val="Emphasis"/>
          <w:highlight w:val="cyan"/>
        </w:rPr>
        <w:t>AI</w:t>
      </w:r>
      <w:r w:rsidRPr="001327F1">
        <w:rPr>
          <w:sz w:val="16"/>
          <w:highlight w:val="cyan"/>
        </w:rPr>
        <w:t xml:space="preserve">) </w:t>
      </w:r>
      <w:r w:rsidRPr="001327F1">
        <w:rPr>
          <w:highlight w:val="cyan"/>
          <w:u w:val="single"/>
        </w:rPr>
        <w:t>and</w:t>
      </w:r>
      <w:r w:rsidRPr="005C0868">
        <w:rPr>
          <w:sz w:val="16"/>
        </w:rPr>
        <w:t xml:space="preserve"> </w:t>
      </w:r>
      <w:r w:rsidRPr="001327F1">
        <w:rPr>
          <w:rStyle w:val="Emphasis"/>
          <w:highlight w:val="cyan"/>
        </w:rPr>
        <w:t>machine learning</w:t>
      </w:r>
      <w:r w:rsidRPr="001327F1">
        <w:rPr>
          <w:sz w:val="16"/>
          <w:highlight w:val="cyan"/>
        </w:rPr>
        <w:t xml:space="preserve"> </w:t>
      </w:r>
      <w:r w:rsidRPr="001327F1">
        <w:rPr>
          <w:highlight w:val="cyan"/>
          <w:u w:val="single"/>
        </w:rPr>
        <w:t>are</w:t>
      </w:r>
      <w:r w:rsidRPr="005C0868">
        <w:rPr>
          <w:sz w:val="16"/>
        </w:rPr>
        <w:t xml:space="preserve"> two tools in our </w:t>
      </w:r>
      <w:r w:rsidRPr="001327F1">
        <w:rPr>
          <w:rStyle w:val="Emphasis"/>
          <w:highlight w:val="cyan"/>
        </w:rPr>
        <w:t>climate-change-halting toolbox</w:t>
      </w:r>
      <w:r w:rsidRPr="005C0868">
        <w:rPr>
          <w:sz w:val="16"/>
        </w:rPr>
        <w:t xml:space="preserve">. The more we utilize AI and machine learning technology to help us understand our current reality, </w:t>
      </w:r>
      <w:r w:rsidRPr="001327F1">
        <w:rPr>
          <w:highlight w:val="cyan"/>
          <w:u w:val="single"/>
        </w:rPr>
        <w:t>predict future</w:t>
      </w:r>
      <w:r w:rsidRPr="005C0868">
        <w:rPr>
          <w:u w:val="single"/>
        </w:rPr>
        <w:t xml:space="preserve"> </w:t>
      </w:r>
      <w:r w:rsidRPr="001327F1">
        <w:rPr>
          <w:highlight w:val="cyan"/>
          <w:u w:val="single"/>
        </w:rPr>
        <w:t>weather</w:t>
      </w:r>
      <w:r w:rsidRPr="005C0868">
        <w:rPr>
          <w:u w:val="single"/>
        </w:rPr>
        <w:t xml:space="preserve"> events and</w:t>
      </w:r>
      <w:r w:rsidRPr="005C0868">
        <w:rPr>
          <w:sz w:val="16"/>
        </w:rPr>
        <w:t xml:space="preserve"> create </w:t>
      </w:r>
      <w:r w:rsidRPr="001327F1">
        <w:rPr>
          <w:highlight w:val="cyan"/>
          <w:u w:val="single"/>
        </w:rPr>
        <w:t>new products</w:t>
      </w:r>
      <w:r w:rsidRPr="005C0868">
        <w:rPr>
          <w:u w:val="single"/>
        </w:rPr>
        <w:t xml:space="preserve"> and services </w:t>
      </w:r>
      <w:r w:rsidRPr="001327F1">
        <w:rPr>
          <w:highlight w:val="cyan"/>
          <w:u w:val="single"/>
        </w:rPr>
        <w:t>to minimize</w:t>
      </w:r>
      <w:r w:rsidRPr="001327F1">
        <w:rPr>
          <w:sz w:val="16"/>
          <w:highlight w:val="cyan"/>
        </w:rPr>
        <w:t xml:space="preserve"> </w:t>
      </w:r>
      <w:r w:rsidRPr="001327F1">
        <w:rPr>
          <w:highlight w:val="cyan"/>
          <w:u w:val="single"/>
        </w:rPr>
        <w:t>our human impact</w:t>
      </w:r>
      <w:r w:rsidRPr="005C0868">
        <w:rPr>
          <w:u w:val="single"/>
        </w:rPr>
        <w:t xml:space="preserve"> </w:t>
      </w:r>
      <w:r w:rsidRPr="005C0868">
        <w:rPr>
          <w:sz w:val="16"/>
        </w:rPr>
        <w:t xml:space="preserve">our chances of improving and saving lives, </w:t>
      </w:r>
      <w:r w:rsidRPr="001327F1">
        <w:rPr>
          <w:highlight w:val="cyan"/>
          <w:u w:val="single"/>
        </w:rPr>
        <w:t>creating a healthier world</w:t>
      </w:r>
      <w:r w:rsidRPr="005C0868">
        <w:rPr>
          <w:u w:val="single"/>
        </w:rPr>
        <w:t xml:space="preserve"> and making businesses more efficient</w:t>
      </w:r>
      <w:r w:rsidRPr="005C0868">
        <w:rPr>
          <w:sz w:val="16"/>
        </w:rPr>
        <w:t xml:space="preserve">, the </w:t>
      </w:r>
      <w:r w:rsidRPr="005C0868">
        <w:rPr>
          <w:u w:val="single"/>
        </w:rPr>
        <w:t xml:space="preserve">better chance we have to </w:t>
      </w:r>
      <w:r w:rsidRPr="001327F1">
        <w:rPr>
          <w:highlight w:val="cyan"/>
          <w:u w:val="single"/>
        </w:rPr>
        <w:t>stall or even reverse</w:t>
      </w:r>
      <w:r w:rsidRPr="005C0868">
        <w:rPr>
          <w:u w:val="single"/>
        </w:rPr>
        <w:t xml:space="preserve"> the </w:t>
      </w:r>
      <w:r w:rsidRPr="001327F1">
        <w:rPr>
          <w:highlight w:val="cyan"/>
          <w:u w:val="single"/>
        </w:rPr>
        <w:t>climate change trajectory</w:t>
      </w:r>
      <w:r w:rsidRPr="005C0868">
        <w:rPr>
          <w:u w:val="single"/>
        </w:rPr>
        <w:t xml:space="preserve"> we’re on</w:t>
      </w:r>
      <w:r w:rsidRPr="005C0868">
        <w:rPr>
          <w:sz w:val="16"/>
        </w:rPr>
        <w:t xml:space="preserve">. Here are just a few of the ways AI and machine learning are helping us tackle climate change. Climate Study: A Big-Data Problem Machines can analyze the flood of data that is generated every day from sensors, gauges and monitors to spot patterns quickly and automatically. By looking at </w:t>
      </w:r>
      <w:r w:rsidRPr="005C0868">
        <w:rPr>
          <w:u w:val="single"/>
        </w:rPr>
        <w:t>data about</w:t>
      </w:r>
      <w:r w:rsidRPr="005C0868">
        <w:rPr>
          <w:sz w:val="16"/>
        </w:rPr>
        <w:t xml:space="preserve"> the </w:t>
      </w:r>
      <w:r w:rsidRPr="005C0868">
        <w:rPr>
          <w:u w:val="single"/>
        </w:rPr>
        <w:t>changing conditions</w:t>
      </w:r>
      <w:r w:rsidRPr="005C0868">
        <w:rPr>
          <w:sz w:val="16"/>
        </w:rPr>
        <w:t xml:space="preserve"> of the world’s land surfaces that is gathered by NASA and aggregated at Landsat, it </w:t>
      </w:r>
      <w:r w:rsidRPr="001327F1">
        <w:rPr>
          <w:highlight w:val="cyan"/>
          <w:u w:val="single"/>
        </w:rPr>
        <w:t>provide</w:t>
      </w:r>
      <w:r w:rsidRPr="005C0868">
        <w:rPr>
          <w:sz w:val="16"/>
        </w:rPr>
        <w:t xml:space="preserve">s </w:t>
      </w:r>
      <w:r w:rsidRPr="005C0868">
        <w:rPr>
          <w:u w:val="single"/>
        </w:rPr>
        <w:t>a very accurate picture of how</w:t>
      </w:r>
      <w:r w:rsidRPr="005C0868">
        <w:rPr>
          <w:sz w:val="16"/>
        </w:rPr>
        <w:t xml:space="preserve"> the </w:t>
      </w:r>
      <w:r w:rsidRPr="005C0868">
        <w:rPr>
          <w:u w:val="single"/>
        </w:rPr>
        <w:t>world is changing.</w:t>
      </w:r>
      <w:r w:rsidRPr="005C0868">
        <w:rPr>
          <w:sz w:val="16"/>
        </w:rPr>
        <w:t xml:space="preserve"> The </w:t>
      </w:r>
      <w:r w:rsidRPr="005C0868">
        <w:rPr>
          <w:u w:val="single"/>
        </w:rPr>
        <w:t>more accurate we’re able to be at</w:t>
      </w:r>
      <w:r w:rsidRPr="005C0868">
        <w:rPr>
          <w:sz w:val="16"/>
        </w:rPr>
        <w:t xml:space="preserve"> the </w:t>
      </w:r>
      <w:r w:rsidRPr="005C0868">
        <w:rPr>
          <w:u w:val="single"/>
        </w:rPr>
        <w:t>current status of our climate</w:t>
      </w:r>
      <w:r w:rsidRPr="005C0868">
        <w:rPr>
          <w:sz w:val="16"/>
        </w:rPr>
        <w:t xml:space="preserve">, the </w:t>
      </w:r>
      <w:r w:rsidRPr="001327F1">
        <w:rPr>
          <w:highlight w:val="cyan"/>
          <w:u w:val="single"/>
        </w:rPr>
        <w:t>better</w:t>
      </w:r>
      <w:r w:rsidRPr="005C0868">
        <w:rPr>
          <w:u w:val="single"/>
        </w:rPr>
        <w:t xml:space="preserve"> our </w:t>
      </w:r>
      <w:r w:rsidRPr="001327F1">
        <w:rPr>
          <w:highlight w:val="cyan"/>
          <w:u w:val="single"/>
        </w:rPr>
        <w:t>climate models</w:t>
      </w:r>
      <w:r w:rsidRPr="005C0868">
        <w:rPr>
          <w:u w:val="single"/>
        </w:rPr>
        <w:t xml:space="preserve"> will be. </w:t>
      </w:r>
      <w:r w:rsidRPr="005C0868">
        <w:rPr>
          <w:sz w:val="16"/>
        </w:rPr>
        <w:t xml:space="preserve">This </w:t>
      </w:r>
      <w:r w:rsidRPr="005C0868">
        <w:rPr>
          <w:u w:val="single"/>
        </w:rPr>
        <w:t>information can be used to identify our biggest vulnerabilities</w:t>
      </w:r>
      <w:r w:rsidRPr="005C0868">
        <w:rPr>
          <w:sz w:val="16"/>
        </w:rPr>
        <w:t xml:space="preserve"> and risk zones. This knowledge from climate scientists can be shared with decision-makers so they know how to respond to the impact of climate change—severe weather such as hurricanes, rising sea levels and higher temperatures. Developing Better Solutions </w:t>
      </w:r>
      <w:r w:rsidRPr="005C0868">
        <w:rPr>
          <w:u w:val="single"/>
        </w:rPr>
        <w:t>A</w:t>
      </w:r>
      <w:r w:rsidRPr="005C0868">
        <w:rPr>
          <w:sz w:val="16"/>
        </w:rPr>
        <w:t xml:space="preserve">rtificial </w:t>
      </w:r>
      <w:r w:rsidRPr="005C0868">
        <w:rPr>
          <w:u w:val="single"/>
        </w:rPr>
        <w:t>i</w:t>
      </w:r>
      <w:r w:rsidRPr="005C0868">
        <w:rPr>
          <w:sz w:val="16"/>
        </w:rPr>
        <w:t xml:space="preserve">ntelligence </w:t>
      </w:r>
      <w:r w:rsidRPr="005C0868">
        <w:rPr>
          <w:u w:val="single"/>
        </w:rPr>
        <w:t>and deep learning</w:t>
      </w:r>
      <w:r w:rsidRPr="005C0868">
        <w:rPr>
          <w:sz w:val="16"/>
        </w:rPr>
        <w:t xml:space="preserve"> can </w:t>
      </w:r>
      <w:r w:rsidRPr="006F64EE">
        <w:rPr>
          <w:u w:val="single"/>
        </w:rPr>
        <w:t>help</w:t>
      </w:r>
      <w:r w:rsidRPr="005C0868">
        <w:rPr>
          <w:u w:val="single"/>
        </w:rPr>
        <w:t xml:space="preserve"> climate researchers and innovators test out</w:t>
      </w:r>
      <w:r w:rsidRPr="005C0868">
        <w:rPr>
          <w:sz w:val="16"/>
        </w:rPr>
        <w:t xml:space="preserve"> their theories and </w:t>
      </w:r>
      <w:r w:rsidRPr="005C0868">
        <w:rPr>
          <w:u w:val="single"/>
        </w:rPr>
        <w:t>solutions</w:t>
      </w:r>
      <w:r w:rsidRPr="005C0868">
        <w:rPr>
          <w:sz w:val="16"/>
        </w:rPr>
        <w:t xml:space="preserve"> about how </w:t>
      </w:r>
      <w:r w:rsidRPr="005C0868">
        <w:rPr>
          <w:rStyle w:val="Emphasis"/>
        </w:rPr>
        <w:t xml:space="preserve">to </w:t>
      </w:r>
      <w:r w:rsidRPr="001327F1">
        <w:rPr>
          <w:rStyle w:val="Emphasis"/>
          <w:highlight w:val="cyan"/>
        </w:rPr>
        <w:t>reduce air pollution</w:t>
      </w:r>
      <w:r w:rsidRPr="005C0868">
        <w:rPr>
          <w:sz w:val="16"/>
        </w:rPr>
        <w:t xml:space="preserve"> </w:t>
      </w:r>
      <w:r w:rsidRPr="001327F1">
        <w:rPr>
          <w:highlight w:val="cyan"/>
          <w:u w:val="single"/>
        </w:rPr>
        <w:t>and</w:t>
      </w:r>
      <w:r w:rsidRPr="005C0868">
        <w:rPr>
          <w:u w:val="single"/>
        </w:rPr>
        <w:t xml:space="preserve"> other</w:t>
      </w:r>
      <w:r w:rsidRPr="005C0868">
        <w:rPr>
          <w:sz w:val="16"/>
        </w:rPr>
        <w:t xml:space="preserve"> </w:t>
      </w:r>
      <w:r w:rsidRPr="001327F1">
        <w:rPr>
          <w:rStyle w:val="Emphasis"/>
          <w:highlight w:val="cyan"/>
        </w:rPr>
        <w:t>climate-friendly innovations</w:t>
      </w:r>
      <w:r w:rsidRPr="005C0868">
        <w:rPr>
          <w:sz w:val="16"/>
        </w:rPr>
        <w:t xml:space="preserve">. One example of this is the Green Horizon Project from IBM that analyzes environmental data and predicts pollution as well as tests “what-if” scenarios that involve pollution-reducing tactics. </w:t>
      </w:r>
      <w:r w:rsidRPr="005C0868">
        <w:rPr>
          <w:u w:val="single"/>
        </w:rPr>
        <w:t>By using</w:t>
      </w:r>
      <w:r w:rsidRPr="005C0868">
        <w:rPr>
          <w:sz w:val="16"/>
        </w:rPr>
        <w:t xml:space="preserve"> the </w:t>
      </w:r>
      <w:r w:rsidRPr="005C0868">
        <w:rPr>
          <w:u w:val="single"/>
        </w:rPr>
        <w:t>information provided by machine learning</w:t>
      </w:r>
      <w:r w:rsidRPr="005C0868">
        <w:rPr>
          <w:sz w:val="16"/>
        </w:rPr>
        <w:t xml:space="preserve"> algorithms, </w:t>
      </w:r>
      <w:r w:rsidRPr="005C0868">
        <w:rPr>
          <w:u w:val="single"/>
        </w:rPr>
        <w:t>Google was able to cut the amount of energy it used at its data centers by 15%.</w:t>
      </w:r>
      <w:r w:rsidRPr="005C0868">
        <w:rPr>
          <w:sz w:val="16"/>
        </w:rPr>
        <w:t xml:space="preserve"> Similar insights can help other </w:t>
      </w:r>
      <w:r w:rsidRPr="001327F1">
        <w:rPr>
          <w:rStyle w:val="Emphasis"/>
          <w:highlight w:val="cyan"/>
        </w:rPr>
        <w:t>companies reduce</w:t>
      </w:r>
      <w:r w:rsidRPr="005C0868">
        <w:rPr>
          <w:rStyle w:val="Emphasis"/>
        </w:rPr>
        <w:t xml:space="preserve"> their </w:t>
      </w:r>
      <w:r w:rsidRPr="001327F1">
        <w:rPr>
          <w:rStyle w:val="Emphasis"/>
          <w:highlight w:val="cyan"/>
        </w:rPr>
        <w:t>carbon footprint</w:t>
      </w:r>
      <w:r w:rsidRPr="005C0868">
        <w:rPr>
          <w:rStyle w:val="Emphasis"/>
        </w:rPr>
        <w:t>.</w:t>
      </w:r>
      <w:r w:rsidRPr="005C0868">
        <w:rPr>
          <w:sz w:val="16"/>
        </w:rPr>
        <w:t xml:space="preserve"> Green Initiatives While businesses and manufacturing might contribute significantly to greenhouse gas levels, it’s still imperative that each citizen commits to reducing their impact as well. The easier we make green initiatives for each person, the </w:t>
      </w:r>
      <w:r w:rsidRPr="005C0868">
        <w:rPr>
          <w:u w:val="single"/>
        </w:rPr>
        <w:t>higher the adoption rate</w:t>
      </w:r>
      <w:r w:rsidRPr="005C0868">
        <w:rPr>
          <w:sz w:val="16"/>
        </w:rPr>
        <w:t xml:space="preserve"> and the </w:t>
      </w:r>
      <w:r w:rsidRPr="005C0868">
        <w:rPr>
          <w:u w:val="single"/>
        </w:rPr>
        <w:t>more progress we make to save the environment</w:t>
      </w:r>
      <w:r w:rsidRPr="005C0868">
        <w:rPr>
          <w:sz w:val="16"/>
        </w:rPr>
        <w:t xml:space="preserve">. Artificial intelligence and machine learning innovations can help create products and services that make it easier to take care of our planet. There are several consumer-facing AI devices such as smart thermostats (which could save up to 15% on cooling annually for each household) and irrigation systems (which could save up to 8,800 gallons of water per home per year) that help conserve resources. Everyone doing their part over time will add up. Better Weather Event Predictions The damage to human lives and property can be reduced if there are earlier warning signs of a catastrophic weather event. There has been significant progress in using machine-learning algorithms that were trained on data from other extreme weather events to identify tropical cyclones and atmospheric rivers. The earlier warning that governments and citizens can get about severe weather, the better they are able to respond and protect themselves. </w:t>
      </w:r>
      <w:r w:rsidRPr="005C0868">
        <w:rPr>
          <w:u w:val="single"/>
        </w:rPr>
        <w:t>Machines are</w:t>
      </w:r>
      <w:r w:rsidRPr="005C0868">
        <w:rPr>
          <w:sz w:val="16"/>
        </w:rPr>
        <w:t xml:space="preserve"> also </w:t>
      </w:r>
      <w:r w:rsidRPr="005C0868">
        <w:rPr>
          <w:u w:val="single"/>
        </w:rPr>
        <w:t>being deployed to assess</w:t>
      </w:r>
      <w:r w:rsidRPr="005C0868">
        <w:rPr>
          <w:sz w:val="16"/>
        </w:rPr>
        <w:t xml:space="preserve"> the </w:t>
      </w:r>
      <w:r w:rsidRPr="005C0868">
        <w:rPr>
          <w:u w:val="single"/>
        </w:rPr>
        <w:t>strengths of models that are used to investigate climate change</w:t>
      </w:r>
      <w:r w:rsidRPr="005C0868">
        <w:rPr>
          <w:sz w:val="16"/>
        </w:rPr>
        <w:t xml:space="preserve"> by reviewing the dozens of them that are in use and extracting intelligence from them. They also help predict how long a storm will last and its severity. Since machines can’t tell you “how” it arrived at its prediction or decisions, most climate professionals don’t feel comfortable relying on only what the machines suggest will happen, but use machine insight along with their own professional analysis to complement one another. </w:t>
      </w:r>
      <w:r w:rsidRPr="001327F1">
        <w:rPr>
          <w:rStyle w:val="Emphasis"/>
          <w:highlight w:val="cyan"/>
        </w:rPr>
        <w:t>Climate change is a gargantuan problem</w:t>
      </w:r>
      <w:r w:rsidRPr="005C0868">
        <w:rPr>
          <w:sz w:val="16"/>
        </w:rPr>
        <w:t xml:space="preserve"> </w:t>
      </w:r>
      <w:r w:rsidRPr="005C0868">
        <w:rPr>
          <w:u w:val="single"/>
        </w:rPr>
        <w:t>and</w:t>
      </w:r>
      <w:r w:rsidRPr="005C0868">
        <w:rPr>
          <w:sz w:val="16"/>
        </w:rPr>
        <w:t xml:space="preserve"> its </w:t>
      </w:r>
      <w:r w:rsidRPr="005C0868">
        <w:rPr>
          <w:u w:val="single"/>
        </w:rPr>
        <w:t xml:space="preserve">complexity is exacerbated by </w:t>
      </w:r>
      <w:r w:rsidRPr="005C0868">
        <w:rPr>
          <w:sz w:val="16"/>
        </w:rPr>
        <w:t xml:space="preserve">the many </w:t>
      </w:r>
      <w:r w:rsidRPr="005C0868">
        <w:rPr>
          <w:u w:val="single"/>
        </w:rPr>
        <w:t>people and players involved</w:t>
      </w:r>
      <w:r w:rsidRPr="005C0868">
        <w:rPr>
          <w:sz w:val="16"/>
        </w:rPr>
        <w:t xml:space="preserve"> from divergent worldwide government entities to profit-driven corporations and individuals who aren’t always open to change. Therefore, the </w:t>
      </w:r>
      <w:r w:rsidRPr="001327F1">
        <w:rPr>
          <w:highlight w:val="cyan"/>
          <w:u w:val="single"/>
        </w:rPr>
        <w:t>faster</w:t>
      </w:r>
      <w:r w:rsidRPr="005C0868">
        <w:rPr>
          <w:u w:val="single"/>
        </w:rPr>
        <w:t xml:space="preserve"> and smarter </w:t>
      </w:r>
      <w:r w:rsidRPr="001327F1">
        <w:rPr>
          <w:highlight w:val="cyan"/>
          <w:u w:val="single"/>
        </w:rPr>
        <w:t>we can become through</w:t>
      </w:r>
      <w:r w:rsidRPr="005C0868">
        <w:rPr>
          <w:sz w:val="16"/>
        </w:rPr>
        <w:t xml:space="preserve"> the use of </w:t>
      </w:r>
      <w:r w:rsidRPr="001327F1">
        <w:rPr>
          <w:rStyle w:val="Emphasis"/>
          <w:highlight w:val="cyan"/>
        </w:rPr>
        <w:t>AI and machine learning</w:t>
      </w:r>
      <w:r w:rsidRPr="005C0868">
        <w:rPr>
          <w:rStyle w:val="Emphasis"/>
        </w:rPr>
        <w:t xml:space="preserve"> the </w:t>
      </w:r>
      <w:r w:rsidRPr="001327F1">
        <w:rPr>
          <w:rStyle w:val="Emphasis"/>
          <w:highlight w:val="cyan"/>
        </w:rPr>
        <w:t>higher</w:t>
      </w:r>
      <w:r w:rsidRPr="005C0868">
        <w:rPr>
          <w:rStyle w:val="Emphasis"/>
        </w:rPr>
        <w:t xml:space="preserve"> our </w:t>
      </w:r>
      <w:r w:rsidRPr="001327F1">
        <w:rPr>
          <w:rStyle w:val="Emphasis"/>
          <w:highlight w:val="cyan"/>
        </w:rPr>
        <w:t>probability of success to</w:t>
      </w:r>
      <w:r w:rsidRPr="005C0868">
        <w:rPr>
          <w:rStyle w:val="Emphasis"/>
        </w:rPr>
        <w:t xml:space="preserve"> at least </w:t>
      </w:r>
      <w:r w:rsidRPr="001327F1">
        <w:rPr>
          <w:rStyle w:val="Emphasis"/>
          <w:highlight w:val="cyan"/>
        </w:rPr>
        <w:t>slow down</w:t>
      </w:r>
      <w:r w:rsidRPr="005C0868">
        <w:rPr>
          <w:rStyle w:val="Emphasis"/>
        </w:rPr>
        <w:t xml:space="preserve"> the </w:t>
      </w:r>
      <w:r w:rsidRPr="001327F1">
        <w:rPr>
          <w:rStyle w:val="Emphasis"/>
          <w:highlight w:val="cyan"/>
        </w:rPr>
        <w:t>damage caused by climate change</w:t>
      </w:r>
      <w:r w:rsidRPr="005C0868">
        <w:rPr>
          <w:rStyle w:val="Emphasis"/>
        </w:rPr>
        <w:t>.</w:t>
      </w:r>
    </w:p>
    <w:p w14:paraId="437E5EAB" w14:textId="77777777" w:rsidR="001941DB" w:rsidRDefault="001941DB" w:rsidP="001941DB">
      <w:pPr>
        <w:pStyle w:val="Heading4"/>
      </w:pPr>
      <w:r>
        <w:t>Climate change is real and causes extinction</w:t>
      </w:r>
    </w:p>
    <w:p w14:paraId="620297CB" w14:textId="77777777" w:rsidR="001941DB" w:rsidRPr="001941DB" w:rsidRDefault="001941DB" w:rsidP="001941DB">
      <w:pPr>
        <w:rPr>
          <w:sz w:val="16"/>
        </w:rPr>
      </w:pPr>
      <w:r w:rsidRPr="001941DB">
        <w:rPr>
          <w:sz w:val="16"/>
        </w:rPr>
        <w:t xml:space="preserve">Zach </w:t>
      </w:r>
      <w:r w:rsidRPr="001941DB">
        <w:rPr>
          <w:rStyle w:val="Style13ptBold"/>
        </w:rPr>
        <w:t>Ruiter 17</w:t>
      </w:r>
      <w:r w:rsidRPr="001941DB">
        <w:rPr>
          <w:sz w:val="16"/>
        </w:rPr>
        <w:t xml:space="preserve">, environmental reporter for Now Toronto and </w:t>
      </w:r>
      <w:proofErr w:type="spellStart"/>
      <w:r w:rsidRPr="001941DB">
        <w:rPr>
          <w:sz w:val="16"/>
        </w:rPr>
        <w:t>Torontoist</w:t>
      </w:r>
      <w:proofErr w:type="spellEnd"/>
      <w:r w:rsidRPr="001941DB">
        <w:rPr>
          <w:sz w:val="16"/>
        </w:rPr>
        <w:t>, citing 15, 364 scientists from 184 countries in ‘World Scientists’ Warning to Humanity: A Second Notice’, 11-22-17, “Are we headed for near-term human extinction?” https://nowtoronto.com/news/are-we-headed-for-near-term-human-extinction/</w:t>
      </w:r>
    </w:p>
    <w:p w14:paraId="4B792CB4" w14:textId="3CE2F16B" w:rsidR="001941DB" w:rsidRPr="001941DB" w:rsidRDefault="001941DB" w:rsidP="001941DB">
      <w:pPr>
        <w:rPr>
          <w:sz w:val="16"/>
        </w:rPr>
      </w:pPr>
      <w:r w:rsidRPr="00A60570">
        <w:rPr>
          <w:rStyle w:val="StyleUnderline"/>
        </w:rPr>
        <w:t xml:space="preserve">A “warning to humanity” raising the </w:t>
      </w:r>
      <w:proofErr w:type="spellStart"/>
      <w:r w:rsidRPr="00A60570">
        <w:rPr>
          <w:rStyle w:val="StyleUnderline"/>
        </w:rPr>
        <w:t>spectre</w:t>
      </w:r>
      <w:proofErr w:type="spellEnd"/>
      <w:r w:rsidRPr="00A60570">
        <w:rPr>
          <w:rStyle w:val="StyleUnderline"/>
        </w:rPr>
        <w:t xml:space="preserve"> “of</w:t>
      </w:r>
      <w:r w:rsidRPr="001941DB">
        <w:rPr>
          <w:sz w:val="16"/>
        </w:rPr>
        <w:t xml:space="preserve"> potentially </w:t>
      </w:r>
      <w:r w:rsidRPr="001327F1">
        <w:rPr>
          <w:rStyle w:val="Emphasis"/>
          <w:highlight w:val="cyan"/>
        </w:rPr>
        <w:t>catastrophic climate change</w:t>
      </w:r>
      <w:r w:rsidRPr="001941DB">
        <w:rPr>
          <w:sz w:val="16"/>
        </w:rPr>
        <w:t xml:space="preserve">... </w:t>
      </w:r>
      <w:r w:rsidRPr="00A60570">
        <w:rPr>
          <w:rStyle w:val="StyleUnderline"/>
        </w:rPr>
        <w:t>from burning fossil fuels, deforestation and agricultural production</w:t>
      </w:r>
      <w:r w:rsidRPr="001941DB">
        <w:rPr>
          <w:sz w:val="16"/>
        </w:rPr>
        <w:t xml:space="preserve"> – particularly from farming ruminants for meat consumption,” was published in the journal </w:t>
      </w:r>
      <w:proofErr w:type="spellStart"/>
      <w:r w:rsidRPr="001941DB">
        <w:rPr>
          <w:sz w:val="16"/>
        </w:rPr>
        <w:t>BioScience</w:t>
      </w:r>
      <w:proofErr w:type="spellEnd"/>
      <w:r w:rsidRPr="001941DB">
        <w:rPr>
          <w:sz w:val="16"/>
        </w:rPr>
        <w:t xml:space="preserve"> last week. </w:t>
      </w:r>
      <w:r w:rsidRPr="00A60570">
        <w:rPr>
          <w:rStyle w:val="StyleUnderline"/>
        </w:rPr>
        <w:t>More than 15,000</w:t>
      </w:r>
      <w:r w:rsidRPr="001941DB">
        <w:rPr>
          <w:sz w:val="16"/>
        </w:rPr>
        <w:t xml:space="preserve"> scientists from 184 countries </w:t>
      </w:r>
      <w:r w:rsidRPr="00A60570">
        <w:rPr>
          <w:rStyle w:val="StyleUnderline"/>
        </w:rPr>
        <w:t>endorsed the caution</w:t>
      </w:r>
      <w:r w:rsidRPr="001941DB">
        <w:rPr>
          <w:sz w:val="16"/>
        </w:rPr>
        <w:t xml:space="preserve">, which comes on the 25th anniversary of a letter released by the Union of Concerned Scientists in 1992, </w:t>
      </w:r>
      <w:r w:rsidRPr="00A60570">
        <w:rPr>
          <w:rStyle w:val="StyleUnderline"/>
        </w:rPr>
        <w:t>advising that “a great change in our stewardship of the earth and the life on it is required</w:t>
      </w:r>
      <w:r w:rsidRPr="001941DB">
        <w:rPr>
          <w:sz w:val="16"/>
        </w:rPr>
        <w:t xml:space="preserve">, if vast human misery is to be avoided.” A quarter century on, what gets lost in the dichotomy between climate change believers and deniers is that inaction and avoidance in our daily lives are forms of denial, too. And what </w:t>
      </w:r>
      <w:r w:rsidRPr="00A60570">
        <w:rPr>
          <w:rStyle w:val="StyleUnderline"/>
        </w:rPr>
        <w:t>most of us are collectively denying</w:t>
      </w:r>
      <w:r w:rsidRPr="001941DB">
        <w:rPr>
          <w:sz w:val="16"/>
        </w:rPr>
        <w:t xml:space="preserve"> is the </w:t>
      </w:r>
      <w:r w:rsidRPr="00A60570">
        <w:rPr>
          <w:rStyle w:val="Emphasis"/>
        </w:rPr>
        <w:t>mounting evidence</w:t>
      </w:r>
      <w:r w:rsidRPr="001941DB">
        <w:rPr>
          <w:sz w:val="16"/>
        </w:rPr>
        <w:t xml:space="preserve"> </w:t>
      </w:r>
      <w:r w:rsidRPr="00A60570">
        <w:rPr>
          <w:rStyle w:val="StyleUnderline"/>
        </w:rPr>
        <w:t xml:space="preserve">that </w:t>
      </w:r>
      <w:r w:rsidRPr="001327F1">
        <w:rPr>
          <w:rStyle w:val="StyleUnderline"/>
          <w:highlight w:val="cyan"/>
        </w:rPr>
        <w:t>points to</w:t>
      </w:r>
      <w:r w:rsidRPr="001941DB">
        <w:rPr>
          <w:sz w:val="16"/>
        </w:rPr>
        <w:t xml:space="preserve"> a worst-case scenario unfolding of </w:t>
      </w:r>
      <w:r w:rsidRPr="00A60570">
        <w:rPr>
          <w:rStyle w:val="Emphasis"/>
        </w:rPr>
        <w:t xml:space="preserve">near-term </w:t>
      </w:r>
      <w:r w:rsidRPr="001327F1">
        <w:rPr>
          <w:rStyle w:val="Emphasis"/>
          <w:highlight w:val="cyan"/>
        </w:rPr>
        <w:t>human extinction</w:t>
      </w:r>
      <w:r w:rsidRPr="00A60570">
        <w:rPr>
          <w:rStyle w:val="Emphasis"/>
        </w:rPr>
        <w:t>.</w:t>
      </w:r>
      <w:r w:rsidRPr="001941DB">
        <w:rPr>
          <w:sz w:val="16"/>
        </w:rPr>
        <w:t xml:space="preserve"> Exponential climate change </w:t>
      </w:r>
      <w:r w:rsidRPr="00A60570">
        <w:rPr>
          <w:rStyle w:val="StyleUnderline"/>
        </w:rPr>
        <w:t xml:space="preserve">In 2015, </w:t>
      </w:r>
      <w:r w:rsidRPr="001327F1">
        <w:rPr>
          <w:rStyle w:val="StyleUnderline"/>
          <w:highlight w:val="cyan"/>
        </w:rPr>
        <w:t>195 countries signed</w:t>
      </w:r>
      <w:r w:rsidRPr="00A60570">
        <w:rPr>
          <w:rStyle w:val="StyleUnderline"/>
        </w:rPr>
        <w:t xml:space="preserve"> the </w:t>
      </w:r>
      <w:r w:rsidRPr="001327F1">
        <w:rPr>
          <w:rStyle w:val="StyleUnderline"/>
          <w:highlight w:val="cyan"/>
        </w:rPr>
        <w:t>Paris</w:t>
      </w:r>
      <w:r w:rsidRPr="00A60570">
        <w:rPr>
          <w:rStyle w:val="StyleUnderline"/>
        </w:rPr>
        <w:t xml:space="preserve"> Climate Agreement</w:t>
      </w:r>
      <w:r w:rsidRPr="001941DB">
        <w:rPr>
          <w:sz w:val="16"/>
        </w:rPr>
        <w:t xml:space="preserve"> to limit the rise in global temperature to below 2 degrees Celsius to avoid dangerous climate change. </w:t>
      </w:r>
      <w:r w:rsidRPr="00A60570">
        <w:rPr>
          <w:rStyle w:val="StyleUnderline"/>
        </w:rPr>
        <w:t xml:space="preserve">But </w:t>
      </w:r>
      <w:r w:rsidRPr="001327F1">
        <w:rPr>
          <w:rStyle w:val="StyleUnderline"/>
          <w:highlight w:val="cyan"/>
        </w:rPr>
        <w:t>none</w:t>
      </w:r>
      <w:r w:rsidRPr="00A60570">
        <w:rPr>
          <w:rStyle w:val="StyleUnderline"/>
        </w:rPr>
        <w:t xml:space="preserve"> of the major industrialized countries that signed</w:t>
      </w:r>
      <w:r w:rsidRPr="001941DB">
        <w:rPr>
          <w:sz w:val="16"/>
        </w:rPr>
        <w:t xml:space="preserve"> the agreement </w:t>
      </w:r>
      <w:r w:rsidRPr="001327F1">
        <w:rPr>
          <w:rStyle w:val="StyleUnderline"/>
          <w:highlight w:val="cyan"/>
        </w:rPr>
        <w:t>are</w:t>
      </w:r>
      <w:r w:rsidRPr="001941DB">
        <w:rPr>
          <w:sz w:val="16"/>
        </w:rPr>
        <w:t xml:space="preserve"> currently </w:t>
      </w:r>
      <w:r w:rsidRPr="001327F1">
        <w:rPr>
          <w:rStyle w:val="StyleUnderline"/>
          <w:highlight w:val="cyan"/>
        </w:rPr>
        <w:t>on track</w:t>
      </w:r>
      <w:r w:rsidRPr="00A60570">
        <w:rPr>
          <w:rStyle w:val="StyleUnderline"/>
        </w:rPr>
        <w:t xml:space="preserve"> to meet the non-binding targets</w:t>
      </w:r>
      <w:r w:rsidRPr="001941DB">
        <w:rPr>
          <w:sz w:val="16"/>
        </w:rPr>
        <w:t>. The Trump administration has indicated the United States will withdraw from the agreement entirely. In July, a study in the peer-reviewed journal, Proceedings Of The National Academy Of Sciences Of The United States Of America, claimed “</w:t>
      </w:r>
      <w:r w:rsidRPr="00A60570">
        <w:rPr>
          <w:rStyle w:val="StyleUnderline"/>
        </w:rPr>
        <w:t xml:space="preserve">biological annihilation via </w:t>
      </w:r>
      <w:r w:rsidRPr="001327F1">
        <w:rPr>
          <w:rStyle w:val="StyleUnderline"/>
          <w:highlight w:val="cyan"/>
        </w:rPr>
        <w:t>the ongoing</w:t>
      </w:r>
      <w:r w:rsidRPr="00A60570">
        <w:rPr>
          <w:rStyle w:val="StyleUnderline"/>
        </w:rPr>
        <w:t xml:space="preserve"> </w:t>
      </w:r>
      <w:r w:rsidRPr="00A60570">
        <w:rPr>
          <w:rStyle w:val="Emphasis"/>
        </w:rPr>
        <w:t xml:space="preserve">sixth </w:t>
      </w:r>
      <w:r w:rsidRPr="001327F1">
        <w:rPr>
          <w:rStyle w:val="Emphasis"/>
          <w:highlight w:val="cyan"/>
        </w:rPr>
        <w:t>mass extinction</w:t>
      </w:r>
      <w:r w:rsidRPr="00A60570">
        <w:rPr>
          <w:rStyle w:val="StyleUnderline"/>
        </w:rPr>
        <w:t>”</w:t>
      </w:r>
      <w:r w:rsidRPr="001941DB">
        <w:rPr>
          <w:sz w:val="16"/>
        </w:rPr>
        <w:t xml:space="preserve"> is underway. And that “</w:t>
      </w:r>
      <w:r w:rsidRPr="00A60570">
        <w:rPr>
          <w:rStyle w:val="StyleUnderline"/>
        </w:rPr>
        <w:t xml:space="preserve">all </w:t>
      </w:r>
      <w:r w:rsidRPr="001327F1">
        <w:rPr>
          <w:rStyle w:val="StyleUnderline"/>
          <w:highlight w:val="cyan"/>
        </w:rPr>
        <w:t>signs point to</w:t>
      </w:r>
      <w:r w:rsidRPr="00A60570">
        <w:rPr>
          <w:rStyle w:val="StyleUnderline"/>
        </w:rPr>
        <w:t xml:space="preserve"> ever more powerful </w:t>
      </w:r>
      <w:r w:rsidRPr="004C3E35">
        <w:rPr>
          <w:rStyle w:val="StyleUnderline"/>
        </w:rPr>
        <w:t xml:space="preserve">assaults on biodiversity in the next two decades, painting </w:t>
      </w:r>
      <w:r w:rsidRPr="001327F1">
        <w:rPr>
          <w:rStyle w:val="StyleUnderline"/>
          <w:highlight w:val="cyan"/>
        </w:rPr>
        <w:t>a dismal</w:t>
      </w:r>
      <w:r w:rsidRPr="004C3E35">
        <w:rPr>
          <w:rStyle w:val="StyleUnderline"/>
        </w:rPr>
        <w:t xml:space="preserve"> picture of the </w:t>
      </w:r>
      <w:r w:rsidRPr="001327F1">
        <w:rPr>
          <w:rStyle w:val="StyleUnderline"/>
          <w:highlight w:val="cyan"/>
        </w:rPr>
        <w:t>future</w:t>
      </w:r>
      <w:r w:rsidRPr="00A60570">
        <w:rPr>
          <w:rStyle w:val="StyleUnderline"/>
        </w:rPr>
        <w:t xml:space="preserve"> of life, </w:t>
      </w:r>
      <w:r w:rsidRPr="001327F1">
        <w:rPr>
          <w:rStyle w:val="StyleUnderline"/>
          <w:highlight w:val="cyan"/>
        </w:rPr>
        <w:t>including human life</w:t>
      </w:r>
      <w:r w:rsidRPr="001941DB">
        <w:rPr>
          <w:sz w:val="16"/>
        </w:rPr>
        <w:t xml:space="preserve">,” the study states. According to scientists, </w:t>
      </w:r>
      <w:r w:rsidRPr="00A60570">
        <w:rPr>
          <w:rStyle w:val="StyleUnderline"/>
        </w:rPr>
        <w:t>the majority of previous mass extinctions in the geologic record were characterized by abrupt warming between 6 to 7 degrees Celsius</w:t>
      </w:r>
      <w:r w:rsidRPr="001941DB">
        <w:rPr>
          <w:sz w:val="16"/>
        </w:rPr>
        <w:t xml:space="preserve">. </w:t>
      </w:r>
      <w:r w:rsidRPr="00A60570">
        <w:rPr>
          <w:rStyle w:val="StyleUnderline"/>
        </w:rPr>
        <w:t>As recently as 2009,</w:t>
      </w:r>
      <w:r w:rsidRPr="001941DB">
        <w:rPr>
          <w:sz w:val="16"/>
        </w:rPr>
        <w:t xml:space="preserve"> British government </w:t>
      </w:r>
      <w:r w:rsidRPr="00A60570">
        <w:rPr>
          <w:rStyle w:val="StyleUnderline"/>
        </w:rPr>
        <w:t xml:space="preserve">scientists warned of a possible catastrophic </w:t>
      </w:r>
      <w:r w:rsidRPr="00A60570">
        <w:rPr>
          <w:rStyle w:val="Emphasis"/>
        </w:rPr>
        <w:t>4</w:t>
      </w:r>
      <w:r w:rsidRPr="001941DB">
        <w:rPr>
          <w:sz w:val="16"/>
        </w:rPr>
        <w:t xml:space="preserve"> </w:t>
      </w:r>
      <w:r w:rsidRPr="00A60570">
        <w:rPr>
          <w:rStyle w:val="StyleUnderline"/>
        </w:rPr>
        <w:t>degrees Celsius global temperature increase by 2060</w:t>
      </w:r>
      <w:r w:rsidRPr="001941DB">
        <w:rPr>
          <w:sz w:val="16"/>
        </w:rPr>
        <w:t>. As Howard Lee wrote in the Guardian in August, “</w:t>
      </w:r>
      <w:r w:rsidRPr="00A60570">
        <w:rPr>
          <w:rStyle w:val="StyleUnderline"/>
        </w:rPr>
        <w:t xml:space="preserve">Geologically fast </w:t>
      </w:r>
      <w:r w:rsidRPr="001327F1">
        <w:rPr>
          <w:rStyle w:val="StyleUnderline"/>
          <w:highlight w:val="cyan"/>
        </w:rPr>
        <w:t>build-up of</w:t>
      </w:r>
      <w:r w:rsidRPr="00A60570">
        <w:rPr>
          <w:rStyle w:val="StyleUnderline"/>
        </w:rPr>
        <w:t xml:space="preserve"> </w:t>
      </w:r>
      <w:r w:rsidRPr="001327F1">
        <w:rPr>
          <w:rStyle w:val="Emphasis"/>
          <w:highlight w:val="cyan"/>
        </w:rPr>
        <w:t>g</w:t>
      </w:r>
      <w:r w:rsidRPr="00A60570">
        <w:rPr>
          <w:rStyle w:val="StyleUnderline"/>
        </w:rPr>
        <w:t>reen</w:t>
      </w:r>
      <w:r w:rsidRPr="001327F1">
        <w:rPr>
          <w:rStyle w:val="Emphasis"/>
          <w:highlight w:val="cyan"/>
        </w:rPr>
        <w:t>h</w:t>
      </w:r>
      <w:r w:rsidRPr="00A60570">
        <w:rPr>
          <w:rStyle w:val="StyleUnderline"/>
        </w:rPr>
        <w:t xml:space="preserve">ouse </w:t>
      </w:r>
      <w:r w:rsidRPr="001327F1">
        <w:rPr>
          <w:rStyle w:val="Emphasis"/>
          <w:highlight w:val="cyan"/>
        </w:rPr>
        <w:t>g</w:t>
      </w:r>
      <w:r w:rsidRPr="00A60570">
        <w:rPr>
          <w:rStyle w:val="StyleUnderline"/>
        </w:rPr>
        <w:t>a</w:t>
      </w:r>
      <w:r w:rsidRPr="001327F1">
        <w:rPr>
          <w:rStyle w:val="Emphasis"/>
          <w:highlight w:val="cyan"/>
        </w:rPr>
        <w:t>s</w:t>
      </w:r>
      <w:r w:rsidRPr="00A60570">
        <w:rPr>
          <w:rStyle w:val="StyleUnderline"/>
        </w:rPr>
        <w:t xml:space="preserve"> </w:t>
      </w:r>
      <w:r w:rsidRPr="001327F1">
        <w:rPr>
          <w:rStyle w:val="StyleUnderline"/>
          <w:highlight w:val="cyan"/>
        </w:rPr>
        <w:t xml:space="preserve">linked to </w:t>
      </w:r>
      <w:r w:rsidRPr="001327F1">
        <w:rPr>
          <w:rStyle w:val="Emphasis"/>
          <w:highlight w:val="cyan"/>
        </w:rPr>
        <w:t>warming</w:t>
      </w:r>
      <w:r w:rsidRPr="001327F1">
        <w:rPr>
          <w:rStyle w:val="StyleUnderline"/>
          <w:highlight w:val="cyan"/>
        </w:rPr>
        <w:t xml:space="preserve">, </w:t>
      </w:r>
      <w:r w:rsidRPr="001327F1">
        <w:rPr>
          <w:rStyle w:val="Emphasis"/>
          <w:highlight w:val="cyan"/>
        </w:rPr>
        <w:t>rising sea-levels</w:t>
      </w:r>
      <w:r w:rsidRPr="001941DB">
        <w:rPr>
          <w:sz w:val="16"/>
        </w:rPr>
        <w:t xml:space="preserve">, </w:t>
      </w:r>
      <w:r w:rsidRPr="00A60570">
        <w:rPr>
          <w:rStyle w:val="StyleUnderline"/>
        </w:rPr>
        <w:t xml:space="preserve">widespread oxygen-starved </w:t>
      </w:r>
      <w:r w:rsidRPr="00A60570">
        <w:rPr>
          <w:rStyle w:val="Emphasis"/>
        </w:rPr>
        <w:t xml:space="preserve">ocean </w:t>
      </w:r>
      <w:r w:rsidRPr="001327F1">
        <w:rPr>
          <w:rStyle w:val="Emphasis"/>
          <w:highlight w:val="cyan"/>
        </w:rPr>
        <w:t>dead zones</w:t>
      </w:r>
      <w:r w:rsidRPr="001941DB">
        <w:rPr>
          <w:sz w:val="16"/>
        </w:rPr>
        <w:t xml:space="preserve"> </w:t>
      </w:r>
      <w:r w:rsidRPr="001327F1">
        <w:rPr>
          <w:rStyle w:val="StyleUnderline"/>
          <w:highlight w:val="cyan"/>
        </w:rPr>
        <w:t xml:space="preserve">and </w:t>
      </w:r>
      <w:r w:rsidRPr="001327F1">
        <w:rPr>
          <w:rStyle w:val="Emphasis"/>
          <w:highlight w:val="cyan"/>
        </w:rPr>
        <w:t>ocean acidification</w:t>
      </w:r>
      <w:r w:rsidRPr="001941DB">
        <w:rPr>
          <w:sz w:val="16"/>
        </w:rPr>
        <w:t xml:space="preserve"> </w:t>
      </w:r>
      <w:r w:rsidRPr="001327F1">
        <w:rPr>
          <w:rStyle w:val="StyleUnderline"/>
          <w:highlight w:val="cyan"/>
        </w:rPr>
        <w:t>are</w:t>
      </w:r>
      <w:r w:rsidRPr="00A60570">
        <w:rPr>
          <w:rStyle w:val="StyleUnderline"/>
        </w:rPr>
        <w:t xml:space="preserve"> fairly consistent across the mass extinction events, and those same symptoms are happening today as </w:t>
      </w:r>
      <w:r w:rsidRPr="001327F1">
        <w:rPr>
          <w:rStyle w:val="StyleUnderline"/>
          <w:highlight w:val="cyan"/>
        </w:rPr>
        <w:t xml:space="preserve">a result of </w:t>
      </w:r>
      <w:r w:rsidRPr="001327F1">
        <w:rPr>
          <w:rStyle w:val="Emphasis"/>
          <w:highlight w:val="cyan"/>
        </w:rPr>
        <w:t>human-driven climate change</w:t>
      </w:r>
      <w:r w:rsidRPr="00A60570">
        <w:rPr>
          <w:rStyle w:val="StyleUnderline"/>
        </w:rPr>
        <w:t>.”</w:t>
      </w:r>
      <w:r w:rsidRPr="001941DB">
        <w:rPr>
          <w:sz w:val="16"/>
        </w:rPr>
        <w:t xml:space="preserve"> </w:t>
      </w:r>
      <w:r w:rsidRPr="001327F1">
        <w:rPr>
          <w:rStyle w:val="StyleUnderline"/>
          <w:highlight w:val="cyan"/>
        </w:rPr>
        <w:t>Runaway</w:t>
      </w:r>
      <w:r w:rsidRPr="004C3E35">
        <w:rPr>
          <w:rStyle w:val="StyleUnderline"/>
        </w:rPr>
        <w:t xml:space="preserve"> climate change is non-linear. </w:t>
      </w:r>
      <w:r w:rsidRPr="001327F1">
        <w:rPr>
          <w:rStyle w:val="StyleUnderline"/>
          <w:highlight w:val="cyan"/>
        </w:rPr>
        <w:t>Shifts can be</w:t>
      </w:r>
      <w:r w:rsidRPr="004C3E35">
        <w:rPr>
          <w:rStyle w:val="StyleUnderline"/>
        </w:rPr>
        <w:t xml:space="preserve"> exponential, </w:t>
      </w:r>
      <w:r w:rsidRPr="001327F1">
        <w:rPr>
          <w:rStyle w:val="StyleUnderline"/>
          <w:highlight w:val="cyan"/>
        </w:rPr>
        <w:t>abrupt</w:t>
      </w:r>
      <w:r w:rsidRPr="004C3E35">
        <w:rPr>
          <w:rStyle w:val="StyleUnderline"/>
        </w:rPr>
        <w:t xml:space="preserve"> and massive</w:t>
      </w:r>
      <w:r w:rsidRPr="00A60570">
        <w:rPr>
          <w:rStyle w:val="StyleUnderline"/>
        </w:rPr>
        <w:t xml:space="preserve"> due to climate change “feedbacks,” which can amplify and diminish the effects of climate change.</w:t>
      </w:r>
      <w:r w:rsidRPr="001941DB">
        <w:rPr>
          <w:sz w:val="16"/>
        </w:rPr>
        <w:t xml:space="preserve"> Here are five you need to know about: 1. Climate lag </w:t>
      </w:r>
      <w:r w:rsidRPr="001327F1">
        <w:rPr>
          <w:rStyle w:val="StyleUnderline"/>
          <w:highlight w:val="cyan"/>
        </w:rPr>
        <w:t>Temp</w:t>
      </w:r>
      <w:r w:rsidRPr="00A60570">
        <w:rPr>
          <w:rStyle w:val="StyleUnderline"/>
        </w:rPr>
        <w:t xml:space="preserve">erature </w:t>
      </w:r>
      <w:r w:rsidRPr="001327F1">
        <w:rPr>
          <w:rStyle w:val="StyleUnderline"/>
          <w:highlight w:val="cyan"/>
        </w:rPr>
        <w:t>increases lag</w:t>
      </w:r>
      <w:r w:rsidRPr="00A60570">
        <w:rPr>
          <w:rStyle w:val="StyleUnderline"/>
        </w:rPr>
        <w:t xml:space="preserve"> by about a decade</w:t>
      </w:r>
      <w:r w:rsidRPr="001941DB">
        <w:rPr>
          <w:sz w:val="16"/>
        </w:rPr>
        <w:t>, according to NASA’s Earth Observatory. “Just as a speeding car can take some time to stop after the driver hits the brakes, the earth’s climate systems may take a while to reflect the change in its energy balance.” According to a NASA-led study released in July 2016, “</w:t>
      </w:r>
      <w:r w:rsidRPr="00A60570">
        <w:rPr>
          <w:rStyle w:val="StyleUnderline"/>
        </w:rPr>
        <w:t>Almost one-fifth of the global warming</w:t>
      </w:r>
      <w:r w:rsidRPr="001941DB">
        <w:rPr>
          <w:sz w:val="16"/>
        </w:rPr>
        <w:t xml:space="preserve"> that has occurred in the past 150 years </w:t>
      </w:r>
      <w:r w:rsidRPr="00A60570">
        <w:rPr>
          <w:rStyle w:val="StyleUnderline"/>
        </w:rPr>
        <w:t>has been missed by historical records due to quirks in how temperatures were recorded</w:t>
      </w:r>
      <w:r w:rsidRPr="001941DB">
        <w:rPr>
          <w:sz w:val="16"/>
        </w:rPr>
        <w:t xml:space="preserve">.” </w:t>
      </w:r>
      <w:r w:rsidRPr="001327F1">
        <w:rPr>
          <w:rStyle w:val="StyleUnderline"/>
          <w:highlight w:val="cyan"/>
        </w:rPr>
        <w:t>Adding</w:t>
      </w:r>
      <w:r w:rsidRPr="001941DB">
        <w:rPr>
          <w:sz w:val="16"/>
        </w:rPr>
        <w:t xml:space="preserve"> the </w:t>
      </w:r>
      <w:r w:rsidRPr="00A60570">
        <w:rPr>
          <w:rStyle w:val="StyleUnderline"/>
        </w:rPr>
        <w:t xml:space="preserve">climate </w:t>
      </w:r>
      <w:r w:rsidRPr="001327F1">
        <w:rPr>
          <w:rStyle w:val="StyleUnderline"/>
          <w:highlight w:val="cyan"/>
        </w:rPr>
        <w:t>lag to</w:t>
      </w:r>
      <w:r w:rsidRPr="00A60570">
        <w:rPr>
          <w:rStyle w:val="StyleUnderline"/>
        </w:rPr>
        <w:t xml:space="preserve"> the </w:t>
      </w:r>
      <w:r w:rsidRPr="001327F1">
        <w:rPr>
          <w:rStyle w:val="StyleUnderline"/>
          <w:highlight w:val="cyan"/>
        </w:rPr>
        <w:t>current</w:t>
      </w:r>
      <w:r w:rsidRPr="001941DB">
        <w:rPr>
          <w:sz w:val="16"/>
        </w:rPr>
        <w:t xml:space="preserve"> level of </w:t>
      </w:r>
      <w:r w:rsidRPr="00A60570">
        <w:rPr>
          <w:rStyle w:val="StyleUnderline"/>
        </w:rPr>
        <w:t xml:space="preserve">global </w:t>
      </w:r>
      <w:r w:rsidRPr="001327F1">
        <w:rPr>
          <w:rStyle w:val="StyleUnderline"/>
          <w:highlight w:val="cyan"/>
        </w:rPr>
        <w:t>temp</w:t>
      </w:r>
      <w:r w:rsidRPr="000115B3">
        <w:rPr>
          <w:rStyle w:val="StyleUnderline"/>
        </w:rPr>
        <w:t>erature</w:t>
      </w:r>
      <w:r w:rsidRPr="001327F1">
        <w:rPr>
          <w:rStyle w:val="StyleUnderline"/>
          <w:highlight w:val="cyan"/>
        </w:rPr>
        <w:t xml:space="preserve"> increase would take us past</w:t>
      </w:r>
      <w:r w:rsidRPr="001941DB">
        <w:rPr>
          <w:sz w:val="16"/>
        </w:rPr>
        <w:t xml:space="preserve"> the </w:t>
      </w:r>
      <w:r w:rsidRPr="001327F1">
        <w:rPr>
          <w:rStyle w:val="StyleUnderline"/>
          <w:highlight w:val="cyan"/>
        </w:rPr>
        <w:t>2</w:t>
      </w:r>
      <w:r w:rsidRPr="00A60570">
        <w:rPr>
          <w:rStyle w:val="StyleUnderline"/>
        </w:rPr>
        <w:t>-degree</w:t>
      </w:r>
      <w:r w:rsidRPr="001941DB">
        <w:rPr>
          <w:sz w:val="16"/>
        </w:rPr>
        <w:t xml:space="preserve"> Paris Agreement climate target </w:t>
      </w:r>
      <w:r w:rsidRPr="001327F1">
        <w:rPr>
          <w:rStyle w:val="StyleUnderline"/>
          <w:highlight w:val="cyan"/>
        </w:rPr>
        <w:t>within a decade</w:t>
      </w:r>
      <w:r w:rsidRPr="001941DB">
        <w:rPr>
          <w:sz w:val="16"/>
        </w:rPr>
        <w:t xml:space="preserve">. 2. Ice-free Arctic Dr. Peter </w:t>
      </w:r>
      <w:proofErr w:type="spellStart"/>
      <w:r w:rsidRPr="001941DB">
        <w:rPr>
          <w:sz w:val="16"/>
        </w:rPr>
        <w:t>Wadhams</w:t>
      </w:r>
      <w:proofErr w:type="spellEnd"/>
      <w:r w:rsidRPr="001941DB">
        <w:rPr>
          <w:sz w:val="16"/>
        </w:rPr>
        <w:t xml:space="preserve"> of the Polar Ocean Physics Group at Cambridge University told The Independent more than a year ago that </w:t>
      </w:r>
      <w:r w:rsidRPr="004979C4">
        <w:rPr>
          <w:rStyle w:val="StyleUnderline"/>
        </w:rPr>
        <w:t>the central part of the Arctic and the North Pole could be ice-free within one to two years</w:t>
      </w:r>
      <w:r w:rsidRPr="001941DB">
        <w:rPr>
          <w:sz w:val="16"/>
        </w:rPr>
        <w:t xml:space="preserve">. </w:t>
      </w:r>
      <w:r w:rsidRPr="004979C4">
        <w:rPr>
          <w:rStyle w:val="StyleUnderline"/>
        </w:rPr>
        <w:t xml:space="preserve">Not only will melting Arctic sea ice </w:t>
      </w:r>
      <w:r w:rsidRPr="004979C4">
        <w:rPr>
          <w:rStyle w:val="Emphasis"/>
        </w:rPr>
        <w:t>raise global sea levels</w:t>
      </w:r>
      <w:r w:rsidRPr="001941DB">
        <w:rPr>
          <w:sz w:val="16"/>
        </w:rPr>
        <w:t xml:space="preserve">, </w:t>
      </w:r>
      <w:r w:rsidRPr="004979C4">
        <w:rPr>
          <w:rStyle w:val="StyleUnderline"/>
        </w:rPr>
        <w:t>it will also allow the earth to absorb more heat from the sun because ice reflects the sun’s rays</w:t>
      </w:r>
      <w:r w:rsidRPr="001941DB">
        <w:rPr>
          <w:sz w:val="16"/>
        </w:rPr>
        <w:t xml:space="preserve"> while blue open water absorbs it. One study in the Proceedings Of The National Academy Of Sciences Of The United States Of America estimates the </w:t>
      </w:r>
      <w:r w:rsidRPr="004979C4">
        <w:rPr>
          <w:rStyle w:val="StyleUnderline"/>
        </w:rPr>
        <w:t xml:space="preserve">extra heat absorbed by the dark waters of the Arctic in summer would add the equivalent of another 25 per cent to </w:t>
      </w:r>
      <w:r w:rsidRPr="004979C4">
        <w:rPr>
          <w:rStyle w:val="Emphasis"/>
        </w:rPr>
        <w:t>g</w:t>
      </w:r>
      <w:r w:rsidRPr="004979C4">
        <w:rPr>
          <w:rStyle w:val="StyleUnderline"/>
        </w:rPr>
        <w:t xml:space="preserve">lobal </w:t>
      </w:r>
      <w:r w:rsidRPr="004979C4">
        <w:rPr>
          <w:rStyle w:val="Emphasis"/>
        </w:rPr>
        <w:t>g</w:t>
      </w:r>
      <w:r w:rsidRPr="004979C4">
        <w:rPr>
          <w:rStyle w:val="StyleUnderline"/>
        </w:rPr>
        <w:t>reen</w:t>
      </w:r>
      <w:r w:rsidRPr="004979C4">
        <w:rPr>
          <w:rStyle w:val="Emphasis"/>
        </w:rPr>
        <w:t>h</w:t>
      </w:r>
      <w:r w:rsidRPr="004979C4">
        <w:rPr>
          <w:rStyle w:val="StyleUnderline"/>
        </w:rPr>
        <w:t xml:space="preserve">ouse </w:t>
      </w:r>
      <w:r w:rsidRPr="004979C4">
        <w:rPr>
          <w:rStyle w:val="Emphasis"/>
        </w:rPr>
        <w:t>g</w:t>
      </w:r>
      <w:r w:rsidRPr="004979C4">
        <w:rPr>
          <w:rStyle w:val="StyleUnderline"/>
        </w:rPr>
        <w:t>a</w:t>
      </w:r>
      <w:r w:rsidRPr="004979C4">
        <w:rPr>
          <w:rStyle w:val="Emphasis"/>
        </w:rPr>
        <w:t>s</w:t>
      </w:r>
      <w:r w:rsidRPr="004979C4">
        <w:rPr>
          <w:rStyle w:val="StyleUnderline"/>
        </w:rPr>
        <w:t xml:space="preserve"> emissions</w:t>
      </w:r>
      <w:r w:rsidRPr="001941DB">
        <w:rPr>
          <w:sz w:val="16"/>
        </w:rPr>
        <w:t xml:space="preserve">. 3. The 50 gigaton methane “burp” Dr. Natalia </w:t>
      </w:r>
      <w:proofErr w:type="spellStart"/>
      <w:r w:rsidRPr="001941DB">
        <w:rPr>
          <w:sz w:val="16"/>
        </w:rPr>
        <w:t>Shakhova</w:t>
      </w:r>
      <w:proofErr w:type="spellEnd"/>
      <w:r w:rsidRPr="001941DB">
        <w:rPr>
          <w:sz w:val="16"/>
        </w:rPr>
        <w:t xml:space="preserve">, of </w:t>
      </w:r>
      <w:r w:rsidRPr="00A60570">
        <w:rPr>
          <w:rStyle w:val="StyleUnderline"/>
        </w:rPr>
        <w:t>the</w:t>
      </w:r>
      <w:r w:rsidRPr="001941DB">
        <w:rPr>
          <w:sz w:val="16"/>
        </w:rPr>
        <w:t xml:space="preserve"> University of Alaska Fairbanks’ </w:t>
      </w:r>
      <w:r w:rsidRPr="00A60570">
        <w:rPr>
          <w:rStyle w:val="StyleUnderline"/>
        </w:rPr>
        <w:t xml:space="preserve">International Arctic Research Center has warned that </w:t>
      </w:r>
      <w:r w:rsidRPr="001327F1">
        <w:rPr>
          <w:rStyle w:val="StyleUnderline"/>
          <w:highlight w:val="cyan"/>
        </w:rPr>
        <w:t>a</w:t>
      </w:r>
      <w:r w:rsidRPr="00A60570">
        <w:rPr>
          <w:rStyle w:val="StyleUnderline"/>
        </w:rPr>
        <w:t xml:space="preserve"> 50-gigaton </w:t>
      </w:r>
      <w:r w:rsidRPr="001327F1">
        <w:rPr>
          <w:rStyle w:val="StyleUnderline"/>
          <w:highlight w:val="cyan"/>
        </w:rPr>
        <w:t>burp</w:t>
      </w:r>
      <w:r w:rsidRPr="00A60570">
        <w:rPr>
          <w:rStyle w:val="StyleUnderline"/>
        </w:rPr>
        <w:t>,</w:t>
      </w:r>
      <w:r w:rsidRPr="001941DB">
        <w:rPr>
          <w:sz w:val="16"/>
        </w:rPr>
        <w:t xml:space="preserve"> or “pulse,” </w:t>
      </w:r>
      <w:r w:rsidRPr="001327F1">
        <w:rPr>
          <w:rStyle w:val="StyleUnderline"/>
          <w:highlight w:val="cyan"/>
        </w:rPr>
        <w:t>of methane</w:t>
      </w:r>
      <w:r w:rsidRPr="00A60570">
        <w:rPr>
          <w:rStyle w:val="StyleUnderline"/>
        </w:rPr>
        <w:t xml:space="preserve"> from thawing Arctic permafrost</w:t>
      </w:r>
      <w:r w:rsidRPr="001941DB">
        <w:rPr>
          <w:sz w:val="16"/>
        </w:rPr>
        <w:t xml:space="preserve"> beneath the East Siberian Arctic Shelf </w:t>
      </w:r>
      <w:r w:rsidRPr="001327F1">
        <w:rPr>
          <w:rStyle w:val="StyleUnderline"/>
          <w:highlight w:val="cyan"/>
        </w:rPr>
        <w:t>is “highly possible</w:t>
      </w:r>
      <w:r w:rsidRPr="00A60570">
        <w:rPr>
          <w:rStyle w:val="StyleUnderline"/>
        </w:rPr>
        <w:t xml:space="preserve"> at any time.”</w:t>
      </w:r>
      <w:r w:rsidRPr="001941DB">
        <w:rPr>
          <w:sz w:val="16"/>
        </w:rPr>
        <w:t xml:space="preserve"> </w:t>
      </w:r>
      <w:r w:rsidRPr="00A60570">
        <w:rPr>
          <w:rStyle w:val="StyleUnderline"/>
        </w:rPr>
        <w:t>Methane is</w:t>
      </w:r>
      <w:r w:rsidRPr="001941DB">
        <w:rPr>
          <w:sz w:val="16"/>
        </w:rPr>
        <w:t xml:space="preserve"> a greenhouse gas </w:t>
      </w:r>
      <w:r w:rsidRPr="00A60570">
        <w:rPr>
          <w:rStyle w:val="StyleUnderline"/>
        </w:rPr>
        <w:t>much more potent than carbon dioxide.</w:t>
      </w:r>
      <w:r w:rsidRPr="001941DB">
        <w:rPr>
          <w:sz w:val="16"/>
        </w:rPr>
        <w:t xml:space="preserve"> </w:t>
      </w:r>
      <w:r w:rsidRPr="00A60570">
        <w:rPr>
          <w:rStyle w:val="StyleUnderline"/>
        </w:rPr>
        <w:t xml:space="preserve">A 50 gigaton burp would be </w:t>
      </w:r>
      <w:r w:rsidRPr="001327F1">
        <w:rPr>
          <w:rStyle w:val="StyleUnderline"/>
          <w:highlight w:val="cyan"/>
        </w:rPr>
        <w:t>the equivalent of</w:t>
      </w:r>
      <w:r w:rsidRPr="001941DB">
        <w:rPr>
          <w:sz w:val="16"/>
        </w:rPr>
        <w:t xml:space="preserve"> roughly </w:t>
      </w:r>
      <w:r w:rsidRPr="001327F1">
        <w:rPr>
          <w:rStyle w:val="StyleUnderline"/>
          <w:highlight w:val="cyan"/>
        </w:rPr>
        <w:t>two-thirds of the total carbon dioxide released</w:t>
      </w:r>
      <w:r w:rsidRPr="001941DB">
        <w:rPr>
          <w:sz w:val="16"/>
        </w:rPr>
        <w:t xml:space="preserve"> since the beginning of the industrial era. 4. Accelerated ocean acidification </w:t>
      </w:r>
      <w:r w:rsidRPr="00A60570">
        <w:rPr>
          <w:rStyle w:val="StyleUnderline"/>
        </w:rPr>
        <w:t xml:space="preserve">The world’s oceans are carbon </w:t>
      </w:r>
      <w:r w:rsidRPr="004979C4">
        <w:rPr>
          <w:rStyle w:val="StyleUnderline"/>
        </w:rPr>
        <w:t>sinks that sequester a third of the carbon dioxide released</w:t>
      </w:r>
      <w:r w:rsidRPr="001941DB">
        <w:rPr>
          <w:sz w:val="16"/>
        </w:rPr>
        <w:t xml:space="preserve"> into the atmosphere. The carbon dioxide emitted in addition to that which is produced naturally has changed the chemistry of seawater. The </w:t>
      </w:r>
      <w:r w:rsidRPr="004979C4">
        <w:rPr>
          <w:rStyle w:val="StyleUnderline"/>
        </w:rPr>
        <w:t>carbon in the oceans converts into carbonic acid, which lowers pH levels and makes the water acidic.</w:t>
      </w:r>
      <w:r w:rsidRPr="001941DB">
        <w:rPr>
          <w:sz w:val="16"/>
        </w:rPr>
        <w:t xml:space="preserve"> </w:t>
      </w:r>
      <w:r w:rsidRPr="004979C4">
        <w:rPr>
          <w:rStyle w:val="StyleUnderline"/>
        </w:rPr>
        <w:t>As of 2010</w:t>
      </w:r>
      <w:r w:rsidRPr="001941DB">
        <w:rPr>
          <w:sz w:val="16"/>
        </w:rPr>
        <w:t xml:space="preserve">, the global </w:t>
      </w:r>
      <w:r w:rsidRPr="004979C4">
        <w:rPr>
          <w:rStyle w:val="StyleUnderline"/>
        </w:rPr>
        <w:t>population of phytoplankton</w:t>
      </w:r>
      <w:r w:rsidRPr="001941DB">
        <w:rPr>
          <w:sz w:val="16"/>
        </w:rPr>
        <w:t xml:space="preserve">, the microscopic organisms that form the basis of the ocean’s food web, </w:t>
      </w:r>
      <w:r w:rsidRPr="004979C4">
        <w:rPr>
          <w:rStyle w:val="StyleUnderline"/>
        </w:rPr>
        <w:t xml:space="preserve">has fallen by about 40 per cent since 1950. Phytoplankton also absorb carbon dioxide and produce </w:t>
      </w:r>
      <w:r w:rsidRPr="004979C4">
        <w:rPr>
          <w:rStyle w:val="Emphasis"/>
        </w:rPr>
        <w:t>half of the world’s oxygen output</w:t>
      </w:r>
      <w:r w:rsidRPr="001941DB">
        <w:rPr>
          <w:sz w:val="16"/>
        </w:rPr>
        <w:t xml:space="preserve">. The </w:t>
      </w:r>
      <w:r w:rsidRPr="004979C4">
        <w:rPr>
          <w:rStyle w:val="StyleUnderline"/>
        </w:rPr>
        <w:t>accelerating loss of ocean biodiversity and continued overfishing may result in a collapse of all species of wild seafood by 2048</w:t>
      </w:r>
      <w:r w:rsidRPr="001941DB">
        <w:rPr>
          <w:sz w:val="16"/>
        </w:rPr>
        <w:t xml:space="preserve">, according to a 2006 study published in the journal Science. 5. From global warming to global dimming The Canadian government recently announced plans to phase out coal-fired electricity generation by 2030. But at the same time as warming the planet, </w:t>
      </w:r>
      <w:r w:rsidRPr="004979C4">
        <w:rPr>
          <w:rStyle w:val="StyleUnderline"/>
        </w:rPr>
        <w:t>pollution from coal power plants, airplanes and other sources of industrial soot, aerosols and sulfates are artificially cooling the planet</w:t>
      </w:r>
      <w:r w:rsidRPr="001941DB">
        <w:rPr>
          <w:sz w:val="16"/>
        </w:rPr>
        <w:t xml:space="preserve"> by filling the atmosphere with reflective particles, a process </w:t>
      </w:r>
      <w:r w:rsidRPr="004979C4">
        <w:rPr>
          <w:rStyle w:val="StyleUnderline"/>
        </w:rPr>
        <w:t>known as global dimming</w:t>
      </w:r>
      <w:r w:rsidRPr="001941DB">
        <w:rPr>
          <w:sz w:val="16"/>
        </w:rPr>
        <w:t xml:space="preserve">. Airplanes, for example, release condensation trails (or contrails) that form cloud cover that reflects the sun. </w:t>
      </w:r>
      <w:r w:rsidRPr="004979C4">
        <w:rPr>
          <w:rStyle w:val="StyleUnderline"/>
        </w:rPr>
        <w:t>The effects of global dimming are best evidenced by a 2 degree Celsius temperature increase in North America after all commercial flights were grounded for three days following</w:t>
      </w:r>
      <w:r w:rsidRPr="001941DB">
        <w:rPr>
          <w:sz w:val="16"/>
        </w:rPr>
        <w:t xml:space="preserve"> the attacks of </w:t>
      </w:r>
      <w:r w:rsidRPr="004979C4">
        <w:rPr>
          <w:rStyle w:val="StyleUnderline"/>
        </w:rPr>
        <w:t>9/11</w:t>
      </w:r>
      <w:r w:rsidRPr="001941DB">
        <w:rPr>
          <w:sz w:val="16"/>
        </w:rPr>
        <w:t xml:space="preserve">. The take-away </w:t>
      </w:r>
      <w:r w:rsidRPr="004C3E35">
        <w:rPr>
          <w:rStyle w:val="StyleUnderline"/>
        </w:rPr>
        <w:t xml:space="preserve">Out of control climate change means </w:t>
      </w:r>
      <w:r w:rsidRPr="001327F1">
        <w:rPr>
          <w:rStyle w:val="StyleUnderline"/>
          <w:highlight w:val="cyan"/>
        </w:rPr>
        <w:t xml:space="preserve">feedback mechanisms may accelerate </w:t>
      </w:r>
      <w:r w:rsidRPr="001327F1">
        <w:rPr>
          <w:rStyle w:val="Emphasis"/>
          <w:highlight w:val="cyan"/>
        </w:rPr>
        <w:t>beyond</w:t>
      </w:r>
      <w:r w:rsidRPr="004C3E35">
        <w:rPr>
          <w:rStyle w:val="Emphasis"/>
        </w:rPr>
        <w:t xml:space="preserve"> any capacity of </w:t>
      </w:r>
      <w:r w:rsidRPr="001327F1">
        <w:rPr>
          <w:rStyle w:val="Emphasis"/>
          <w:highlight w:val="cyan"/>
        </w:rPr>
        <w:t>human control</w:t>
      </w:r>
      <w:r w:rsidRPr="004C3E35">
        <w:rPr>
          <w:rStyle w:val="StyleUnderline"/>
        </w:rPr>
        <w:t>.</w:t>
      </w:r>
      <w:r w:rsidRPr="001941DB">
        <w:rPr>
          <w:sz w:val="16"/>
        </w:rPr>
        <w:t xml:space="preserve"> </w:t>
      </w:r>
      <w:r w:rsidRPr="004C3E35">
        <w:rPr>
          <w:rStyle w:val="StyleUnderline"/>
        </w:rPr>
        <w:t xml:space="preserve">The occurrences discussed in this article are five of some 60 known weather-related phenomenon, </w:t>
      </w:r>
      <w:r w:rsidRPr="001327F1">
        <w:rPr>
          <w:rStyle w:val="StyleUnderline"/>
          <w:highlight w:val="cyan"/>
        </w:rPr>
        <w:t>which can lead to</w:t>
      </w:r>
      <w:r w:rsidRPr="001941DB">
        <w:rPr>
          <w:sz w:val="16"/>
        </w:rPr>
        <w:t xml:space="preserve"> what climate scientist James Hansen has termed the “</w:t>
      </w:r>
      <w:r w:rsidRPr="001327F1">
        <w:rPr>
          <w:rStyle w:val="Emphasis"/>
          <w:highlight w:val="cyan"/>
        </w:rPr>
        <w:t>Venus Syndrome</w:t>
      </w:r>
      <w:r w:rsidRPr="001941DB">
        <w:rPr>
          <w:sz w:val="16"/>
        </w:rPr>
        <w:t xml:space="preserve">,” </w:t>
      </w:r>
      <w:r w:rsidRPr="001327F1">
        <w:rPr>
          <w:rStyle w:val="StyleUnderline"/>
          <w:highlight w:val="cyan"/>
        </w:rPr>
        <w:t>where oceans</w:t>
      </w:r>
      <w:r w:rsidRPr="004C3E35">
        <w:rPr>
          <w:rStyle w:val="StyleUnderline"/>
        </w:rPr>
        <w:t xml:space="preserve"> would </w:t>
      </w:r>
      <w:r w:rsidRPr="001327F1">
        <w:rPr>
          <w:rStyle w:val="StyleUnderline"/>
          <w:highlight w:val="cyan"/>
        </w:rPr>
        <w:t>boil and</w:t>
      </w:r>
      <w:r w:rsidRPr="004C3E35">
        <w:rPr>
          <w:rStyle w:val="StyleUnderline"/>
        </w:rPr>
        <w:t xml:space="preserve"> the surface temperature of </w:t>
      </w:r>
      <w:r w:rsidRPr="001327F1">
        <w:rPr>
          <w:rStyle w:val="StyleUnderline"/>
          <w:highlight w:val="cyan"/>
        </w:rPr>
        <w:t>earth could reach 462 degrees Celsius</w:t>
      </w:r>
      <w:r w:rsidRPr="004C3E35">
        <w:rPr>
          <w:rStyle w:val="StyleUnderline"/>
        </w:rPr>
        <w:t>.</w:t>
      </w:r>
      <w:r w:rsidRPr="001941DB">
        <w:rPr>
          <w:sz w:val="16"/>
        </w:rPr>
        <w:t xml:space="preserve"> Along the way </w:t>
      </w:r>
      <w:r w:rsidRPr="001327F1">
        <w:rPr>
          <w:rStyle w:val="StyleUnderline"/>
          <w:highlight w:val="cyan"/>
        </w:rPr>
        <w:t>humans could expect</w:t>
      </w:r>
      <w:r w:rsidRPr="004C3E35">
        <w:rPr>
          <w:rStyle w:val="StyleUnderline"/>
        </w:rPr>
        <w:t xml:space="preserve"> to die in </w:t>
      </w:r>
      <w:r w:rsidRPr="001327F1">
        <w:rPr>
          <w:rStyle w:val="Emphasis"/>
          <w:highlight w:val="cyan"/>
        </w:rPr>
        <w:t>resource wars</w:t>
      </w:r>
      <w:r w:rsidRPr="001327F1">
        <w:rPr>
          <w:rStyle w:val="StyleUnderline"/>
          <w:highlight w:val="cyan"/>
        </w:rPr>
        <w:t>,</w:t>
      </w:r>
      <w:r w:rsidRPr="001327F1">
        <w:rPr>
          <w:sz w:val="16"/>
          <w:highlight w:val="cyan"/>
        </w:rPr>
        <w:t xml:space="preserve"> </w:t>
      </w:r>
      <w:r w:rsidRPr="001327F1">
        <w:rPr>
          <w:rStyle w:val="Emphasis"/>
          <w:highlight w:val="cyan"/>
        </w:rPr>
        <w:t>starvation</w:t>
      </w:r>
      <w:r w:rsidRPr="001941DB">
        <w:rPr>
          <w:sz w:val="16"/>
        </w:rPr>
        <w:t xml:space="preserve"> </w:t>
      </w:r>
      <w:r w:rsidRPr="000115B3">
        <w:rPr>
          <w:rStyle w:val="StyleUnderline"/>
        </w:rPr>
        <w:t>due to food systems collapse</w:t>
      </w:r>
      <w:r w:rsidRPr="001941DB">
        <w:rPr>
          <w:sz w:val="16"/>
        </w:rPr>
        <w:t xml:space="preserve"> </w:t>
      </w:r>
      <w:r w:rsidRPr="001327F1">
        <w:rPr>
          <w:rStyle w:val="StyleUnderline"/>
          <w:highlight w:val="cyan"/>
        </w:rPr>
        <w:t xml:space="preserve">or </w:t>
      </w:r>
      <w:r w:rsidRPr="001327F1">
        <w:rPr>
          <w:rStyle w:val="Emphasis"/>
          <w:highlight w:val="cyan"/>
        </w:rPr>
        <w:t xml:space="preserve">lethal heat </w:t>
      </w:r>
      <w:r w:rsidRPr="000115B3">
        <w:rPr>
          <w:rStyle w:val="Emphasis"/>
        </w:rPr>
        <w:t>exposure</w:t>
      </w:r>
      <w:r w:rsidRPr="001941DB">
        <w:rPr>
          <w:sz w:val="16"/>
        </w:rPr>
        <w:t xml:space="preserve">. </w:t>
      </w:r>
      <w:r w:rsidRPr="004C3E35">
        <w:rPr>
          <w:rStyle w:val="StyleUnderline"/>
        </w:rPr>
        <w:t>Given all that remains unknown and what is at stake</w:t>
      </w:r>
      <w:r w:rsidRPr="001941DB">
        <w:rPr>
          <w:sz w:val="16"/>
        </w:rPr>
        <w:t xml:space="preserve"> with climate change, </w:t>
      </w:r>
      <w:r w:rsidRPr="004C3E35">
        <w:rPr>
          <w:rStyle w:val="StyleUnderline"/>
        </w:rPr>
        <w:t xml:space="preserve">is it irresponsible to rule out the possibility of </w:t>
      </w:r>
      <w:r w:rsidRPr="004C3E35">
        <w:rPr>
          <w:rStyle w:val="Emphasis"/>
        </w:rPr>
        <w:t>human extinction</w:t>
      </w:r>
      <w:r w:rsidRPr="001941DB">
        <w:rPr>
          <w:sz w:val="16"/>
        </w:rPr>
        <w:t xml:space="preserve"> in the coming decades or sooner? </w:t>
      </w:r>
    </w:p>
    <w:p w14:paraId="1EC6EEE1" w14:textId="4EC78A06" w:rsidR="0003420C" w:rsidRDefault="008210E7" w:rsidP="0003420C">
      <w:pPr>
        <w:pStyle w:val="Heading3"/>
      </w:pPr>
      <w:r>
        <w:t xml:space="preserve">   XT</w:t>
      </w:r>
      <w:r w:rsidR="00114322">
        <w:t>---</w:t>
      </w:r>
      <w:r w:rsidR="0003420C">
        <w:t>Warming</w:t>
      </w:r>
    </w:p>
    <w:p w14:paraId="1A113764" w14:textId="77777777" w:rsidR="00F75CFA" w:rsidRPr="00CD6AF8" w:rsidRDefault="00F75CFA" w:rsidP="00F75CFA">
      <w:pPr>
        <w:pStyle w:val="Heading4"/>
      </w:pPr>
      <w:r>
        <w:t>Artificial Intelligence solves environmental crises</w:t>
      </w:r>
    </w:p>
    <w:p w14:paraId="2186A5DC" w14:textId="77777777" w:rsidR="00F75CFA" w:rsidRPr="00B058E4" w:rsidRDefault="00F75CFA" w:rsidP="00F75CFA">
      <w:pPr>
        <w:rPr>
          <w:sz w:val="16"/>
        </w:rPr>
      </w:pPr>
      <w:r w:rsidRPr="00B058E4">
        <w:rPr>
          <w:sz w:val="16"/>
        </w:rPr>
        <w:t xml:space="preserve">Celine </w:t>
      </w:r>
      <w:proofErr w:type="spellStart"/>
      <w:r w:rsidRPr="00B058E4">
        <w:rPr>
          <w:rStyle w:val="Style13ptBold"/>
        </w:rPr>
        <w:t>Herweijer</w:t>
      </w:r>
      <w:proofErr w:type="spellEnd"/>
      <w:r w:rsidRPr="00B058E4">
        <w:rPr>
          <w:rStyle w:val="Style13ptBold"/>
        </w:rPr>
        <w:t xml:space="preserve"> 18</w:t>
      </w:r>
      <w:r w:rsidRPr="00B058E4">
        <w:rPr>
          <w:sz w:val="16"/>
        </w:rPr>
        <w:t xml:space="preserve"> – PwC Partner in Advisory business, and WEF Young Global Leader. ASA Fellow and Doctor of Philosophy (Ph.D.) focused in Earth Systems Modelling and Policy from Columbia University in the City of New York. [“8 ways AI can help save the planet”, January 24</w:t>
      </w:r>
      <w:r w:rsidRPr="00B058E4">
        <w:rPr>
          <w:sz w:val="16"/>
          <w:vertAlign w:val="superscript"/>
        </w:rPr>
        <w:t>th</w:t>
      </w:r>
      <w:r w:rsidRPr="00B058E4">
        <w:rPr>
          <w:sz w:val="16"/>
        </w:rPr>
        <w:t xml:space="preserve">, World Economic Forum, </w:t>
      </w:r>
      <w:hyperlink r:id="rId13" w:history="1">
        <w:r w:rsidRPr="00B058E4">
          <w:rPr>
            <w:rStyle w:val="Hyperlink"/>
            <w:sz w:val="16"/>
          </w:rPr>
          <w:t>https://www.weforum.org/agenda/2018/01/8-ways-ai-can-help-save-the-planet/</w:t>
        </w:r>
      </w:hyperlink>
      <w:r w:rsidRPr="00B058E4">
        <w:rPr>
          <w:sz w:val="16"/>
        </w:rPr>
        <w:t>, AZ]</w:t>
      </w:r>
    </w:p>
    <w:p w14:paraId="5806DB20" w14:textId="1C3571D6" w:rsidR="00F75CFA" w:rsidRPr="00F75CFA" w:rsidRDefault="00F75CFA" w:rsidP="00F75CFA">
      <w:pPr>
        <w:rPr>
          <w:sz w:val="16"/>
        </w:rPr>
      </w:pPr>
      <w:r w:rsidRPr="00B058E4">
        <w:rPr>
          <w:sz w:val="16"/>
        </w:rPr>
        <w:t xml:space="preserve">1. </w:t>
      </w:r>
      <w:r w:rsidRPr="001327F1">
        <w:rPr>
          <w:rStyle w:val="Emphasis"/>
          <w:highlight w:val="cyan"/>
        </w:rPr>
        <w:t>Autonomous</w:t>
      </w:r>
      <w:r w:rsidRPr="00B058E4">
        <w:rPr>
          <w:sz w:val="16"/>
        </w:rPr>
        <w:t xml:space="preserve"> and connected electric </w:t>
      </w:r>
      <w:r w:rsidRPr="001327F1">
        <w:rPr>
          <w:rStyle w:val="Emphasis"/>
          <w:highlight w:val="cyan"/>
        </w:rPr>
        <w:t>vehicles</w:t>
      </w:r>
      <w:r w:rsidRPr="00B058E4">
        <w:rPr>
          <w:sz w:val="16"/>
        </w:rPr>
        <w:t xml:space="preserve"> AI-guided autonomous vehicles (AVs) </w:t>
      </w:r>
      <w:r w:rsidRPr="001327F1">
        <w:rPr>
          <w:highlight w:val="cyan"/>
          <w:u w:val="single"/>
        </w:rPr>
        <w:t>will enable</w:t>
      </w:r>
      <w:r w:rsidRPr="00B058E4">
        <w:rPr>
          <w:sz w:val="16"/>
        </w:rPr>
        <w:t xml:space="preserve"> a transition to mobility on-demand over the coming years and decades. </w:t>
      </w:r>
      <w:r w:rsidRPr="001327F1">
        <w:rPr>
          <w:highlight w:val="cyan"/>
          <w:u w:val="single"/>
        </w:rPr>
        <w:t>Substantial g</w:t>
      </w:r>
      <w:r w:rsidRPr="00B058E4">
        <w:rPr>
          <w:sz w:val="16"/>
        </w:rPr>
        <w:t>reen</w:t>
      </w:r>
      <w:r w:rsidRPr="001327F1">
        <w:rPr>
          <w:highlight w:val="cyan"/>
          <w:u w:val="single"/>
        </w:rPr>
        <w:t>h</w:t>
      </w:r>
      <w:r w:rsidRPr="00B058E4">
        <w:rPr>
          <w:sz w:val="16"/>
        </w:rPr>
        <w:t xml:space="preserve">ouse </w:t>
      </w:r>
      <w:r w:rsidRPr="001327F1">
        <w:rPr>
          <w:highlight w:val="cyan"/>
          <w:u w:val="single"/>
        </w:rPr>
        <w:t>g</w:t>
      </w:r>
      <w:r w:rsidRPr="00B058E4">
        <w:rPr>
          <w:sz w:val="16"/>
        </w:rPr>
        <w:t xml:space="preserve">as </w:t>
      </w:r>
      <w:r w:rsidRPr="001327F1">
        <w:rPr>
          <w:highlight w:val="cyan"/>
          <w:u w:val="single"/>
        </w:rPr>
        <w:t>reductions</w:t>
      </w:r>
      <w:r w:rsidRPr="00B058E4">
        <w:rPr>
          <w:sz w:val="16"/>
        </w:rPr>
        <w:t xml:space="preserve"> for urban transport can be unlocked through route and traffic </w:t>
      </w:r>
      <w:proofErr w:type="spellStart"/>
      <w:r w:rsidRPr="00B058E4">
        <w:rPr>
          <w:sz w:val="16"/>
        </w:rPr>
        <w:t>optimisation</w:t>
      </w:r>
      <w:proofErr w:type="spellEnd"/>
      <w:r w:rsidRPr="00B058E4">
        <w:rPr>
          <w:sz w:val="16"/>
        </w:rPr>
        <w:t xml:space="preserve">, eco-driving algorithms, programmed “platooning” of cars to traffic, and autonomous ride-sharing services. Electric AV fleets will be critical to deliver real gains. 2. Distributed energy grids </w:t>
      </w:r>
      <w:r w:rsidRPr="001327F1">
        <w:rPr>
          <w:highlight w:val="cyan"/>
          <w:u w:val="single"/>
        </w:rPr>
        <w:t>AI</w:t>
      </w:r>
      <w:r w:rsidRPr="004F1D7B">
        <w:rPr>
          <w:u w:val="single"/>
        </w:rPr>
        <w:t xml:space="preserve"> can </w:t>
      </w:r>
      <w:r w:rsidRPr="001327F1">
        <w:rPr>
          <w:highlight w:val="cyan"/>
          <w:u w:val="single"/>
        </w:rPr>
        <w:t>enhance</w:t>
      </w:r>
      <w:r w:rsidRPr="00B058E4">
        <w:rPr>
          <w:sz w:val="16"/>
        </w:rPr>
        <w:t xml:space="preserve"> the predictability of </w:t>
      </w:r>
      <w:r w:rsidRPr="001327F1">
        <w:rPr>
          <w:highlight w:val="cyan"/>
          <w:u w:val="single"/>
        </w:rPr>
        <w:t>demand and supply for renewables</w:t>
      </w:r>
      <w:r w:rsidRPr="00B058E4">
        <w:rPr>
          <w:sz w:val="16"/>
        </w:rPr>
        <w:t xml:space="preserve"> across a distributed grid, </w:t>
      </w:r>
      <w:r w:rsidRPr="001327F1">
        <w:rPr>
          <w:rStyle w:val="Emphasis"/>
          <w:highlight w:val="cyan"/>
        </w:rPr>
        <w:t>improve energy storage</w:t>
      </w:r>
      <w:r w:rsidRPr="00B058E4">
        <w:rPr>
          <w:sz w:val="16"/>
        </w:rPr>
        <w:t xml:space="preserve">, efficiency and load management, </w:t>
      </w:r>
      <w:r w:rsidRPr="001327F1">
        <w:rPr>
          <w:rStyle w:val="Emphasis"/>
          <w:highlight w:val="cyan"/>
        </w:rPr>
        <w:t>assist in</w:t>
      </w:r>
      <w:r w:rsidRPr="004F1D7B">
        <w:rPr>
          <w:rStyle w:val="Emphasis"/>
        </w:rPr>
        <w:t xml:space="preserve"> the </w:t>
      </w:r>
      <w:r w:rsidRPr="001327F1">
        <w:rPr>
          <w:rStyle w:val="Emphasis"/>
          <w:highlight w:val="cyan"/>
        </w:rPr>
        <w:t>integration</w:t>
      </w:r>
      <w:r w:rsidRPr="004F1D7B">
        <w:rPr>
          <w:rStyle w:val="Emphasis"/>
        </w:rPr>
        <w:t xml:space="preserve"> and reliability </w:t>
      </w:r>
      <w:r w:rsidRPr="001327F1">
        <w:rPr>
          <w:rStyle w:val="Emphasis"/>
          <w:highlight w:val="cyan"/>
        </w:rPr>
        <w:t>of renewables</w:t>
      </w:r>
      <w:r w:rsidRPr="00B058E4">
        <w:rPr>
          <w:sz w:val="16"/>
        </w:rPr>
        <w:t xml:space="preserve"> and enable dynamic pricing and trading, creating market incentives. 3. </w:t>
      </w:r>
      <w:r w:rsidRPr="001327F1">
        <w:rPr>
          <w:highlight w:val="cyan"/>
          <w:u w:val="single"/>
        </w:rPr>
        <w:t>Smart</w:t>
      </w:r>
      <w:r w:rsidRPr="004F1D7B">
        <w:rPr>
          <w:u w:val="single"/>
        </w:rPr>
        <w:t xml:space="preserve"> agriculture and </w:t>
      </w:r>
      <w:r w:rsidRPr="001327F1">
        <w:rPr>
          <w:highlight w:val="cyan"/>
          <w:u w:val="single"/>
        </w:rPr>
        <w:t>food systems</w:t>
      </w:r>
      <w:r w:rsidRPr="00B058E4">
        <w:rPr>
          <w:sz w:val="16"/>
        </w:rPr>
        <w:t xml:space="preserve"> AI-augmented agriculture </w:t>
      </w:r>
      <w:r w:rsidRPr="004F1D7B">
        <w:rPr>
          <w:u w:val="single"/>
        </w:rPr>
        <w:t>involves automated data collection</w:t>
      </w:r>
      <w:r w:rsidRPr="00B058E4">
        <w:rPr>
          <w:sz w:val="16"/>
        </w:rPr>
        <w:t xml:space="preserve">, decision-making and corrective actions via robotics </w:t>
      </w:r>
      <w:r w:rsidRPr="004F1D7B">
        <w:rPr>
          <w:u w:val="single"/>
        </w:rPr>
        <w:t xml:space="preserve">to </w:t>
      </w:r>
      <w:r w:rsidRPr="001327F1">
        <w:rPr>
          <w:highlight w:val="cyan"/>
          <w:u w:val="single"/>
        </w:rPr>
        <w:t>allow early detection of crop diseases</w:t>
      </w:r>
      <w:r w:rsidRPr="00B058E4">
        <w:rPr>
          <w:sz w:val="16"/>
        </w:rPr>
        <w:t xml:space="preserve"> and issues, to provide timed nutrition to livestock, and generally to </w:t>
      </w:r>
      <w:proofErr w:type="spellStart"/>
      <w:r w:rsidRPr="00B058E4">
        <w:rPr>
          <w:sz w:val="16"/>
        </w:rPr>
        <w:t>optimise</w:t>
      </w:r>
      <w:proofErr w:type="spellEnd"/>
      <w:r w:rsidRPr="00B058E4">
        <w:rPr>
          <w:sz w:val="16"/>
        </w:rPr>
        <w:t xml:space="preserve"> agricultural inputs and returns based on supply and demand. This promises to increase the resource efficiency of the agriculture industry, </w:t>
      </w:r>
      <w:r w:rsidRPr="00B058E4">
        <w:rPr>
          <w:u w:val="single"/>
        </w:rPr>
        <w:t>lowering</w:t>
      </w:r>
      <w:r w:rsidRPr="00B058E4">
        <w:rPr>
          <w:sz w:val="16"/>
        </w:rPr>
        <w:t xml:space="preserve"> the </w:t>
      </w:r>
      <w:r w:rsidRPr="00B058E4">
        <w:rPr>
          <w:u w:val="single"/>
        </w:rPr>
        <w:t xml:space="preserve">use of water, </w:t>
      </w:r>
      <w:proofErr w:type="spellStart"/>
      <w:r w:rsidRPr="00B058E4">
        <w:rPr>
          <w:u w:val="single"/>
        </w:rPr>
        <w:t>fertilisers</w:t>
      </w:r>
      <w:proofErr w:type="spellEnd"/>
      <w:r w:rsidRPr="00B058E4">
        <w:rPr>
          <w:u w:val="single"/>
        </w:rPr>
        <w:t xml:space="preserve"> and pesticides</w:t>
      </w:r>
      <w:r w:rsidRPr="00B058E4">
        <w:rPr>
          <w:sz w:val="16"/>
        </w:rPr>
        <w:t xml:space="preserve"> which cause damage to important ecosystems, and increase resilience to climate extremes. 4. Next generation weather and </w:t>
      </w:r>
      <w:r w:rsidRPr="001327F1">
        <w:rPr>
          <w:highlight w:val="cyan"/>
          <w:u w:val="single"/>
        </w:rPr>
        <w:t>climate prediction</w:t>
      </w:r>
      <w:r w:rsidRPr="00B058E4">
        <w:rPr>
          <w:sz w:val="16"/>
        </w:rPr>
        <w:t xml:space="preserve"> A new field of “Climate Informatics” is blossoming that </w:t>
      </w:r>
      <w:r w:rsidRPr="001327F1">
        <w:rPr>
          <w:highlight w:val="cyan"/>
          <w:u w:val="single"/>
        </w:rPr>
        <w:t>use</w:t>
      </w:r>
      <w:r w:rsidRPr="00B058E4">
        <w:rPr>
          <w:sz w:val="16"/>
        </w:rPr>
        <w:t xml:space="preserve">s </w:t>
      </w:r>
      <w:r w:rsidRPr="001327F1">
        <w:rPr>
          <w:highlight w:val="cyan"/>
          <w:u w:val="single"/>
        </w:rPr>
        <w:t>AI to</w:t>
      </w:r>
      <w:r w:rsidRPr="00B058E4">
        <w:rPr>
          <w:sz w:val="16"/>
        </w:rPr>
        <w:t xml:space="preserve"> fundamentally </w:t>
      </w:r>
      <w:r w:rsidRPr="004F1D7B">
        <w:rPr>
          <w:u w:val="single"/>
        </w:rPr>
        <w:t xml:space="preserve">transform weather </w:t>
      </w:r>
      <w:r w:rsidRPr="001327F1">
        <w:rPr>
          <w:highlight w:val="cyan"/>
          <w:u w:val="single"/>
        </w:rPr>
        <w:t>forecast</w:t>
      </w:r>
      <w:r w:rsidRPr="004F1D7B">
        <w:rPr>
          <w:u w:val="single"/>
        </w:rPr>
        <w:t>ing</w:t>
      </w:r>
      <w:r w:rsidRPr="00B058E4">
        <w:rPr>
          <w:sz w:val="16"/>
        </w:rPr>
        <w:t xml:space="preserve"> </w:t>
      </w:r>
      <w:r w:rsidRPr="004F1D7B">
        <w:rPr>
          <w:u w:val="single"/>
        </w:rPr>
        <w:t>and improve</w:t>
      </w:r>
      <w:r w:rsidRPr="00B058E4">
        <w:rPr>
          <w:sz w:val="16"/>
        </w:rPr>
        <w:t xml:space="preserve"> </w:t>
      </w:r>
      <w:r w:rsidRPr="004F1D7B">
        <w:rPr>
          <w:u w:val="single"/>
        </w:rPr>
        <w:t>our understanding</w:t>
      </w:r>
      <w:r w:rsidRPr="00B058E4">
        <w:rPr>
          <w:sz w:val="16"/>
        </w:rPr>
        <w:t xml:space="preserve"> </w:t>
      </w:r>
      <w:r w:rsidRPr="004F1D7B">
        <w:rPr>
          <w:u w:val="single"/>
        </w:rPr>
        <w:t>of</w:t>
      </w:r>
      <w:r w:rsidRPr="00B058E4">
        <w:rPr>
          <w:sz w:val="16"/>
        </w:rPr>
        <w:t xml:space="preserve"> the effects of </w:t>
      </w:r>
      <w:r w:rsidRPr="001327F1">
        <w:rPr>
          <w:highlight w:val="cyan"/>
          <w:u w:val="single"/>
        </w:rPr>
        <w:t>climate change</w:t>
      </w:r>
      <w:r w:rsidRPr="00B058E4">
        <w:rPr>
          <w:sz w:val="16"/>
        </w:rPr>
        <w:t xml:space="preserve">. This field traditionally requires </w:t>
      </w:r>
      <w:r w:rsidRPr="00B058E4">
        <w:rPr>
          <w:u w:val="single"/>
        </w:rPr>
        <w:t>high performance energy-intensive computing</w:t>
      </w:r>
      <w:r w:rsidRPr="00B058E4">
        <w:rPr>
          <w:sz w:val="16"/>
        </w:rPr>
        <w:t xml:space="preserve">, but deep-learning networks can </w:t>
      </w:r>
      <w:r w:rsidRPr="00B058E4">
        <w:rPr>
          <w:u w:val="single"/>
        </w:rPr>
        <w:t>allow computers to run much faster and incorporate more complexity of the ‘real-world’ system into the calculations</w:t>
      </w:r>
      <w:r w:rsidRPr="00B058E4">
        <w:rPr>
          <w:sz w:val="16"/>
        </w:rPr>
        <w:t xml:space="preserve">. In just over a decade, computational power and advances in AI will enable home computers to have as much power as today’s supercomputers, lowering the cost of research, boosting scientific productivity and accelerating discoveries. AI techniques may also help correct biases in models, extract the most relevant data to avoid data degradation, predict extreme events and be used for impacts modelling. 5. </w:t>
      </w:r>
      <w:r w:rsidRPr="00B058E4">
        <w:rPr>
          <w:u w:val="single"/>
        </w:rPr>
        <w:t xml:space="preserve">Smart disaster response AI can </w:t>
      </w:r>
      <w:proofErr w:type="spellStart"/>
      <w:r w:rsidRPr="00B058E4">
        <w:rPr>
          <w:u w:val="single"/>
        </w:rPr>
        <w:t>analyse</w:t>
      </w:r>
      <w:proofErr w:type="spellEnd"/>
      <w:r w:rsidRPr="00B058E4">
        <w:rPr>
          <w:u w:val="single"/>
        </w:rPr>
        <w:t xml:space="preserve"> simulations and real-time data</w:t>
      </w:r>
      <w:r w:rsidRPr="00B058E4">
        <w:rPr>
          <w:sz w:val="16"/>
        </w:rPr>
        <w:t xml:space="preserve"> (including social media data) </w:t>
      </w:r>
      <w:r w:rsidRPr="00B058E4">
        <w:rPr>
          <w:u w:val="single"/>
        </w:rPr>
        <w:t xml:space="preserve">of weather events and disasters </w:t>
      </w:r>
      <w:r w:rsidRPr="00B058E4">
        <w:rPr>
          <w:sz w:val="16"/>
        </w:rPr>
        <w:t xml:space="preserve">in a region to seek out vulnerabilities and enhance disaster preparation, provide early warning, and </w:t>
      </w:r>
      <w:proofErr w:type="spellStart"/>
      <w:r w:rsidRPr="00B058E4">
        <w:rPr>
          <w:sz w:val="16"/>
        </w:rPr>
        <w:t>prioritise</w:t>
      </w:r>
      <w:proofErr w:type="spellEnd"/>
      <w:r w:rsidRPr="00B058E4">
        <w:rPr>
          <w:sz w:val="16"/>
        </w:rPr>
        <w:t xml:space="preserve"> response through coordination of emergency information capabilities. Deep reinforcement learning may one day be integrated into disaster simulations to determine optimal response strategies, similar to the way AI is currently being used to identify the best move in games like AlphaGo. 6. AI-designed intelligent, connected and livable cities AI could be used to simulate and automate the generation of zoning laws, building ordinances and floodplains, combined with augmented and virtual reality (AR and VR). Real-time city-wide data on energy, water consumption and availability, traffic flows, people flows, and weather could create an “urban dashboard” to </w:t>
      </w:r>
      <w:proofErr w:type="spellStart"/>
      <w:r w:rsidRPr="00B058E4">
        <w:rPr>
          <w:sz w:val="16"/>
        </w:rPr>
        <w:t>optimise</w:t>
      </w:r>
      <w:proofErr w:type="spellEnd"/>
      <w:r w:rsidRPr="00B058E4">
        <w:rPr>
          <w:sz w:val="16"/>
        </w:rPr>
        <w:t xml:space="preserve"> urban sustainability. 7. A transparent digital Earth A real-time, open API, </w:t>
      </w:r>
      <w:r w:rsidRPr="001327F1">
        <w:rPr>
          <w:rStyle w:val="Emphasis"/>
          <w:highlight w:val="cyan"/>
        </w:rPr>
        <w:t>AI</w:t>
      </w:r>
      <w:r w:rsidRPr="00B058E4">
        <w:rPr>
          <w:sz w:val="16"/>
        </w:rPr>
        <w:t xml:space="preserve">-infused, digital geospatial dashboard for the planet </w:t>
      </w:r>
      <w:r w:rsidRPr="001327F1">
        <w:rPr>
          <w:rStyle w:val="Emphasis"/>
          <w:highlight w:val="cyan"/>
        </w:rPr>
        <w:t>would enable</w:t>
      </w:r>
      <w:r w:rsidRPr="00B058E4">
        <w:rPr>
          <w:sz w:val="16"/>
        </w:rPr>
        <w:t xml:space="preserve"> the </w:t>
      </w:r>
      <w:r w:rsidRPr="001327F1">
        <w:rPr>
          <w:rStyle w:val="Emphasis"/>
          <w:highlight w:val="cyan"/>
        </w:rPr>
        <w:t>monitoring</w:t>
      </w:r>
      <w:r w:rsidRPr="00B058E4">
        <w:rPr>
          <w:sz w:val="16"/>
        </w:rPr>
        <w:t xml:space="preserve">, modelling </w:t>
      </w:r>
      <w:r w:rsidRPr="001327F1">
        <w:rPr>
          <w:rStyle w:val="Emphasis"/>
          <w:highlight w:val="cyan"/>
        </w:rPr>
        <w:t>and management of</w:t>
      </w:r>
      <w:r w:rsidRPr="00B058E4">
        <w:rPr>
          <w:sz w:val="16"/>
        </w:rPr>
        <w:t xml:space="preserve"> </w:t>
      </w:r>
      <w:r w:rsidRPr="001327F1">
        <w:rPr>
          <w:highlight w:val="cyan"/>
          <w:u w:val="single"/>
        </w:rPr>
        <w:t>environmental systems</w:t>
      </w:r>
      <w:r w:rsidRPr="00B058E4">
        <w:rPr>
          <w:u w:val="single"/>
        </w:rPr>
        <w:t xml:space="preserve"> </w:t>
      </w:r>
      <w:r w:rsidRPr="00B058E4">
        <w:rPr>
          <w:sz w:val="16"/>
        </w:rPr>
        <w:t xml:space="preserve">at a scale and speed never before possible – from </w:t>
      </w:r>
      <w:r w:rsidRPr="001327F1">
        <w:rPr>
          <w:highlight w:val="cyan"/>
          <w:u w:val="single"/>
        </w:rPr>
        <w:t>tackling</w:t>
      </w:r>
      <w:r w:rsidRPr="00B058E4">
        <w:rPr>
          <w:u w:val="single"/>
        </w:rPr>
        <w:t xml:space="preserve"> illegal </w:t>
      </w:r>
      <w:r w:rsidRPr="001327F1">
        <w:rPr>
          <w:highlight w:val="cyan"/>
          <w:u w:val="single"/>
        </w:rPr>
        <w:t>deforestation</w:t>
      </w:r>
      <w:r w:rsidRPr="00B058E4">
        <w:rPr>
          <w:sz w:val="16"/>
        </w:rPr>
        <w:t xml:space="preserve">, </w:t>
      </w:r>
      <w:r w:rsidRPr="001327F1">
        <w:rPr>
          <w:highlight w:val="cyan"/>
          <w:u w:val="single"/>
        </w:rPr>
        <w:t>water</w:t>
      </w:r>
      <w:r w:rsidRPr="00B058E4">
        <w:rPr>
          <w:u w:val="single"/>
        </w:rPr>
        <w:t xml:space="preserve"> extraction</w:t>
      </w:r>
      <w:r w:rsidRPr="00B058E4">
        <w:rPr>
          <w:sz w:val="16"/>
        </w:rPr>
        <w:t xml:space="preserve">, </w:t>
      </w:r>
      <w:r w:rsidRPr="00B058E4">
        <w:rPr>
          <w:u w:val="single"/>
        </w:rPr>
        <w:t xml:space="preserve">fishing and </w:t>
      </w:r>
      <w:r w:rsidRPr="001327F1">
        <w:rPr>
          <w:highlight w:val="cyan"/>
          <w:u w:val="single"/>
        </w:rPr>
        <w:t>poaching</w:t>
      </w:r>
      <w:r w:rsidRPr="001327F1">
        <w:rPr>
          <w:sz w:val="16"/>
          <w:highlight w:val="cyan"/>
        </w:rPr>
        <w:t>,</w:t>
      </w:r>
      <w:r w:rsidRPr="00B058E4">
        <w:rPr>
          <w:sz w:val="16"/>
        </w:rPr>
        <w:t xml:space="preserve"> to </w:t>
      </w:r>
      <w:r w:rsidRPr="001327F1">
        <w:rPr>
          <w:highlight w:val="cyan"/>
          <w:u w:val="single"/>
        </w:rPr>
        <w:t>air pollution</w:t>
      </w:r>
      <w:r w:rsidRPr="00B058E4">
        <w:rPr>
          <w:sz w:val="16"/>
        </w:rPr>
        <w:t xml:space="preserve">, </w:t>
      </w:r>
      <w:r w:rsidRPr="00B058E4">
        <w:rPr>
          <w:u w:val="single"/>
        </w:rPr>
        <w:t xml:space="preserve">natural disaster response and smart agriculture. </w:t>
      </w:r>
      <w:r w:rsidRPr="00B058E4">
        <w:rPr>
          <w:sz w:val="16"/>
        </w:rPr>
        <w:t xml:space="preserve">8. Reinforcement learning for Earth sciences breakthroughs This nascent AI technique – which requires no input data, substantially less computing power, and in which the evolutionary-like AI learns from itself – could soon evolve to enable its application to real-world problems in the natural sciences. Collaboration with Earth scientists to identify the systems – from climate science, materials science, biology, and other areas – which can be codified to apply reinforcement learning for scientific progress and discovery is vital. For example, DeepMind co-founder, </w:t>
      </w:r>
      <w:proofErr w:type="spellStart"/>
      <w:r w:rsidRPr="00B058E4">
        <w:rPr>
          <w:sz w:val="16"/>
        </w:rPr>
        <w:t>Demis</w:t>
      </w:r>
      <w:proofErr w:type="spellEnd"/>
      <w:r w:rsidRPr="00B058E4">
        <w:rPr>
          <w:sz w:val="16"/>
        </w:rPr>
        <w:t xml:space="preserve"> Hassabis, has suggested that in materials science, a descendant of AlphaGo Zero could be used to search for a room temperature superconductor – a hypothetical substance that allows for incredibly efficient energy systems. To conclude, we live in exciting times. It is now possible to </w:t>
      </w:r>
      <w:r w:rsidRPr="00B058E4">
        <w:rPr>
          <w:rStyle w:val="Emphasis"/>
        </w:rPr>
        <w:t>tackle some of the world’s biggest problems with emerging technologies such as AI</w:t>
      </w:r>
      <w:r w:rsidRPr="00B058E4">
        <w:rPr>
          <w:sz w:val="16"/>
        </w:rPr>
        <w:t>. It’s time to put AI to work for the planet.</w:t>
      </w:r>
    </w:p>
    <w:p w14:paraId="50C70062" w14:textId="77777777" w:rsidR="0003420C" w:rsidRDefault="0003420C" w:rsidP="0003420C">
      <w:pPr>
        <w:pStyle w:val="Heading4"/>
      </w:pPr>
      <w:r>
        <w:t>Transition to greener solutions require automation---Paris alone can’t solve</w:t>
      </w:r>
    </w:p>
    <w:p w14:paraId="7D6696D9" w14:textId="77777777" w:rsidR="0003420C" w:rsidRPr="00364697" w:rsidRDefault="0003420C" w:rsidP="0003420C">
      <w:pPr>
        <w:rPr>
          <w:sz w:val="16"/>
        </w:rPr>
      </w:pPr>
      <w:r w:rsidRPr="00364697">
        <w:rPr>
          <w:sz w:val="16"/>
        </w:rPr>
        <w:t xml:space="preserve">Renee </w:t>
      </w:r>
      <w:r w:rsidRPr="00364697">
        <w:rPr>
          <w:rStyle w:val="Style13ptBold"/>
        </w:rPr>
        <w:t>Cho 18</w:t>
      </w:r>
      <w:r w:rsidRPr="00364697">
        <w:rPr>
          <w:sz w:val="16"/>
        </w:rPr>
        <w:t xml:space="preserve"> – is a staff blogger for the Earth Institute. Renee was Communications Coordinator for Riverkeeper, the Hudson River environmental organization. She received the Executive Education Certificate in Conservation and Sustainability from the Earth Institute Center for Environmental Sustainability. [“Artificial Intelligence—A Game Changer for Climate Change and the Environment”, State of the Planet, Earth Institute at Columbia University, June 5</w:t>
      </w:r>
      <w:r w:rsidRPr="00364697">
        <w:rPr>
          <w:sz w:val="16"/>
          <w:vertAlign w:val="superscript"/>
        </w:rPr>
        <w:t>th</w:t>
      </w:r>
      <w:r w:rsidRPr="00364697">
        <w:rPr>
          <w:sz w:val="16"/>
        </w:rPr>
        <w:t xml:space="preserve">, </w:t>
      </w:r>
      <w:hyperlink r:id="rId14" w:history="1">
        <w:r w:rsidRPr="00364697">
          <w:rPr>
            <w:rStyle w:val="Hyperlink"/>
            <w:sz w:val="16"/>
          </w:rPr>
          <w:t>http://blogs.ei.columbia.edu/2018/06/05/artificial-intelligence-climate-environment/</w:t>
        </w:r>
      </w:hyperlink>
      <w:r w:rsidRPr="00364697">
        <w:rPr>
          <w:sz w:val="16"/>
        </w:rPr>
        <w:t>, AZ]</w:t>
      </w:r>
    </w:p>
    <w:p w14:paraId="63B60E92" w14:textId="77777777" w:rsidR="0003420C" w:rsidRPr="00364697" w:rsidRDefault="0003420C" w:rsidP="0003420C">
      <w:pPr>
        <w:rPr>
          <w:sz w:val="16"/>
        </w:rPr>
      </w:pPr>
      <w:r w:rsidRPr="00364697">
        <w:rPr>
          <w:sz w:val="16"/>
        </w:rPr>
        <w:t xml:space="preserve">As the planet continues to warm, </w:t>
      </w:r>
      <w:r w:rsidRPr="001327F1">
        <w:rPr>
          <w:rStyle w:val="Emphasis"/>
          <w:highlight w:val="cyan"/>
        </w:rPr>
        <w:t>climate change impacts are worsening</w:t>
      </w:r>
      <w:r w:rsidRPr="00364697">
        <w:rPr>
          <w:sz w:val="16"/>
        </w:rPr>
        <w:t xml:space="preserve">. In 2016, there were 772 weather and disaster events, triple the number that occurred in 1980. </w:t>
      </w:r>
      <w:r w:rsidRPr="009D3584">
        <w:rPr>
          <w:rStyle w:val="Emphasis"/>
        </w:rPr>
        <w:t>Twenty percent</w:t>
      </w:r>
      <w:r w:rsidRPr="00364697">
        <w:rPr>
          <w:sz w:val="16"/>
        </w:rPr>
        <w:t xml:space="preserve"> of </w:t>
      </w:r>
      <w:r w:rsidRPr="009D3584">
        <w:rPr>
          <w:u w:val="single"/>
        </w:rPr>
        <w:t>species</w:t>
      </w:r>
      <w:r w:rsidRPr="00364697">
        <w:rPr>
          <w:sz w:val="16"/>
        </w:rPr>
        <w:t xml:space="preserve"> currently </w:t>
      </w:r>
      <w:r w:rsidRPr="009D3584">
        <w:rPr>
          <w:u w:val="single"/>
        </w:rPr>
        <w:t>face extinction</w:t>
      </w:r>
      <w:r w:rsidRPr="00364697">
        <w:rPr>
          <w:sz w:val="16"/>
        </w:rPr>
        <w:t xml:space="preserve">, and that number could rise to 50 percent by 2100. And </w:t>
      </w:r>
      <w:r w:rsidRPr="001327F1">
        <w:rPr>
          <w:highlight w:val="cyan"/>
          <w:u w:val="single"/>
        </w:rPr>
        <w:t>even if</w:t>
      </w:r>
      <w:r w:rsidRPr="009D3584">
        <w:rPr>
          <w:u w:val="single"/>
        </w:rPr>
        <w:t xml:space="preserve"> all </w:t>
      </w:r>
      <w:r w:rsidRPr="001327F1">
        <w:rPr>
          <w:highlight w:val="cyan"/>
          <w:u w:val="single"/>
        </w:rPr>
        <w:t>countries keep their Paris</w:t>
      </w:r>
      <w:r w:rsidRPr="00364697">
        <w:rPr>
          <w:sz w:val="16"/>
        </w:rPr>
        <w:t xml:space="preserve"> climate </w:t>
      </w:r>
      <w:r w:rsidRPr="001327F1">
        <w:rPr>
          <w:highlight w:val="cyan"/>
          <w:u w:val="single"/>
        </w:rPr>
        <w:t>pledges</w:t>
      </w:r>
      <w:r w:rsidRPr="00364697">
        <w:rPr>
          <w:sz w:val="16"/>
        </w:rPr>
        <w:t xml:space="preserve">, by 2100, it’s likely that </w:t>
      </w:r>
      <w:r w:rsidRPr="009D3584">
        <w:rPr>
          <w:u w:val="single"/>
        </w:rPr>
        <w:t xml:space="preserve">average global </w:t>
      </w:r>
      <w:r w:rsidRPr="001327F1">
        <w:rPr>
          <w:highlight w:val="cyan"/>
          <w:u w:val="single"/>
        </w:rPr>
        <w:t>temperatures will be 3˚C higher</w:t>
      </w:r>
      <w:r w:rsidRPr="00364697">
        <w:rPr>
          <w:sz w:val="16"/>
        </w:rPr>
        <w:t xml:space="preserve"> than in pre-industrial times. But we have a </w:t>
      </w:r>
      <w:r w:rsidRPr="001327F1">
        <w:rPr>
          <w:highlight w:val="cyan"/>
          <w:u w:val="single"/>
        </w:rPr>
        <w:t>new tool</w:t>
      </w:r>
      <w:r w:rsidRPr="00391DB8">
        <w:rPr>
          <w:u w:val="single"/>
        </w:rPr>
        <w:t xml:space="preserve"> to </w:t>
      </w:r>
      <w:r w:rsidRPr="001327F1">
        <w:rPr>
          <w:highlight w:val="cyan"/>
          <w:u w:val="single"/>
        </w:rPr>
        <w:t>help us better manage</w:t>
      </w:r>
      <w:r w:rsidRPr="00364697">
        <w:rPr>
          <w:sz w:val="16"/>
        </w:rPr>
        <w:t xml:space="preserve"> the </w:t>
      </w:r>
      <w:r w:rsidRPr="00391DB8">
        <w:rPr>
          <w:u w:val="single"/>
        </w:rPr>
        <w:t xml:space="preserve">impacts of </w:t>
      </w:r>
      <w:r w:rsidRPr="001327F1">
        <w:rPr>
          <w:highlight w:val="cyan"/>
          <w:u w:val="single"/>
        </w:rPr>
        <w:t>climate change</w:t>
      </w:r>
      <w:r w:rsidRPr="00364697">
        <w:rPr>
          <w:sz w:val="16"/>
        </w:rPr>
        <w:t xml:space="preserve"> </w:t>
      </w:r>
      <w:r w:rsidRPr="00391DB8">
        <w:rPr>
          <w:u w:val="single"/>
        </w:rPr>
        <w:t>and protect the planet</w:t>
      </w:r>
      <w:r w:rsidRPr="00364697">
        <w:rPr>
          <w:sz w:val="16"/>
        </w:rPr>
        <w:t>: artificial intelligence (</w:t>
      </w:r>
      <w:r w:rsidRPr="001327F1">
        <w:rPr>
          <w:highlight w:val="cyan"/>
          <w:u w:val="single"/>
        </w:rPr>
        <w:t>AI</w:t>
      </w:r>
      <w:r w:rsidRPr="001327F1">
        <w:rPr>
          <w:sz w:val="16"/>
          <w:highlight w:val="cyan"/>
        </w:rPr>
        <w:t>)</w:t>
      </w:r>
      <w:r w:rsidRPr="00364697">
        <w:rPr>
          <w:sz w:val="16"/>
        </w:rPr>
        <w:t xml:space="preserve">. AI refers to computer systems that “can sense their environment, think, learn, and act in response to what they sense and their programmed objectives,” according to a World Economic Forum report, Harnessing Artificial Intelligence for the Earth. In India, </w:t>
      </w:r>
      <w:r w:rsidRPr="00391DB8">
        <w:rPr>
          <w:u w:val="single"/>
        </w:rPr>
        <w:t>AI has helped farmers get 30 percent higher groundnut</w:t>
      </w:r>
      <w:r w:rsidRPr="00364697">
        <w:rPr>
          <w:sz w:val="16"/>
        </w:rPr>
        <w:t xml:space="preserve"> yields per hectare by providing information on preparing the land, applying fertilizer and choosing sowing dates. In Norway, </w:t>
      </w:r>
      <w:r w:rsidRPr="001327F1">
        <w:rPr>
          <w:highlight w:val="cyan"/>
          <w:u w:val="single"/>
        </w:rPr>
        <w:t>AI help</w:t>
      </w:r>
      <w:r w:rsidRPr="00364697">
        <w:rPr>
          <w:sz w:val="16"/>
        </w:rPr>
        <w:t xml:space="preserve">ed create a flexible and autonomous electric grid, </w:t>
      </w:r>
      <w:r w:rsidRPr="001327F1">
        <w:rPr>
          <w:highlight w:val="cyan"/>
          <w:u w:val="single"/>
        </w:rPr>
        <w:t>integrating more renewable energy</w:t>
      </w:r>
      <w:r w:rsidRPr="00364697">
        <w:rPr>
          <w:sz w:val="16"/>
        </w:rPr>
        <w:t xml:space="preserve">. And </w:t>
      </w:r>
      <w:r w:rsidRPr="00391DB8">
        <w:rPr>
          <w:u w:val="single"/>
        </w:rPr>
        <w:t xml:space="preserve">AI </w:t>
      </w:r>
      <w:r w:rsidRPr="00364697">
        <w:rPr>
          <w:sz w:val="16"/>
        </w:rPr>
        <w:t xml:space="preserve">has </w:t>
      </w:r>
      <w:r w:rsidRPr="00391DB8">
        <w:rPr>
          <w:u w:val="single"/>
        </w:rPr>
        <w:t>help</w:t>
      </w:r>
      <w:r w:rsidRPr="00364697">
        <w:rPr>
          <w:sz w:val="16"/>
        </w:rPr>
        <w:t xml:space="preserve">ed </w:t>
      </w:r>
      <w:r w:rsidRPr="00391DB8">
        <w:rPr>
          <w:u w:val="single"/>
        </w:rPr>
        <w:t>researchers achieve</w:t>
      </w:r>
      <w:r w:rsidRPr="00364697">
        <w:rPr>
          <w:sz w:val="16"/>
        </w:rPr>
        <w:t xml:space="preserve"> 89 to </w:t>
      </w:r>
      <w:r w:rsidRPr="00391DB8">
        <w:rPr>
          <w:u w:val="single"/>
        </w:rPr>
        <w:t>99 percent accuracy</w:t>
      </w:r>
      <w:r w:rsidRPr="00364697">
        <w:rPr>
          <w:sz w:val="16"/>
        </w:rPr>
        <w:t xml:space="preserve"> </w:t>
      </w:r>
      <w:r w:rsidRPr="00391DB8">
        <w:rPr>
          <w:u w:val="single"/>
        </w:rPr>
        <w:t>in</w:t>
      </w:r>
      <w:r w:rsidRPr="00364697">
        <w:rPr>
          <w:sz w:val="16"/>
        </w:rPr>
        <w:t xml:space="preserve"> identifying tropical cyclones, </w:t>
      </w:r>
      <w:r w:rsidRPr="00391DB8">
        <w:rPr>
          <w:u w:val="single"/>
        </w:rPr>
        <w:t>weather</w:t>
      </w:r>
      <w:r w:rsidRPr="00364697">
        <w:rPr>
          <w:sz w:val="16"/>
        </w:rPr>
        <w:t xml:space="preserve"> fronts and atmospheric rivers, the latter of which can cause heavy precipitation and are often hard for humans to identify on their own. By improving weather forecasts, these types of programs can help keep people safe. What are artificial intelligence, machine learning and deep learning? Artificial intelligence has been around since the late 1950s, but today, AI’s capacities are rapidly improving thanks to several factors: the vast amounts of data being collected by sensors (in appliances, vehicles, clothing, etc.), satellites and the Internet; the development of more powerful and faster computers; the availability of open source software and data; and the increase in abundant, cheap storage. AI can now quickly discern patterns that humans cannot, make predictions more efficiently and recommend better policies. The holy grail of artificial intelligence research is artificial general intelligence, when computers will be able to reason, abstract, understand and communicate like humans. But we are still far from that—it takes 83,000 processors 40 minutes to compute what one percent of the human brain can calculate in one second. What exists today is narrow AI, which is task-oriented and capable of doing some things, sometimes better than humans can do, such as recognizing speech or images and forecasting weather. Playing chess and classifying images, as in the tagging of people on Facebook, are examples of narrow AI. When Netflix and Amazon recommend shows and products based on our purchasing history, they’re using machine learning. Machine learning, which developed out of earlier AI, involves the use of algorithms (sets of rules to follow to solve a problem) that can learn from data. The more data the system analyzes, the more accurate it becomes as the system develops its own rules and the software evolves to achieve its goal. Deep learning, a subset of machine learning, involves neural networks made up of multiple layers of connections or neurons, much like the human brain. Each layer has a separate task and as information passes through, the neurons give it a weight based on its accuracy vis a vis the assigned task. The final result is determined by the total of the weights. Deep learning enabled a computer system to figure out how to identify a cat—without any human input about cat features— after “seeing” 10 million random images from YouTube. Because deep learning essentially takes place in a “black box” through self-learning and evolving algorithms, however, scientists often don’t know how a system arrives at its results. </w:t>
      </w:r>
      <w:r w:rsidRPr="00391DB8">
        <w:rPr>
          <w:rStyle w:val="Emphasis"/>
        </w:rPr>
        <w:t>A</w:t>
      </w:r>
      <w:r w:rsidRPr="00364697">
        <w:rPr>
          <w:sz w:val="16"/>
        </w:rPr>
        <w:t xml:space="preserve">rtificial </w:t>
      </w:r>
      <w:r w:rsidRPr="00391DB8">
        <w:rPr>
          <w:rStyle w:val="Emphasis"/>
        </w:rPr>
        <w:t>i</w:t>
      </w:r>
      <w:r w:rsidRPr="00364697">
        <w:rPr>
          <w:sz w:val="16"/>
        </w:rPr>
        <w:t xml:space="preserve">ntelligence is a </w:t>
      </w:r>
      <w:r w:rsidRPr="001327F1">
        <w:rPr>
          <w:rStyle w:val="Emphasis"/>
          <w:highlight w:val="cyan"/>
        </w:rPr>
        <w:t>game changer</w:t>
      </w:r>
      <w:r w:rsidRPr="00364697">
        <w:rPr>
          <w:sz w:val="16"/>
        </w:rPr>
        <w:t xml:space="preserve"> Microsoft believes that artificial intelligence, often encompassing machine learning and deep learning, is a “game changer” </w:t>
      </w:r>
      <w:r w:rsidRPr="001327F1">
        <w:rPr>
          <w:rStyle w:val="Emphasis"/>
          <w:highlight w:val="cyan"/>
        </w:rPr>
        <w:t>for climate change and environmental issues</w:t>
      </w:r>
      <w:r w:rsidRPr="00364697">
        <w:rPr>
          <w:sz w:val="16"/>
        </w:rPr>
        <w:t xml:space="preserve">. The company’s AI for Earth program has committed $50 million over five years to create and test new applications for AI. Eventually it will help scale up and commercialize the most promising projects. Columbia University’s Maria </w:t>
      </w:r>
      <w:proofErr w:type="spellStart"/>
      <w:r w:rsidRPr="00364697">
        <w:rPr>
          <w:sz w:val="16"/>
        </w:rPr>
        <w:t>Uriarte</w:t>
      </w:r>
      <w:proofErr w:type="spellEnd"/>
      <w:r w:rsidRPr="00364697">
        <w:rPr>
          <w:sz w:val="16"/>
        </w:rPr>
        <w:t xml:space="preserve">, a professor of Ecology, Evolution and Environmental Biology, and Tian Zheng, a statistics professor at the Data Science Institute, received a Microsoft grant to study the effects of Hurricane Maria on the El </w:t>
      </w:r>
      <w:proofErr w:type="spellStart"/>
      <w:r w:rsidRPr="00364697">
        <w:rPr>
          <w:sz w:val="16"/>
        </w:rPr>
        <w:t>Yunque</w:t>
      </w:r>
      <w:proofErr w:type="spellEnd"/>
      <w:r w:rsidRPr="00364697">
        <w:rPr>
          <w:sz w:val="16"/>
        </w:rPr>
        <w:t xml:space="preserve"> National Forest in Puerto Rico. </w:t>
      </w:r>
      <w:proofErr w:type="spellStart"/>
      <w:r w:rsidRPr="00364697">
        <w:rPr>
          <w:sz w:val="16"/>
        </w:rPr>
        <w:t>Uriarte</w:t>
      </w:r>
      <w:proofErr w:type="spellEnd"/>
      <w:r w:rsidRPr="00364697">
        <w:rPr>
          <w:sz w:val="16"/>
        </w:rPr>
        <w:t xml:space="preserve"> and her colleagues want to know how tropical storms, which may worsen with climate change, affect the distribution of tree species in Puerto Rico. Hurricane Maria’s winds damaged thousands of acres of rainforest, however the only way to determine which tree species were destroyed and which withstood the hurricane at such a large scale is through the use of images. In 2017, a NASA flyover of Puerto Rico yielded very high-resolution photographs of the tree canopies. But how is it possible to tell one species from another by looking at a green mass from above over such a large area? The human eye could theoretically do it, but it would take forever to process the thousands of images. The team is using artificial intelligence to analyze the high-resolution photographs and match them with </w:t>
      </w:r>
      <w:proofErr w:type="spellStart"/>
      <w:r w:rsidRPr="00364697">
        <w:rPr>
          <w:sz w:val="16"/>
        </w:rPr>
        <w:t>Uriarte’s</w:t>
      </w:r>
      <w:proofErr w:type="spellEnd"/>
      <w:r w:rsidRPr="00364697">
        <w:rPr>
          <w:sz w:val="16"/>
        </w:rPr>
        <w:t xml:space="preserve"> data—she has mapped and identified every single tree in given plots. Using the ground information from these specific plots, AI can figure out what the various species of trees look like from above in the flyover images. “Then we can use that information to extrapolate to a larger area,” explained </w:t>
      </w:r>
      <w:proofErr w:type="spellStart"/>
      <w:r w:rsidRPr="00364697">
        <w:rPr>
          <w:sz w:val="16"/>
        </w:rPr>
        <w:t>Uriarte</w:t>
      </w:r>
      <w:proofErr w:type="spellEnd"/>
      <w:r w:rsidRPr="00364697">
        <w:rPr>
          <w:sz w:val="16"/>
        </w:rPr>
        <w:t xml:space="preserve">. “We use the plot data both to learn [i.e. to train the algorithm] and to validate [how well the algorithm is performing].” </w:t>
      </w:r>
      <w:r w:rsidRPr="00391DB8">
        <w:rPr>
          <w:u w:val="single"/>
        </w:rPr>
        <w:t>Understanding how</w:t>
      </w:r>
      <w:r w:rsidRPr="00364697">
        <w:rPr>
          <w:sz w:val="16"/>
        </w:rPr>
        <w:t xml:space="preserve"> the </w:t>
      </w:r>
      <w:r w:rsidRPr="00391DB8">
        <w:rPr>
          <w:u w:val="single"/>
        </w:rPr>
        <w:t>distribution and composition of forests change</w:t>
      </w:r>
      <w:r w:rsidRPr="00364697">
        <w:rPr>
          <w:sz w:val="16"/>
        </w:rPr>
        <w:t xml:space="preserve"> in response to hurricanes </w:t>
      </w:r>
      <w:r w:rsidRPr="00391DB8">
        <w:rPr>
          <w:u w:val="single"/>
        </w:rPr>
        <w:t>is important because when forests are damaged</w:t>
      </w:r>
      <w:r w:rsidRPr="00364697">
        <w:rPr>
          <w:sz w:val="16"/>
        </w:rPr>
        <w:t xml:space="preserve">, </w:t>
      </w:r>
      <w:r w:rsidRPr="00391DB8">
        <w:rPr>
          <w:u w:val="single"/>
        </w:rPr>
        <w:t xml:space="preserve">vegetation decomposes and </w:t>
      </w:r>
      <w:r w:rsidRPr="00391DB8">
        <w:rPr>
          <w:rStyle w:val="Emphasis"/>
        </w:rPr>
        <w:t>emits more CO2</w:t>
      </w:r>
      <w:r w:rsidRPr="00391DB8">
        <w:rPr>
          <w:u w:val="single"/>
        </w:rPr>
        <w:t xml:space="preserve"> into the atmosphere</w:t>
      </w:r>
      <w:r w:rsidRPr="00364697">
        <w:rPr>
          <w:sz w:val="16"/>
        </w:rPr>
        <w:t xml:space="preserve">. As trees grow back, since they are smaller, they store less carbon. If climate change results in more extreme storms, some forests will not recover, less carbon will be stored, and more carbon will remain in the atmosphere, exacerbating global warming. </w:t>
      </w:r>
      <w:proofErr w:type="spellStart"/>
      <w:r w:rsidRPr="00364697">
        <w:rPr>
          <w:sz w:val="16"/>
        </w:rPr>
        <w:t>Uriarte</w:t>
      </w:r>
      <w:proofErr w:type="spellEnd"/>
      <w:r w:rsidRPr="00364697">
        <w:rPr>
          <w:sz w:val="16"/>
        </w:rPr>
        <w:t xml:space="preserve"> says her work could not be done without artificial intelligence. “</w:t>
      </w:r>
      <w:r w:rsidRPr="00391DB8">
        <w:rPr>
          <w:u w:val="single"/>
        </w:rPr>
        <w:t>AI is</w:t>
      </w:r>
      <w:r w:rsidRPr="00364697">
        <w:rPr>
          <w:sz w:val="16"/>
        </w:rPr>
        <w:t xml:space="preserve"> going to revolutionize this field,” she said. “It’s </w:t>
      </w:r>
      <w:r w:rsidRPr="00391DB8">
        <w:rPr>
          <w:u w:val="single"/>
        </w:rPr>
        <w:t>becoming more and more important</w:t>
      </w:r>
      <w:r w:rsidRPr="00364697">
        <w:rPr>
          <w:sz w:val="16"/>
        </w:rPr>
        <w:t xml:space="preserve"> for everything that we do. It allows us to ask questions at a scale that we could not ask from below. There’s only so much that one can do [on the ground] … and then there are areas that are simply not accessible. The flyovers and the AI tools are going to allow us to study hurricanes in a whole different way. It’s super exciting.” Another project, named Protection Assistant for Wildlife Security (PAWS) from the University of Southern California, is using machine learning to predict where poaching may occur in the future. Currently the algorithm analyzes past ranger patrols and poachers’ behavior from crime data; a Microsoft grant will help train it to incorporate real-time data to enable rangers to improve their patrols. In Washington State, Long Live the Kings is trying to restore declining steelhead and salmon populations. With a grant from Microsoft, the organization will improve an ecosystem model that gathers data about salmon and steelhead growth, tracks fish and marine mammal movements, and monitors marine conditions. The model will help improve hatchery, harvest, and ecosystem management, and support habitat protection and restoration efforts. How AI is used for energy </w:t>
      </w:r>
      <w:r w:rsidRPr="00391DB8">
        <w:rPr>
          <w:u w:val="single"/>
        </w:rPr>
        <w:t xml:space="preserve">AI is </w:t>
      </w:r>
      <w:r w:rsidRPr="001327F1">
        <w:rPr>
          <w:highlight w:val="cyan"/>
          <w:u w:val="single"/>
        </w:rPr>
        <w:t>increasingly used to manage</w:t>
      </w:r>
      <w:r w:rsidRPr="00364697">
        <w:rPr>
          <w:sz w:val="16"/>
        </w:rPr>
        <w:t xml:space="preserve"> the </w:t>
      </w:r>
      <w:r w:rsidRPr="00391DB8">
        <w:rPr>
          <w:u w:val="single"/>
        </w:rPr>
        <w:t>intermittency of renewable energy</w:t>
      </w:r>
      <w:r w:rsidRPr="00364697">
        <w:rPr>
          <w:sz w:val="16"/>
        </w:rPr>
        <w:t xml:space="preserve"> so that more can be incorporated into the grid; it can handle power fluctuations </w:t>
      </w:r>
      <w:r w:rsidRPr="001327F1">
        <w:rPr>
          <w:rStyle w:val="Emphasis"/>
          <w:highlight w:val="cyan"/>
        </w:rPr>
        <w:t>and improve energy storage</w:t>
      </w:r>
      <w:r w:rsidRPr="00364697">
        <w:rPr>
          <w:sz w:val="16"/>
        </w:rPr>
        <w:t xml:space="preserve"> as well. The Department of Energy’s SLAC National Accelerator Laboratory operated by Stanford University will use machine learning and artificial intelligence to identify vulnerabilities in the grid, strengthen them in advance of failures, and restore power more quickly when failures occur. The system will first study part of the grid in California, analyzing data from renewable power sources, battery storage, and satellite imagery that can show where trees growing over power lines might cause problems in a storm. The goal is to develop a grid that can automatically manage renewable energy without interruption and recover from system failures with little human involvement. </w:t>
      </w:r>
      <w:r w:rsidRPr="001327F1">
        <w:rPr>
          <w:rStyle w:val="Emphasis"/>
          <w:highlight w:val="cyan"/>
        </w:rPr>
        <w:t>Wind companies</w:t>
      </w:r>
      <w:r w:rsidRPr="00391DB8">
        <w:rPr>
          <w:rStyle w:val="Emphasis"/>
        </w:rPr>
        <w:t xml:space="preserve"> </w:t>
      </w:r>
      <w:r w:rsidRPr="001327F1">
        <w:rPr>
          <w:rStyle w:val="Emphasis"/>
          <w:highlight w:val="cyan"/>
        </w:rPr>
        <w:t>are using AI</w:t>
      </w:r>
      <w:r w:rsidRPr="00364697">
        <w:rPr>
          <w:sz w:val="16"/>
        </w:rPr>
        <w:t xml:space="preserve"> </w:t>
      </w:r>
      <w:r w:rsidRPr="00391DB8">
        <w:rPr>
          <w:u w:val="single"/>
        </w:rPr>
        <w:t xml:space="preserve">to get </w:t>
      </w:r>
      <w:r w:rsidRPr="00364697">
        <w:rPr>
          <w:sz w:val="16"/>
        </w:rPr>
        <w:t xml:space="preserve">each </w:t>
      </w:r>
      <w:r w:rsidRPr="00391DB8">
        <w:rPr>
          <w:u w:val="single"/>
        </w:rPr>
        <w:t>turbine’s propeller to produce more electricity per rotation</w:t>
      </w:r>
      <w:r w:rsidRPr="00364697">
        <w:rPr>
          <w:sz w:val="16"/>
        </w:rPr>
        <w:t xml:space="preserve"> by incorporating real time weather and operational data. On large wind farms, the front row’s propellers create a wake that decreases the efficiency of those behind them. AI will enable each individual propeller to determine the wind speed and direction coming from other propellers, and adjust accordingly. Researchers at the Department of Energy and National Oceanic and Atmospheric Administration (NOAA) are using AI to better understand atmospheric conditions in order to more accurately project the energy output of wind farms. </w:t>
      </w:r>
      <w:r w:rsidRPr="00391DB8">
        <w:rPr>
          <w:u w:val="single"/>
        </w:rPr>
        <w:t>A</w:t>
      </w:r>
      <w:r w:rsidRPr="00364697">
        <w:rPr>
          <w:sz w:val="16"/>
        </w:rPr>
        <w:t xml:space="preserve">rtificial </w:t>
      </w:r>
      <w:r w:rsidRPr="00391DB8">
        <w:rPr>
          <w:u w:val="single"/>
        </w:rPr>
        <w:t>i</w:t>
      </w:r>
      <w:r w:rsidRPr="00364697">
        <w:rPr>
          <w:sz w:val="16"/>
        </w:rPr>
        <w:t xml:space="preserve">ntelligence </w:t>
      </w:r>
      <w:r w:rsidRPr="00391DB8">
        <w:rPr>
          <w:u w:val="single"/>
        </w:rPr>
        <w:t>can enhance energy efficiency</w:t>
      </w:r>
      <w:r w:rsidRPr="00364697">
        <w:rPr>
          <w:sz w:val="16"/>
        </w:rPr>
        <w:t xml:space="preserve">, too. Google used machine learning to help predict when its data centers’ energy was most in demand. The system analyzed and predicted when users were most likely to watch data-sucking </w:t>
      </w:r>
      <w:proofErr w:type="spellStart"/>
      <w:r w:rsidRPr="00364697">
        <w:rPr>
          <w:sz w:val="16"/>
        </w:rPr>
        <w:t>Youtube</w:t>
      </w:r>
      <w:proofErr w:type="spellEnd"/>
      <w:r w:rsidRPr="00364697">
        <w:rPr>
          <w:sz w:val="16"/>
        </w:rPr>
        <w:t xml:space="preserve"> videos, for example, and could then optimize the cooling needed. As a result, Google reduced its energy use by 40 percent. Making cities more livable and sustainable </w:t>
      </w:r>
      <w:r w:rsidRPr="00391DB8">
        <w:rPr>
          <w:u w:val="single"/>
        </w:rPr>
        <w:t>AI can also improve</w:t>
      </w:r>
      <w:r w:rsidRPr="00364697">
        <w:rPr>
          <w:sz w:val="16"/>
        </w:rPr>
        <w:t xml:space="preserve"> </w:t>
      </w:r>
      <w:r w:rsidRPr="00391DB8">
        <w:rPr>
          <w:rStyle w:val="Emphasis"/>
        </w:rPr>
        <w:t>energy efficiency</w:t>
      </w:r>
      <w:r w:rsidRPr="00364697">
        <w:rPr>
          <w:sz w:val="16"/>
        </w:rPr>
        <w:t xml:space="preserve"> on the city scale by incorporating data from smart meters and the Internet of Things (the internet of computing devices that are embedded in everyday objects, enabling them to send and receive data) to forecast energy demand. In addition, artificial intelligence systems can simulate potential zoning laws, building ordinances, and flood plains to help with urban planning and disaster preparedness. One vision for a sustainable city is to create an “urban dashboard” consisting of real-time data on energy and water use and availability, traffic and weather to make cities more energy efficient and livable. In China, IBM’s Green Horizon project is using an </w:t>
      </w:r>
      <w:r w:rsidRPr="001327F1">
        <w:rPr>
          <w:rStyle w:val="Emphasis"/>
          <w:highlight w:val="cyan"/>
        </w:rPr>
        <w:t>AI system</w:t>
      </w:r>
      <w:r w:rsidRPr="00364697">
        <w:rPr>
          <w:sz w:val="16"/>
        </w:rPr>
        <w:t xml:space="preserve"> that </w:t>
      </w:r>
      <w:r w:rsidRPr="001327F1">
        <w:rPr>
          <w:rStyle w:val="Emphasis"/>
          <w:highlight w:val="cyan"/>
        </w:rPr>
        <w:t>can forecast air pollution</w:t>
      </w:r>
      <w:r w:rsidRPr="00391DB8">
        <w:rPr>
          <w:rStyle w:val="Emphasis"/>
        </w:rPr>
        <w:t xml:space="preserve">, track pollution sources and produce potential strategies to deal with it. </w:t>
      </w:r>
      <w:r w:rsidRPr="00364697">
        <w:rPr>
          <w:sz w:val="16"/>
        </w:rPr>
        <w:t xml:space="preserve">It can determine if, for example, it would be more effective to restrict the number of drivers or close certain power plants in order to reduce pollution in a particular area. Another IBM system in development could help cities plan for future heat waves. AI would simulate the climate at the urban scale and explore different strategies to test how well they ease heat waves. For example, if a city wanted to plant new trees, machine learning models could determine the best places to plant them to get optimal tree cover and reduce heat from pavement. Smart agriculture Hotter temperatures will have significant impacts on agriculture as well. Data from sensors in the field that monitor crop moisture, soil composition and temperature help AI improve production and know when crops need watering. Incorporating this information with that from drones, which are also used to monitor conditions, can help increasingly automatic </w:t>
      </w:r>
      <w:r w:rsidRPr="00391DB8">
        <w:rPr>
          <w:u w:val="single"/>
        </w:rPr>
        <w:t>AI systems know the best times to plant, spray and harvest crops</w:t>
      </w:r>
      <w:r w:rsidRPr="00364697">
        <w:rPr>
          <w:sz w:val="16"/>
        </w:rPr>
        <w:t xml:space="preserve">, </w:t>
      </w:r>
      <w:r w:rsidRPr="00391DB8">
        <w:rPr>
          <w:u w:val="single"/>
        </w:rPr>
        <w:t>and when to head off diseases</w:t>
      </w:r>
      <w:r w:rsidRPr="00364697">
        <w:rPr>
          <w:sz w:val="16"/>
        </w:rPr>
        <w:t xml:space="preserve"> and other problems. This will result in increased efficiency, enhanced yields, and lower use of water, fertilizer and pesticides. Protecting the oceans The Ocean Data Alliance is working with </w:t>
      </w:r>
      <w:r w:rsidRPr="00391DB8">
        <w:rPr>
          <w:u w:val="single"/>
        </w:rPr>
        <w:t xml:space="preserve">machine learning to provide data from satellites and ocean exploration </w:t>
      </w:r>
      <w:r w:rsidRPr="00364697">
        <w:rPr>
          <w:sz w:val="16"/>
        </w:rPr>
        <w:t xml:space="preserve">so </w:t>
      </w:r>
      <w:r w:rsidRPr="00391DB8">
        <w:rPr>
          <w:u w:val="single"/>
        </w:rPr>
        <w:t xml:space="preserve">that </w:t>
      </w:r>
      <w:r w:rsidRPr="00364697">
        <w:rPr>
          <w:sz w:val="16"/>
        </w:rPr>
        <w:t xml:space="preserve">decision-makers </w:t>
      </w:r>
      <w:r w:rsidRPr="001327F1">
        <w:rPr>
          <w:highlight w:val="cyan"/>
          <w:u w:val="single"/>
        </w:rPr>
        <w:t>can monitor</w:t>
      </w:r>
      <w:r w:rsidRPr="00391DB8">
        <w:rPr>
          <w:u w:val="single"/>
        </w:rPr>
        <w:t xml:space="preserve"> shipping, ocean mining</w:t>
      </w:r>
      <w:r w:rsidRPr="001327F1">
        <w:rPr>
          <w:highlight w:val="cyan"/>
          <w:u w:val="single"/>
        </w:rPr>
        <w:t>, fishing</w:t>
      </w:r>
      <w:r w:rsidRPr="00364697">
        <w:rPr>
          <w:sz w:val="16"/>
        </w:rPr>
        <w:t xml:space="preserve">, coral bleaching or the outbreak of a marine disease. With almost real time data, decision-makers and authorities will be able to respond to problems more quickly. </w:t>
      </w:r>
      <w:r w:rsidRPr="00391DB8">
        <w:rPr>
          <w:u w:val="single"/>
        </w:rPr>
        <w:t>A</w:t>
      </w:r>
      <w:r w:rsidRPr="00364697">
        <w:rPr>
          <w:sz w:val="16"/>
        </w:rPr>
        <w:t xml:space="preserve">rtificial </w:t>
      </w:r>
      <w:r w:rsidRPr="00391DB8">
        <w:rPr>
          <w:u w:val="single"/>
        </w:rPr>
        <w:t>i</w:t>
      </w:r>
      <w:r w:rsidRPr="00364697">
        <w:rPr>
          <w:sz w:val="16"/>
        </w:rPr>
        <w:t xml:space="preserve">ntelligence </w:t>
      </w:r>
      <w:r w:rsidRPr="00391DB8">
        <w:rPr>
          <w:u w:val="single"/>
        </w:rPr>
        <w:t>can also help predict the spread of invasive species</w:t>
      </w:r>
      <w:r w:rsidRPr="00364697">
        <w:rPr>
          <w:sz w:val="16"/>
        </w:rPr>
        <w:t xml:space="preserve">, follow marine litter, monitor ocean currents, keep track of dead zones and measure pollution levels. The Nature Conservancy is partnering with Microsoft on using AI to map ocean wealth. Evaluating the economic value of ocean ecosystem services—such as seafood harvesting, carbon storage, tourism and more—will make better conservation and planning decisions possible. The </w:t>
      </w:r>
      <w:r w:rsidRPr="001327F1">
        <w:rPr>
          <w:highlight w:val="cyan"/>
          <w:u w:val="single"/>
        </w:rPr>
        <w:t>data will</w:t>
      </w:r>
      <w:r w:rsidRPr="00364697">
        <w:rPr>
          <w:sz w:val="16"/>
        </w:rPr>
        <w:t xml:space="preserve"> be </w:t>
      </w:r>
      <w:r w:rsidRPr="001327F1">
        <w:rPr>
          <w:highlight w:val="cyan"/>
          <w:u w:val="single"/>
        </w:rPr>
        <w:t>use</w:t>
      </w:r>
      <w:r w:rsidRPr="00364697">
        <w:rPr>
          <w:sz w:val="16"/>
        </w:rPr>
        <w:t xml:space="preserve">d </w:t>
      </w:r>
      <w:r w:rsidRPr="00391DB8">
        <w:rPr>
          <w:u w:val="single"/>
        </w:rPr>
        <w:t xml:space="preserve">to build </w:t>
      </w:r>
      <w:r w:rsidRPr="001327F1">
        <w:rPr>
          <w:highlight w:val="cyan"/>
          <w:u w:val="single"/>
        </w:rPr>
        <w:t xml:space="preserve">models that consider </w:t>
      </w:r>
      <w:r w:rsidRPr="001327F1">
        <w:rPr>
          <w:rStyle w:val="Emphasis"/>
          <w:highlight w:val="cyan"/>
        </w:rPr>
        <w:t>food security</w:t>
      </w:r>
      <w:r w:rsidRPr="00364697">
        <w:rPr>
          <w:sz w:val="16"/>
        </w:rPr>
        <w:t xml:space="preserve">, job creation and fishing yields to show the value of ecosystem services under differing conditions. This can help decision-makers determine the most important areas for fish productivity and conservation efforts, as well as the tradeoffs of potential decisions. The project already has maps and models for Micronesia, the Caribbean, Florida, and is expanding to Australia, Haiti, and Jamaica. More sustainable transport on land As vehicles become able to communicate with each other and with the infrastructure, artificial intelligence will help drivers avoid hazards and traffic jams. In Pittsburgh, an </w:t>
      </w:r>
      <w:r w:rsidRPr="00391DB8">
        <w:rPr>
          <w:rStyle w:val="Emphasis"/>
        </w:rPr>
        <w:t>a</w:t>
      </w:r>
      <w:r w:rsidRPr="00364697">
        <w:rPr>
          <w:sz w:val="16"/>
        </w:rPr>
        <w:t xml:space="preserve">rtificial </w:t>
      </w:r>
      <w:r w:rsidRPr="00391DB8">
        <w:rPr>
          <w:rStyle w:val="Emphasis"/>
        </w:rPr>
        <w:t>i</w:t>
      </w:r>
      <w:r w:rsidRPr="00364697">
        <w:rPr>
          <w:sz w:val="16"/>
        </w:rPr>
        <w:t xml:space="preserve">ntelligence system </w:t>
      </w:r>
      <w:r w:rsidRPr="00391DB8">
        <w:rPr>
          <w:u w:val="single"/>
        </w:rPr>
        <w:t>incorporating sensors</w:t>
      </w:r>
      <w:r w:rsidRPr="00364697">
        <w:rPr>
          <w:sz w:val="16"/>
        </w:rPr>
        <w:t xml:space="preserve"> and cameras </w:t>
      </w:r>
      <w:r w:rsidRPr="00391DB8">
        <w:rPr>
          <w:u w:val="single"/>
        </w:rPr>
        <w:t xml:space="preserve">that </w:t>
      </w:r>
      <w:r w:rsidRPr="001327F1">
        <w:rPr>
          <w:highlight w:val="cyan"/>
          <w:u w:val="single"/>
        </w:rPr>
        <w:t>monitor</w:t>
      </w:r>
      <w:r w:rsidRPr="00391DB8">
        <w:rPr>
          <w:u w:val="single"/>
        </w:rPr>
        <w:t xml:space="preserve">s </w:t>
      </w:r>
      <w:r w:rsidRPr="001327F1">
        <w:rPr>
          <w:highlight w:val="cyan"/>
          <w:u w:val="single"/>
        </w:rPr>
        <w:t>traffic flow</w:t>
      </w:r>
      <w:r w:rsidRPr="00364697">
        <w:rPr>
          <w:sz w:val="16"/>
        </w:rPr>
        <w:t xml:space="preserve"> adjusts traffic lights when needed. The systems are functioning at 50 intersections with plans for 150 more, and </w:t>
      </w:r>
      <w:r w:rsidRPr="00391DB8">
        <w:rPr>
          <w:u w:val="single"/>
        </w:rPr>
        <w:t xml:space="preserve">have </w:t>
      </w:r>
      <w:r w:rsidRPr="00364697">
        <w:rPr>
          <w:sz w:val="16"/>
        </w:rPr>
        <w:t xml:space="preserve">already </w:t>
      </w:r>
      <w:r w:rsidRPr="00391DB8">
        <w:rPr>
          <w:u w:val="single"/>
        </w:rPr>
        <w:t>reduced travel time by 25 percent</w:t>
      </w:r>
      <w:r w:rsidRPr="00364697">
        <w:rPr>
          <w:sz w:val="16"/>
        </w:rPr>
        <w:t xml:space="preserve"> and idling by more than 40 percent. </w:t>
      </w:r>
      <w:r w:rsidRPr="001327F1">
        <w:rPr>
          <w:rStyle w:val="Emphasis"/>
          <w:highlight w:val="cyan"/>
        </w:rPr>
        <w:t>Less idling</w:t>
      </w:r>
      <w:r w:rsidRPr="00364697">
        <w:rPr>
          <w:sz w:val="16"/>
        </w:rPr>
        <w:t xml:space="preserve">, of course, </w:t>
      </w:r>
      <w:r w:rsidRPr="001327F1">
        <w:rPr>
          <w:rStyle w:val="Emphasis"/>
          <w:highlight w:val="cyan"/>
        </w:rPr>
        <w:t>means fewer g</w:t>
      </w:r>
      <w:r w:rsidRPr="00391DB8">
        <w:rPr>
          <w:rStyle w:val="Emphasis"/>
        </w:rPr>
        <w:t>reen</w:t>
      </w:r>
      <w:r w:rsidRPr="001327F1">
        <w:rPr>
          <w:rStyle w:val="Emphasis"/>
          <w:highlight w:val="cyan"/>
        </w:rPr>
        <w:t>h</w:t>
      </w:r>
      <w:r w:rsidRPr="00391DB8">
        <w:rPr>
          <w:rStyle w:val="Emphasis"/>
        </w:rPr>
        <w:t xml:space="preserve">ouse </w:t>
      </w:r>
      <w:r w:rsidRPr="001327F1">
        <w:rPr>
          <w:rStyle w:val="Emphasis"/>
          <w:highlight w:val="cyan"/>
        </w:rPr>
        <w:t>g</w:t>
      </w:r>
      <w:r w:rsidRPr="00391DB8">
        <w:rPr>
          <w:rStyle w:val="Emphasis"/>
        </w:rPr>
        <w:t>a</w:t>
      </w:r>
      <w:r w:rsidRPr="001327F1">
        <w:rPr>
          <w:rStyle w:val="Emphasis"/>
          <w:highlight w:val="cyan"/>
        </w:rPr>
        <w:t>s</w:t>
      </w:r>
      <w:r w:rsidRPr="00391DB8">
        <w:rPr>
          <w:rStyle w:val="Emphasis"/>
        </w:rPr>
        <w:t xml:space="preserve"> emissions</w:t>
      </w:r>
      <w:r w:rsidRPr="00364697">
        <w:rPr>
          <w:sz w:val="16"/>
        </w:rPr>
        <w:t xml:space="preserve">. Eventually, autonomous AI-driven shared transportation systems may replace personal vehicles. Better climate predictions As the climate changes, </w:t>
      </w:r>
      <w:r w:rsidRPr="00391DB8">
        <w:rPr>
          <w:rStyle w:val="Emphasis"/>
        </w:rPr>
        <w:t>accurate projections are increasingly important</w:t>
      </w:r>
      <w:r w:rsidRPr="00364697">
        <w:rPr>
          <w:sz w:val="16"/>
        </w:rPr>
        <w:t xml:space="preserve">. However, </w:t>
      </w:r>
      <w:r w:rsidRPr="00391DB8">
        <w:rPr>
          <w:u w:val="single"/>
        </w:rPr>
        <w:t>climate models often produce very different predictions</w:t>
      </w:r>
      <w:r w:rsidRPr="00364697">
        <w:rPr>
          <w:sz w:val="16"/>
        </w:rPr>
        <w:t xml:space="preserve">, largely because of how data is broken down into discrete parts, how processes and systems are paired, and because of the large variety of spatial and temporal scales. The Intergovernmental Panel on Climate Change (IPCC) reports are based on many climate models and show the range of predictions, which are then averaged out. Averaging them out, however, means that each climate model is given equal weight. </w:t>
      </w:r>
      <w:r w:rsidRPr="001327F1">
        <w:rPr>
          <w:highlight w:val="cyan"/>
          <w:u w:val="single"/>
        </w:rPr>
        <w:t>AI is helping to</w:t>
      </w:r>
      <w:r w:rsidRPr="00364697">
        <w:rPr>
          <w:u w:val="single"/>
        </w:rPr>
        <w:t xml:space="preserve"> </w:t>
      </w:r>
      <w:r w:rsidRPr="001327F1">
        <w:rPr>
          <w:highlight w:val="cyan"/>
          <w:u w:val="single"/>
        </w:rPr>
        <w:t>determine</w:t>
      </w:r>
      <w:r w:rsidRPr="00364697">
        <w:rPr>
          <w:sz w:val="16"/>
        </w:rPr>
        <w:t xml:space="preserve"> which </w:t>
      </w:r>
      <w:r w:rsidRPr="001327F1">
        <w:rPr>
          <w:highlight w:val="cyan"/>
          <w:u w:val="single"/>
        </w:rPr>
        <w:t>models are more reliable</w:t>
      </w:r>
      <w:r w:rsidRPr="00364697">
        <w:rPr>
          <w:sz w:val="16"/>
        </w:rPr>
        <w:t xml:space="preserve"> by giving added weight to those whose predictions eventually prove to be more accurate, and less weight to those performing poorly. This will help improve the accuracy of climate change projections. AI and deep learning are also improving weather forecasting and the prediction of extreme events. That’s because they can incorporate much more of the real-world complexity of the climate system, such as atmospheric and ocean dynamics and ocean and atmospheric chemistry, into their calculations. This sharpens the precision of weather and climate modeling, making simulations more useful for decision-makers. AI has many other uses AI can help to monitor ecosystems and wildlife and their interactions. Its fast processing speeds can offer almost real-time satellite data to track illegal logging in forests. AI can monitor drinking water quality, manage residential water use, detect underground leaks in drinking water supply systems, and predict when water plants need maintenance. It can also simulate weather events and natural disasters to find vulnerabilities in disaster planning, determine which strategies for disaster response are most effective, and provide real-time disaster response coordination.</w:t>
      </w:r>
    </w:p>
    <w:p w14:paraId="5A59EE19" w14:textId="77777777" w:rsidR="0003420C" w:rsidRPr="00FC4B42" w:rsidRDefault="0003420C" w:rsidP="0003420C"/>
    <w:p w14:paraId="01CFE1E5" w14:textId="41EDAD3B" w:rsidR="00F2449E" w:rsidRDefault="00C07CD2" w:rsidP="00F2449E">
      <w:pPr>
        <w:pStyle w:val="Heading3"/>
      </w:pPr>
      <w:r>
        <w:t>1NC</w:t>
      </w:r>
      <w:r w:rsidR="00F2449E">
        <w:t>---Bees</w:t>
      </w:r>
    </w:p>
    <w:p w14:paraId="1F19B0A9" w14:textId="77777777" w:rsidR="00F2449E" w:rsidRPr="0059202B" w:rsidRDefault="00F2449E" w:rsidP="00F2449E">
      <w:pPr>
        <w:pStyle w:val="Heading4"/>
      </w:pPr>
      <w:r>
        <w:t>Machine learning and AI key to solve bee crisis</w:t>
      </w:r>
    </w:p>
    <w:p w14:paraId="379B0C27" w14:textId="77777777" w:rsidR="00F2449E" w:rsidRPr="0001555B" w:rsidRDefault="00F2449E" w:rsidP="00F2449E">
      <w:pPr>
        <w:rPr>
          <w:sz w:val="16"/>
        </w:rPr>
      </w:pPr>
      <w:r w:rsidRPr="0059202B">
        <w:rPr>
          <w:rStyle w:val="Style13ptBold"/>
        </w:rPr>
        <w:t>Innovation Enterprise 18</w:t>
      </w:r>
      <w:r>
        <w:t xml:space="preserve"> </w:t>
      </w:r>
      <w:r w:rsidRPr="0001555B">
        <w:rPr>
          <w:sz w:val="16"/>
        </w:rPr>
        <w:t>– [“Solving The Bee Crisis With Machine Learning”, June 28</w:t>
      </w:r>
      <w:r w:rsidRPr="0001555B">
        <w:rPr>
          <w:sz w:val="16"/>
          <w:vertAlign w:val="superscript"/>
        </w:rPr>
        <w:t>th</w:t>
      </w:r>
      <w:r w:rsidRPr="0001555B">
        <w:rPr>
          <w:sz w:val="16"/>
        </w:rPr>
        <w:t xml:space="preserve">, </w:t>
      </w:r>
      <w:hyperlink r:id="rId15" w:history="1">
        <w:r w:rsidRPr="0001555B">
          <w:rPr>
            <w:rStyle w:val="Hyperlink"/>
            <w:sz w:val="16"/>
          </w:rPr>
          <w:t>https://channels.theinnovationenterprise.com/articles/solving-the-bee-crisis-with-machine-learning</w:t>
        </w:r>
      </w:hyperlink>
      <w:r w:rsidRPr="0001555B">
        <w:rPr>
          <w:sz w:val="16"/>
        </w:rPr>
        <w:t>, AZ]</w:t>
      </w:r>
    </w:p>
    <w:p w14:paraId="522E0CF5" w14:textId="73C16D8D" w:rsidR="00F2449E" w:rsidRDefault="00F2449E" w:rsidP="00F2449E">
      <w:pPr>
        <w:rPr>
          <w:u w:val="single"/>
        </w:rPr>
      </w:pPr>
      <w:r w:rsidRPr="001327F1">
        <w:rPr>
          <w:highlight w:val="cyan"/>
          <w:u w:val="single"/>
        </w:rPr>
        <w:t>Without</w:t>
      </w:r>
      <w:r w:rsidRPr="0001555B">
        <w:rPr>
          <w:sz w:val="16"/>
        </w:rPr>
        <w:t xml:space="preserve"> the </w:t>
      </w:r>
      <w:r w:rsidRPr="006D421C">
        <w:rPr>
          <w:u w:val="single"/>
        </w:rPr>
        <w:t xml:space="preserve">natural </w:t>
      </w:r>
      <w:r w:rsidRPr="001327F1">
        <w:rPr>
          <w:highlight w:val="cyan"/>
          <w:u w:val="single"/>
        </w:rPr>
        <w:t>pollination</w:t>
      </w:r>
      <w:r w:rsidRPr="0001555B">
        <w:rPr>
          <w:sz w:val="16"/>
        </w:rPr>
        <w:t xml:space="preserve"> bees provide, </w:t>
      </w:r>
      <w:r w:rsidRPr="001327F1">
        <w:rPr>
          <w:highlight w:val="cyan"/>
          <w:u w:val="single"/>
        </w:rPr>
        <w:t>global food supply would deplete</w:t>
      </w:r>
      <w:r w:rsidRPr="0001555B">
        <w:rPr>
          <w:sz w:val="16"/>
        </w:rPr>
        <w:t xml:space="preserve"> so rapidly, the </w:t>
      </w:r>
      <w:r w:rsidRPr="001327F1">
        <w:rPr>
          <w:rStyle w:val="Emphasis"/>
          <w:highlight w:val="cyan"/>
        </w:rPr>
        <w:t>effects would be disastrous</w:t>
      </w:r>
      <w:r w:rsidRPr="0001555B">
        <w:rPr>
          <w:sz w:val="16"/>
        </w:rPr>
        <w:t xml:space="preserve">. They’re an </w:t>
      </w:r>
      <w:r w:rsidRPr="006D421C">
        <w:rPr>
          <w:rStyle w:val="Emphasis"/>
        </w:rPr>
        <w:t>essential part of our ecosystem</w:t>
      </w:r>
      <w:r w:rsidRPr="0001555B">
        <w:rPr>
          <w:sz w:val="16"/>
        </w:rPr>
        <w:t>, a part of a delicate tapestry that works to naturally pollinat</w:t>
      </w:r>
      <w:r w:rsidRPr="006D421C">
        <w:rPr>
          <w:sz w:val="16"/>
        </w:rPr>
        <w:t xml:space="preserve">e our crops. According to the British Bee Keepers Association, 1 in 3 mouthfuls of food we eat depend on bees. So, it’s pretty important that we work to save these amazing creatures. BBC Earth Unplugged tells us over </w:t>
      </w:r>
      <w:r w:rsidRPr="001327F1">
        <w:rPr>
          <w:rStyle w:val="Emphasis"/>
          <w:highlight w:val="cyan"/>
        </w:rPr>
        <w:t>70% of our crops are pollinated by bees</w:t>
      </w:r>
      <w:r w:rsidRPr="006D421C">
        <w:rPr>
          <w:sz w:val="16"/>
        </w:rPr>
        <w:t xml:space="preserve">, with honeybees being the biggest contributors to this. Not to mention, </w:t>
      </w:r>
      <w:r w:rsidRPr="001327F1">
        <w:rPr>
          <w:rStyle w:val="Emphasis"/>
          <w:highlight w:val="cyan"/>
        </w:rPr>
        <w:t>they're responsible for</w:t>
      </w:r>
      <w:r w:rsidRPr="006D421C">
        <w:rPr>
          <w:rStyle w:val="Emphasis"/>
        </w:rPr>
        <w:t xml:space="preserve"> </w:t>
      </w:r>
      <w:r w:rsidRPr="001327F1">
        <w:rPr>
          <w:rStyle w:val="Emphasis"/>
          <w:highlight w:val="cyan"/>
        </w:rPr>
        <w:t>$30billion</w:t>
      </w:r>
      <w:r w:rsidRPr="006D421C">
        <w:rPr>
          <w:rStyle w:val="Emphasis"/>
        </w:rPr>
        <w:t xml:space="preserve"> a year </w:t>
      </w:r>
      <w:r w:rsidRPr="001327F1">
        <w:rPr>
          <w:rStyle w:val="Emphasis"/>
          <w:highlight w:val="cyan"/>
        </w:rPr>
        <w:t>in crops</w:t>
      </w:r>
      <w:r w:rsidRPr="006D421C">
        <w:rPr>
          <w:rStyle w:val="Emphasis"/>
        </w:rPr>
        <w:t xml:space="preserve"> for the economy</w:t>
      </w:r>
      <w:r w:rsidRPr="006D421C">
        <w:rPr>
          <w:sz w:val="16"/>
        </w:rPr>
        <w:t xml:space="preserve">. Put simply, </w:t>
      </w:r>
      <w:r w:rsidRPr="001327F1">
        <w:rPr>
          <w:rStyle w:val="Emphasis"/>
          <w:highlight w:val="cyan"/>
        </w:rPr>
        <w:t>life without bees</w:t>
      </w:r>
      <w:r w:rsidRPr="006D421C">
        <w:rPr>
          <w:rStyle w:val="Emphasis"/>
        </w:rPr>
        <w:t xml:space="preserve"> would </w:t>
      </w:r>
      <w:r w:rsidRPr="001327F1">
        <w:rPr>
          <w:rStyle w:val="Emphasis"/>
          <w:highlight w:val="cyan"/>
        </w:rPr>
        <w:t xml:space="preserve">not </w:t>
      </w:r>
      <w:r w:rsidRPr="006D421C">
        <w:rPr>
          <w:rStyle w:val="Emphasis"/>
        </w:rPr>
        <w:t>be</w:t>
      </w:r>
      <w:r w:rsidRPr="001327F1">
        <w:rPr>
          <w:rStyle w:val="Emphasis"/>
          <w:highlight w:val="cyan"/>
        </w:rPr>
        <w:t xml:space="preserve"> sustainable</w:t>
      </w:r>
      <w:r w:rsidRPr="006D421C">
        <w:rPr>
          <w:sz w:val="16"/>
        </w:rPr>
        <w:t xml:space="preserve">. But, why are their populations declining so rapidly? And what is Big Data and Artificial Intelligence doing to stop numbers from further decline? Bees are under threat from many things. One of the most common is the </w:t>
      </w:r>
      <w:r w:rsidRPr="006D421C">
        <w:rPr>
          <w:u w:val="single"/>
        </w:rPr>
        <w:t>Varroa Destructor</w:t>
      </w:r>
      <w:r w:rsidRPr="006D421C">
        <w:rPr>
          <w:sz w:val="16"/>
        </w:rPr>
        <w:t xml:space="preserve"> - a parasite that feeds on bees and has the capability of </w:t>
      </w:r>
      <w:r w:rsidRPr="006D421C">
        <w:rPr>
          <w:u w:val="single"/>
        </w:rPr>
        <w:t>destroying entire colonies</w:t>
      </w:r>
      <w:r w:rsidRPr="006D421C">
        <w:rPr>
          <w:sz w:val="16"/>
        </w:rPr>
        <w:t xml:space="preserve">. As is the nature of most parasites, they reproduce quickly and measuring a mere 1mm in length, they’re extremely difficult for beekeepers to detect. This is where the Bee Scanning app comes in. The app uses computer vision to help beekeepers detect early signs of the dangerous Varroa pests in their colonies. </w:t>
      </w:r>
      <w:r w:rsidRPr="006D421C">
        <w:rPr>
          <w:rStyle w:val="Emphasis"/>
        </w:rPr>
        <w:t>Using machine learning and object recognition</w:t>
      </w:r>
      <w:r w:rsidRPr="006D421C">
        <w:rPr>
          <w:sz w:val="16"/>
        </w:rPr>
        <w:t xml:space="preserve">, the </w:t>
      </w:r>
      <w:r w:rsidRPr="006D421C">
        <w:rPr>
          <w:u w:val="single"/>
        </w:rPr>
        <w:t>red mites stand out on</w:t>
      </w:r>
      <w:r w:rsidRPr="006D421C">
        <w:rPr>
          <w:sz w:val="16"/>
        </w:rPr>
        <w:t xml:space="preserve"> the </w:t>
      </w:r>
      <w:r w:rsidRPr="006D421C">
        <w:rPr>
          <w:u w:val="single"/>
        </w:rPr>
        <w:t>bees bodies</w:t>
      </w:r>
      <w:r w:rsidRPr="006D421C">
        <w:rPr>
          <w:sz w:val="16"/>
        </w:rPr>
        <w:t xml:space="preserve"> and an algorithm detects them in the images taken by the beekeepers. Whilst it would be ideal to see the decline come to a halt, </w:t>
      </w:r>
      <w:proofErr w:type="spellStart"/>
      <w:r w:rsidRPr="001327F1">
        <w:rPr>
          <w:rStyle w:val="Emphasis"/>
          <w:highlight w:val="cyan"/>
        </w:rPr>
        <w:t>RoboBee</w:t>
      </w:r>
      <w:proofErr w:type="spellEnd"/>
      <w:r w:rsidRPr="006D421C">
        <w:rPr>
          <w:sz w:val="16"/>
        </w:rPr>
        <w:t xml:space="preserve"> </w:t>
      </w:r>
      <w:r w:rsidRPr="006D421C">
        <w:rPr>
          <w:u w:val="single"/>
        </w:rPr>
        <w:t xml:space="preserve">is working to aid pollination by using mini-drones called </w:t>
      </w:r>
      <w:proofErr w:type="spellStart"/>
      <w:r w:rsidRPr="006D421C">
        <w:rPr>
          <w:u w:val="single"/>
        </w:rPr>
        <w:t>RoboBees</w:t>
      </w:r>
      <w:proofErr w:type="spellEnd"/>
      <w:r w:rsidRPr="006D421C">
        <w:rPr>
          <w:sz w:val="16"/>
        </w:rPr>
        <w:t xml:space="preserve">. Sticky horsehair underneath the drone collects pollen particles as they fly and rub off onto the next flower. They are currently manually controlled, but the team has reported </w:t>
      </w:r>
      <w:r w:rsidRPr="006D421C">
        <w:rPr>
          <w:u w:val="single"/>
        </w:rPr>
        <w:t xml:space="preserve">they’re </w:t>
      </w:r>
      <w:r w:rsidRPr="001327F1">
        <w:rPr>
          <w:highlight w:val="cyan"/>
          <w:u w:val="single"/>
        </w:rPr>
        <w:t>developing autonomous drones using AI</w:t>
      </w:r>
      <w:r w:rsidRPr="006D421C">
        <w:rPr>
          <w:sz w:val="16"/>
        </w:rPr>
        <w:t xml:space="preserve">. There have also been dramatic changes in natural landscapes, with the loss of habitat being to blame. Global warming has also disrupted pollination, with hibernation times and flowers blooming not always matching up. Monitoring bees movements in accordance with their environment, the Bee Smart device allows beekeepers to remotely monitor their hives. The device uses sensors to track colony activity, temperature and humidity in the hive, and even mating patterns. The data collected is sent to the beekeeper through the cloud, via Bee Smart who process and analyze it. The </w:t>
      </w:r>
      <w:r w:rsidRPr="006D421C">
        <w:rPr>
          <w:u w:val="single"/>
        </w:rPr>
        <w:t xml:space="preserve">use of </w:t>
      </w:r>
      <w:r w:rsidRPr="001327F1">
        <w:rPr>
          <w:highlight w:val="cyan"/>
          <w:u w:val="single"/>
        </w:rPr>
        <w:t>big data by beekeepers</w:t>
      </w:r>
      <w:r w:rsidRPr="006D421C">
        <w:rPr>
          <w:u w:val="single"/>
        </w:rPr>
        <w:t xml:space="preserve"> will </w:t>
      </w:r>
      <w:r w:rsidRPr="001327F1">
        <w:rPr>
          <w:highlight w:val="cyan"/>
          <w:u w:val="single"/>
        </w:rPr>
        <w:t>allow</w:t>
      </w:r>
      <w:r w:rsidRPr="006D421C">
        <w:rPr>
          <w:u w:val="single"/>
        </w:rPr>
        <w:t xml:space="preserve"> for a more </w:t>
      </w:r>
      <w:r w:rsidRPr="001327F1">
        <w:rPr>
          <w:highlight w:val="cyan"/>
          <w:u w:val="single"/>
        </w:rPr>
        <w:t>proactive approach to beekeeping</w:t>
      </w:r>
      <w:r w:rsidRPr="006D421C">
        <w:rPr>
          <w:sz w:val="16"/>
        </w:rPr>
        <w:t xml:space="preserve">, even remotely. Bee populations are also in jeopardy from harmful pesticides called neonicotinoids, and fungicides. The use of these chemicals is having devastating effects on bees. With firm data backing the fatal effects of certain pesticides, we can look to going some way to opening a dialogue with the farmers, firms, and producers of these chemicals to seek out alternatives. Or, in other cases take action to ban these totally. The Global Initiative For Honeybee Health is working on Smart Sensors that are fitted onto bees like little backpacks. These </w:t>
      </w:r>
      <w:r w:rsidRPr="001327F1">
        <w:rPr>
          <w:highlight w:val="cyan"/>
          <w:u w:val="single"/>
        </w:rPr>
        <w:t>sensors monitor</w:t>
      </w:r>
      <w:r w:rsidRPr="006D421C">
        <w:rPr>
          <w:u w:val="single"/>
        </w:rPr>
        <w:t xml:space="preserve"> and </w:t>
      </w:r>
      <w:r w:rsidRPr="001327F1">
        <w:rPr>
          <w:highlight w:val="cyan"/>
          <w:u w:val="single"/>
        </w:rPr>
        <w:t>collect data on</w:t>
      </w:r>
      <w:r w:rsidRPr="006D421C">
        <w:rPr>
          <w:u w:val="single"/>
        </w:rPr>
        <w:t xml:space="preserve"> </w:t>
      </w:r>
      <w:r w:rsidRPr="001327F1">
        <w:rPr>
          <w:highlight w:val="cyan"/>
          <w:u w:val="single"/>
        </w:rPr>
        <w:t>how</w:t>
      </w:r>
      <w:r w:rsidRPr="006D421C">
        <w:rPr>
          <w:u w:val="single"/>
        </w:rPr>
        <w:t xml:space="preserve"> the </w:t>
      </w:r>
      <w:r w:rsidRPr="001327F1">
        <w:rPr>
          <w:highlight w:val="cyan"/>
          <w:u w:val="single"/>
        </w:rPr>
        <w:t>bees interact with</w:t>
      </w:r>
      <w:r w:rsidRPr="006D421C">
        <w:rPr>
          <w:u w:val="single"/>
        </w:rPr>
        <w:t xml:space="preserve"> their </w:t>
      </w:r>
      <w:r w:rsidRPr="001327F1">
        <w:rPr>
          <w:highlight w:val="cyan"/>
          <w:u w:val="single"/>
        </w:rPr>
        <w:t>environment</w:t>
      </w:r>
      <w:r w:rsidRPr="006D421C">
        <w:rPr>
          <w:sz w:val="16"/>
        </w:rPr>
        <w:t xml:space="preserve">. This information is then processed to see how disease, diet, weather, pesticides, and pollution are affecting colonies. Antennas are installed on entry sections to beehives so that when bees come and go, the sensor backpacks send data back via radio. This gives researchers a better insight into modeling bee’s movements and noting changes in behaviors, such as their ability to pollinate. </w:t>
      </w:r>
      <w:r w:rsidRPr="006D421C">
        <w:rPr>
          <w:u w:val="single"/>
        </w:rPr>
        <w:t>As the world faces</w:t>
      </w:r>
      <w:r w:rsidRPr="006D421C">
        <w:rPr>
          <w:sz w:val="16"/>
        </w:rPr>
        <w:t xml:space="preserve"> many </w:t>
      </w:r>
      <w:r w:rsidRPr="006D421C">
        <w:rPr>
          <w:u w:val="single"/>
        </w:rPr>
        <w:t>challenges</w:t>
      </w:r>
      <w:r w:rsidRPr="006D421C">
        <w:rPr>
          <w:sz w:val="16"/>
        </w:rPr>
        <w:t xml:space="preserve">, </w:t>
      </w:r>
      <w:r w:rsidRPr="006D421C">
        <w:rPr>
          <w:u w:val="single"/>
        </w:rPr>
        <w:t xml:space="preserve">start-ups </w:t>
      </w:r>
      <w:r w:rsidRPr="006D421C">
        <w:rPr>
          <w:sz w:val="16"/>
        </w:rPr>
        <w:t xml:space="preserve">like the ones above </w:t>
      </w:r>
      <w:r w:rsidRPr="006D421C">
        <w:rPr>
          <w:u w:val="single"/>
        </w:rPr>
        <w:t>are investing in</w:t>
      </w:r>
      <w:r w:rsidRPr="006D421C">
        <w:rPr>
          <w:sz w:val="16"/>
        </w:rPr>
        <w:t xml:space="preserve"> making the world a better place for everyone by using </w:t>
      </w:r>
      <w:r w:rsidRPr="006D421C">
        <w:rPr>
          <w:rStyle w:val="Emphasis"/>
        </w:rPr>
        <w:t xml:space="preserve">big data, </w:t>
      </w:r>
      <w:r w:rsidRPr="001327F1">
        <w:rPr>
          <w:rStyle w:val="Emphasis"/>
          <w:highlight w:val="cyan"/>
        </w:rPr>
        <w:t>machine learning, and a</w:t>
      </w:r>
      <w:r w:rsidRPr="006D421C">
        <w:rPr>
          <w:sz w:val="16"/>
        </w:rPr>
        <w:t xml:space="preserve">rtificial </w:t>
      </w:r>
      <w:r w:rsidRPr="001327F1">
        <w:rPr>
          <w:rStyle w:val="Emphasis"/>
          <w:highlight w:val="cyan"/>
        </w:rPr>
        <w:t>i</w:t>
      </w:r>
      <w:r w:rsidRPr="006D421C">
        <w:rPr>
          <w:sz w:val="16"/>
        </w:rPr>
        <w:t xml:space="preserve">ntelligence. It’s </w:t>
      </w:r>
      <w:r w:rsidRPr="001327F1">
        <w:rPr>
          <w:highlight w:val="cyan"/>
          <w:u w:val="single"/>
        </w:rPr>
        <w:t>through</w:t>
      </w:r>
      <w:r w:rsidRPr="006D421C">
        <w:rPr>
          <w:sz w:val="16"/>
        </w:rPr>
        <w:t xml:space="preserve"> the </w:t>
      </w:r>
      <w:r w:rsidRPr="001327F1">
        <w:rPr>
          <w:highlight w:val="cyan"/>
          <w:u w:val="single"/>
        </w:rPr>
        <w:t>innovation of tech</w:t>
      </w:r>
      <w:r w:rsidRPr="006D421C">
        <w:rPr>
          <w:sz w:val="16"/>
        </w:rPr>
        <w:t xml:space="preserve">nology </w:t>
      </w:r>
      <w:r w:rsidRPr="001327F1">
        <w:rPr>
          <w:highlight w:val="cyan"/>
          <w:u w:val="single"/>
        </w:rPr>
        <w:t>that our ecosystems and</w:t>
      </w:r>
      <w:r w:rsidRPr="006D421C">
        <w:rPr>
          <w:sz w:val="16"/>
        </w:rPr>
        <w:t xml:space="preserve"> workings of the </w:t>
      </w:r>
      <w:r w:rsidRPr="001327F1">
        <w:rPr>
          <w:highlight w:val="cyan"/>
          <w:u w:val="single"/>
        </w:rPr>
        <w:t>natural world</w:t>
      </w:r>
      <w:r w:rsidRPr="006D421C">
        <w:rPr>
          <w:u w:val="single"/>
        </w:rPr>
        <w:t xml:space="preserve"> </w:t>
      </w:r>
      <w:r w:rsidRPr="001327F1">
        <w:rPr>
          <w:highlight w:val="cyan"/>
          <w:u w:val="single"/>
        </w:rPr>
        <w:t>can be conserved</w:t>
      </w:r>
      <w:r w:rsidRPr="006D421C">
        <w:rPr>
          <w:u w:val="single"/>
        </w:rPr>
        <w:t>.</w:t>
      </w:r>
    </w:p>
    <w:p w14:paraId="07C41BC0" w14:textId="77777777" w:rsidR="0087760C" w:rsidRDefault="0087760C" w:rsidP="0087760C">
      <w:pPr>
        <w:pStyle w:val="Heading4"/>
      </w:pPr>
      <w:r>
        <w:t xml:space="preserve">Bee collapse wrecks food supply, bio-D, and turns the economy </w:t>
      </w:r>
    </w:p>
    <w:p w14:paraId="09693E6A" w14:textId="77777777" w:rsidR="0087760C" w:rsidRPr="002B70E0" w:rsidRDefault="0087760C" w:rsidP="0087760C">
      <w:pPr>
        <w:rPr>
          <w:sz w:val="16"/>
        </w:rPr>
      </w:pPr>
      <w:r w:rsidRPr="002B70E0">
        <w:rPr>
          <w:sz w:val="16"/>
        </w:rPr>
        <w:t xml:space="preserve">Amélie </w:t>
      </w:r>
      <w:proofErr w:type="spellStart"/>
      <w:r w:rsidRPr="002B70E0">
        <w:rPr>
          <w:rStyle w:val="Style13ptBold"/>
        </w:rPr>
        <w:t>Heuër</w:t>
      </w:r>
      <w:proofErr w:type="spellEnd"/>
      <w:r w:rsidRPr="002B70E0">
        <w:rPr>
          <w:rStyle w:val="Style13ptBold"/>
        </w:rPr>
        <w:t xml:space="preserve"> and</w:t>
      </w:r>
      <w:r w:rsidRPr="002B70E0">
        <w:rPr>
          <w:sz w:val="16"/>
        </w:rPr>
        <w:t xml:space="preserve"> </w:t>
      </w:r>
      <w:proofErr w:type="spellStart"/>
      <w:r w:rsidRPr="002B70E0">
        <w:rPr>
          <w:sz w:val="16"/>
        </w:rPr>
        <w:t>Carolin</w:t>
      </w:r>
      <w:proofErr w:type="spellEnd"/>
      <w:r w:rsidRPr="002B70E0">
        <w:rPr>
          <w:sz w:val="16"/>
        </w:rPr>
        <w:t xml:space="preserve"> </w:t>
      </w:r>
      <w:proofErr w:type="spellStart"/>
      <w:r w:rsidRPr="002B70E0">
        <w:rPr>
          <w:rStyle w:val="Style13ptBold"/>
        </w:rPr>
        <w:t>Ehrensperger</w:t>
      </w:r>
      <w:proofErr w:type="spellEnd"/>
      <w:r w:rsidRPr="002B70E0">
        <w:rPr>
          <w:rStyle w:val="Style13ptBold"/>
          <w:sz w:val="16"/>
        </w:rPr>
        <w:t>,</w:t>
      </w:r>
      <w:r w:rsidRPr="002B70E0">
        <w:rPr>
          <w:sz w:val="16"/>
        </w:rPr>
        <w:t xml:space="preserve"> 20</w:t>
      </w:r>
      <w:r w:rsidRPr="002B70E0">
        <w:rPr>
          <w:rStyle w:val="Style13ptBold"/>
        </w:rPr>
        <w:t>15</w:t>
      </w:r>
      <w:r w:rsidRPr="002B70E0">
        <w:rPr>
          <w:sz w:val="16"/>
        </w:rPr>
        <w:t xml:space="preserve">. Amélie </w:t>
      </w:r>
      <w:proofErr w:type="spellStart"/>
      <w:r w:rsidRPr="002B70E0">
        <w:rPr>
          <w:sz w:val="16"/>
        </w:rPr>
        <w:t>Heuër</w:t>
      </w:r>
      <w:proofErr w:type="spellEnd"/>
      <w:r w:rsidRPr="002B70E0">
        <w:rPr>
          <w:sz w:val="16"/>
        </w:rPr>
        <w:t xml:space="preserve"> worked for SEED from 2009 to 2016 as Head of Research. Before joining SEED Amélie worked for several years on marine conservation and coastal resources management in the Philippines, where she conducted and managed several socio-economic and livelihood research projects. While working for the NGO Coral Cay Conservation, she was also in charge of community development and initiated a few livelihood development projects. Previously she worked in London as Deputy Manager for the Author’s Licensing and Collecting Society to protect and promote the rights of authors. Amélie has a </w:t>
      </w:r>
      <w:proofErr w:type="spellStart"/>
      <w:r w:rsidRPr="002B70E0">
        <w:rPr>
          <w:sz w:val="16"/>
        </w:rPr>
        <w:t>Masters</w:t>
      </w:r>
      <w:proofErr w:type="spellEnd"/>
      <w:r w:rsidRPr="002B70E0">
        <w:rPr>
          <w:sz w:val="16"/>
        </w:rPr>
        <w:t xml:space="preserve"> Degree (MSc) in Human and Development Geography, which she studied at the University of Amsterdam (</w:t>
      </w:r>
      <w:proofErr w:type="spellStart"/>
      <w:r w:rsidRPr="002B70E0">
        <w:rPr>
          <w:sz w:val="16"/>
        </w:rPr>
        <w:t>UvA</w:t>
      </w:r>
      <w:proofErr w:type="spellEnd"/>
      <w:r w:rsidRPr="002B70E0">
        <w:rPr>
          <w:sz w:val="16"/>
        </w:rPr>
        <w:t xml:space="preserve">) and the University College of London (UCL). </w:t>
      </w:r>
      <w:proofErr w:type="spellStart"/>
      <w:r w:rsidRPr="002B70E0">
        <w:rPr>
          <w:sz w:val="16"/>
        </w:rPr>
        <w:t>Carolin</w:t>
      </w:r>
      <w:proofErr w:type="spellEnd"/>
      <w:r w:rsidRPr="002B70E0">
        <w:rPr>
          <w:sz w:val="16"/>
        </w:rPr>
        <w:t xml:space="preserve"> </w:t>
      </w:r>
      <w:proofErr w:type="spellStart"/>
      <w:r w:rsidRPr="002B70E0">
        <w:rPr>
          <w:sz w:val="16"/>
        </w:rPr>
        <w:t>Ehrensperger</w:t>
      </w:r>
      <w:proofErr w:type="spellEnd"/>
      <w:r w:rsidRPr="002B70E0">
        <w:rPr>
          <w:sz w:val="16"/>
        </w:rPr>
        <w:t xml:space="preserve"> is a Research Analyst at SEED's hosting partner </w:t>
      </w:r>
      <w:proofErr w:type="spellStart"/>
      <w:r w:rsidRPr="002B70E0">
        <w:rPr>
          <w:sz w:val="16"/>
        </w:rPr>
        <w:t>adelphi</w:t>
      </w:r>
      <w:proofErr w:type="spellEnd"/>
      <w:r w:rsidRPr="002B70E0">
        <w:rPr>
          <w:sz w:val="16"/>
        </w:rPr>
        <w:t xml:space="preserve"> research. She has supported SEED since 2014 and is involved with the coordination and implementation of the SEED Awards and the SEED Capacity Building. At </w:t>
      </w:r>
      <w:proofErr w:type="spellStart"/>
      <w:r w:rsidRPr="002B70E0">
        <w:rPr>
          <w:sz w:val="16"/>
        </w:rPr>
        <w:t>adelphi</w:t>
      </w:r>
      <w:proofErr w:type="spellEnd"/>
      <w:r w:rsidRPr="002B70E0">
        <w:rPr>
          <w:sz w:val="16"/>
        </w:rPr>
        <w:t xml:space="preserve"> research she works on international projects in the area of sustainability entrepreneurship, corporate responsibility and inclusive business models. Before joining </w:t>
      </w:r>
      <w:proofErr w:type="spellStart"/>
      <w:r w:rsidRPr="002B70E0">
        <w:rPr>
          <w:sz w:val="16"/>
        </w:rPr>
        <w:t>adelphi</w:t>
      </w:r>
      <w:proofErr w:type="spellEnd"/>
      <w:r w:rsidRPr="002B70E0">
        <w:rPr>
          <w:sz w:val="16"/>
        </w:rPr>
        <w:t xml:space="preserve">, </w:t>
      </w:r>
      <w:proofErr w:type="spellStart"/>
      <w:r w:rsidRPr="002B70E0">
        <w:rPr>
          <w:sz w:val="16"/>
        </w:rPr>
        <w:t>Carolin</w:t>
      </w:r>
      <w:proofErr w:type="spellEnd"/>
      <w:r w:rsidRPr="002B70E0">
        <w:rPr>
          <w:sz w:val="16"/>
        </w:rPr>
        <w:t xml:space="preserve"> has gained experience in a variety of </w:t>
      </w:r>
      <w:proofErr w:type="spellStart"/>
      <w:r w:rsidRPr="002B70E0">
        <w:rPr>
          <w:sz w:val="16"/>
        </w:rPr>
        <w:t>organisations</w:t>
      </w:r>
      <w:proofErr w:type="spellEnd"/>
      <w:r w:rsidRPr="002B70E0">
        <w:rPr>
          <w:sz w:val="16"/>
        </w:rPr>
        <w:t xml:space="preserve">, such as the International Institute for Sustainable Development (IISD), CUTS International Geneva, the Munich Re Foundation, the Kiel Institute for the World Economy, and the German Federal Foreign Office, and specifically concentrated on the areas of sustainable development and on the role of the private sector. </w:t>
      </w:r>
      <w:proofErr w:type="spellStart"/>
      <w:r w:rsidRPr="002B70E0">
        <w:rPr>
          <w:sz w:val="16"/>
        </w:rPr>
        <w:t>Carolin</w:t>
      </w:r>
      <w:proofErr w:type="spellEnd"/>
      <w:r w:rsidRPr="002B70E0">
        <w:rPr>
          <w:sz w:val="16"/>
        </w:rPr>
        <w:t xml:space="preserve"> studied economics at the Ludwig-</w:t>
      </w:r>
      <w:proofErr w:type="spellStart"/>
      <w:r w:rsidRPr="002B70E0">
        <w:rPr>
          <w:sz w:val="16"/>
        </w:rPr>
        <w:t>Maximilians</w:t>
      </w:r>
      <w:proofErr w:type="spellEnd"/>
      <w:r w:rsidRPr="002B70E0">
        <w:rPr>
          <w:sz w:val="16"/>
        </w:rPr>
        <w:t xml:space="preserve">-Universität München, Germany, and the </w:t>
      </w:r>
      <w:proofErr w:type="spellStart"/>
      <w:r w:rsidRPr="002B70E0">
        <w:rPr>
          <w:sz w:val="16"/>
        </w:rPr>
        <w:t>Universitetet</w:t>
      </w:r>
      <w:proofErr w:type="spellEnd"/>
      <w:r w:rsidRPr="002B70E0">
        <w:rPr>
          <w:sz w:val="16"/>
        </w:rPr>
        <w:t xml:space="preserve"> </w:t>
      </w:r>
      <w:proofErr w:type="spellStart"/>
      <w:r w:rsidRPr="002B70E0">
        <w:rPr>
          <w:sz w:val="16"/>
        </w:rPr>
        <w:t>i</w:t>
      </w:r>
      <w:proofErr w:type="spellEnd"/>
      <w:r w:rsidRPr="002B70E0">
        <w:rPr>
          <w:sz w:val="16"/>
        </w:rPr>
        <w:t xml:space="preserve"> Oslo, Norway. She also holds a Masters in International Affairs focusing on sustainable development from the Graduate Institute of International and Development Studies, Geneva, Switzerland. 4/10/15. “How the business of bees contributes to sustainable development” </w:t>
      </w:r>
      <w:hyperlink r:id="rId16" w:history="1">
        <w:r w:rsidRPr="002B70E0">
          <w:rPr>
            <w:rStyle w:val="Hyperlink"/>
            <w:sz w:val="16"/>
          </w:rPr>
          <w:t>https://www.seed.uno/blog/articles/1702-how-the-business-of-bees-contributes-to-sustainable-development.html Accessed 7/6/18</w:t>
        </w:r>
      </w:hyperlink>
      <w:r w:rsidRPr="002B70E0">
        <w:rPr>
          <w:sz w:val="16"/>
        </w:rPr>
        <w:t xml:space="preserve"> //WR-NCP </w:t>
      </w:r>
    </w:p>
    <w:p w14:paraId="077D67F7" w14:textId="45751AE3" w:rsidR="00DB0258" w:rsidRPr="005E7CAB" w:rsidRDefault="0087760C" w:rsidP="00DB0258">
      <w:pPr>
        <w:rPr>
          <w:sz w:val="14"/>
        </w:rPr>
      </w:pPr>
      <w:r w:rsidRPr="001327F1">
        <w:rPr>
          <w:rStyle w:val="Emphasis"/>
          <w:highlight w:val="cyan"/>
        </w:rPr>
        <w:t>Bees play a vital part in our</w:t>
      </w:r>
      <w:r w:rsidRPr="00E01348">
        <w:rPr>
          <w:rStyle w:val="Emphasis"/>
        </w:rPr>
        <w:t xml:space="preserve"> natural </w:t>
      </w:r>
      <w:r w:rsidRPr="001327F1">
        <w:rPr>
          <w:rStyle w:val="Emphasis"/>
          <w:highlight w:val="cyan"/>
        </w:rPr>
        <w:t>ecosystems</w:t>
      </w:r>
      <w:r w:rsidRPr="00E01348">
        <w:rPr>
          <w:rStyle w:val="Emphasis"/>
        </w:rPr>
        <w:t xml:space="preserve"> as </w:t>
      </w:r>
      <w:r w:rsidRPr="001327F1">
        <w:rPr>
          <w:rStyle w:val="Emphasis"/>
          <w:highlight w:val="cyan"/>
        </w:rPr>
        <w:t xml:space="preserve">they are responsible for </w:t>
      </w:r>
      <w:r w:rsidRPr="00B77132">
        <w:rPr>
          <w:rStyle w:val="Emphasis"/>
        </w:rPr>
        <w:t xml:space="preserve">the </w:t>
      </w:r>
      <w:r w:rsidRPr="001327F1">
        <w:rPr>
          <w:rStyle w:val="Emphasis"/>
          <w:highlight w:val="cyan"/>
        </w:rPr>
        <w:t>pollination</w:t>
      </w:r>
      <w:r w:rsidRPr="00E01348">
        <w:rPr>
          <w:rStyle w:val="Emphasis"/>
        </w:rPr>
        <w:t xml:space="preserve"> of many fruit, nuts, vegetables and other species.</w:t>
      </w:r>
      <w:r w:rsidRPr="002B70E0">
        <w:rPr>
          <w:sz w:val="16"/>
        </w:rPr>
        <w:t xml:space="preserve"> For one thing, </w:t>
      </w:r>
      <w:r w:rsidRPr="001327F1">
        <w:rPr>
          <w:rStyle w:val="Emphasis"/>
          <w:highlight w:val="cyan"/>
        </w:rPr>
        <w:t>100 crop s</w:t>
      </w:r>
      <w:r w:rsidRPr="00EE62AD">
        <w:rPr>
          <w:rStyle w:val="Emphasis"/>
        </w:rPr>
        <w:t xml:space="preserve">pecies </w:t>
      </w:r>
      <w:r w:rsidRPr="001327F1">
        <w:rPr>
          <w:rStyle w:val="Emphasis"/>
          <w:highlight w:val="cyan"/>
        </w:rPr>
        <w:t xml:space="preserve">provide 90% of food </w:t>
      </w:r>
      <w:r w:rsidRPr="00EE62AD">
        <w:rPr>
          <w:rStyle w:val="Emphasis"/>
        </w:rPr>
        <w:t>worldwide</w:t>
      </w:r>
      <w:r w:rsidRPr="00E01348">
        <w:rPr>
          <w:rStyle w:val="Emphasis"/>
        </w:rPr>
        <w:t xml:space="preserve"> </w:t>
      </w:r>
      <w:r w:rsidRPr="001327F1">
        <w:rPr>
          <w:rStyle w:val="Emphasis"/>
          <w:highlight w:val="cyan"/>
        </w:rPr>
        <w:t>and</w:t>
      </w:r>
      <w:r w:rsidRPr="002B70E0">
        <w:rPr>
          <w:sz w:val="16"/>
        </w:rPr>
        <w:t xml:space="preserve"> of </w:t>
      </w:r>
      <w:r w:rsidRPr="001327F1">
        <w:rPr>
          <w:rStyle w:val="Emphasis"/>
          <w:highlight w:val="cyan"/>
        </w:rPr>
        <w:t>those</w:t>
      </w:r>
      <w:r w:rsidRPr="002B70E0">
        <w:rPr>
          <w:sz w:val="16"/>
        </w:rPr>
        <w:t xml:space="preserve"> 71 species </w:t>
      </w:r>
      <w:r w:rsidRPr="001327F1">
        <w:rPr>
          <w:rStyle w:val="Emphasis"/>
          <w:highlight w:val="cyan"/>
        </w:rPr>
        <w:t>are pollinated by bees</w:t>
      </w:r>
      <w:r w:rsidRPr="00E01348">
        <w:rPr>
          <w:rStyle w:val="Emphasis"/>
        </w:rPr>
        <w:t>.</w:t>
      </w:r>
      <w:r w:rsidRPr="002B70E0">
        <w:rPr>
          <w:sz w:val="16"/>
        </w:rPr>
        <w:t xml:space="preserve"> </w:t>
      </w:r>
      <w:r w:rsidRPr="001327F1">
        <w:rPr>
          <w:rStyle w:val="StyleUnderline"/>
          <w:highlight w:val="cyan"/>
        </w:rPr>
        <w:t>Extremely high mortality rates of bees</w:t>
      </w:r>
      <w:r w:rsidRPr="00E01348">
        <w:rPr>
          <w:rStyle w:val="StyleUnderline"/>
        </w:rPr>
        <w:t xml:space="preserve"> in Europe, America and Asia however are </w:t>
      </w:r>
      <w:r w:rsidRPr="001327F1">
        <w:rPr>
          <w:rStyle w:val="StyleUnderline"/>
          <w:highlight w:val="cyan"/>
        </w:rPr>
        <w:t>put</w:t>
      </w:r>
      <w:r w:rsidRPr="00E01348">
        <w:rPr>
          <w:rStyle w:val="StyleUnderline"/>
        </w:rPr>
        <w:t xml:space="preserve">ting the </w:t>
      </w:r>
      <w:r w:rsidRPr="001327F1">
        <w:rPr>
          <w:rStyle w:val="StyleUnderline"/>
          <w:highlight w:val="cyan"/>
        </w:rPr>
        <w:t>balance at risk</w:t>
      </w:r>
      <w:r w:rsidRPr="00E01348">
        <w:rPr>
          <w:rStyle w:val="StyleUnderline"/>
        </w:rPr>
        <w:t>.</w:t>
      </w:r>
      <w:r w:rsidRPr="002B70E0">
        <w:rPr>
          <w:sz w:val="16"/>
        </w:rPr>
        <w:t xml:space="preserve"> For instance, </w:t>
      </w:r>
      <w:r w:rsidRPr="001327F1">
        <w:rPr>
          <w:rStyle w:val="StyleUnderline"/>
          <w:highlight w:val="cyan"/>
        </w:rPr>
        <w:t>each decade</w:t>
      </w:r>
      <w:r w:rsidRPr="002B70E0">
        <w:rPr>
          <w:sz w:val="16"/>
        </w:rPr>
        <w:t xml:space="preserve"> between 1-</w:t>
      </w:r>
      <w:r w:rsidRPr="001327F1">
        <w:rPr>
          <w:rStyle w:val="StyleUnderline"/>
          <w:highlight w:val="cyan"/>
        </w:rPr>
        <w:t xml:space="preserve">10% of </w:t>
      </w:r>
      <w:r w:rsidRPr="008B71ED">
        <w:rPr>
          <w:rStyle w:val="StyleUnderline"/>
        </w:rPr>
        <w:t xml:space="preserve">the </w:t>
      </w:r>
      <w:r w:rsidRPr="001327F1">
        <w:rPr>
          <w:rStyle w:val="StyleUnderline"/>
          <w:highlight w:val="cyan"/>
        </w:rPr>
        <w:t>world’s bio</w:t>
      </w:r>
      <w:r w:rsidRPr="001327F1">
        <w:rPr>
          <w:rStyle w:val="Emphasis"/>
          <w:highlight w:val="cyan"/>
        </w:rPr>
        <w:t>d</w:t>
      </w:r>
      <w:r w:rsidRPr="008B71ED">
        <w:rPr>
          <w:rStyle w:val="StyleUnderline"/>
        </w:rPr>
        <w:t xml:space="preserve">iversity </w:t>
      </w:r>
      <w:r w:rsidRPr="001327F1">
        <w:rPr>
          <w:rStyle w:val="StyleUnderline"/>
          <w:highlight w:val="cyan"/>
        </w:rPr>
        <w:t>is lost, one</w:t>
      </w:r>
      <w:r w:rsidRPr="002B70E0">
        <w:rPr>
          <w:sz w:val="16"/>
        </w:rPr>
        <w:t xml:space="preserve"> of the </w:t>
      </w:r>
      <w:r w:rsidRPr="001327F1">
        <w:rPr>
          <w:rStyle w:val="StyleUnderline"/>
          <w:highlight w:val="cyan"/>
        </w:rPr>
        <w:t>factor</w:t>
      </w:r>
      <w:r w:rsidRPr="002B70E0">
        <w:rPr>
          <w:sz w:val="16"/>
        </w:rPr>
        <w:t xml:space="preserve">s </w:t>
      </w:r>
      <w:r w:rsidRPr="001327F1">
        <w:rPr>
          <w:rStyle w:val="StyleUnderline"/>
          <w:highlight w:val="cyan"/>
        </w:rPr>
        <w:t>being the decreasing bee population</w:t>
      </w:r>
      <w:r w:rsidRPr="002B70E0">
        <w:rPr>
          <w:sz w:val="16"/>
        </w:rPr>
        <w:t xml:space="preserve">. (UNEP) Africa is the only continent where the bee population remains stable and unaffected from emerging diseases. Yet, most African countries still import the majority of their honey for their domestic market. So why is the supply so low in Africa? Lack of knowledge about sustainable beekeeping methods, low honey yields, complicated market access for beekeepers and over-exaggerated </w:t>
      </w:r>
      <w:r w:rsidRPr="00034672">
        <w:rPr>
          <w:sz w:val="14"/>
        </w:rPr>
        <w:t xml:space="preserve">export regulations hinder the honey bucket from overflowing. (FIBL) Creating sustainable practices in Africa Training 2720Currently most African honey comes from ‘honey hunting’ rather than beekeeping. Trees with bee nests are either cut down or fire and smoke are used to get rid of the bees before the honey is harvested. Both methods destroy the entire colony, and smoking out bees can lead to wild fires. (FAO) In addition, the honey is generally boiled for conservation; which results in the loss of its nutritious value. Nevertheless, harvesting of honey can be turned into a sustainable business with fairly few resources: with the right knowledge, skills and tools beehives can generally be made from local resources; land ownership is not essential, as the hives only take up little space; and bees do not need to be fed as they collect nectar and pollen from the surrounding areas. At the same time, there is an increasing awareness that beekeeping should be </w:t>
      </w:r>
      <w:proofErr w:type="spellStart"/>
      <w:r w:rsidRPr="00034672">
        <w:rPr>
          <w:sz w:val="14"/>
        </w:rPr>
        <w:t>centred</w:t>
      </w:r>
      <w:proofErr w:type="spellEnd"/>
      <w:r w:rsidRPr="00034672">
        <w:rPr>
          <w:sz w:val="14"/>
        </w:rPr>
        <w:t xml:space="preserve"> around the needs of the bees, using indigenous bees and techniques appropriate for each location and without the use of harmful pesticides in order to achieve truly sustainable practices. Training is key to success Unsurprisingly, smallholder farmers are generally keen to take up beekeeping as it requires few resources and has the potential to provide a stable source of income. However, what is needed for success is knowledge on the making of beehives, on locations to set them up, and on harvesting methods. Two 2014 SEED Winners, which are </w:t>
      </w:r>
      <w:proofErr w:type="spellStart"/>
      <w:r w:rsidRPr="00034672">
        <w:rPr>
          <w:sz w:val="14"/>
        </w:rPr>
        <w:t>realising</w:t>
      </w:r>
      <w:proofErr w:type="spellEnd"/>
      <w:r w:rsidRPr="00034672">
        <w:rPr>
          <w:sz w:val="14"/>
        </w:rPr>
        <w:t xml:space="preserve"> the potential of beekeeping for sustainable development, have therefore made training a key component of their business models. Honey Products Shop Display Honey Products Industries, a start-up founded in 2011 in Malawi, trains young people to own and operate business outlets located in specific geographical locations via a franchise model. These outlet managers provide beekeeping equipment and training to local smallholder farmers. The raw honey is collected, tested for quality and purchased by the outlets. The honey is then transported to the factory for processing, where it is labelled and finally distributed to community stores’ shelves. In the remote community of </w:t>
      </w:r>
      <w:proofErr w:type="spellStart"/>
      <w:r w:rsidRPr="00034672">
        <w:rPr>
          <w:sz w:val="14"/>
        </w:rPr>
        <w:t>Mutondu</w:t>
      </w:r>
      <w:proofErr w:type="spellEnd"/>
      <w:r w:rsidRPr="00034672">
        <w:rPr>
          <w:sz w:val="14"/>
        </w:rPr>
        <w:t xml:space="preserve"> in northern Mozambique Pro-</w:t>
      </w:r>
      <w:proofErr w:type="spellStart"/>
      <w:r w:rsidRPr="00034672">
        <w:rPr>
          <w:sz w:val="14"/>
        </w:rPr>
        <w:t>Sofala</w:t>
      </w:r>
      <w:proofErr w:type="spellEnd"/>
      <w:r w:rsidRPr="00034672">
        <w:rPr>
          <w:sz w:val="14"/>
        </w:rPr>
        <w:t xml:space="preserve"> Verde enables families from this community to become beekeepers, with so far 31 community members and their families trained. Local beekeepers act as ‘honey mentors’ and provide expert advice on bee maintenance and hygienic harvesting techniques. Pro-</w:t>
      </w:r>
      <w:proofErr w:type="spellStart"/>
      <w:r w:rsidRPr="00034672">
        <w:rPr>
          <w:sz w:val="14"/>
        </w:rPr>
        <w:t>Sofala</w:t>
      </w:r>
      <w:proofErr w:type="spellEnd"/>
      <w:r w:rsidRPr="00034672">
        <w:rPr>
          <w:sz w:val="14"/>
        </w:rPr>
        <w:t xml:space="preserve"> Verde buys the high grade honey from the community at above market prices, which is then processed, packaged and marketed. Reaching Triple Bottom Line (TBL) impacts Environmental impacts: In both cases, the SEED Winners are contributing to the conservation of biodiversity by preserving and even increasing the bee population. The activities further contribute to natural resource conservation as trees are no longer felt or burned for honey hunting. Moreover, communities are </w:t>
      </w:r>
      <w:proofErr w:type="spellStart"/>
      <w:r w:rsidRPr="00034672">
        <w:rPr>
          <w:sz w:val="14"/>
        </w:rPr>
        <w:t>sensitised</w:t>
      </w:r>
      <w:proofErr w:type="spellEnd"/>
      <w:r w:rsidRPr="00034672">
        <w:rPr>
          <w:sz w:val="14"/>
        </w:rPr>
        <w:t xml:space="preserve"> to the value of nature. Economic impacts: </w:t>
      </w:r>
      <w:r w:rsidRPr="001327F1">
        <w:rPr>
          <w:rStyle w:val="StyleUnderline"/>
          <w:highlight w:val="cyan"/>
        </w:rPr>
        <w:t xml:space="preserve">Beekeeping also provides a sustainable source of income, in areas where </w:t>
      </w:r>
      <w:r w:rsidRPr="00B77132">
        <w:rPr>
          <w:rStyle w:val="StyleUnderline"/>
        </w:rPr>
        <w:t xml:space="preserve">often </w:t>
      </w:r>
      <w:r w:rsidRPr="001327F1">
        <w:rPr>
          <w:rStyle w:val="StyleUnderline"/>
          <w:highlight w:val="cyan"/>
        </w:rPr>
        <w:t xml:space="preserve">few </w:t>
      </w:r>
      <w:r w:rsidRPr="00B77132">
        <w:rPr>
          <w:rStyle w:val="StyleUnderline"/>
        </w:rPr>
        <w:t xml:space="preserve">income </w:t>
      </w:r>
      <w:r w:rsidRPr="001327F1">
        <w:rPr>
          <w:rStyle w:val="StyleUnderline"/>
          <w:highlight w:val="cyan"/>
        </w:rPr>
        <w:t>opportunities exist</w:t>
      </w:r>
      <w:r w:rsidRPr="00034672">
        <w:rPr>
          <w:sz w:val="14"/>
        </w:rPr>
        <w:t xml:space="preserve">. In the case of Honey Product Industries not only are income opportunities generated for smallholder farmers, but also to young entrepreneurs, who are trained to run their outlets in remote locations. </w:t>
      </w:r>
    </w:p>
    <w:p w14:paraId="467A6077" w14:textId="77777777" w:rsidR="002149BF" w:rsidRDefault="002149BF" w:rsidP="002149BF">
      <w:pPr>
        <w:pStyle w:val="Heading3"/>
      </w:pPr>
      <w:r>
        <w:t>1NC---Agriculture</w:t>
      </w:r>
    </w:p>
    <w:p w14:paraId="5FD38840" w14:textId="77777777" w:rsidR="002149BF" w:rsidRPr="00646444" w:rsidRDefault="002149BF" w:rsidP="002149BF">
      <w:pPr>
        <w:pStyle w:val="Heading4"/>
      </w:pPr>
      <w:r>
        <w:t>Machine learning systems making farming efficient while prevent environmental catastrophes</w:t>
      </w:r>
    </w:p>
    <w:p w14:paraId="511EE2FB" w14:textId="77800304" w:rsidR="002149BF" w:rsidRPr="00E10FFC" w:rsidRDefault="002149BF" w:rsidP="002149BF">
      <w:pPr>
        <w:rPr>
          <w:sz w:val="16"/>
        </w:rPr>
      </w:pPr>
      <w:r w:rsidRPr="00E10FFC">
        <w:rPr>
          <w:sz w:val="16"/>
        </w:rPr>
        <w:t xml:space="preserve">Evan </w:t>
      </w:r>
      <w:r w:rsidRPr="00E10FFC">
        <w:rPr>
          <w:rStyle w:val="Style13ptBold"/>
        </w:rPr>
        <w:t>Fraser and</w:t>
      </w:r>
      <w:r w:rsidRPr="00E10FFC">
        <w:rPr>
          <w:sz w:val="16"/>
        </w:rPr>
        <w:t xml:space="preserve"> Sylvain </w:t>
      </w:r>
      <w:proofErr w:type="spellStart"/>
      <w:r w:rsidRPr="00E10FFC">
        <w:rPr>
          <w:rStyle w:val="Style13ptBold"/>
        </w:rPr>
        <w:t>Charlebois</w:t>
      </w:r>
      <w:proofErr w:type="spellEnd"/>
      <w:r w:rsidRPr="00E10FFC">
        <w:rPr>
          <w:rStyle w:val="Style13ptBold"/>
        </w:rPr>
        <w:t xml:space="preserve"> 16</w:t>
      </w:r>
      <w:r w:rsidRPr="00E10FFC">
        <w:rPr>
          <w:sz w:val="16"/>
        </w:rPr>
        <w:t xml:space="preserve"> – Fraser is Canada research chair and professor of geography. </w:t>
      </w:r>
      <w:proofErr w:type="spellStart"/>
      <w:r w:rsidRPr="00E10FFC">
        <w:rPr>
          <w:sz w:val="16"/>
        </w:rPr>
        <w:t>Charlebois</w:t>
      </w:r>
      <w:proofErr w:type="spellEnd"/>
      <w:r w:rsidRPr="00E10FFC">
        <w:rPr>
          <w:sz w:val="16"/>
        </w:rPr>
        <w:t xml:space="preserve"> is professor of food distribution and policy. They work at the University of Guelph, Canada and are affiliated with the university’s Food Institute</w:t>
      </w:r>
      <w:r w:rsidR="009F122D">
        <w:rPr>
          <w:sz w:val="16"/>
        </w:rPr>
        <w:t>. [“Automated farming: good news for food security, bad news for job security?”, February 18</w:t>
      </w:r>
      <w:r w:rsidR="009F122D" w:rsidRPr="009F122D">
        <w:rPr>
          <w:sz w:val="16"/>
          <w:vertAlign w:val="superscript"/>
        </w:rPr>
        <w:t>th</w:t>
      </w:r>
      <w:r w:rsidR="009F122D">
        <w:rPr>
          <w:sz w:val="16"/>
        </w:rPr>
        <w:t xml:space="preserve">, The Guardian, </w:t>
      </w:r>
      <w:hyperlink r:id="rId17" w:history="1">
        <w:r w:rsidR="009F122D" w:rsidRPr="00667B4A">
          <w:rPr>
            <w:rStyle w:val="Hyperlink"/>
            <w:sz w:val="16"/>
          </w:rPr>
          <w:t>https://www.theguardian.com/sustainable-business/2016/feb/18/automated-farming-food-security-rural-jobs-unemployment-technology</w:t>
        </w:r>
      </w:hyperlink>
      <w:r w:rsidR="009F122D">
        <w:rPr>
          <w:sz w:val="16"/>
        </w:rPr>
        <w:t>, AZ]</w:t>
      </w:r>
    </w:p>
    <w:p w14:paraId="740CA5AD" w14:textId="41A124E0" w:rsidR="00854ACD" w:rsidRDefault="002149BF" w:rsidP="00854ACD">
      <w:pPr>
        <w:rPr>
          <w:sz w:val="16"/>
        </w:rPr>
      </w:pPr>
      <w:r w:rsidRPr="00E10FFC">
        <w:rPr>
          <w:sz w:val="16"/>
        </w:rPr>
        <w:t xml:space="preserve">Around the world, but especially in the developing world, </w:t>
      </w:r>
      <w:r w:rsidRPr="00E10FFC">
        <w:rPr>
          <w:u w:val="single"/>
        </w:rPr>
        <w:t>food and farming systems continue to rely on 20th century tech</w:t>
      </w:r>
      <w:r w:rsidRPr="00E10FFC">
        <w:rPr>
          <w:sz w:val="16"/>
        </w:rPr>
        <w:t xml:space="preserve">nology. </w:t>
      </w:r>
      <w:r w:rsidRPr="00E10FFC">
        <w:rPr>
          <w:rStyle w:val="Emphasis"/>
        </w:rPr>
        <w:t>But this is changing</w:t>
      </w:r>
      <w:r w:rsidRPr="00E10FFC">
        <w:rPr>
          <w:sz w:val="16"/>
        </w:rPr>
        <w:t xml:space="preserve">. The same information technologies that brought us the internet and transformations in medicine are now </w:t>
      </w:r>
      <w:proofErr w:type="spellStart"/>
      <w:r w:rsidRPr="00E10FFC">
        <w:rPr>
          <w:sz w:val="16"/>
        </w:rPr>
        <w:t>revolutionising</w:t>
      </w:r>
      <w:proofErr w:type="spellEnd"/>
      <w:r w:rsidRPr="00E10FFC">
        <w:rPr>
          <w:sz w:val="16"/>
        </w:rPr>
        <w:t xml:space="preserve"> farming. It’s a new era for agriculture and it’s taking off in at least two distinct areas. On the farm, </w:t>
      </w:r>
      <w:r w:rsidRPr="001327F1">
        <w:rPr>
          <w:highlight w:val="cyan"/>
          <w:u w:val="single"/>
        </w:rPr>
        <w:t>tech</w:t>
      </w:r>
      <w:r w:rsidRPr="00E10FFC">
        <w:rPr>
          <w:sz w:val="16"/>
        </w:rPr>
        <w:t xml:space="preserve">nology </w:t>
      </w:r>
      <w:r w:rsidRPr="001327F1">
        <w:rPr>
          <w:highlight w:val="cyan"/>
          <w:u w:val="single"/>
        </w:rPr>
        <w:t>is changing the way farmers manage farmland</w:t>
      </w:r>
      <w:r w:rsidRPr="00E10FFC">
        <w:rPr>
          <w:sz w:val="16"/>
        </w:rPr>
        <w:t xml:space="preserve"> and farm animals – </w:t>
      </w:r>
      <w:r w:rsidRPr="00E10FFC">
        <w:rPr>
          <w:u w:val="single"/>
        </w:rPr>
        <w:t>such as</w:t>
      </w:r>
      <w:r w:rsidRPr="00E10FFC">
        <w:rPr>
          <w:sz w:val="16"/>
        </w:rPr>
        <w:t xml:space="preserve"> the </w:t>
      </w:r>
      <w:r w:rsidRPr="00E10FFC">
        <w:rPr>
          <w:u w:val="single"/>
        </w:rPr>
        <w:t xml:space="preserve">use of </w:t>
      </w:r>
      <w:r w:rsidRPr="001327F1">
        <w:rPr>
          <w:highlight w:val="cyan"/>
          <w:u w:val="single"/>
        </w:rPr>
        <w:t>satellite driven</w:t>
      </w:r>
      <w:r w:rsidRPr="00E10FFC">
        <w:rPr>
          <w:u w:val="single"/>
        </w:rPr>
        <w:t xml:space="preserve"> </w:t>
      </w:r>
      <w:r w:rsidRPr="00E10FFC">
        <w:rPr>
          <w:sz w:val="16"/>
        </w:rPr>
        <w:t xml:space="preserve">geo-positioning </w:t>
      </w:r>
      <w:r w:rsidRPr="001327F1">
        <w:rPr>
          <w:highlight w:val="cyan"/>
          <w:u w:val="single"/>
        </w:rPr>
        <w:t>systems and sensors</w:t>
      </w:r>
      <w:r w:rsidRPr="00E10FFC">
        <w:rPr>
          <w:u w:val="single"/>
        </w:rPr>
        <w:t xml:space="preserve"> that </w:t>
      </w:r>
      <w:r w:rsidRPr="001327F1">
        <w:rPr>
          <w:highlight w:val="cyan"/>
          <w:u w:val="single"/>
        </w:rPr>
        <w:t>detect nutrients and water in soil</w:t>
      </w:r>
      <w:r w:rsidRPr="00E10FFC">
        <w:rPr>
          <w:sz w:val="16"/>
        </w:rPr>
        <w:t xml:space="preserve">. This </w:t>
      </w:r>
      <w:r w:rsidRPr="00E10FFC">
        <w:rPr>
          <w:u w:val="single"/>
        </w:rPr>
        <w:t>tech</w:t>
      </w:r>
      <w:r w:rsidRPr="00E10FFC">
        <w:rPr>
          <w:sz w:val="16"/>
        </w:rPr>
        <w:t xml:space="preserve">nology is enabling tractors, harvesters and planters to make decisions about what to plant, when to </w:t>
      </w:r>
      <w:proofErr w:type="spellStart"/>
      <w:r w:rsidRPr="00E10FFC">
        <w:rPr>
          <w:sz w:val="16"/>
        </w:rPr>
        <w:t>fertilise</w:t>
      </w:r>
      <w:proofErr w:type="spellEnd"/>
      <w:r w:rsidRPr="00E10FFC">
        <w:rPr>
          <w:sz w:val="16"/>
        </w:rPr>
        <w:t xml:space="preserve">, and how much to irrigate. As this technology progresses, equipment will ultimately be able to tailor decisions on a </w:t>
      </w:r>
      <w:proofErr w:type="spellStart"/>
      <w:r w:rsidRPr="00E10FFC">
        <w:rPr>
          <w:sz w:val="16"/>
        </w:rPr>
        <w:t>metre</w:t>
      </w:r>
      <w:proofErr w:type="spellEnd"/>
      <w:r w:rsidRPr="00E10FFC">
        <w:rPr>
          <w:sz w:val="16"/>
        </w:rPr>
        <w:t>-by-</w:t>
      </w:r>
      <w:proofErr w:type="spellStart"/>
      <w:r w:rsidRPr="00E10FFC">
        <w:rPr>
          <w:sz w:val="16"/>
        </w:rPr>
        <w:t>metre</w:t>
      </w:r>
      <w:proofErr w:type="spellEnd"/>
      <w:r w:rsidRPr="00E10FFC">
        <w:rPr>
          <w:sz w:val="16"/>
        </w:rPr>
        <w:t xml:space="preserve"> basis. Robots already do much of the harvesting of lettuce and tomatoes in our greenhouses. And it’s even becoming feasible to place fitness trackers on farm animals to monitor their health and welfare. The dairy industry has been at the vanguard of this where robotic milking and </w:t>
      </w:r>
      <w:proofErr w:type="gramStart"/>
      <w:r w:rsidRPr="00E10FFC">
        <w:rPr>
          <w:sz w:val="16"/>
        </w:rPr>
        <w:t>computer controlled</w:t>
      </w:r>
      <w:proofErr w:type="gramEnd"/>
      <w:r w:rsidRPr="00E10FFC">
        <w:rPr>
          <w:sz w:val="16"/>
        </w:rPr>
        <w:t xml:space="preserve"> feeding equipment allow for the careful management of individual animals within a herd. A </w:t>
      </w:r>
      <w:r w:rsidRPr="00E10FFC">
        <w:rPr>
          <w:u w:val="single"/>
        </w:rPr>
        <w:t>similar tech revolution</w:t>
      </w:r>
      <w:r w:rsidRPr="00E10FFC">
        <w:rPr>
          <w:sz w:val="16"/>
        </w:rPr>
        <w:t xml:space="preserve"> is </w:t>
      </w:r>
      <w:r w:rsidRPr="00E10FFC">
        <w:rPr>
          <w:u w:val="single"/>
        </w:rPr>
        <w:t>happening with</w:t>
      </w:r>
      <w:r w:rsidRPr="00E10FFC">
        <w:rPr>
          <w:sz w:val="16"/>
        </w:rPr>
        <w:t xml:space="preserve"> the </w:t>
      </w:r>
      <w:r w:rsidRPr="00E10FFC">
        <w:rPr>
          <w:u w:val="single"/>
        </w:rPr>
        <w:t>genetics of the plants we grow and the animals we raise</w:t>
      </w:r>
      <w:r w:rsidRPr="00E10FFC">
        <w:rPr>
          <w:sz w:val="16"/>
        </w:rPr>
        <w:t xml:space="preserve">. Genomic tools are on the cusp of allowing scientists to rapidly and inexpensively evaluate the genetic code of individual plants and animals. This makes it much easier to identify individual plants and animals that are particularly robust or productive. This knowledge, in combination with traditional breeding, can accelerate how quickly we improve the genetic potential of our crops and livestock. Scientists at UK research institute the John Innes Centre, for example, are attempting to create a strain of barley that would make its own ammonium </w:t>
      </w:r>
      <w:proofErr w:type="spellStart"/>
      <w:r w:rsidRPr="00E10FFC">
        <w:rPr>
          <w:sz w:val="16"/>
        </w:rPr>
        <w:t>fertiliser</w:t>
      </w:r>
      <w:proofErr w:type="spellEnd"/>
      <w:r w:rsidRPr="00E10FFC">
        <w:rPr>
          <w:sz w:val="16"/>
        </w:rPr>
        <w:t xml:space="preserve"> from nitrogen in the soil, something which could save farmers the cost of artificial </w:t>
      </w:r>
      <w:proofErr w:type="spellStart"/>
      <w:r w:rsidRPr="00E10FFC">
        <w:rPr>
          <w:sz w:val="16"/>
        </w:rPr>
        <w:t>fertilisers</w:t>
      </w:r>
      <w:proofErr w:type="spellEnd"/>
      <w:r w:rsidRPr="00E10FFC">
        <w:rPr>
          <w:sz w:val="16"/>
        </w:rPr>
        <w:t xml:space="preserve">. Taken together, both </w:t>
      </w:r>
      <w:r w:rsidRPr="00E10FFC">
        <w:rPr>
          <w:u w:val="single"/>
        </w:rPr>
        <w:t xml:space="preserve">farm </w:t>
      </w:r>
      <w:r w:rsidRPr="00E10FFC">
        <w:rPr>
          <w:sz w:val="16"/>
        </w:rPr>
        <w:t xml:space="preserve">and genome-scale </w:t>
      </w:r>
      <w:r w:rsidRPr="001327F1">
        <w:rPr>
          <w:highlight w:val="cyan"/>
          <w:u w:val="single"/>
        </w:rPr>
        <w:t>tech</w:t>
      </w:r>
      <w:r w:rsidRPr="001327F1">
        <w:rPr>
          <w:sz w:val="16"/>
          <w:highlight w:val="cyan"/>
        </w:rPr>
        <w:t>n</w:t>
      </w:r>
      <w:r w:rsidRPr="00E10FFC">
        <w:rPr>
          <w:sz w:val="16"/>
        </w:rPr>
        <w:t xml:space="preserve">ologies </w:t>
      </w:r>
      <w:r w:rsidRPr="001327F1">
        <w:rPr>
          <w:highlight w:val="cyan"/>
          <w:u w:val="single"/>
        </w:rPr>
        <w:t>are boosting the efficiency of modern farmin</w:t>
      </w:r>
      <w:r w:rsidRPr="00E10FFC">
        <w:rPr>
          <w:u w:val="single"/>
        </w:rPr>
        <w:t>g</w:t>
      </w:r>
      <w:r w:rsidRPr="00E10FFC">
        <w:rPr>
          <w:sz w:val="16"/>
        </w:rPr>
        <w:t xml:space="preserve">, which is </w:t>
      </w:r>
      <w:r w:rsidRPr="001327F1">
        <w:rPr>
          <w:rStyle w:val="Emphasis"/>
          <w:highlight w:val="cyan"/>
        </w:rPr>
        <w:t>increasingly important to feed a growing population</w:t>
      </w:r>
      <w:r w:rsidRPr="00E10FFC">
        <w:rPr>
          <w:sz w:val="16"/>
        </w:rPr>
        <w:t xml:space="preserve"> set to reach almost 10 billion by 2050. But this is just the beginning. Many experts are looking forward to a future where the Internet of Things (where physical objects such as vehicles, buildings and devices are connected to collect and exchange data) is applied to food and farming to create an Internet of Living Things</w:t>
      </w:r>
      <w:r w:rsidRPr="00E10FFC">
        <w:rPr>
          <w:u w:val="single"/>
        </w:rPr>
        <w:t xml:space="preserve">. </w:t>
      </w:r>
      <w:r w:rsidRPr="001327F1">
        <w:rPr>
          <w:highlight w:val="cyan"/>
          <w:u w:val="single"/>
        </w:rPr>
        <w:t>In this future</w:t>
      </w:r>
      <w:r w:rsidRPr="00E10FFC">
        <w:rPr>
          <w:sz w:val="16"/>
        </w:rPr>
        <w:t xml:space="preserve">, </w:t>
      </w:r>
      <w:r w:rsidRPr="00E10FFC">
        <w:rPr>
          <w:u w:val="single"/>
        </w:rPr>
        <w:t xml:space="preserve">advanced sensors embedded in fields, </w:t>
      </w:r>
      <w:r w:rsidRPr="001327F1">
        <w:rPr>
          <w:highlight w:val="cyan"/>
          <w:u w:val="single"/>
        </w:rPr>
        <w:t>waterways, irrigation systems and tractors will combine with</w:t>
      </w:r>
      <w:r w:rsidRPr="00E10FFC">
        <w:rPr>
          <w:sz w:val="16"/>
        </w:rPr>
        <w:t xml:space="preserve"> </w:t>
      </w:r>
      <w:r w:rsidRPr="001327F1">
        <w:rPr>
          <w:rStyle w:val="Emphasis"/>
          <w:highlight w:val="cyan"/>
        </w:rPr>
        <w:t>machine-learning systems</w:t>
      </w:r>
      <w:r w:rsidRPr="00E10FFC">
        <w:rPr>
          <w:sz w:val="16"/>
        </w:rPr>
        <w:t xml:space="preserve">, genome-identifying devices and data dashboards to give rise to a generation of smart farming technology that will have the capacity to sense and respond to its environment in a way </w:t>
      </w:r>
      <w:r w:rsidRPr="001327F1">
        <w:rPr>
          <w:rStyle w:val="Emphasis"/>
          <w:highlight w:val="cyan"/>
        </w:rPr>
        <w:t xml:space="preserve">that </w:t>
      </w:r>
      <w:proofErr w:type="spellStart"/>
      <w:r w:rsidRPr="001327F1">
        <w:rPr>
          <w:rStyle w:val="Emphasis"/>
          <w:highlight w:val="cyan"/>
        </w:rPr>
        <w:t>maximises</w:t>
      </w:r>
      <w:proofErr w:type="spellEnd"/>
      <w:r w:rsidRPr="001327F1">
        <w:rPr>
          <w:rStyle w:val="Emphasis"/>
          <w:highlight w:val="cyan"/>
        </w:rPr>
        <w:t xml:space="preserve"> production</w:t>
      </w:r>
      <w:r w:rsidRPr="00E10FFC">
        <w:rPr>
          <w:rStyle w:val="Emphasis"/>
        </w:rPr>
        <w:t xml:space="preserve"> while </w:t>
      </w:r>
      <w:proofErr w:type="spellStart"/>
      <w:r w:rsidRPr="00E10FFC">
        <w:rPr>
          <w:rStyle w:val="Emphasis"/>
        </w:rPr>
        <w:t>minimising</w:t>
      </w:r>
      <w:proofErr w:type="spellEnd"/>
      <w:r w:rsidRPr="00E10FFC">
        <w:rPr>
          <w:rStyle w:val="Emphasis"/>
        </w:rPr>
        <w:t xml:space="preserve"> negative impact</w:t>
      </w:r>
      <w:r w:rsidRPr="00E10FFC">
        <w:rPr>
          <w:sz w:val="16"/>
        </w:rPr>
        <w:t>.</w:t>
      </w:r>
    </w:p>
    <w:p w14:paraId="59453713" w14:textId="77777777" w:rsidR="00C130F6" w:rsidRPr="00DE5915" w:rsidRDefault="00C130F6" w:rsidP="00C130F6">
      <w:pPr>
        <w:pStyle w:val="Heading4"/>
      </w:pPr>
      <w:r w:rsidRPr="00DE5915">
        <w:t xml:space="preserve">Food shortages cause WWIII </w:t>
      </w:r>
    </w:p>
    <w:p w14:paraId="4F5ECA23" w14:textId="77777777" w:rsidR="00C130F6" w:rsidRPr="00C130F6" w:rsidRDefault="00C130F6" w:rsidP="00C130F6">
      <w:pPr>
        <w:rPr>
          <w:sz w:val="16"/>
        </w:rPr>
      </w:pPr>
      <w:r w:rsidRPr="00C130F6">
        <w:rPr>
          <w:sz w:val="16"/>
        </w:rPr>
        <w:t xml:space="preserve">Carolyn </w:t>
      </w:r>
      <w:proofErr w:type="spellStart"/>
      <w:r w:rsidRPr="00C130F6">
        <w:rPr>
          <w:rStyle w:val="Style13ptBold"/>
        </w:rPr>
        <w:t>Heneghan</w:t>
      </w:r>
      <w:proofErr w:type="spellEnd"/>
      <w:r w:rsidRPr="00C130F6">
        <w:rPr>
          <w:rStyle w:val="Style13ptBold"/>
        </w:rPr>
        <w:t xml:space="preserve"> 15</w:t>
      </w:r>
      <w:r w:rsidRPr="00C130F6">
        <w:rPr>
          <w:sz w:val="16"/>
        </w:rPr>
        <w:t>, Reporter, citing UN experts, Global Harvest Initiative Report, 1/22/2015, Where food crises and global conflict could collide, http://www.fooddive.com/news/where-food-crises-and-global-conflict-could-collide/350837/</w:t>
      </w:r>
    </w:p>
    <w:p w14:paraId="5E6D0E35" w14:textId="0213F0ED" w:rsidR="00870E61" w:rsidRDefault="00C130F6" w:rsidP="00870E61">
      <w:pPr>
        <w:rPr>
          <w:u w:val="single"/>
        </w:rPr>
      </w:pPr>
      <w:r w:rsidRPr="001327F1">
        <w:rPr>
          <w:rStyle w:val="StyleUnderline"/>
          <w:highlight w:val="cyan"/>
        </w:rPr>
        <w:t>World War III</w:t>
      </w:r>
      <w:r w:rsidRPr="00DE5915">
        <w:rPr>
          <w:rStyle w:val="StyleUnderline"/>
        </w:rPr>
        <w:t xml:space="preserve"> is unimaginable for many</w:t>
      </w:r>
      <w:r w:rsidRPr="00C130F6">
        <w:rPr>
          <w:sz w:val="16"/>
        </w:rPr>
        <w:t xml:space="preserve">, but </w:t>
      </w:r>
      <w:r w:rsidRPr="00DE5915">
        <w:rPr>
          <w:rStyle w:val="StyleUnderline"/>
        </w:rPr>
        <w:t>some experts believe that not only is this degree of global conflict imminent,</w:t>
      </w:r>
      <w:r w:rsidRPr="00C130F6">
        <w:rPr>
          <w:sz w:val="16"/>
        </w:rPr>
        <w:t xml:space="preserve"> but </w:t>
      </w:r>
      <w:r w:rsidRPr="001327F1">
        <w:rPr>
          <w:rStyle w:val="StyleUnderline"/>
          <w:highlight w:val="cyan"/>
        </w:rPr>
        <w:t>it may be instigated</w:t>
      </w:r>
      <w:r w:rsidRPr="00DE5915">
        <w:rPr>
          <w:rStyle w:val="StyleUnderline"/>
        </w:rPr>
        <w:t xml:space="preserve"> </w:t>
      </w:r>
      <w:r w:rsidRPr="001327F1">
        <w:rPr>
          <w:rStyle w:val="StyleUnderline"/>
          <w:highlight w:val="cyan"/>
        </w:rPr>
        <w:t>not by</w:t>
      </w:r>
      <w:r w:rsidRPr="00DE5915">
        <w:rPr>
          <w:rStyle w:val="StyleUnderline"/>
        </w:rPr>
        <w:t xml:space="preserve"> military tensions, </w:t>
      </w:r>
      <w:r w:rsidRPr="001327F1">
        <w:rPr>
          <w:rStyle w:val="StyleUnderline"/>
          <w:highlight w:val="cyan"/>
        </w:rPr>
        <w:t>oil and gas, or nuclear threats,</w:t>
      </w:r>
      <w:r w:rsidRPr="001327F1">
        <w:rPr>
          <w:sz w:val="16"/>
          <w:highlight w:val="cyan"/>
        </w:rPr>
        <w:t xml:space="preserve"> </w:t>
      </w:r>
      <w:r w:rsidRPr="001327F1">
        <w:rPr>
          <w:rStyle w:val="StyleUnderline"/>
          <w:highlight w:val="cyan"/>
        </w:rPr>
        <w:t>but</w:t>
      </w:r>
      <w:r w:rsidRPr="00C130F6">
        <w:rPr>
          <w:sz w:val="16"/>
        </w:rPr>
        <w:t xml:space="preserve"> instead </w:t>
      </w:r>
      <w:r w:rsidRPr="001327F1">
        <w:rPr>
          <w:rStyle w:val="StyleUnderline"/>
          <w:highlight w:val="cyan"/>
        </w:rPr>
        <w:t>by</w:t>
      </w:r>
      <w:r w:rsidRPr="00C130F6">
        <w:rPr>
          <w:sz w:val="16"/>
        </w:rPr>
        <w:t xml:space="preserve">, of all things, </w:t>
      </w:r>
      <w:r w:rsidRPr="001327F1">
        <w:rPr>
          <w:rStyle w:val="StyleUnderline"/>
          <w:highlight w:val="cyan"/>
        </w:rPr>
        <w:t>food</w:t>
      </w:r>
      <w:r w:rsidRPr="00C130F6">
        <w:rPr>
          <w:sz w:val="16"/>
        </w:rPr>
        <w:t>.</w:t>
      </w:r>
      <w:r w:rsidRPr="00C130F6">
        <w:rPr>
          <w:sz w:val="12"/>
        </w:rPr>
        <w:t>¶</w:t>
      </w:r>
      <w:r w:rsidRPr="00C130F6">
        <w:rPr>
          <w:sz w:val="16"/>
        </w:rPr>
        <w:t xml:space="preserve"> As it stands, </w:t>
      </w:r>
      <w:r w:rsidRPr="001327F1">
        <w:rPr>
          <w:rStyle w:val="StyleUnderline"/>
          <w:highlight w:val="cyan"/>
        </w:rPr>
        <w:t>countries across the globe are enduring food</w:t>
      </w:r>
      <w:r w:rsidRPr="00DE5915">
        <w:rPr>
          <w:rStyle w:val="StyleUnderline"/>
        </w:rPr>
        <w:t xml:space="preserve"> crises</w:t>
      </w:r>
      <w:r w:rsidRPr="00C130F6">
        <w:rPr>
          <w:sz w:val="16"/>
        </w:rPr>
        <w:t xml:space="preserve">, and the U.N.’s Food &amp; Agriculture Organization (FAO) estimates that about </w:t>
      </w:r>
      <w:r w:rsidRPr="00DE5915">
        <w:rPr>
          <w:rStyle w:val="StyleUnderline"/>
        </w:rPr>
        <w:t>840 million people in the world are undernourished</w:t>
      </w:r>
      <w:r w:rsidRPr="00C130F6">
        <w:rPr>
          <w:sz w:val="16"/>
        </w:rPr>
        <w:t>, including the one in four children under the age of 5 who is stunted because of malnutrition.</w:t>
      </w:r>
      <w:r w:rsidRPr="00C130F6">
        <w:rPr>
          <w:sz w:val="12"/>
        </w:rPr>
        <w:t>¶</w:t>
      </w:r>
      <w:r w:rsidRPr="00C130F6">
        <w:rPr>
          <w:sz w:val="16"/>
        </w:rPr>
        <w:t xml:space="preserve"> </w:t>
      </w:r>
      <w:r w:rsidRPr="00DE5915">
        <w:rPr>
          <w:rStyle w:val="StyleUnderline"/>
        </w:rPr>
        <w:t xml:space="preserve">Assistant director-general of U.N. FAO Asia-Pacific Hiroyuki </w:t>
      </w:r>
      <w:proofErr w:type="spellStart"/>
      <w:r w:rsidRPr="00DE5915">
        <w:rPr>
          <w:rStyle w:val="StyleUnderline"/>
        </w:rPr>
        <w:t>Konuma</w:t>
      </w:r>
      <w:proofErr w:type="spellEnd"/>
      <w:r w:rsidRPr="00DE5915">
        <w:rPr>
          <w:rStyle w:val="StyleUnderline"/>
        </w:rPr>
        <w:t xml:space="preserve"> told Reuters that social and political unrest</w:t>
      </w:r>
      <w:r w:rsidRPr="001327F1">
        <w:rPr>
          <w:rStyle w:val="StyleUnderline"/>
          <w:highlight w:val="cyan"/>
        </w:rPr>
        <w:t>, civil wars, and terrorism could all be</w:t>
      </w:r>
      <w:r w:rsidRPr="00DE5915">
        <w:rPr>
          <w:rStyle w:val="StyleUnderline"/>
        </w:rPr>
        <w:t xml:space="preserve"> possible </w:t>
      </w:r>
      <w:r w:rsidRPr="001327F1">
        <w:rPr>
          <w:rStyle w:val="StyleUnderline"/>
          <w:highlight w:val="cyan"/>
        </w:rPr>
        <w:t xml:space="preserve">results </w:t>
      </w:r>
      <w:r w:rsidRPr="00DE5915">
        <w:rPr>
          <w:rStyle w:val="StyleUnderline"/>
        </w:rPr>
        <w:t>of food crises,</w:t>
      </w:r>
      <w:r w:rsidRPr="00C130F6">
        <w:rPr>
          <w:sz w:val="16"/>
        </w:rPr>
        <w:t xml:space="preserve"> and “</w:t>
      </w:r>
      <w:r w:rsidRPr="00DE5915">
        <w:rPr>
          <w:rStyle w:val="StyleUnderline"/>
        </w:rPr>
        <w:t>world security as a whole might be affected.”</w:t>
      </w:r>
      <w:r w:rsidRPr="00C130F6">
        <w:rPr>
          <w:sz w:val="16"/>
        </w:rPr>
        <w:t xml:space="preserve"> Such </w:t>
      </w:r>
      <w:r w:rsidRPr="001327F1">
        <w:rPr>
          <w:rStyle w:val="StyleUnderline"/>
          <w:highlight w:val="cyan"/>
        </w:rPr>
        <w:t xml:space="preserve">consequences could happen unless the world increases its </w:t>
      </w:r>
      <w:r w:rsidRPr="00DE5915">
        <w:rPr>
          <w:rStyle w:val="StyleUnderline"/>
        </w:rPr>
        <w:t xml:space="preserve">output of </w:t>
      </w:r>
      <w:r w:rsidRPr="001327F1">
        <w:rPr>
          <w:rStyle w:val="StyleUnderline"/>
          <w:highlight w:val="cyan"/>
        </w:rPr>
        <w:t>food production</w:t>
      </w:r>
      <w:r w:rsidRPr="00DE5915">
        <w:rPr>
          <w:rStyle w:val="StyleUnderline"/>
        </w:rPr>
        <w:t xml:space="preserve"> 60% by mid-century</w:t>
      </w:r>
      <w:r w:rsidRPr="00C130F6">
        <w:rPr>
          <w:sz w:val="16"/>
        </w:rPr>
        <w:t xml:space="preserve">. This includes maintaining a stable growth rate at about 1% to have an even theoretical opportunity to circumvent severe shortages. </w:t>
      </w:r>
      <w:r w:rsidRPr="00DE5915">
        <w:rPr>
          <w:rStyle w:val="StyleUnderline"/>
        </w:rPr>
        <w:t xml:space="preserve">These needs are due to the growing global population, which is expected to reach 9 billion by 2050 while demand for food will rise </w:t>
      </w:r>
      <w:proofErr w:type="gramStart"/>
      <w:r w:rsidRPr="00DE5915">
        <w:rPr>
          <w:rStyle w:val="StyleUnderline"/>
        </w:rPr>
        <w:t>rapidly</w:t>
      </w:r>
      <w:r w:rsidRPr="00C130F6">
        <w:rPr>
          <w:sz w:val="16"/>
        </w:rPr>
        <w:t>.</w:t>
      </w:r>
      <w:r w:rsidRPr="00C130F6">
        <w:rPr>
          <w:sz w:val="12"/>
        </w:rPr>
        <w:t>¶</w:t>
      </w:r>
      <w:proofErr w:type="gramEnd"/>
      <w:r w:rsidRPr="00C130F6">
        <w:rPr>
          <w:sz w:val="16"/>
        </w:rPr>
        <w:t xml:space="preserve"> Where the problems lie</w:t>
      </w:r>
      <w:r w:rsidRPr="00C130F6">
        <w:rPr>
          <w:sz w:val="12"/>
        </w:rPr>
        <w:t>¶</w:t>
      </w:r>
      <w:r w:rsidRPr="00C130F6">
        <w:rPr>
          <w:sz w:val="16"/>
        </w:rPr>
        <w:t xml:space="preserve"> Exacerbating this issue is the fact that the world is spending less on agricultural research, to the dismay of scientists who believe global food production may not sustain the increased demand. According to American Boondoggle, “The pace of investment growth has slowed from 3.63 percent per year (after inflation) during 1950–69, to 1.79 percent during 1970–89, to 0.94 percent during 1990– 2009.” Decreased growth in agricultural research and development spending has slowed across the world as a whole, but it is even slower in high-income </w:t>
      </w:r>
      <w:proofErr w:type="gramStart"/>
      <w:r w:rsidRPr="00C130F6">
        <w:rPr>
          <w:sz w:val="16"/>
        </w:rPr>
        <w:t>countries.</w:t>
      </w:r>
      <w:r w:rsidRPr="00C130F6">
        <w:rPr>
          <w:sz w:val="12"/>
        </w:rPr>
        <w:t>¶</w:t>
      </w:r>
      <w:proofErr w:type="gramEnd"/>
      <w:r w:rsidRPr="00C130F6">
        <w:rPr>
          <w:sz w:val="16"/>
        </w:rPr>
        <w:t xml:space="preserve"> Water scarcity is another problem, including in major food-producing nations like China, as well as climate change. </w:t>
      </w:r>
      <w:r w:rsidRPr="001327F1">
        <w:rPr>
          <w:rStyle w:val="StyleUnderline"/>
          <w:highlight w:val="cyan"/>
        </w:rPr>
        <w:t>Extreme weather events</w:t>
      </w:r>
      <w:r w:rsidRPr="00DE5915">
        <w:rPr>
          <w:rStyle w:val="StyleUnderline"/>
        </w:rPr>
        <w:t xml:space="preserve"> are having a severe effect on crops, which </w:t>
      </w:r>
      <w:r w:rsidRPr="001327F1">
        <w:rPr>
          <w:rStyle w:val="StyleUnderline"/>
          <w:highlight w:val="cyan"/>
        </w:rPr>
        <w:t xml:space="preserve">have </w:t>
      </w:r>
      <w:r w:rsidRPr="00DE5915">
        <w:rPr>
          <w:rStyle w:val="StyleUnderline"/>
        </w:rPr>
        <w:t xml:space="preserve">been </w:t>
      </w:r>
      <w:r w:rsidRPr="001327F1">
        <w:rPr>
          <w:rStyle w:val="StyleUnderline"/>
          <w:highlight w:val="cyan"/>
        </w:rPr>
        <w:t>devastated</w:t>
      </w:r>
      <w:r w:rsidRPr="00DE5915">
        <w:rPr>
          <w:rStyle w:val="StyleUnderline"/>
        </w:rPr>
        <w:t xml:space="preserve"> in countries like Australia, Canada, </w:t>
      </w:r>
      <w:r w:rsidRPr="001327F1">
        <w:rPr>
          <w:rStyle w:val="StyleUnderline"/>
          <w:highlight w:val="cyan"/>
        </w:rPr>
        <w:t>China, Russia,</w:t>
      </w:r>
      <w:r w:rsidRPr="00DE5915">
        <w:rPr>
          <w:rStyle w:val="StyleUnderline"/>
        </w:rPr>
        <w:t xml:space="preserve"> and the U.S., namely due to floods and droughts.</w:t>
      </w:r>
      <w:r w:rsidRPr="00C130F6">
        <w:rPr>
          <w:sz w:val="16"/>
        </w:rPr>
        <w:t xml:space="preserve"> An Intergovernmental Panel on Climate change recently warned that climate change may result in “a 2% drop each decade of this century,” according to RT.</w:t>
      </w:r>
      <w:r w:rsidRPr="00C130F6">
        <w:rPr>
          <w:sz w:val="12"/>
        </w:rPr>
        <w:t>¶</w:t>
      </w:r>
      <w:r w:rsidRPr="00C130F6">
        <w:rPr>
          <w:sz w:val="16"/>
        </w:rPr>
        <w:t xml:space="preserve"> </w:t>
      </w:r>
      <w:r w:rsidRPr="00DE5915">
        <w:rPr>
          <w:rStyle w:val="StyleUnderline"/>
        </w:rPr>
        <w:t>Rising food costs also contribute to poor food security across the world as prices remain high and volatile.</w:t>
      </w:r>
      <w:r w:rsidRPr="00DE5915">
        <w:rPr>
          <w:sz w:val="16"/>
        </w:rPr>
        <w:t xml:space="preserv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w:t>
      </w:r>
      <w:r w:rsidRPr="00DE5915">
        <w:rPr>
          <w:sz w:val="12"/>
        </w:rPr>
        <w:t>¶</w:t>
      </w:r>
      <w:r w:rsidRPr="00DE5915">
        <w:rPr>
          <w:sz w:val="16"/>
        </w:rPr>
        <w:t xml:space="preserve"> </w:t>
      </w:r>
      <w:r w:rsidRPr="00DE5915">
        <w:rPr>
          <w:rStyle w:val="StyleUnderline"/>
        </w:rPr>
        <w:t>Still another issue for decreased food production is the fact that many farmers are turning crops like soy, corn, and sugar into sources for biofuel rather than edible consumption, which means these foods are taken away from people to eat.</w:t>
      </w:r>
      <w:r w:rsidRPr="00DE5915">
        <w:rPr>
          <w:rStyle w:val="StyleUnderline"/>
          <w:sz w:val="12"/>
        </w:rPr>
        <w:t>¶</w:t>
      </w:r>
      <w:r w:rsidRPr="00DE5915">
        <w:rPr>
          <w:sz w:val="16"/>
        </w:rPr>
        <w:t xml:space="preserve"> Could these shortages lead to a major global conflict?</w:t>
      </w:r>
      <w:r w:rsidRPr="00DE5915">
        <w:rPr>
          <w:sz w:val="12"/>
        </w:rPr>
        <w:t>¶</w:t>
      </w:r>
      <w:r w:rsidRPr="00DE5915">
        <w:rPr>
          <w:sz w:val="16"/>
        </w:rPr>
        <w:t xml:space="preserve"> Studies suggest that the </w:t>
      </w:r>
      <w:r w:rsidRPr="00DE5915">
        <w:rPr>
          <w:rStyle w:val="StyleUnderline"/>
        </w:rPr>
        <w:t xml:space="preserve">food </w:t>
      </w:r>
      <w:r w:rsidRPr="001327F1">
        <w:rPr>
          <w:rStyle w:val="StyleUnderline"/>
          <w:highlight w:val="cyan"/>
        </w:rPr>
        <w:t>crisis could begin as early as</w:t>
      </w:r>
      <w:r w:rsidRPr="00DE5915">
        <w:rPr>
          <w:rStyle w:val="StyleUnderline"/>
        </w:rPr>
        <w:t xml:space="preserve"> 2030, just </w:t>
      </w:r>
      <w:r w:rsidRPr="001327F1">
        <w:rPr>
          <w:rStyle w:val="StyleUnderline"/>
          <w:highlight w:val="cyan"/>
        </w:rPr>
        <w:t>a short 15 years from now</w:t>
      </w:r>
      <w:r w:rsidRPr="00DE5915">
        <w:rPr>
          <w:rStyle w:val="StyleUnderline"/>
        </w:rPr>
        <w:t xml:space="preserve">, particularly in areas such as East Asia and Sub-Saharan Africa. Both regions have significant problems with domestic food </w:t>
      </w:r>
      <w:proofErr w:type="gramStart"/>
      <w:r w:rsidRPr="00DE5915">
        <w:rPr>
          <w:rStyle w:val="StyleUnderline"/>
        </w:rPr>
        <w:t>production.</w:t>
      </w:r>
      <w:r w:rsidRPr="00DE5915">
        <w:rPr>
          <w:rStyle w:val="StyleUnderline"/>
          <w:sz w:val="12"/>
        </w:rPr>
        <w:t>¶</w:t>
      </w:r>
      <w:proofErr w:type="gramEnd"/>
      <w:r w:rsidRPr="00DE5915">
        <w:rPr>
          <w:rStyle w:val="StyleUnderline"/>
          <w:sz w:val="12"/>
        </w:rPr>
        <w:t xml:space="preserve"> </w:t>
      </w:r>
      <w:r w:rsidRPr="00DE5915">
        <w:rPr>
          <w:sz w:val="16"/>
        </w:rPr>
        <w:t xml:space="preserve">Some </w:t>
      </w:r>
      <w:r w:rsidRPr="00DE5915">
        <w:rPr>
          <w:rStyle w:val="StyleUnderline"/>
        </w:rPr>
        <w:t>experts believe that, to secure enough food resources for their populations</w:t>
      </w:r>
      <w:r w:rsidRPr="001327F1">
        <w:rPr>
          <w:rStyle w:val="Emphasis"/>
          <w:highlight w:val="cyan"/>
        </w:rPr>
        <w:t>, countries may go to war over the increasingly scarce food supply.</w:t>
      </w:r>
      <w:r w:rsidRPr="00DE5915">
        <w:rPr>
          <w:sz w:val="16"/>
        </w:rPr>
        <w:t xml:space="preserve"> </w:t>
      </w:r>
      <w:r w:rsidRPr="001327F1">
        <w:rPr>
          <w:rStyle w:val="StyleUnderline"/>
          <w:highlight w:val="cyan"/>
        </w:rPr>
        <w:t>This could be</w:t>
      </w:r>
      <w:r w:rsidRPr="00DE5915">
        <w:rPr>
          <w:rStyle w:val="StyleUnderline"/>
        </w:rPr>
        <w:t xml:space="preserve"> due </w:t>
      </w:r>
      <w:r w:rsidRPr="001327F1">
        <w:rPr>
          <w:rStyle w:val="StyleUnderline"/>
          <w:highlight w:val="cyan"/>
        </w:rPr>
        <w:t>in part</w:t>
      </w:r>
      <w:r w:rsidRPr="00DE5915">
        <w:rPr>
          <w:rStyle w:val="StyleUnderline"/>
        </w:rPr>
        <w:t xml:space="preserve"> </w:t>
      </w:r>
      <w:r w:rsidRPr="001327F1">
        <w:rPr>
          <w:rStyle w:val="StyleUnderline"/>
          <w:highlight w:val="cyan"/>
        </w:rPr>
        <w:t>to warring parties blocking aid and</w:t>
      </w:r>
      <w:r w:rsidRPr="00DE5915">
        <w:rPr>
          <w:rStyle w:val="StyleUnderline"/>
        </w:rPr>
        <w:t xml:space="preserve"> commercial </w:t>
      </w:r>
      <w:r w:rsidRPr="001327F1">
        <w:rPr>
          <w:rStyle w:val="StyleUnderline"/>
          <w:highlight w:val="cyan"/>
        </w:rPr>
        <w:t>food deliveries</w:t>
      </w:r>
      <w:r w:rsidRPr="00DE5915">
        <w:rPr>
          <w:rStyle w:val="StyleUnderline"/>
        </w:rPr>
        <w:t xml:space="preserve"> </w:t>
      </w:r>
      <w:r w:rsidRPr="001327F1">
        <w:rPr>
          <w:rStyle w:val="StyleUnderline"/>
          <w:highlight w:val="cyan"/>
        </w:rPr>
        <w:t>to areas supporting their enemies</w:t>
      </w:r>
      <w:r w:rsidRPr="00DE5915">
        <w:rPr>
          <w:rStyle w:val="StyleUnderline"/>
        </w:rPr>
        <w:t xml:space="preserve">, despite the fact that such a practice breaks international humanitarian </w:t>
      </w:r>
      <w:proofErr w:type="gramStart"/>
      <w:r w:rsidRPr="00DE5915">
        <w:rPr>
          <w:rStyle w:val="StyleUnderline"/>
        </w:rPr>
        <w:t>law</w:t>
      </w:r>
      <w:r w:rsidRPr="00DE5915">
        <w:rPr>
          <w:sz w:val="16"/>
        </w:rPr>
        <w:t>.</w:t>
      </w:r>
      <w:r w:rsidRPr="00DE5915">
        <w:rPr>
          <w:sz w:val="12"/>
        </w:rPr>
        <w:t>¶</w:t>
      </w:r>
      <w:proofErr w:type="gramEnd"/>
      <w:r w:rsidRPr="00DE5915">
        <w:rPr>
          <w:sz w:val="16"/>
        </w:rPr>
        <w:t xml:space="preserve"> Conflict also leads to lack of food supply for populations as people become displaced and forced from their homes, jobs, and income and thus cannot buy food to feed themselves. Displaced farmers are also unable to produce their normal crops, contributing still more to food shortages in certain </w:t>
      </w:r>
      <w:proofErr w:type="gramStart"/>
      <w:r w:rsidRPr="00DE5915">
        <w:rPr>
          <w:sz w:val="16"/>
        </w:rPr>
        <w:t>countries.</w:t>
      </w:r>
      <w:r w:rsidRPr="00DE5915">
        <w:rPr>
          <w:sz w:val="12"/>
        </w:rPr>
        <w:t>¶</w:t>
      </w:r>
      <w:proofErr w:type="gramEnd"/>
      <w:r w:rsidRPr="00DE5915">
        <w:rPr>
          <w:sz w:val="16"/>
        </w:rPr>
        <w:t xml:space="preserve"> </w:t>
      </w:r>
      <w:r w:rsidRPr="00DE5915">
        <w:rPr>
          <w:rStyle w:val="StyleUnderline"/>
        </w:rPr>
        <w:t>Food insecurity is a major threat to world peace and could potentially incite violent conflict between countries across the world</w:t>
      </w:r>
      <w:r w:rsidRPr="00DE5915">
        <w:rPr>
          <w:sz w:val="16"/>
        </w:rPr>
        <w:t>. Thus, the U.N. and other governmental bodies are desperately trying to find ways to solve the problem before it becomes something they cannot control.</w:t>
      </w:r>
      <w:r w:rsidRPr="00DE5915">
        <w:rPr>
          <w:u w:val="single"/>
        </w:rPr>
        <w:t xml:space="preserve"> </w:t>
      </w:r>
    </w:p>
    <w:p w14:paraId="520E762F" w14:textId="70748BCE" w:rsidR="001E066D" w:rsidRDefault="00140A75" w:rsidP="001E066D">
      <w:pPr>
        <w:pStyle w:val="Heading3"/>
      </w:pPr>
      <w:r>
        <w:t xml:space="preserve">   </w:t>
      </w:r>
      <w:r w:rsidR="001E066D">
        <w:t>XT</w:t>
      </w:r>
      <w:r>
        <w:t>---Agriculture</w:t>
      </w:r>
    </w:p>
    <w:p w14:paraId="08D97024" w14:textId="77777777" w:rsidR="00140A75" w:rsidRPr="00C43B3A" w:rsidRDefault="00140A75" w:rsidP="00140A75">
      <w:pPr>
        <w:pStyle w:val="Heading4"/>
      </w:pPr>
      <w:r>
        <w:t>AI mitigates environmental issues</w:t>
      </w:r>
    </w:p>
    <w:p w14:paraId="18AFCE7A" w14:textId="77777777" w:rsidR="00140A75" w:rsidRPr="00B47F57" w:rsidRDefault="00140A75" w:rsidP="00140A75">
      <w:pPr>
        <w:rPr>
          <w:sz w:val="16"/>
        </w:rPr>
      </w:pPr>
      <w:proofErr w:type="spellStart"/>
      <w:r w:rsidRPr="00B47F57">
        <w:rPr>
          <w:sz w:val="16"/>
        </w:rPr>
        <w:t>Sarath</w:t>
      </w:r>
      <w:proofErr w:type="spellEnd"/>
      <w:r w:rsidRPr="00B47F57">
        <w:rPr>
          <w:sz w:val="16"/>
        </w:rPr>
        <w:t xml:space="preserve"> </w:t>
      </w:r>
      <w:proofErr w:type="spellStart"/>
      <w:r w:rsidRPr="00B47F57">
        <w:rPr>
          <w:rStyle w:val="Style13ptBold"/>
        </w:rPr>
        <w:t>Muraleedharan</w:t>
      </w:r>
      <w:proofErr w:type="spellEnd"/>
      <w:r w:rsidRPr="00B47F57">
        <w:rPr>
          <w:rStyle w:val="Style13ptBold"/>
        </w:rPr>
        <w:t xml:space="preserve"> 18</w:t>
      </w:r>
      <w:r w:rsidRPr="00B47F57">
        <w:rPr>
          <w:sz w:val="16"/>
        </w:rPr>
        <w:t xml:space="preserve"> – Electronics and Communication Engineer graduate and IT professional from Kerala, India. He completed his primary and high school education in Qatar and graduated from Amrita School of Engineering, Tamil Nadu (India). [“Role of Artificial Intelligence in Environmental Sustainability”, March 6</w:t>
      </w:r>
      <w:r w:rsidRPr="00B47F57">
        <w:rPr>
          <w:sz w:val="16"/>
          <w:vertAlign w:val="superscript"/>
        </w:rPr>
        <w:t>th</w:t>
      </w:r>
      <w:r w:rsidRPr="00B47F57">
        <w:rPr>
          <w:sz w:val="16"/>
        </w:rPr>
        <w:t xml:space="preserve">, </w:t>
      </w:r>
      <w:hyperlink r:id="rId18" w:history="1">
        <w:r w:rsidRPr="00B47F57">
          <w:rPr>
            <w:rStyle w:val="Hyperlink"/>
            <w:sz w:val="16"/>
          </w:rPr>
          <w:t>https://www.ecomena.org/artificial-intelligence-environmental-sustainability/</w:t>
        </w:r>
      </w:hyperlink>
      <w:r w:rsidRPr="00B47F57">
        <w:rPr>
          <w:sz w:val="16"/>
        </w:rPr>
        <w:t>, AZ]</w:t>
      </w:r>
    </w:p>
    <w:p w14:paraId="4224623C" w14:textId="35EAA2DB" w:rsidR="00140A75" w:rsidRPr="00762B64" w:rsidRDefault="00140A75" w:rsidP="00140A75">
      <w:pPr>
        <w:rPr>
          <w:sz w:val="16"/>
        </w:rPr>
      </w:pPr>
      <w:r w:rsidRPr="00B47F57">
        <w:rPr>
          <w:sz w:val="16"/>
        </w:rPr>
        <w:t xml:space="preserve">In recent years, the </w:t>
      </w:r>
      <w:r w:rsidRPr="001327F1">
        <w:rPr>
          <w:rStyle w:val="Emphasis"/>
          <w:highlight w:val="cyan"/>
        </w:rPr>
        <w:t>environmental issues</w:t>
      </w:r>
      <w:r w:rsidRPr="001327F1">
        <w:rPr>
          <w:sz w:val="16"/>
          <w:highlight w:val="cyan"/>
        </w:rPr>
        <w:t xml:space="preserve"> </w:t>
      </w:r>
      <w:r w:rsidRPr="001327F1">
        <w:rPr>
          <w:rStyle w:val="Emphasis"/>
          <w:highlight w:val="cyan"/>
        </w:rPr>
        <w:t>have triggered</w:t>
      </w:r>
      <w:r w:rsidRPr="00B47F57">
        <w:rPr>
          <w:sz w:val="16"/>
        </w:rPr>
        <w:t xml:space="preserve"> debates, discussions, awareness programs and public outrage that have catapulted </w:t>
      </w:r>
      <w:r w:rsidRPr="001327F1">
        <w:rPr>
          <w:rStyle w:val="Emphasis"/>
          <w:highlight w:val="cyan"/>
        </w:rPr>
        <w:t>interest in</w:t>
      </w:r>
      <w:r w:rsidRPr="00B657DF">
        <w:rPr>
          <w:rStyle w:val="Emphasis"/>
        </w:rPr>
        <w:t xml:space="preserve"> new tech</w:t>
      </w:r>
      <w:r w:rsidRPr="00B47F57">
        <w:rPr>
          <w:sz w:val="16"/>
        </w:rPr>
        <w:t xml:space="preserve">nologies, </w:t>
      </w:r>
      <w:r w:rsidRPr="00B657DF">
        <w:rPr>
          <w:rStyle w:val="Emphasis"/>
        </w:rPr>
        <w:t xml:space="preserve">such as </w:t>
      </w:r>
      <w:r w:rsidRPr="001327F1">
        <w:rPr>
          <w:rStyle w:val="Emphasis"/>
          <w:highlight w:val="cyan"/>
        </w:rPr>
        <w:t>A</w:t>
      </w:r>
      <w:r w:rsidRPr="00B47F57">
        <w:rPr>
          <w:sz w:val="16"/>
        </w:rPr>
        <w:t xml:space="preserve">rtificial </w:t>
      </w:r>
      <w:r w:rsidRPr="001327F1">
        <w:rPr>
          <w:rStyle w:val="Emphasis"/>
          <w:highlight w:val="cyan"/>
        </w:rPr>
        <w:t>I</w:t>
      </w:r>
      <w:r w:rsidRPr="00B47F57">
        <w:rPr>
          <w:sz w:val="16"/>
        </w:rPr>
        <w:t xml:space="preserve">ntelligence. </w:t>
      </w:r>
      <w:r w:rsidRPr="00B657DF">
        <w:rPr>
          <w:u w:val="single"/>
        </w:rPr>
        <w:t>A</w:t>
      </w:r>
      <w:r w:rsidRPr="00B47F57">
        <w:rPr>
          <w:sz w:val="16"/>
        </w:rPr>
        <w:t xml:space="preserve">rtificial </w:t>
      </w:r>
      <w:r w:rsidRPr="00B657DF">
        <w:rPr>
          <w:u w:val="single"/>
        </w:rPr>
        <w:t>I</w:t>
      </w:r>
      <w:r w:rsidRPr="00B47F57">
        <w:rPr>
          <w:sz w:val="16"/>
        </w:rPr>
        <w:t xml:space="preserve">ntelligence </w:t>
      </w:r>
      <w:r w:rsidRPr="001327F1">
        <w:rPr>
          <w:highlight w:val="cyan"/>
          <w:u w:val="single"/>
        </w:rPr>
        <w:t>finds application in</w:t>
      </w:r>
      <w:r w:rsidRPr="00B47F57">
        <w:rPr>
          <w:sz w:val="16"/>
        </w:rPr>
        <w:t xml:space="preserve"> a wide array of </w:t>
      </w:r>
      <w:r w:rsidRPr="00B657DF">
        <w:rPr>
          <w:u w:val="single"/>
        </w:rPr>
        <w:t>environmental sectors</w:t>
      </w:r>
      <w:r w:rsidRPr="00B47F57">
        <w:rPr>
          <w:sz w:val="16"/>
        </w:rPr>
        <w:t xml:space="preserve">, </w:t>
      </w:r>
      <w:r w:rsidRPr="00B657DF">
        <w:rPr>
          <w:u w:val="single"/>
        </w:rPr>
        <w:t xml:space="preserve">including </w:t>
      </w:r>
      <w:r w:rsidRPr="001327F1">
        <w:rPr>
          <w:rStyle w:val="Emphasis"/>
          <w:highlight w:val="cyan"/>
        </w:rPr>
        <w:t>resource conservation</w:t>
      </w:r>
      <w:r w:rsidRPr="00B47F57">
        <w:rPr>
          <w:sz w:val="16"/>
        </w:rPr>
        <w:t xml:space="preserve">, </w:t>
      </w:r>
      <w:r w:rsidRPr="001327F1">
        <w:rPr>
          <w:rStyle w:val="Emphasis"/>
          <w:highlight w:val="cyan"/>
        </w:rPr>
        <w:t>wildlife protection,</w:t>
      </w:r>
      <w:r w:rsidRPr="00B47F57">
        <w:rPr>
          <w:sz w:val="16"/>
        </w:rPr>
        <w:t xml:space="preserve"> </w:t>
      </w:r>
      <w:r w:rsidRPr="001327F1">
        <w:rPr>
          <w:rStyle w:val="Emphasis"/>
          <w:highlight w:val="cyan"/>
        </w:rPr>
        <w:t>energy management</w:t>
      </w:r>
      <w:r w:rsidRPr="00B47F57">
        <w:rPr>
          <w:sz w:val="16"/>
        </w:rPr>
        <w:t xml:space="preserve">, </w:t>
      </w:r>
      <w:r w:rsidRPr="001327F1">
        <w:rPr>
          <w:rStyle w:val="Emphasis"/>
          <w:highlight w:val="cyan"/>
        </w:rPr>
        <w:t>clean energy</w:t>
      </w:r>
      <w:r w:rsidRPr="00B47F57">
        <w:rPr>
          <w:sz w:val="16"/>
        </w:rPr>
        <w:t xml:space="preserve">, waste management, </w:t>
      </w:r>
      <w:r w:rsidRPr="001327F1">
        <w:rPr>
          <w:rStyle w:val="Emphasis"/>
          <w:highlight w:val="cyan"/>
        </w:rPr>
        <w:t>pollution</w:t>
      </w:r>
      <w:r w:rsidRPr="00B657DF">
        <w:rPr>
          <w:rStyle w:val="Emphasis"/>
        </w:rPr>
        <w:t xml:space="preserve"> control</w:t>
      </w:r>
      <w:r w:rsidRPr="00B47F57">
        <w:rPr>
          <w:sz w:val="16"/>
        </w:rPr>
        <w:t xml:space="preserve"> </w:t>
      </w:r>
      <w:r w:rsidRPr="001327F1">
        <w:rPr>
          <w:rStyle w:val="Emphasis"/>
          <w:highlight w:val="cyan"/>
        </w:rPr>
        <w:t>and agriculture</w:t>
      </w:r>
      <w:r w:rsidRPr="00B47F57">
        <w:rPr>
          <w:sz w:val="16"/>
        </w:rPr>
        <w:t xml:space="preserve">. Artificial Intelligence (also known as AI) is considered to be the biggest game-changer in the global economy. With its gradual increase in scope and application, it is estimated that by 2030, AI will contribute up to 15.7 trillion of the global economy which is more than the current output of China and India combined. The UN Artificial Intelligence Summit held in Geneva (2017) identified that </w:t>
      </w:r>
      <w:r w:rsidRPr="0010456A">
        <w:rPr>
          <w:u w:val="single"/>
        </w:rPr>
        <w:t>AI has</w:t>
      </w:r>
      <w:r w:rsidRPr="00B47F57">
        <w:rPr>
          <w:sz w:val="16"/>
        </w:rPr>
        <w:t xml:space="preserve"> the </w:t>
      </w:r>
      <w:r w:rsidRPr="0010456A">
        <w:rPr>
          <w:u w:val="single"/>
        </w:rPr>
        <w:t>potential to accelerate progress towards</w:t>
      </w:r>
      <w:r w:rsidRPr="00B47F57">
        <w:rPr>
          <w:sz w:val="16"/>
        </w:rPr>
        <w:t xml:space="preserve"> a dignified life, in </w:t>
      </w:r>
      <w:r w:rsidRPr="0010456A">
        <w:rPr>
          <w:u w:val="single"/>
        </w:rPr>
        <w:t>peace and prosperity,</w:t>
      </w:r>
      <w:r w:rsidRPr="00B47F57">
        <w:rPr>
          <w:sz w:val="16"/>
        </w:rPr>
        <w:t xml:space="preserve"> for all people and have suggested to refocus the use of this technology, that is responsible for self-driving cars and voice/face recognition smart phones, on sustainable development and assisting global efforts to eliminate poverty and hunger, and to protect the environment and conserve natural resources. Multitude of AI Applications Many organizations like Microsoft, Google and Tesla, whilst pushing the boundaries for human innovations, have made considerable efforts in developing ‘Earth Friendly’ AI systems. For instance, Google’s very own DeepMind </w:t>
      </w:r>
      <w:r w:rsidRPr="001327F1">
        <w:rPr>
          <w:highlight w:val="cyan"/>
          <w:u w:val="single"/>
        </w:rPr>
        <w:t>AI has helped</w:t>
      </w:r>
      <w:r w:rsidRPr="00B47F57">
        <w:rPr>
          <w:sz w:val="16"/>
        </w:rPr>
        <w:t xml:space="preserve"> the organization to </w:t>
      </w:r>
      <w:r w:rsidRPr="001327F1">
        <w:rPr>
          <w:highlight w:val="cyan"/>
          <w:u w:val="single"/>
        </w:rPr>
        <w:t>curb</w:t>
      </w:r>
      <w:r w:rsidRPr="00B47F57">
        <w:rPr>
          <w:sz w:val="16"/>
        </w:rPr>
        <w:t xml:space="preserve"> their data center </w:t>
      </w:r>
      <w:r w:rsidRPr="001327F1">
        <w:rPr>
          <w:highlight w:val="cyan"/>
          <w:u w:val="single"/>
        </w:rPr>
        <w:t>energy usage</w:t>
      </w:r>
      <w:r w:rsidRPr="00B47F57">
        <w:rPr>
          <w:sz w:val="16"/>
        </w:rPr>
        <w:t xml:space="preserve"> </w:t>
      </w:r>
      <w:r w:rsidRPr="00B47F57">
        <w:rPr>
          <w:u w:val="single"/>
        </w:rPr>
        <w:t>by</w:t>
      </w:r>
      <w:r w:rsidRPr="00B47F57">
        <w:rPr>
          <w:sz w:val="16"/>
        </w:rPr>
        <w:t xml:space="preserve"> 40 percent </w:t>
      </w:r>
      <w:r w:rsidRPr="00B47F57">
        <w:rPr>
          <w:u w:val="single"/>
        </w:rPr>
        <w:t>making them more energy efficient and reducing overall GHG emissions</w:t>
      </w:r>
      <w:r w:rsidRPr="00B47F57">
        <w:rPr>
          <w:sz w:val="16"/>
        </w:rPr>
        <w:t xml:space="preserve">. As data centers alone consume 3 percent of global energy each year, development of such </w:t>
      </w:r>
      <w:r w:rsidRPr="00B47F57">
        <w:rPr>
          <w:u w:val="single"/>
        </w:rPr>
        <w:t>AI</w:t>
      </w:r>
      <w:r w:rsidRPr="00B47F57">
        <w:rPr>
          <w:sz w:val="16"/>
        </w:rPr>
        <w:t xml:space="preserve">’s not only </w:t>
      </w:r>
      <w:r w:rsidRPr="00B47F57">
        <w:rPr>
          <w:u w:val="single"/>
        </w:rPr>
        <w:t>improve the energy efficiency</w:t>
      </w:r>
      <w:r w:rsidRPr="00B47F57">
        <w:rPr>
          <w:sz w:val="16"/>
        </w:rPr>
        <w:t xml:space="preserve"> but </w:t>
      </w:r>
      <w:r w:rsidRPr="00B47F57">
        <w:rPr>
          <w:u w:val="single"/>
        </w:rPr>
        <w:t>also assist in providing energy access to remote communities</w:t>
      </w:r>
      <w:r w:rsidRPr="00B47F57">
        <w:rPr>
          <w:sz w:val="16"/>
        </w:rPr>
        <w:t xml:space="preserve">, setting up microgrids and integrating renewable energy resources. Installation of smart grids in cities can utilize artificial intelligence techniques to regulate and control parts of neighborhood power grid to deliver exactly the amount of electricity needed, or requested from its dependents, against the use of conventional power grids that can be wasteful due to unplanned power distribution. With AI-driven autonomous vehicles waiting to break into the automobile market, techniques like route optimization, eco-driving algorithms and ride-sharing services would help in streamlining the carbon footprint and reducing the overall number of vehicles on the road. Viewed on a macro scale, the emergence of smart buildings and the smart cities in which they are built can leverage built-in sensors to use energy efficiently, and buildings and roads will also be constructed out of materials that work more intelligently. Taking a nod from natural patterns, material scientists and architects have developed innovative building materials from natural resources, such as bricks made of bacteria, cement that captures carbon dioxide, and cooling systems that use wind and sun. </w:t>
      </w:r>
      <w:r w:rsidRPr="00B47F57">
        <w:rPr>
          <w:u w:val="single"/>
        </w:rPr>
        <w:t>Solar power is increasingly present</w:t>
      </w:r>
      <w:r w:rsidRPr="00B47F57">
        <w:rPr>
          <w:sz w:val="16"/>
        </w:rPr>
        <w:t xml:space="preserve"> within cities and outside to supply larger urban area. These are the first early </w:t>
      </w:r>
      <w:r w:rsidRPr="00B47F57">
        <w:rPr>
          <w:u w:val="single"/>
        </w:rPr>
        <w:t>steps towards sustainable infrastructure cutting costs and help</w:t>
      </w:r>
      <w:r w:rsidRPr="00B47F57">
        <w:rPr>
          <w:sz w:val="16"/>
        </w:rPr>
        <w:t xml:space="preserve">ing to make </w:t>
      </w:r>
      <w:r w:rsidRPr="00B47F57">
        <w:rPr>
          <w:u w:val="single"/>
        </w:rPr>
        <w:t>us environmentally conscious</w:t>
      </w:r>
      <w:r w:rsidRPr="00B47F57">
        <w:rPr>
          <w:sz w:val="16"/>
        </w:rPr>
        <w:t xml:space="preserve">. Controlling industrial emissions and waste management is another challenge that can be dealt with the advanced learning machines and smart networks that could detect leaks, potential hazards and diversions from industrial standards and governmental regulations. For example, IoT technology was incorporated into several industrial ventures, from refrigerators and thermostats and even retail shops. As scientists still struggle to predict climate changes and other potential environmental hurdles or bottlenecks due to lack of algorithms for converting the collected useful data into required solutions, Microsoft’s AI for Earth, a </w:t>
      </w:r>
      <w:proofErr w:type="gramStart"/>
      <w:r w:rsidRPr="00B47F57">
        <w:rPr>
          <w:sz w:val="16"/>
        </w:rPr>
        <w:t>50 million dollar</w:t>
      </w:r>
      <w:proofErr w:type="gramEnd"/>
      <w:r w:rsidRPr="00B47F57">
        <w:rPr>
          <w:sz w:val="16"/>
        </w:rPr>
        <w:t xml:space="preserve"> initiative, was announced in 2017 with the sole purpose to find solutions to various challenges related to climatic changes, agriculture, water and biodiversity. Other similar AI infused Earth applications are </w:t>
      </w:r>
      <w:proofErr w:type="spellStart"/>
      <w:r w:rsidRPr="00B47F57">
        <w:rPr>
          <w:sz w:val="16"/>
        </w:rPr>
        <w:t>iNaturalist</w:t>
      </w:r>
      <w:proofErr w:type="spellEnd"/>
      <w:r w:rsidRPr="00B47F57">
        <w:rPr>
          <w:sz w:val="16"/>
        </w:rPr>
        <w:t xml:space="preserve"> and </w:t>
      </w:r>
      <w:proofErr w:type="spellStart"/>
      <w:r w:rsidRPr="00B47F57">
        <w:rPr>
          <w:sz w:val="16"/>
        </w:rPr>
        <w:t>eBirds</w:t>
      </w:r>
      <w:proofErr w:type="spellEnd"/>
      <w:r w:rsidRPr="00B47F57">
        <w:rPr>
          <w:sz w:val="16"/>
        </w:rPr>
        <w:t xml:space="preserve"> that collect data from its vast circle of experts on the species encountered, which would help to keep track of their population, favorable eco systems and migration patterns. These </w:t>
      </w:r>
      <w:r w:rsidRPr="00B47F57">
        <w:rPr>
          <w:u w:val="single"/>
        </w:rPr>
        <w:t>applications have</w:t>
      </w:r>
      <w:r w:rsidRPr="00B47F57">
        <w:rPr>
          <w:sz w:val="16"/>
        </w:rPr>
        <w:t xml:space="preserve"> also </w:t>
      </w:r>
      <w:r w:rsidRPr="001327F1">
        <w:rPr>
          <w:highlight w:val="cyan"/>
          <w:u w:val="single"/>
        </w:rPr>
        <w:t>played a significant role in</w:t>
      </w:r>
      <w:r w:rsidRPr="00B47F57">
        <w:rPr>
          <w:sz w:val="16"/>
        </w:rPr>
        <w:t xml:space="preserve"> the better </w:t>
      </w:r>
      <w:r w:rsidRPr="00B47F57">
        <w:rPr>
          <w:u w:val="single"/>
        </w:rPr>
        <w:t xml:space="preserve">identification and </w:t>
      </w:r>
      <w:r w:rsidRPr="001327F1">
        <w:rPr>
          <w:highlight w:val="cyan"/>
          <w:u w:val="single"/>
        </w:rPr>
        <w:t>protection of fresh water and marine ecosystems</w:t>
      </w:r>
      <w:r w:rsidRPr="00B47F57">
        <w:rPr>
          <w:sz w:val="16"/>
        </w:rPr>
        <w:t xml:space="preserve">. There are various institutions, NGOs and start-ups that work to deliver smart agricultural solutions by implementing fuzzy neural networks. Besides the use of both artificial and bio-sensor driven algorithms to provide a complete monitoring of the soil and crop yield, there are technologies that can used to provide predictive analytic models to track and predict various factors and variables that could affect future yields. Berlin-based agricultural tech startup PEAT has developed a deep learning application called </w:t>
      </w:r>
      <w:proofErr w:type="spellStart"/>
      <w:r w:rsidRPr="00B47F57">
        <w:rPr>
          <w:sz w:val="16"/>
        </w:rPr>
        <w:t>Plantix</w:t>
      </w:r>
      <w:proofErr w:type="spellEnd"/>
      <w:r w:rsidRPr="00B47F57">
        <w:rPr>
          <w:sz w:val="16"/>
        </w:rPr>
        <w:t xml:space="preserve"> that reportedly identifies potential defects and nutrient deficiencies in soil. Analysis is conducted by software algorithms which correlate particular foliage patterns with certain soil defects, plant pests and diseases. </w:t>
      </w:r>
      <w:proofErr w:type="spellStart"/>
      <w:r w:rsidRPr="00B47F57">
        <w:rPr>
          <w:sz w:val="16"/>
        </w:rPr>
        <w:t>AWhere</w:t>
      </w:r>
      <w:proofErr w:type="spellEnd"/>
      <w:r w:rsidRPr="00B47F57">
        <w:rPr>
          <w:sz w:val="16"/>
        </w:rPr>
        <w:t xml:space="preserve"> and </w:t>
      </w:r>
      <w:proofErr w:type="spellStart"/>
      <w:r w:rsidRPr="00B47F57">
        <w:rPr>
          <w:sz w:val="16"/>
        </w:rPr>
        <w:t>FarmShots</w:t>
      </w:r>
      <w:proofErr w:type="spellEnd"/>
      <w:r w:rsidRPr="00B47F57">
        <w:rPr>
          <w:sz w:val="16"/>
        </w:rPr>
        <w:t xml:space="preserve">, </w:t>
      </w:r>
      <w:r w:rsidRPr="00B47F57">
        <w:rPr>
          <w:u w:val="single"/>
        </w:rPr>
        <w:t>both U</w:t>
      </w:r>
      <w:r w:rsidRPr="00B47F57">
        <w:rPr>
          <w:sz w:val="16"/>
        </w:rPr>
        <w:t xml:space="preserve">nited </w:t>
      </w:r>
      <w:r w:rsidRPr="00B47F57">
        <w:rPr>
          <w:u w:val="single"/>
        </w:rPr>
        <w:t>S</w:t>
      </w:r>
      <w:r w:rsidRPr="00B47F57">
        <w:rPr>
          <w:sz w:val="16"/>
        </w:rPr>
        <w:t xml:space="preserve">tates based </w:t>
      </w:r>
      <w:r w:rsidRPr="00B47F57">
        <w:rPr>
          <w:u w:val="single"/>
        </w:rPr>
        <w:t>companies use machine learning</w:t>
      </w:r>
      <w:r w:rsidRPr="00B47F57">
        <w:rPr>
          <w:sz w:val="16"/>
        </w:rPr>
        <w:t xml:space="preserve"> algorithms </w:t>
      </w:r>
      <w:r w:rsidRPr="00B47F57">
        <w:rPr>
          <w:u w:val="single"/>
        </w:rPr>
        <w:t>in connection with satellites</w:t>
      </w:r>
      <w:r w:rsidRPr="00B47F57">
        <w:rPr>
          <w:sz w:val="16"/>
        </w:rPr>
        <w:t xml:space="preserve"> </w:t>
      </w:r>
      <w:r w:rsidRPr="00B47F57">
        <w:rPr>
          <w:rStyle w:val="Emphasis"/>
        </w:rPr>
        <w:t xml:space="preserve">to </w:t>
      </w:r>
      <w:r w:rsidRPr="001327F1">
        <w:rPr>
          <w:rStyle w:val="Emphasis"/>
          <w:highlight w:val="cyan"/>
        </w:rPr>
        <w:t>predict weather</w:t>
      </w:r>
      <w:r w:rsidRPr="00B47F57">
        <w:rPr>
          <w:sz w:val="16"/>
        </w:rPr>
        <w:t xml:space="preserve">, </w:t>
      </w:r>
      <w:r w:rsidRPr="001327F1">
        <w:rPr>
          <w:rStyle w:val="Emphasis"/>
          <w:highlight w:val="cyan"/>
        </w:rPr>
        <w:t>analyze crop sustainability</w:t>
      </w:r>
      <w:r w:rsidRPr="001327F1">
        <w:rPr>
          <w:sz w:val="16"/>
          <w:highlight w:val="cyan"/>
        </w:rPr>
        <w:t xml:space="preserve"> </w:t>
      </w:r>
      <w:r w:rsidRPr="001327F1">
        <w:rPr>
          <w:rStyle w:val="Emphasis"/>
          <w:highlight w:val="cyan"/>
        </w:rPr>
        <w:t>and evaluate farms</w:t>
      </w:r>
      <w:r w:rsidRPr="00B47F57">
        <w:rPr>
          <w:sz w:val="16"/>
        </w:rPr>
        <w:t xml:space="preserve"> </w:t>
      </w:r>
      <w:r w:rsidRPr="00B47F57">
        <w:rPr>
          <w:u w:val="single"/>
        </w:rPr>
        <w:t xml:space="preserve">for </w:t>
      </w:r>
      <w:r w:rsidRPr="00B47F57">
        <w:rPr>
          <w:sz w:val="16"/>
        </w:rPr>
        <w:t xml:space="preserve">the </w:t>
      </w:r>
      <w:r w:rsidRPr="00B47F57">
        <w:rPr>
          <w:u w:val="single"/>
        </w:rPr>
        <w:t>presence of diseases and pests</w:t>
      </w:r>
      <w:r w:rsidRPr="00B47F57">
        <w:rPr>
          <w:sz w:val="16"/>
        </w:rPr>
        <w:t xml:space="preserve">. Adaptive irrigation systems in which the land is automatically irrigated based on the data collected from the soil via sensors by an AI system is also gaining wide popularity among the farmers for its important role in water management. Developments in the Middle East As more countries drastically shift towards the use of AI and other advanced technologies, this enormous wave has hit the Middle East region too. The United Arab Emirates, Saudi Arabia and Qatar have shown a promising commitment towards the development and implementation of technologies like information technology and digital transformation, to improve the efficiency and effectiveness of the healthcare sector and to provide citizens with knowledge and skills to meet the future needs of the labor market. By 2030, the Middle East countries are expected to be one of the major players in this field as the volatility of oil prices have forced the economy to look for new sources for revenue and growth. With numerous untapped markets and sectors, the future investments in AI in the MENA region are estimated to contribute to around 15 per cent of their combined GDP. It can also be expected that with this rapid growth, the </w:t>
      </w:r>
      <w:r w:rsidRPr="00B47F57">
        <w:rPr>
          <w:u w:val="single"/>
        </w:rPr>
        <w:t xml:space="preserve">Governments </w:t>
      </w:r>
      <w:r w:rsidRPr="00B47F57">
        <w:rPr>
          <w:sz w:val="16"/>
        </w:rPr>
        <w:t xml:space="preserve">will also consider a much more aggressive </w:t>
      </w:r>
      <w:r w:rsidRPr="00B47F57">
        <w:rPr>
          <w:u w:val="single"/>
        </w:rPr>
        <w:t>approach towards</w:t>
      </w:r>
      <w:r w:rsidRPr="00B47F57">
        <w:rPr>
          <w:sz w:val="16"/>
        </w:rPr>
        <w:t xml:space="preserve"> using these </w:t>
      </w:r>
      <w:r w:rsidRPr="00B47F57">
        <w:rPr>
          <w:u w:val="single"/>
        </w:rPr>
        <w:t>tech</w:t>
      </w:r>
      <w:r w:rsidRPr="00B47F57">
        <w:rPr>
          <w:sz w:val="16"/>
        </w:rPr>
        <w:t xml:space="preserve">nologies </w:t>
      </w:r>
      <w:r w:rsidRPr="00B47F57">
        <w:rPr>
          <w:u w:val="single"/>
        </w:rPr>
        <w:t>for putting together an effective model for environmental sustainability</w:t>
      </w:r>
      <w:r w:rsidRPr="00B47F57">
        <w:rPr>
          <w:sz w:val="16"/>
        </w:rPr>
        <w:t xml:space="preserve">. With many countries in the Middle East strongly committed to </w:t>
      </w:r>
      <w:r w:rsidRPr="00B47F57">
        <w:rPr>
          <w:u w:val="single"/>
        </w:rPr>
        <w:t>protect the aquatic diversity</w:t>
      </w:r>
      <w:r w:rsidRPr="00B47F57">
        <w:rPr>
          <w:sz w:val="16"/>
        </w:rPr>
        <w:t xml:space="preserve"> of its surrounding waters, an intelligent tracking system could help to prevent </w:t>
      </w:r>
      <w:r w:rsidRPr="00B47F57">
        <w:rPr>
          <w:rStyle w:val="Emphasis"/>
        </w:rPr>
        <w:t>overfishing and contamination</w:t>
      </w:r>
      <w:r w:rsidRPr="00B47F57">
        <w:rPr>
          <w:sz w:val="16"/>
        </w:rPr>
        <w:t xml:space="preserve">, and implement much more effective aquaculture techniques, </w:t>
      </w:r>
      <w:r w:rsidRPr="00B47F57">
        <w:rPr>
          <w:u w:val="single"/>
        </w:rPr>
        <w:t>innovations in sea farming</w:t>
      </w:r>
      <w:r w:rsidRPr="00B47F57">
        <w:rPr>
          <w:sz w:val="16"/>
        </w:rPr>
        <w:t xml:space="preserve"> and better utilization and </w:t>
      </w:r>
      <w:r w:rsidRPr="00B47F57">
        <w:rPr>
          <w:u w:val="single"/>
        </w:rPr>
        <w:t>protection of freshwater resources</w:t>
      </w:r>
      <w:r w:rsidRPr="00B47F57">
        <w:rPr>
          <w:sz w:val="16"/>
        </w:rPr>
        <w:t>. Future Outlook Researchers and scientists must ensure that the data provided through Artificial Intelligence systems are transparent, fair and trustworthy. With an increasing demand of automation solutions and higher precision data-study for environment related problems and challenges, more multinational companies, educational institutions and government sectors need to fund more R&amp;D of such technologies and provide proper standardizations for producing and applying them. In addition, there is a necessity to bring in more technologists and developers to this technology. Artificial intelligence is steadily becoming a part in our daily lives, and its impact can be seen through the advancements made in the field of environmental sciences and environmental management.</w:t>
      </w:r>
    </w:p>
    <w:p w14:paraId="7077DAFA" w14:textId="00FCF921" w:rsidR="007D3B7B" w:rsidRDefault="007D3B7B" w:rsidP="007D3B7B">
      <w:pPr>
        <w:pStyle w:val="Heading2"/>
      </w:pPr>
      <w:r>
        <w:t>Automation Good---</w:t>
      </w:r>
      <w:r w:rsidR="00531757">
        <w:t xml:space="preserve">Peak </w:t>
      </w:r>
      <w:r>
        <w:t>Oil</w:t>
      </w:r>
    </w:p>
    <w:p w14:paraId="16B37C75" w14:textId="2B7CDEB0" w:rsidR="004B57CC" w:rsidRDefault="004B57CC" w:rsidP="004B57CC">
      <w:pPr>
        <w:pStyle w:val="Heading3"/>
      </w:pPr>
      <w:r>
        <w:t>1NC---Peak Oil</w:t>
      </w:r>
    </w:p>
    <w:p w14:paraId="7EBA43A1" w14:textId="0D8EFB9A" w:rsidR="004B57CC" w:rsidRDefault="004B57CC" w:rsidP="004B57CC">
      <w:pPr>
        <w:pStyle w:val="Heading4"/>
      </w:pPr>
      <w:r>
        <w:t xml:space="preserve">Peak oil will </w:t>
      </w:r>
      <w:r w:rsidR="001E5714">
        <w:t>occur unless we transition to automation</w:t>
      </w:r>
    </w:p>
    <w:p w14:paraId="4AC1815B" w14:textId="77777777" w:rsidR="004B57CC" w:rsidRPr="002717D4" w:rsidRDefault="004B57CC" w:rsidP="004B57CC">
      <w:pPr>
        <w:rPr>
          <w:sz w:val="16"/>
        </w:rPr>
      </w:pPr>
      <w:r w:rsidRPr="002717D4">
        <w:rPr>
          <w:sz w:val="16"/>
        </w:rPr>
        <w:t xml:space="preserve">Jason </w:t>
      </w:r>
      <w:proofErr w:type="spellStart"/>
      <w:r w:rsidRPr="002717D4">
        <w:rPr>
          <w:rStyle w:val="Style13ptBold"/>
        </w:rPr>
        <w:t>Bordoff</w:t>
      </w:r>
      <w:proofErr w:type="spellEnd"/>
      <w:r w:rsidRPr="002717D4">
        <w:rPr>
          <w:rStyle w:val="Style13ptBold"/>
        </w:rPr>
        <w:t xml:space="preserve"> 18 </w:t>
      </w:r>
      <w:r w:rsidRPr="002717D4">
        <w:rPr>
          <w:sz w:val="16"/>
        </w:rPr>
        <w:t>– a former special assistant to President Obama, is a professor of professional practice in international and public affairs and founding director of the Center on Global Energy Policy at Columbia University. [“How AI Will Increase the Supply of Oil and Gas—and Reduce Costs”, The Wall Street Journal, May 3</w:t>
      </w:r>
      <w:r w:rsidRPr="002717D4">
        <w:rPr>
          <w:sz w:val="16"/>
          <w:vertAlign w:val="superscript"/>
        </w:rPr>
        <w:t>rd</w:t>
      </w:r>
      <w:r w:rsidRPr="002717D4">
        <w:rPr>
          <w:sz w:val="16"/>
        </w:rPr>
        <w:t xml:space="preserve">, </w:t>
      </w:r>
      <w:hyperlink r:id="rId19" w:history="1">
        <w:r w:rsidRPr="002717D4">
          <w:rPr>
            <w:rStyle w:val="Hyperlink"/>
            <w:sz w:val="16"/>
          </w:rPr>
          <w:t>https://blogs.wsj.com/experts/2018/05/03/how-ai-will-increase-the-supply-of-oil-and-gas-and-reduce-costs/?guid=BL-258B-8256&amp;mod=searchresults&amp;page=1&amp;pos=1&amp;dsk=y</w:t>
        </w:r>
      </w:hyperlink>
      <w:r w:rsidRPr="002717D4">
        <w:rPr>
          <w:sz w:val="16"/>
        </w:rPr>
        <w:t>, AZ]</w:t>
      </w:r>
    </w:p>
    <w:p w14:paraId="7C8C6249" w14:textId="579FC5A8" w:rsidR="004B57CC" w:rsidRDefault="004B57CC" w:rsidP="004B57CC">
      <w:pPr>
        <w:rPr>
          <w:sz w:val="16"/>
        </w:rPr>
      </w:pPr>
      <w:r w:rsidRPr="001327F1">
        <w:rPr>
          <w:rStyle w:val="Emphasis"/>
          <w:highlight w:val="cyan"/>
        </w:rPr>
        <w:t>Global oil</w:t>
      </w:r>
      <w:r w:rsidRPr="002717D4">
        <w:rPr>
          <w:rStyle w:val="Emphasis"/>
        </w:rPr>
        <w:t xml:space="preserve"> demand </w:t>
      </w:r>
      <w:r w:rsidRPr="001327F1">
        <w:rPr>
          <w:rStyle w:val="Emphasis"/>
          <w:highlight w:val="cyan"/>
        </w:rPr>
        <w:t>may peak</w:t>
      </w:r>
      <w:r w:rsidRPr="002717D4">
        <w:rPr>
          <w:sz w:val="16"/>
        </w:rPr>
        <w:t xml:space="preserve">, </w:t>
      </w:r>
      <w:r w:rsidRPr="001327F1">
        <w:rPr>
          <w:highlight w:val="cyan"/>
          <w:u w:val="single"/>
        </w:rPr>
        <w:t>as climate policies and tech</w:t>
      </w:r>
      <w:r w:rsidRPr="00EE2F87">
        <w:rPr>
          <w:sz w:val="16"/>
        </w:rPr>
        <w:t>nologies</w:t>
      </w:r>
      <w:r w:rsidRPr="002717D4">
        <w:rPr>
          <w:sz w:val="16"/>
        </w:rPr>
        <w:t xml:space="preserve"> like electric vehicles </w:t>
      </w:r>
      <w:r w:rsidRPr="001327F1">
        <w:rPr>
          <w:highlight w:val="cyan"/>
          <w:u w:val="single"/>
        </w:rPr>
        <w:t>advance</w:t>
      </w:r>
      <w:r w:rsidRPr="001327F1">
        <w:rPr>
          <w:sz w:val="16"/>
          <w:highlight w:val="cyan"/>
        </w:rPr>
        <w:t>,</w:t>
      </w:r>
      <w:r w:rsidRPr="002717D4">
        <w:rPr>
          <w:sz w:val="16"/>
        </w:rPr>
        <w:t xml:space="preserve"> but it won’t be because we run out of oil. </w:t>
      </w:r>
      <w:proofErr w:type="gramStart"/>
      <w:r w:rsidRPr="002717D4">
        <w:rPr>
          <w:sz w:val="16"/>
        </w:rPr>
        <w:t>So</w:t>
      </w:r>
      <w:proofErr w:type="gramEnd"/>
      <w:r w:rsidRPr="002717D4">
        <w:rPr>
          <w:sz w:val="16"/>
        </w:rPr>
        <w:t xml:space="preserve"> what’s next? The </w:t>
      </w:r>
      <w:r w:rsidRPr="002717D4">
        <w:rPr>
          <w:u w:val="single"/>
        </w:rPr>
        <w:t xml:space="preserve">coming wave of </w:t>
      </w:r>
      <w:r w:rsidRPr="002717D4">
        <w:rPr>
          <w:sz w:val="16"/>
        </w:rPr>
        <w:t xml:space="preserve">disruptive </w:t>
      </w:r>
      <w:r w:rsidRPr="001327F1">
        <w:rPr>
          <w:highlight w:val="cyan"/>
          <w:u w:val="single"/>
        </w:rPr>
        <w:t>innovation</w:t>
      </w:r>
      <w:r w:rsidRPr="002717D4">
        <w:rPr>
          <w:sz w:val="16"/>
        </w:rPr>
        <w:t xml:space="preserve"> in the energy sector is </w:t>
      </w:r>
      <w:r w:rsidRPr="001327F1">
        <w:rPr>
          <w:highlight w:val="cyan"/>
          <w:u w:val="single"/>
        </w:rPr>
        <w:t>likely to be driven by</w:t>
      </w:r>
      <w:r w:rsidRPr="002717D4">
        <w:rPr>
          <w:sz w:val="16"/>
        </w:rPr>
        <w:t xml:space="preserve"> digital tools bringing together </w:t>
      </w:r>
      <w:r w:rsidRPr="0035761A">
        <w:rPr>
          <w:rStyle w:val="Emphasis"/>
        </w:rPr>
        <w:t>a</w:t>
      </w:r>
      <w:r w:rsidRPr="002717D4">
        <w:rPr>
          <w:sz w:val="16"/>
        </w:rPr>
        <w:t xml:space="preserve">rtificial </w:t>
      </w:r>
      <w:r w:rsidRPr="002717D4">
        <w:rPr>
          <w:rStyle w:val="Emphasis"/>
        </w:rPr>
        <w:t>i</w:t>
      </w:r>
      <w:r w:rsidRPr="002717D4">
        <w:rPr>
          <w:sz w:val="16"/>
        </w:rPr>
        <w:t xml:space="preserve">ntelligence, </w:t>
      </w:r>
      <w:r w:rsidRPr="002717D4">
        <w:rPr>
          <w:rStyle w:val="Emphasis"/>
        </w:rPr>
        <w:t>machine learning</w:t>
      </w:r>
      <w:r w:rsidRPr="002717D4">
        <w:rPr>
          <w:sz w:val="16"/>
        </w:rPr>
        <w:t xml:space="preserve">, data analytics, supercomputing </w:t>
      </w:r>
      <w:r w:rsidRPr="002717D4">
        <w:rPr>
          <w:rStyle w:val="Emphasis"/>
        </w:rPr>
        <w:t xml:space="preserve">and </w:t>
      </w:r>
      <w:r w:rsidRPr="001327F1">
        <w:rPr>
          <w:rStyle w:val="Emphasis"/>
          <w:highlight w:val="cyan"/>
        </w:rPr>
        <w:t>automation</w:t>
      </w:r>
      <w:r w:rsidRPr="002717D4">
        <w:rPr>
          <w:sz w:val="16"/>
        </w:rPr>
        <w:t xml:space="preserve">. In the public’s imagination, AI’s impact on the energy sector has perhaps been most widely celebrated with visions of us all moving about in a fleet of self-driving cars. </w:t>
      </w:r>
      <w:r w:rsidRPr="001327F1">
        <w:rPr>
          <w:highlight w:val="cyan"/>
          <w:u w:val="single"/>
        </w:rPr>
        <w:t>AI is</w:t>
      </w:r>
      <w:r w:rsidRPr="002717D4">
        <w:rPr>
          <w:sz w:val="16"/>
        </w:rPr>
        <w:t xml:space="preserve"> also rightly touted as </w:t>
      </w:r>
      <w:r w:rsidRPr="001327F1">
        <w:rPr>
          <w:highlight w:val="cyan"/>
          <w:u w:val="single"/>
        </w:rPr>
        <w:t>accelerating the shift to clean energy</w:t>
      </w:r>
      <w:r w:rsidRPr="002717D4">
        <w:rPr>
          <w:sz w:val="16"/>
        </w:rPr>
        <w:t xml:space="preserve">, for example by </w:t>
      </w:r>
      <w:r w:rsidRPr="001327F1">
        <w:rPr>
          <w:highlight w:val="cyan"/>
          <w:u w:val="single"/>
        </w:rPr>
        <w:t>boosting</w:t>
      </w:r>
      <w:r w:rsidRPr="002717D4">
        <w:rPr>
          <w:u w:val="single"/>
        </w:rPr>
        <w:t xml:space="preserve"> the output of </w:t>
      </w:r>
      <w:r w:rsidRPr="001327F1">
        <w:rPr>
          <w:rStyle w:val="Emphasis"/>
          <w:highlight w:val="cyan"/>
        </w:rPr>
        <w:t xml:space="preserve">renewables </w:t>
      </w:r>
      <w:r w:rsidRPr="001327F1">
        <w:rPr>
          <w:highlight w:val="cyan"/>
          <w:u w:val="single"/>
        </w:rPr>
        <w:t>and energy efficiency</w:t>
      </w:r>
      <w:r w:rsidRPr="002717D4">
        <w:rPr>
          <w:sz w:val="16"/>
        </w:rPr>
        <w:t xml:space="preserve">, or by better </w:t>
      </w:r>
      <w:r w:rsidRPr="002717D4">
        <w:rPr>
          <w:u w:val="single"/>
        </w:rPr>
        <w:t>integrating distributed renewable energy sources</w:t>
      </w:r>
      <w:r w:rsidRPr="002717D4">
        <w:rPr>
          <w:sz w:val="16"/>
        </w:rPr>
        <w:t xml:space="preserve"> into the grid. Yet less noticed in the public discussion about </w:t>
      </w:r>
      <w:r w:rsidRPr="002717D4">
        <w:rPr>
          <w:rStyle w:val="Emphasis"/>
        </w:rPr>
        <w:t xml:space="preserve">AI </w:t>
      </w:r>
      <w:r w:rsidRPr="002717D4">
        <w:rPr>
          <w:sz w:val="16"/>
        </w:rPr>
        <w:t xml:space="preserve">and other digital tools is how they </w:t>
      </w:r>
      <w:r w:rsidRPr="002717D4">
        <w:rPr>
          <w:u w:val="single"/>
        </w:rPr>
        <w:t>could also transform</w:t>
      </w:r>
      <w:r w:rsidRPr="002717D4">
        <w:rPr>
          <w:sz w:val="16"/>
        </w:rPr>
        <w:t xml:space="preserve"> more </w:t>
      </w:r>
      <w:r w:rsidRPr="002717D4">
        <w:rPr>
          <w:u w:val="single"/>
        </w:rPr>
        <w:t>traditional energy sectors</w:t>
      </w:r>
      <w:r w:rsidRPr="002717D4">
        <w:rPr>
          <w:sz w:val="16"/>
        </w:rPr>
        <w:t xml:space="preserve">, such as oil and gas, </w:t>
      </w:r>
      <w:r w:rsidRPr="002717D4">
        <w:rPr>
          <w:u w:val="single"/>
        </w:rPr>
        <w:t>upending our current understanding of</w:t>
      </w:r>
      <w:r w:rsidRPr="002717D4">
        <w:rPr>
          <w:sz w:val="16"/>
        </w:rPr>
        <w:t xml:space="preserve"> how much </w:t>
      </w:r>
      <w:r w:rsidRPr="002717D4">
        <w:rPr>
          <w:u w:val="single"/>
        </w:rPr>
        <w:t>oil and gas can be produced and at what cost</w:t>
      </w:r>
      <w:r w:rsidRPr="002717D4">
        <w:rPr>
          <w:sz w:val="16"/>
        </w:rPr>
        <w:t xml:space="preserve">. Digital innovation is an equal opportunity disrupter. </w:t>
      </w:r>
      <w:r w:rsidRPr="001327F1">
        <w:rPr>
          <w:highlight w:val="cyan"/>
          <w:u w:val="single"/>
        </w:rPr>
        <w:t>AI will improve</w:t>
      </w:r>
      <w:r w:rsidRPr="002717D4">
        <w:rPr>
          <w:u w:val="single"/>
        </w:rPr>
        <w:t xml:space="preserve"> </w:t>
      </w:r>
      <w:r w:rsidRPr="002717D4">
        <w:rPr>
          <w:rStyle w:val="Emphasis"/>
        </w:rPr>
        <w:t xml:space="preserve">oil and </w:t>
      </w:r>
      <w:r w:rsidRPr="001327F1">
        <w:rPr>
          <w:rStyle w:val="Emphasis"/>
          <w:highlight w:val="cyan"/>
        </w:rPr>
        <w:t>gas production rates and lower costs</w:t>
      </w:r>
      <w:r w:rsidRPr="002717D4">
        <w:rPr>
          <w:sz w:val="16"/>
        </w:rPr>
        <w:t xml:space="preserve">. With advances in quantum computing, </w:t>
      </w:r>
      <w:r w:rsidRPr="002717D4">
        <w:rPr>
          <w:u w:val="single"/>
        </w:rPr>
        <w:t>machine learning and AI</w:t>
      </w:r>
      <w:r w:rsidRPr="002717D4">
        <w:rPr>
          <w:sz w:val="16"/>
        </w:rPr>
        <w:t xml:space="preserve">, tools </w:t>
      </w:r>
      <w:r w:rsidRPr="002717D4">
        <w:rPr>
          <w:u w:val="single"/>
        </w:rPr>
        <w:t>can now be used to troubleshoot underperforming wells</w:t>
      </w:r>
      <w:r w:rsidRPr="002717D4">
        <w:rPr>
          <w:sz w:val="16"/>
        </w:rPr>
        <w:t xml:space="preserve">, enhance reservoir modeling, carry out preventive maintenance before problems arise, optimize well design, drilling and completion, and even use machines to carry out tasks on unmanned, automated drilling platforms and well pads. The shale patch is well-suited to the application of new technologies given its shorter investment cycles. Shale oil break-even prices have come down from around $70 per barrel in 2013 to $50 today, and Goldman Sachs projects they could fall $10 further with the application of both today’s leading-edge technologies and new digital tools like AI. </w:t>
      </w:r>
      <w:r w:rsidRPr="001327F1">
        <w:rPr>
          <w:highlight w:val="cyan"/>
          <w:u w:val="single"/>
        </w:rPr>
        <w:t>Offshore oil and gas production</w:t>
      </w:r>
      <w:r w:rsidRPr="002717D4">
        <w:rPr>
          <w:sz w:val="16"/>
        </w:rPr>
        <w:t xml:space="preserve"> will </w:t>
      </w:r>
      <w:r w:rsidRPr="001327F1">
        <w:rPr>
          <w:highlight w:val="cyan"/>
          <w:u w:val="single"/>
        </w:rPr>
        <w:t>also benefit from</w:t>
      </w:r>
      <w:r w:rsidRPr="002717D4">
        <w:rPr>
          <w:sz w:val="16"/>
        </w:rPr>
        <w:t xml:space="preserve"> the </w:t>
      </w:r>
      <w:r w:rsidRPr="001327F1">
        <w:rPr>
          <w:highlight w:val="cyan"/>
          <w:u w:val="single"/>
        </w:rPr>
        <w:t>digital age</w:t>
      </w:r>
      <w:r w:rsidRPr="002717D4">
        <w:rPr>
          <w:u w:val="single"/>
        </w:rPr>
        <w:t xml:space="preserve"> as unmanned and remotely operated production platforms</w:t>
      </w:r>
      <w:r w:rsidRPr="002717D4">
        <w:rPr>
          <w:sz w:val="16"/>
        </w:rPr>
        <w:t xml:space="preserve"> substantially </w:t>
      </w:r>
      <w:r w:rsidRPr="002717D4">
        <w:rPr>
          <w:u w:val="single"/>
        </w:rPr>
        <w:t>reduce costs and improve operational safety</w:t>
      </w:r>
      <w:r w:rsidRPr="002717D4">
        <w:rPr>
          <w:sz w:val="16"/>
        </w:rPr>
        <w:t xml:space="preserve">. The International Energy Agency estimates digital technologies could boost the volume of oil and gas that can be produced by around 5% and reduce costs by 10% to 20%. Many in the </w:t>
      </w:r>
      <w:r w:rsidRPr="002717D4">
        <w:rPr>
          <w:u w:val="single"/>
        </w:rPr>
        <w:t xml:space="preserve">oil-and gas-industry believe </w:t>
      </w:r>
      <w:r w:rsidRPr="002717D4">
        <w:rPr>
          <w:sz w:val="16"/>
        </w:rPr>
        <w:t xml:space="preserve">that the </w:t>
      </w:r>
      <w:r w:rsidRPr="002717D4">
        <w:rPr>
          <w:u w:val="single"/>
        </w:rPr>
        <w:t xml:space="preserve">potential impact of digitalization is </w:t>
      </w:r>
      <w:r w:rsidRPr="002717D4">
        <w:rPr>
          <w:sz w:val="16"/>
        </w:rPr>
        <w:t xml:space="preserve">substantially bigger. Morgan Stanley sees </w:t>
      </w:r>
      <w:r w:rsidRPr="002717D4">
        <w:rPr>
          <w:rStyle w:val="Emphasis"/>
        </w:rPr>
        <w:t>digital technologies delivering cost declines</w:t>
      </w:r>
      <w:r w:rsidRPr="002717D4">
        <w:rPr>
          <w:sz w:val="16"/>
        </w:rPr>
        <w:t xml:space="preserve"> </w:t>
      </w:r>
      <w:r w:rsidRPr="002717D4">
        <w:rPr>
          <w:rStyle w:val="Emphasis"/>
        </w:rPr>
        <w:t>not seen since the industry’s Golden Decade</w:t>
      </w:r>
      <w:r w:rsidRPr="002717D4">
        <w:rPr>
          <w:sz w:val="16"/>
        </w:rPr>
        <w:t xml:space="preserve"> from 1987 to 1997.</w:t>
      </w:r>
    </w:p>
    <w:p w14:paraId="0C98E24D" w14:textId="4B0EED85" w:rsidR="00D16295" w:rsidRDefault="00FA6E62" w:rsidP="00D16295">
      <w:pPr>
        <w:pStyle w:val="Heading4"/>
      </w:pPr>
      <w:r>
        <w:t>Oil scarcities causes conflict</w:t>
      </w:r>
    </w:p>
    <w:p w14:paraId="6BD53458" w14:textId="6C4679E7" w:rsidR="00D16295" w:rsidRPr="003B06ED" w:rsidRDefault="00D16295" w:rsidP="00D16295">
      <w:pPr>
        <w:rPr>
          <w:sz w:val="16"/>
        </w:rPr>
      </w:pPr>
      <w:r w:rsidRPr="003B06ED">
        <w:rPr>
          <w:sz w:val="16"/>
        </w:rPr>
        <w:t xml:space="preserve">LEA </w:t>
      </w:r>
      <w:r w:rsidRPr="003B06ED">
        <w:rPr>
          <w:rStyle w:val="Style13ptBold"/>
        </w:rPr>
        <w:t>WINTER 16</w:t>
      </w:r>
      <w:r w:rsidRPr="003B06ED">
        <w:rPr>
          <w:rStyle w:val="Style13ptBold"/>
          <w:sz w:val="16"/>
        </w:rPr>
        <w:t xml:space="preserve"> </w:t>
      </w:r>
      <w:r w:rsidRPr="003B06ED">
        <w:rPr>
          <w:sz w:val="16"/>
        </w:rPr>
        <w:t>– Columbia University in the City of New York. [“Fueling Oil Scarcity: Produced Scarcity and the Sociopolitical Fate of Renewable Energy”, January 1</w:t>
      </w:r>
      <w:r w:rsidRPr="003B06ED">
        <w:rPr>
          <w:sz w:val="16"/>
          <w:vertAlign w:val="superscript"/>
        </w:rPr>
        <w:t>st</w:t>
      </w:r>
      <w:r w:rsidRPr="003B06ED">
        <w:rPr>
          <w:sz w:val="16"/>
        </w:rPr>
        <w:t xml:space="preserve">, </w:t>
      </w:r>
      <w:hyperlink r:id="rId20" w:history="1">
        <w:r w:rsidRPr="003B06ED">
          <w:rPr>
            <w:rStyle w:val="Hyperlink"/>
            <w:sz w:val="16"/>
          </w:rPr>
          <w:t>https://jia.sipa.columbia.edu/fueling-oil-scarcity-produced-scarcity-sociopolitical-fate-renewable-energy</w:t>
        </w:r>
      </w:hyperlink>
      <w:r w:rsidRPr="003B06ED">
        <w:rPr>
          <w:sz w:val="16"/>
        </w:rPr>
        <w:t>, AZ]</w:t>
      </w:r>
    </w:p>
    <w:p w14:paraId="04017D06" w14:textId="602E508E" w:rsidR="00092C18" w:rsidRPr="003B06ED" w:rsidRDefault="00D16295" w:rsidP="00D16295">
      <w:pPr>
        <w:rPr>
          <w:sz w:val="16"/>
        </w:rPr>
      </w:pPr>
      <w:r w:rsidRPr="003B06ED">
        <w:rPr>
          <w:u w:val="single"/>
        </w:rPr>
        <w:t>Political Effects of Scarcity Oil</w:t>
      </w:r>
      <w:r w:rsidRPr="003B06ED">
        <w:rPr>
          <w:sz w:val="16"/>
        </w:rPr>
        <w:t xml:space="preserve"> influences political relations and is often manipulated – via production of scarcity – as an instrument of political power. Politics constitute the main determinant of the volume of oil produced and how it is allocated.29 Even the oil company Exxon has asserted that "</w:t>
      </w:r>
      <w:r w:rsidRPr="00E30582">
        <w:rPr>
          <w:rStyle w:val="Emphasis"/>
          <w:highlight w:val="cyan"/>
        </w:rPr>
        <w:t>peak oil</w:t>
      </w:r>
      <w:r w:rsidRPr="003B06ED">
        <w:rPr>
          <w:sz w:val="16"/>
        </w:rPr>
        <w:t xml:space="preserve">" will actually result from sociopolitical relations rather than from geological limits, including "government politics, </w:t>
      </w:r>
      <w:r w:rsidRPr="00E30582">
        <w:rPr>
          <w:highlight w:val="cyan"/>
          <w:u w:val="single"/>
        </w:rPr>
        <w:t>lack of access to existing resources</w:t>
      </w:r>
      <w:r w:rsidRPr="003B06ED">
        <w:rPr>
          <w:sz w:val="16"/>
        </w:rPr>
        <w:t>, [</w:t>
      </w:r>
      <w:r w:rsidRPr="003B06ED">
        <w:rPr>
          <w:u w:val="single"/>
        </w:rPr>
        <w:t>and] competition from alternative energy sources.</w:t>
      </w:r>
      <w:r w:rsidRPr="003B06ED">
        <w:rPr>
          <w:sz w:val="16"/>
        </w:rPr>
        <w:t xml:space="preserve">"30 Although this analysis may represent a method employed by the gas company to manipulate perceptions and thus encourage consumers and investors to support companies’ access to oil sources, it highlights the heavy influence of politics on the availability of oil. British Petroleum (BP) has expressed its beliefs that the peak oil dialogue derives from social and political limitations. In 2007, the company’s global vice president for exploration stated at a conference that </w:t>
      </w:r>
      <w:r w:rsidRPr="003B06ED">
        <w:rPr>
          <w:u w:val="single"/>
        </w:rPr>
        <w:t xml:space="preserve">peak oil is a </w:t>
      </w:r>
      <w:r w:rsidRPr="003B06ED">
        <w:rPr>
          <w:sz w:val="16"/>
        </w:rPr>
        <w:t xml:space="preserve">"metaphor for a </w:t>
      </w:r>
      <w:r w:rsidRPr="003B06ED">
        <w:rPr>
          <w:u w:val="single"/>
        </w:rPr>
        <w:t>deeper anxiety about energy security in the western world</w:t>
      </w:r>
      <w:r w:rsidRPr="003B06ED">
        <w:rPr>
          <w:sz w:val="16"/>
        </w:rPr>
        <w:t xml:space="preserve">, rooted in politics and concern about climate change," rather than based on geological limits.31 As expressed by these oil companies, political powers can manipulate the social experiences of scarcity to create fear about the imminent social realties of imagined peak oil, thus motivating legislation to further limit production. This view is implicit in the anti-peak maxim that the "Stone Age didn’t end because of a lack of stone."32 The political power conferred by oil is uneven, reflecting the uneven distribution of oil resources.33 The resources are literally "embedded" in the "territorial framework of states" and are often considered the property of the states in which they are found.34 </w:t>
      </w:r>
      <w:r w:rsidRPr="00E30582">
        <w:rPr>
          <w:rStyle w:val="Emphasis"/>
          <w:highlight w:val="cyan"/>
        </w:rPr>
        <w:t>Oil power</w:t>
      </w:r>
      <w:r w:rsidRPr="003B06ED">
        <w:rPr>
          <w:sz w:val="16"/>
        </w:rPr>
        <w:t xml:space="preserve"> is manipulated not only by corporate powers and private greed, but it is also regulated through public patrimony, state institutions, and the agency of state actors – often in secrecy. Oil wealth facilitates secrecy among political powers, </w:t>
      </w:r>
      <w:r w:rsidRPr="00E30582">
        <w:rPr>
          <w:highlight w:val="cyan"/>
          <w:u w:val="single"/>
        </w:rPr>
        <w:t>lead</w:t>
      </w:r>
      <w:r w:rsidRPr="003B06ED">
        <w:rPr>
          <w:sz w:val="16"/>
        </w:rPr>
        <w:t xml:space="preserve">ing </w:t>
      </w:r>
      <w:r w:rsidRPr="003B06ED">
        <w:rPr>
          <w:u w:val="single"/>
        </w:rPr>
        <w:t xml:space="preserve">authoritarian </w:t>
      </w:r>
      <w:r w:rsidRPr="00E30582">
        <w:rPr>
          <w:highlight w:val="cyan"/>
          <w:u w:val="single"/>
        </w:rPr>
        <w:t>governments to depend upon oil revenue to placate</w:t>
      </w:r>
      <w:r w:rsidRPr="003B06ED">
        <w:rPr>
          <w:u w:val="single"/>
        </w:rPr>
        <w:t xml:space="preserve"> the </w:t>
      </w:r>
      <w:r w:rsidRPr="00E30582">
        <w:rPr>
          <w:highlight w:val="cyan"/>
          <w:u w:val="single"/>
        </w:rPr>
        <w:t>public</w:t>
      </w:r>
      <w:r w:rsidRPr="003B06ED">
        <w:rPr>
          <w:u w:val="single"/>
        </w:rPr>
        <w:t xml:space="preserve"> as a means of preventing democratizing revolts</w:t>
      </w:r>
      <w:r w:rsidRPr="003B06ED">
        <w:rPr>
          <w:sz w:val="16"/>
        </w:rPr>
        <w:t xml:space="preserve">. Oil states are 50 percent more likely to be autocratic and more than twice as likely to have civil wars as non-oil states.35 These political and military effects are correlated to statistics that these states are more secretive, more financially volatile, and bar women from economic and political opportunities. As oil companies came to be owned by states, the scale of production, control over the source of production, checks on stability, and secrecy throughout the process became warped. </w:t>
      </w:r>
      <w:r w:rsidRPr="003B06ED">
        <w:rPr>
          <w:u w:val="single"/>
        </w:rPr>
        <w:t>Control over oil resources by authoritarian governments provides autocrats with a mechanism for silencing dissent</w:t>
      </w:r>
      <w:r w:rsidRPr="003B06ED">
        <w:rPr>
          <w:sz w:val="16"/>
        </w:rPr>
        <w:t xml:space="preserve">. If a government is primarily financed by taxes, it is inherently constrained by the wills of its citizens. When it is funded by oil, though, it possesses independent revenue and becomes less susceptible to public pressure. The secrecy that cloaks oil </w:t>
      </w:r>
      <w:r w:rsidRPr="00E30582">
        <w:rPr>
          <w:highlight w:val="cyan"/>
          <w:u w:val="single"/>
        </w:rPr>
        <w:t>revenue enables dictators to remain in power</w:t>
      </w:r>
      <w:r w:rsidRPr="003B06ED">
        <w:rPr>
          <w:sz w:val="16"/>
        </w:rPr>
        <w:t xml:space="preserve"> by concealing evidence of their greed and incompetence, and to deliver more benefits to citizens than the amount they collect in taxes would otherwise allow them. Whereas non-oil autocracies generally become democratic over time through popular dissent, </w:t>
      </w:r>
      <w:r w:rsidRPr="003B06ED">
        <w:rPr>
          <w:u w:val="single"/>
        </w:rPr>
        <w:t>oil-fueled dictatorships can persist</w:t>
      </w:r>
      <w:r w:rsidRPr="003B06ED">
        <w:rPr>
          <w:sz w:val="16"/>
        </w:rPr>
        <w:t xml:space="preserve">, reinforced by secrecy.36 Their </w:t>
      </w:r>
      <w:r w:rsidRPr="003B06ED">
        <w:rPr>
          <w:u w:val="single"/>
        </w:rPr>
        <w:t>control over oil</w:t>
      </w:r>
      <w:r w:rsidRPr="003B06ED">
        <w:rPr>
          <w:sz w:val="16"/>
        </w:rPr>
        <w:t xml:space="preserve"> and management of </w:t>
      </w:r>
      <w:r w:rsidRPr="003B06ED">
        <w:rPr>
          <w:u w:val="single"/>
        </w:rPr>
        <w:t xml:space="preserve">scarcity </w:t>
      </w:r>
      <w:r w:rsidRPr="00E30582">
        <w:rPr>
          <w:highlight w:val="cyan"/>
          <w:u w:val="single"/>
        </w:rPr>
        <w:t>leads to</w:t>
      </w:r>
      <w:r w:rsidRPr="003B06ED">
        <w:rPr>
          <w:sz w:val="16"/>
        </w:rPr>
        <w:t xml:space="preserve"> the perpetuation of social and political </w:t>
      </w:r>
      <w:r w:rsidRPr="00E30582">
        <w:rPr>
          <w:highlight w:val="cyan"/>
          <w:u w:val="single"/>
        </w:rPr>
        <w:t>inequality.</w:t>
      </w:r>
      <w:r w:rsidRPr="003B06ED">
        <w:rPr>
          <w:sz w:val="16"/>
        </w:rPr>
        <w:t xml:space="preserve"> The regimes thus persist as dictatorships, and </w:t>
      </w:r>
      <w:r w:rsidRPr="00E30582">
        <w:rPr>
          <w:rStyle w:val="Emphasis"/>
          <w:highlight w:val="cyan"/>
        </w:rPr>
        <w:t>violent civil unrest becomes rampant</w:t>
      </w:r>
      <w:r w:rsidRPr="003B06ED">
        <w:rPr>
          <w:sz w:val="16"/>
        </w:rPr>
        <w:t xml:space="preserve">. Insurgents are often reluctant to agree to lay down their arms due to distrust of their government based on experience with its secrecy and dishonesty surrounding inequitable distribution of oil revenues.37 The appearance of </w:t>
      </w:r>
      <w:r w:rsidRPr="00E30582">
        <w:rPr>
          <w:rStyle w:val="Emphasis"/>
          <w:highlight w:val="cyan"/>
        </w:rPr>
        <w:t>scarcity</w:t>
      </w:r>
      <w:r w:rsidRPr="003B06ED">
        <w:rPr>
          <w:rStyle w:val="Emphasis"/>
        </w:rPr>
        <w:t xml:space="preserve"> is key to </w:t>
      </w:r>
      <w:r w:rsidRPr="00E30582">
        <w:rPr>
          <w:rStyle w:val="Emphasis"/>
          <w:highlight w:val="cyan"/>
        </w:rPr>
        <w:t>harness</w:t>
      </w:r>
      <w:r w:rsidRPr="003B06ED">
        <w:rPr>
          <w:rStyle w:val="Emphasis"/>
        </w:rPr>
        <w:t xml:space="preserve">ing the </w:t>
      </w:r>
      <w:r w:rsidRPr="00E30582">
        <w:rPr>
          <w:rStyle w:val="Emphasis"/>
          <w:highlight w:val="cyan"/>
        </w:rPr>
        <w:t>political power of oil</w:t>
      </w:r>
      <w:r w:rsidRPr="003B06ED">
        <w:rPr>
          <w:sz w:val="16"/>
        </w:rPr>
        <w:t xml:space="preserve">. This </w:t>
      </w:r>
      <w:r w:rsidRPr="003B06ED">
        <w:rPr>
          <w:u w:val="single"/>
        </w:rPr>
        <w:t xml:space="preserve">power </w:t>
      </w:r>
      <w:r w:rsidRPr="003B06ED">
        <w:rPr>
          <w:sz w:val="16"/>
        </w:rPr>
        <w:t xml:space="preserve">capitalizes upon fears surrounding limitations on access to oil, </w:t>
      </w:r>
      <w:r w:rsidRPr="00E30582">
        <w:rPr>
          <w:rStyle w:val="Emphasis"/>
          <w:highlight w:val="cyan"/>
        </w:rPr>
        <w:t>igniting political tensions and "resource wars."</w:t>
      </w:r>
      <w:r w:rsidRPr="003B06ED">
        <w:rPr>
          <w:sz w:val="16"/>
        </w:rPr>
        <w:t xml:space="preserve">38 Ordinary consumers have felt the effects of political control over oil, especially, for example, during the oil embargo of 1973. National security became equated with "energy security," and more specifically, oil security. The "oil weapon" seemed powerful enough to overwhelm "centuries of Euro-American global domination." </w:t>
      </w:r>
      <w:r w:rsidRPr="00E30582">
        <w:rPr>
          <w:u w:val="single"/>
        </w:rPr>
        <w:t>Tensions over</w:t>
      </w:r>
      <w:r w:rsidRPr="003B06ED">
        <w:rPr>
          <w:u w:val="single"/>
        </w:rPr>
        <w:t xml:space="preserve"> the </w:t>
      </w:r>
      <w:r w:rsidRPr="00E30582">
        <w:rPr>
          <w:highlight w:val="cyan"/>
          <w:u w:val="single"/>
        </w:rPr>
        <w:t>oil squeeze</w:t>
      </w:r>
      <w:r w:rsidRPr="003B06ED">
        <w:rPr>
          <w:u w:val="single"/>
        </w:rPr>
        <w:t xml:space="preserve"> </w:t>
      </w:r>
      <w:r w:rsidRPr="003B06ED">
        <w:rPr>
          <w:sz w:val="16"/>
        </w:rPr>
        <w:t xml:space="preserve">partially </w:t>
      </w:r>
      <w:r w:rsidRPr="00E30582">
        <w:rPr>
          <w:rStyle w:val="Emphasis"/>
          <w:highlight w:val="cyan"/>
        </w:rPr>
        <w:t>motivated</w:t>
      </w:r>
      <w:r w:rsidRPr="003B06ED">
        <w:rPr>
          <w:rStyle w:val="Emphasis"/>
        </w:rPr>
        <w:t xml:space="preserve"> the </w:t>
      </w:r>
      <w:r w:rsidRPr="00E30582">
        <w:rPr>
          <w:rStyle w:val="Emphasis"/>
          <w:highlight w:val="cyan"/>
        </w:rPr>
        <w:t>U.S. invasion of Iraq</w:t>
      </w:r>
      <w:r w:rsidRPr="003B06ED">
        <w:rPr>
          <w:sz w:val="16"/>
        </w:rPr>
        <w:t xml:space="preserve"> in 2003. Americans began to protest this political and military move, supporting a new theme emerging in world oil politics: "No Blood for Oil." A </w:t>
      </w:r>
      <w:r w:rsidRPr="003B06ED">
        <w:rPr>
          <w:u w:val="single"/>
        </w:rPr>
        <w:t xml:space="preserve">new type of </w:t>
      </w:r>
      <w:r w:rsidRPr="00E30582">
        <w:rPr>
          <w:highlight w:val="cyan"/>
          <w:u w:val="single"/>
        </w:rPr>
        <w:t>imperialism arose</w:t>
      </w:r>
      <w:r w:rsidRPr="00E30582">
        <w:rPr>
          <w:sz w:val="16"/>
          <w:highlight w:val="cyan"/>
        </w:rPr>
        <w:t xml:space="preserve"> </w:t>
      </w:r>
      <w:r w:rsidRPr="00E30582">
        <w:rPr>
          <w:highlight w:val="cyan"/>
          <w:u w:val="single"/>
        </w:rPr>
        <w:t>based on conquest for oil</w:t>
      </w:r>
      <w:r w:rsidRPr="003B06ED">
        <w:rPr>
          <w:sz w:val="16"/>
        </w:rPr>
        <w:t xml:space="preserve"> and the pursuit of control over the flows of oil, where </w:t>
      </w:r>
      <w:r w:rsidRPr="003B06ED">
        <w:rPr>
          <w:u w:val="single"/>
        </w:rPr>
        <w:t>local stability and lives would be sacrificed in order to secure control over oil.</w:t>
      </w:r>
      <w:r w:rsidRPr="003B06ED">
        <w:rPr>
          <w:sz w:val="16"/>
        </w:rPr>
        <w:t xml:space="preserve"> Oil has become both a cause for and a tool of political action, motivating attempts to control access to it and </w:t>
      </w:r>
      <w:r w:rsidRPr="003B06ED">
        <w:rPr>
          <w:u w:val="single"/>
        </w:rPr>
        <w:t>promoting threats of economic and social strangulation through produced scarcity.</w:t>
      </w:r>
    </w:p>
    <w:p w14:paraId="39D8E6C9" w14:textId="77777777" w:rsidR="00D16295" w:rsidRPr="00D16295" w:rsidRDefault="00D16295" w:rsidP="00D16295"/>
    <w:p w14:paraId="526C69DD" w14:textId="30B0705D" w:rsidR="004C43F8" w:rsidRDefault="004C43F8" w:rsidP="004C43F8">
      <w:pPr>
        <w:pStyle w:val="Heading3"/>
      </w:pPr>
      <w:r>
        <w:t xml:space="preserve">   XT---Peak Oil</w:t>
      </w:r>
    </w:p>
    <w:p w14:paraId="7A49E82A" w14:textId="4D32072B" w:rsidR="0010745D" w:rsidRPr="008E53BB" w:rsidRDefault="0010745D" w:rsidP="0010745D">
      <w:pPr>
        <w:pStyle w:val="Heading4"/>
      </w:pPr>
      <w:r>
        <w:t>Automation increases production rates and fills in gaps created by workers</w:t>
      </w:r>
    </w:p>
    <w:p w14:paraId="005C97CF" w14:textId="77777777" w:rsidR="0010745D" w:rsidRPr="0010745D" w:rsidRDefault="0010745D" w:rsidP="0010745D">
      <w:pPr>
        <w:rPr>
          <w:sz w:val="16"/>
        </w:rPr>
      </w:pPr>
      <w:r w:rsidRPr="0010745D">
        <w:rPr>
          <w:sz w:val="16"/>
        </w:rPr>
        <w:t xml:space="preserve">Peter </w:t>
      </w:r>
      <w:r w:rsidRPr="0010745D">
        <w:rPr>
          <w:rStyle w:val="Style13ptBold"/>
        </w:rPr>
        <w:t xml:space="preserve">Maier 17 </w:t>
      </w:r>
      <w:r w:rsidRPr="0010745D">
        <w:rPr>
          <w:sz w:val="16"/>
        </w:rPr>
        <w:t>– General Manager of Energy &amp; Natural Resources, Industry Cloud at SAP. ["Automation is the Key to the Future of Oil and Gas ", 8-15-2017, Rigzone, https://www.rigzone.com/news/oil_gas/a/151411/automation_is_the_key_to_the_future_of_oil_and_gas/, AZ]</w:t>
      </w:r>
    </w:p>
    <w:p w14:paraId="7BD3755A" w14:textId="0ED40C66" w:rsidR="0010745D" w:rsidRPr="00A85ECC" w:rsidRDefault="0010745D" w:rsidP="0010745D">
      <w:pPr>
        <w:rPr>
          <w:sz w:val="16"/>
        </w:rPr>
      </w:pPr>
      <w:r w:rsidRPr="0010745D">
        <w:rPr>
          <w:sz w:val="16"/>
        </w:rPr>
        <w:t xml:space="preserve">By 2050, the </w:t>
      </w:r>
      <w:r w:rsidRPr="007036A0">
        <w:rPr>
          <w:u w:val="single"/>
        </w:rPr>
        <w:t xml:space="preserve">global </w:t>
      </w:r>
      <w:r w:rsidRPr="001327F1">
        <w:rPr>
          <w:highlight w:val="cyan"/>
          <w:u w:val="single"/>
        </w:rPr>
        <w:t>population is expected to</w:t>
      </w:r>
      <w:r w:rsidRPr="0010745D">
        <w:rPr>
          <w:sz w:val="16"/>
        </w:rPr>
        <w:t xml:space="preserve"> </w:t>
      </w:r>
      <w:r w:rsidRPr="001327F1">
        <w:rPr>
          <w:highlight w:val="cyan"/>
          <w:u w:val="single"/>
        </w:rPr>
        <w:t>reach</w:t>
      </w:r>
      <w:r w:rsidRPr="0010745D">
        <w:rPr>
          <w:sz w:val="16"/>
        </w:rPr>
        <w:t xml:space="preserve"> nearly </w:t>
      </w:r>
      <w:r w:rsidRPr="001327F1">
        <w:rPr>
          <w:rStyle w:val="Emphasis"/>
          <w:highlight w:val="cyan"/>
        </w:rPr>
        <w:t>10 billion</w:t>
      </w:r>
      <w:r w:rsidRPr="007036A0">
        <w:rPr>
          <w:rStyle w:val="Emphasis"/>
        </w:rPr>
        <w:t xml:space="preserve"> people</w:t>
      </w:r>
      <w:r w:rsidRPr="0010745D">
        <w:rPr>
          <w:sz w:val="16"/>
        </w:rPr>
        <w:t xml:space="preserve">, </w:t>
      </w:r>
      <w:r w:rsidRPr="001327F1">
        <w:rPr>
          <w:highlight w:val="cyan"/>
          <w:u w:val="single"/>
        </w:rPr>
        <w:t>illustrating the need for</w:t>
      </w:r>
      <w:r w:rsidRPr="0010745D">
        <w:rPr>
          <w:sz w:val="16"/>
        </w:rPr>
        <w:t xml:space="preserve"> </w:t>
      </w:r>
      <w:r w:rsidRPr="007036A0">
        <w:rPr>
          <w:rStyle w:val="Emphasis"/>
        </w:rPr>
        <w:t xml:space="preserve">safe, </w:t>
      </w:r>
      <w:r w:rsidRPr="001327F1">
        <w:rPr>
          <w:rStyle w:val="Emphasis"/>
          <w:highlight w:val="cyan"/>
        </w:rPr>
        <w:t>reliable, and affordable energy</w:t>
      </w:r>
      <w:r w:rsidRPr="0010745D">
        <w:rPr>
          <w:sz w:val="16"/>
        </w:rPr>
        <w:t xml:space="preserve">. In an increasingly complex energy market, the </w:t>
      </w:r>
      <w:r w:rsidRPr="001327F1">
        <w:rPr>
          <w:highlight w:val="cyan"/>
          <w:u w:val="single"/>
        </w:rPr>
        <w:t>industry</w:t>
      </w:r>
      <w:r w:rsidRPr="007036A0">
        <w:rPr>
          <w:u w:val="single"/>
        </w:rPr>
        <w:t xml:space="preserve"> is </w:t>
      </w:r>
      <w:r w:rsidRPr="001327F1">
        <w:rPr>
          <w:highlight w:val="cyan"/>
          <w:u w:val="single"/>
        </w:rPr>
        <w:t>facing new challenges transitioning to</w:t>
      </w:r>
      <w:r w:rsidRPr="007036A0">
        <w:rPr>
          <w:u w:val="single"/>
        </w:rPr>
        <w:t xml:space="preserve"> more </w:t>
      </w:r>
      <w:r w:rsidRPr="001327F1">
        <w:rPr>
          <w:highlight w:val="cyan"/>
          <w:u w:val="single"/>
        </w:rPr>
        <w:t>renewable</w:t>
      </w:r>
      <w:r w:rsidRPr="007036A0">
        <w:rPr>
          <w:u w:val="single"/>
        </w:rPr>
        <w:t xml:space="preserve"> sources</w:t>
      </w:r>
      <w:r w:rsidRPr="0010745D">
        <w:rPr>
          <w:sz w:val="16"/>
        </w:rPr>
        <w:t xml:space="preserve">. This often </w:t>
      </w:r>
      <w:r w:rsidRPr="007036A0">
        <w:rPr>
          <w:u w:val="single"/>
        </w:rPr>
        <w:t>requires innovative technologies for regulating, generating and storing energy</w:t>
      </w:r>
      <w:r w:rsidRPr="0010745D">
        <w:rPr>
          <w:sz w:val="16"/>
        </w:rPr>
        <w:t xml:space="preserve">. In order to meet demand, </w:t>
      </w:r>
      <w:r w:rsidRPr="007036A0">
        <w:rPr>
          <w:u w:val="single"/>
        </w:rPr>
        <w:t>oil and gas companies need to focus on areas</w:t>
      </w:r>
      <w:r w:rsidRPr="0010745D">
        <w:rPr>
          <w:sz w:val="16"/>
        </w:rPr>
        <w:t xml:space="preserve"> within their own business models </w:t>
      </w:r>
      <w:r w:rsidRPr="007036A0">
        <w:rPr>
          <w:u w:val="single"/>
        </w:rPr>
        <w:t>where they can embrace innovation to increase efficiencies</w:t>
      </w:r>
      <w:r w:rsidRPr="0010745D">
        <w:rPr>
          <w:sz w:val="16"/>
        </w:rPr>
        <w:t xml:space="preserve">. Simultaneously, the energy industry – along with many others – is suffering from a skilled labor shortage. This shallow talent pool has made it difficult for oil and gas companies to hire new team members with the technical skills required to work on new energy sources. Without skilled workers in these positions, it has now become essential for </w:t>
      </w:r>
      <w:r w:rsidRPr="001327F1">
        <w:rPr>
          <w:highlight w:val="cyan"/>
          <w:u w:val="single"/>
        </w:rPr>
        <w:t>energy companies</w:t>
      </w:r>
      <w:r w:rsidRPr="007036A0">
        <w:rPr>
          <w:u w:val="single"/>
        </w:rPr>
        <w:t xml:space="preserve"> to</w:t>
      </w:r>
      <w:r w:rsidRPr="0010745D">
        <w:rPr>
          <w:sz w:val="16"/>
        </w:rPr>
        <w:t xml:space="preserve"> rethink their operations and </w:t>
      </w:r>
      <w:r w:rsidRPr="001327F1">
        <w:rPr>
          <w:highlight w:val="cyan"/>
          <w:u w:val="single"/>
        </w:rPr>
        <w:t>include the use of automation</w:t>
      </w:r>
      <w:r w:rsidRPr="0010745D">
        <w:rPr>
          <w:sz w:val="16"/>
        </w:rPr>
        <w:t xml:space="preserve">, predictive and self-learning systems, and digitally connected infrastructure. These </w:t>
      </w:r>
      <w:r w:rsidRPr="001327F1">
        <w:rPr>
          <w:highlight w:val="cyan"/>
          <w:u w:val="single"/>
        </w:rPr>
        <w:t>tech</w:t>
      </w:r>
      <w:r w:rsidRPr="0010745D">
        <w:rPr>
          <w:sz w:val="16"/>
        </w:rPr>
        <w:t xml:space="preserve">nologies </w:t>
      </w:r>
      <w:r w:rsidRPr="007036A0">
        <w:rPr>
          <w:u w:val="single"/>
        </w:rPr>
        <w:t>can</w:t>
      </w:r>
      <w:r w:rsidRPr="0010745D">
        <w:rPr>
          <w:sz w:val="16"/>
        </w:rPr>
        <w:t xml:space="preserve"> dramatically </w:t>
      </w:r>
      <w:r w:rsidRPr="001327F1">
        <w:rPr>
          <w:highlight w:val="cyan"/>
          <w:u w:val="single"/>
        </w:rPr>
        <w:t>increase productivity</w:t>
      </w:r>
      <w:r w:rsidRPr="007036A0">
        <w:rPr>
          <w:u w:val="single"/>
        </w:rPr>
        <w:t xml:space="preserve"> </w:t>
      </w:r>
      <w:r w:rsidRPr="001327F1">
        <w:rPr>
          <w:highlight w:val="cyan"/>
          <w:u w:val="single"/>
        </w:rPr>
        <w:t>and efficiency</w:t>
      </w:r>
      <w:r w:rsidRPr="0010745D">
        <w:rPr>
          <w:sz w:val="16"/>
        </w:rPr>
        <w:t xml:space="preserve">, while also helping the industry maintain a high production output during this shortage. Ultimately, best-in-class oil and </w:t>
      </w:r>
      <w:r w:rsidRPr="007036A0">
        <w:rPr>
          <w:u w:val="single"/>
        </w:rPr>
        <w:t>gas companies</w:t>
      </w:r>
      <w:r w:rsidRPr="0010745D">
        <w:rPr>
          <w:sz w:val="16"/>
        </w:rPr>
        <w:t xml:space="preserve"> are </w:t>
      </w:r>
      <w:r w:rsidRPr="007036A0">
        <w:rPr>
          <w:u w:val="single"/>
        </w:rPr>
        <w:t>realizing that</w:t>
      </w:r>
      <w:r w:rsidRPr="0010745D">
        <w:rPr>
          <w:sz w:val="16"/>
        </w:rPr>
        <w:t xml:space="preserve"> the </w:t>
      </w:r>
      <w:r w:rsidRPr="007036A0">
        <w:rPr>
          <w:u w:val="single"/>
        </w:rPr>
        <w:t>future of the industry lies in automation</w:t>
      </w:r>
      <w:r w:rsidRPr="0010745D">
        <w:rPr>
          <w:sz w:val="16"/>
        </w:rPr>
        <w:t xml:space="preserve">. </w:t>
      </w:r>
      <w:r w:rsidRPr="001327F1">
        <w:rPr>
          <w:highlight w:val="cyan"/>
          <w:u w:val="single"/>
        </w:rPr>
        <w:t>Modernizing internal processes with automation</w:t>
      </w:r>
      <w:r w:rsidRPr="0010745D">
        <w:rPr>
          <w:sz w:val="16"/>
        </w:rPr>
        <w:t xml:space="preserve">, along with better access to information about operations and maintenance, will </w:t>
      </w:r>
      <w:r w:rsidRPr="001327F1">
        <w:rPr>
          <w:highlight w:val="cyan"/>
          <w:u w:val="single"/>
        </w:rPr>
        <w:t>help</w:t>
      </w:r>
      <w:r w:rsidRPr="00767C91">
        <w:rPr>
          <w:u w:val="single"/>
        </w:rPr>
        <w:t xml:space="preserve"> the industry </w:t>
      </w:r>
      <w:r w:rsidRPr="001327F1">
        <w:rPr>
          <w:highlight w:val="cyan"/>
          <w:u w:val="single"/>
        </w:rPr>
        <w:t>streamline production</w:t>
      </w:r>
      <w:r w:rsidRPr="0010745D">
        <w:rPr>
          <w:sz w:val="16"/>
        </w:rPr>
        <w:t xml:space="preserve"> and distribution and allow for a higher yield. Where Can Automation Help? Automation is extremely versatile, making it an ideal aid to daily operations. As such, there are several areas where it can make an immediate and lasting difference for oil and gas companies. Daily Drilling Operations: </w:t>
      </w:r>
      <w:r w:rsidRPr="00767C91">
        <w:rPr>
          <w:rStyle w:val="Emphasis"/>
        </w:rPr>
        <w:t>One of the largest expenses for oil and gas companies is drilling</w:t>
      </w:r>
      <w:r w:rsidRPr="0010745D">
        <w:rPr>
          <w:sz w:val="16"/>
        </w:rPr>
        <w:t xml:space="preserve">. Not only is drilling costly, it is also highly technical, and involves considerable safety risks for workers. </w:t>
      </w:r>
      <w:r w:rsidRPr="001327F1">
        <w:rPr>
          <w:highlight w:val="cyan"/>
          <w:u w:val="single"/>
        </w:rPr>
        <w:t>Automating</w:t>
      </w:r>
      <w:r w:rsidRPr="0010745D">
        <w:rPr>
          <w:u w:val="single"/>
        </w:rPr>
        <w:t xml:space="preserve"> manual portions of that </w:t>
      </w:r>
      <w:r w:rsidRPr="001327F1">
        <w:rPr>
          <w:highlight w:val="cyan"/>
          <w:u w:val="single"/>
        </w:rPr>
        <w:t>process</w:t>
      </w:r>
      <w:r w:rsidRPr="0010745D">
        <w:rPr>
          <w:sz w:val="16"/>
        </w:rPr>
        <w:t xml:space="preserve">, like pipe handling and pressure drilling, </w:t>
      </w:r>
      <w:r w:rsidRPr="0010745D">
        <w:rPr>
          <w:u w:val="single"/>
        </w:rPr>
        <w:t>can significantly reduce safety risks</w:t>
      </w:r>
      <w:r w:rsidRPr="0010745D">
        <w:rPr>
          <w:sz w:val="16"/>
        </w:rPr>
        <w:t xml:space="preserve">, and </w:t>
      </w:r>
      <w:r w:rsidRPr="001327F1">
        <w:rPr>
          <w:rStyle w:val="Emphasis"/>
          <w:highlight w:val="cyan"/>
        </w:rPr>
        <w:t>speed up</w:t>
      </w:r>
      <w:r w:rsidRPr="0010745D">
        <w:rPr>
          <w:rStyle w:val="Emphasis"/>
        </w:rPr>
        <w:t xml:space="preserve"> the overall </w:t>
      </w:r>
      <w:r w:rsidRPr="001327F1">
        <w:rPr>
          <w:rStyle w:val="Emphasis"/>
          <w:highlight w:val="cyan"/>
        </w:rPr>
        <w:t>drilling process</w:t>
      </w:r>
      <w:r w:rsidRPr="0010745D">
        <w:rPr>
          <w:sz w:val="16"/>
        </w:rPr>
        <w:t xml:space="preserve">. Diagnostics and Inspections: Underwater drones and unmanned submersibles can help monitor when equipment needs </w:t>
      </w:r>
      <w:proofErr w:type="gramStart"/>
      <w:r w:rsidRPr="0010745D">
        <w:rPr>
          <w:sz w:val="16"/>
        </w:rPr>
        <w:t>repairs, and</w:t>
      </w:r>
      <w:proofErr w:type="gramEnd"/>
      <w:r w:rsidRPr="0010745D">
        <w:rPr>
          <w:sz w:val="16"/>
        </w:rPr>
        <w:t xml:space="preserve"> can also aid in the inspection process. These vehicles can be controlled remotely, eliminating the need for skilled pilots, and can even broadcast live video feeds and data back to a central location. Weather Monitoring Systems: Some energy companies have begun using automated weather sensors to detect changes in seismic activity, as well as ocean and atmospheric levels. This can help predict when conditions are right for major natural weather events, such as earthquakes and hurricanes, thereby enabling oil and gas companies to take the proper safety precautions in real-time. Pressure and Flow: The </w:t>
      </w:r>
      <w:r w:rsidRPr="001327F1">
        <w:rPr>
          <w:highlight w:val="cyan"/>
          <w:u w:val="single"/>
        </w:rPr>
        <w:t>measurement of</w:t>
      </w:r>
      <w:r w:rsidRPr="0010745D">
        <w:rPr>
          <w:u w:val="single"/>
        </w:rPr>
        <w:t xml:space="preserve"> pressure and </w:t>
      </w:r>
      <w:r w:rsidRPr="001327F1">
        <w:rPr>
          <w:highlight w:val="cyan"/>
          <w:u w:val="single"/>
        </w:rPr>
        <w:t>flow of oil</w:t>
      </w:r>
      <w:r w:rsidRPr="0010745D">
        <w:rPr>
          <w:sz w:val="16"/>
        </w:rPr>
        <w:t xml:space="preserve"> is a task that can </w:t>
      </w:r>
      <w:r w:rsidRPr="001327F1">
        <w:rPr>
          <w:highlight w:val="cyan"/>
          <w:u w:val="single"/>
        </w:rPr>
        <w:t>easily be improved through automation</w:t>
      </w:r>
      <w:r w:rsidRPr="0010745D">
        <w:rPr>
          <w:sz w:val="16"/>
        </w:rPr>
        <w:t xml:space="preserve">. Installing smart sensors which connect to centralized monitoring software, allow pressure, flow, and level of oil to be reported remotely from the field, without the need for on-site crew. Upon receiving this information, rig crews can monitor and adjust settings as needed. The </w:t>
      </w:r>
      <w:r w:rsidRPr="0010745D">
        <w:rPr>
          <w:u w:val="single"/>
        </w:rPr>
        <w:t>energy industry has started the move toward digitization</w:t>
      </w:r>
      <w:r w:rsidRPr="0010745D">
        <w:rPr>
          <w:sz w:val="16"/>
        </w:rPr>
        <w:t xml:space="preserve"> with more sensors collecting data from rigs around the world, but there are still areas oil and gas companies </w:t>
      </w:r>
      <w:r w:rsidRPr="0010745D">
        <w:rPr>
          <w:u w:val="single"/>
        </w:rPr>
        <w:t>can improve within an increasingly diverse energy market</w:t>
      </w:r>
      <w:r w:rsidRPr="0010745D">
        <w:rPr>
          <w:sz w:val="16"/>
        </w:rPr>
        <w:t xml:space="preserve">. In the office, new processes and technologies now require improved collaboration between departments in order to achieve success. Going digital can enhance internal communication and simplify projects by allowing engineering teams – who may be working on 3D printing materials – to work more efficiently with the energy companies to better manage data and project requirements. With a growing worldwide population, the </w:t>
      </w:r>
      <w:r w:rsidRPr="001327F1">
        <w:rPr>
          <w:rStyle w:val="Emphasis"/>
          <w:highlight w:val="cyan"/>
        </w:rPr>
        <w:t xml:space="preserve">demand for new energy offerings </w:t>
      </w:r>
      <w:r w:rsidRPr="0010745D">
        <w:rPr>
          <w:rStyle w:val="Emphasis"/>
        </w:rPr>
        <w:t xml:space="preserve">will </w:t>
      </w:r>
      <w:r w:rsidRPr="001327F1">
        <w:rPr>
          <w:rStyle w:val="Emphasis"/>
          <w:highlight w:val="cyan"/>
        </w:rPr>
        <w:t>increase</w:t>
      </w:r>
      <w:r w:rsidRPr="0010745D">
        <w:rPr>
          <w:rStyle w:val="Emphasis"/>
        </w:rPr>
        <w:t xml:space="preserve"> as well</w:t>
      </w:r>
      <w:r w:rsidRPr="0010745D">
        <w:rPr>
          <w:sz w:val="16"/>
        </w:rPr>
        <w:t xml:space="preserve"> – driving up costs for energy companies. By </w:t>
      </w:r>
      <w:r w:rsidRPr="001327F1">
        <w:rPr>
          <w:highlight w:val="cyan"/>
          <w:u w:val="single"/>
        </w:rPr>
        <w:t>automating</w:t>
      </w:r>
      <w:r w:rsidRPr="0010745D">
        <w:rPr>
          <w:u w:val="single"/>
        </w:rPr>
        <w:t xml:space="preserve"> portions of daily operations</w:t>
      </w:r>
      <w:r w:rsidRPr="0010745D">
        <w:rPr>
          <w:sz w:val="16"/>
        </w:rPr>
        <w:t xml:space="preserve"> both on the job site, and in the office, oil and gas companies </w:t>
      </w:r>
      <w:r w:rsidRPr="001327F1">
        <w:rPr>
          <w:highlight w:val="cyan"/>
          <w:u w:val="single"/>
        </w:rPr>
        <w:t>can</w:t>
      </w:r>
      <w:r w:rsidRPr="0010745D">
        <w:rPr>
          <w:u w:val="single"/>
        </w:rPr>
        <w:t xml:space="preserve"> </w:t>
      </w:r>
      <w:r w:rsidRPr="0010745D">
        <w:rPr>
          <w:sz w:val="16"/>
        </w:rPr>
        <w:t xml:space="preserve">not only </w:t>
      </w:r>
      <w:r w:rsidRPr="001327F1">
        <w:rPr>
          <w:highlight w:val="cyan"/>
          <w:u w:val="single"/>
        </w:rPr>
        <w:t>create efficiencies</w:t>
      </w:r>
      <w:r w:rsidRPr="0010745D">
        <w:rPr>
          <w:sz w:val="16"/>
        </w:rPr>
        <w:t xml:space="preserve"> within their </w:t>
      </w:r>
      <w:proofErr w:type="gramStart"/>
      <w:r w:rsidRPr="0010745D">
        <w:rPr>
          <w:sz w:val="16"/>
        </w:rPr>
        <w:t>business, but</w:t>
      </w:r>
      <w:proofErr w:type="gramEnd"/>
      <w:r w:rsidRPr="0010745D">
        <w:rPr>
          <w:sz w:val="16"/>
        </w:rPr>
        <w:t xml:space="preserve"> will also </w:t>
      </w:r>
      <w:r w:rsidRPr="001327F1">
        <w:rPr>
          <w:highlight w:val="cyan"/>
          <w:u w:val="single"/>
        </w:rPr>
        <w:t>mitigate the effects caused by a lack of skilled labor</w:t>
      </w:r>
      <w:r w:rsidRPr="0010745D">
        <w:rPr>
          <w:sz w:val="16"/>
        </w:rPr>
        <w:t xml:space="preserve"> currently available in the market.</w:t>
      </w:r>
    </w:p>
    <w:p w14:paraId="68D0393B" w14:textId="0DBFA54F" w:rsidR="004B57CC" w:rsidRDefault="004B57CC" w:rsidP="004B57CC">
      <w:pPr>
        <w:pStyle w:val="Heading2"/>
      </w:pPr>
      <w:r>
        <w:t>Automation Good---Cybersecurity</w:t>
      </w:r>
    </w:p>
    <w:p w14:paraId="3E7D2CFF" w14:textId="77F0B803" w:rsidR="00F2449E" w:rsidRDefault="00C07CD2" w:rsidP="00F2449E">
      <w:pPr>
        <w:pStyle w:val="Heading3"/>
      </w:pPr>
      <w:r>
        <w:t>1NC</w:t>
      </w:r>
      <w:r w:rsidR="00F2449E">
        <w:t>---Cybersecurity</w:t>
      </w:r>
    </w:p>
    <w:p w14:paraId="63341192" w14:textId="77777777" w:rsidR="00F2449E" w:rsidRDefault="00F2449E" w:rsidP="00F2449E">
      <w:pPr>
        <w:pStyle w:val="Heading4"/>
      </w:pPr>
      <w:r>
        <w:t>Automation solves cyberthreats</w:t>
      </w:r>
    </w:p>
    <w:p w14:paraId="5F92ED32" w14:textId="77777777" w:rsidR="00F2449E" w:rsidRPr="00860A62" w:rsidRDefault="00F2449E" w:rsidP="00F2449E">
      <w:pPr>
        <w:rPr>
          <w:sz w:val="16"/>
        </w:rPr>
      </w:pPr>
      <w:r w:rsidRPr="00860A62">
        <w:rPr>
          <w:rStyle w:val="Style13ptBold"/>
        </w:rPr>
        <w:t>Cisco 18</w:t>
      </w:r>
      <w:r w:rsidRPr="00860A62">
        <w:rPr>
          <w:sz w:val="16"/>
        </w:rPr>
        <w:t xml:space="preserve"> – [“Cisco 2018 Annual Cybersecurity Report”, Cisco, 2018, </w:t>
      </w:r>
      <w:hyperlink r:id="rId21" w:history="1">
        <w:r w:rsidRPr="00860A62">
          <w:rPr>
            <w:rStyle w:val="Hyperlink"/>
            <w:sz w:val="16"/>
          </w:rPr>
          <w:t>https://www.cisco.com/c/dam/m/digital/elq-cmcglobal/witb/acr2018/acr2018final.pdf?dtid=odicdc000016&amp;ccid=cc000160&amp;oid=anrsc005679&amp;ecid=8196&amp;elqTrackId=686210143d34494fa27ff73da9690a5b&amp;elqaid=9452&amp;elqat=2</w:t>
        </w:r>
      </w:hyperlink>
      <w:r w:rsidRPr="00860A62">
        <w:rPr>
          <w:sz w:val="16"/>
        </w:rPr>
        <w:t>, AZ]</w:t>
      </w:r>
    </w:p>
    <w:p w14:paraId="22A28B3B" w14:textId="78920D18" w:rsidR="00F2449E" w:rsidRDefault="00F2449E" w:rsidP="00F2449E">
      <w:pPr>
        <w:rPr>
          <w:sz w:val="16"/>
        </w:rPr>
      </w:pPr>
      <w:r w:rsidRPr="005E5C97">
        <w:rPr>
          <w:sz w:val="16"/>
        </w:rPr>
        <w:t xml:space="preserve">Applying machine learning to the threat spectrum </w:t>
      </w:r>
      <w:proofErr w:type="gramStart"/>
      <w:r w:rsidRPr="001327F1">
        <w:rPr>
          <w:highlight w:val="cyan"/>
          <w:u w:val="single"/>
        </w:rPr>
        <w:t>To</w:t>
      </w:r>
      <w:proofErr w:type="gramEnd"/>
      <w:r w:rsidRPr="001327F1">
        <w:rPr>
          <w:highlight w:val="cyan"/>
          <w:u w:val="single"/>
        </w:rPr>
        <w:t xml:space="preserve"> overcome</w:t>
      </w:r>
      <w:r w:rsidRPr="005E5C97">
        <w:rPr>
          <w:sz w:val="16"/>
        </w:rPr>
        <w:t xml:space="preserve"> the </w:t>
      </w:r>
      <w:r w:rsidRPr="001327F1">
        <w:rPr>
          <w:highlight w:val="cyan"/>
          <w:u w:val="single"/>
        </w:rPr>
        <w:t>lack of visibility</w:t>
      </w:r>
      <w:r w:rsidRPr="0069567A">
        <w:rPr>
          <w:u w:val="single"/>
        </w:rPr>
        <w:t xml:space="preserve"> that</w:t>
      </w:r>
      <w:r w:rsidRPr="005E5C97">
        <w:rPr>
          <w:sz w:val="16"/>
        </w:rPr>
        <w:t xml:space="preserve"> </w:t>
      </w:r>
      <w:r w:rsidRPr="0069567A">
        <w:rPr>
          <w:u w:val="single"/>
        </w:rPr>
        <w:t>encryption creates</w:t>
      </w:r>
      <w:r w:rsidRPr="005E5C97">
        <w:rPr>
          <w:sz w:val="16"/>
        </w:rPr>
        <w:t xml:space="preserve">, </w:t>
      </w:r>
      <w:r w:rsidRPr="001327F1">
        <w:rPr>
          <w:highlight w:val="cyan"/>
          <w:u w:val="single"/>
        </w:rPr>
        <w:t>and reduce adversaries’ time to operate</w:t>
      </w:r>
      <w:r w:rsidRPr="005E5C97">
        <w:rPr>
          <w:sz w:val="16"/>
        </w:rPr>
        <w:t xml:space="preserve">, </w:t>
      </w:r>
      <w:r w:rsidRPr="001327F1">
        <w:rPr>
          <w:highlight w:val="cyan"/>
          <w:u w:val="single"/>
        </w:rPr>
        <w:t>we see more</w:t>
      </w:r>
      <w:r w:rsidRPr="005E5C97">
        <w:rPr>
          <w:sz w:val="16"/>
        </w:rPr>
        <w:t xml:space="preserve"> enterprises exploring the </w:t>
      </w:r>
      <w:r w:rsidRPr="001327F1">
        <w:rPr>
          <w:highlight w:val="cyan"/>
          <w:u w:val="single"/>
        </w:rPr>
        <w:t>use of</w:t>
      </w:r>
      <w:r w:rsidRPr="0069567A">
        <w:rPr>
          <w:u w:val="single"/>
        </w:rPr>
        <w:t xml:space="preserve"> </w:t>
      </w:r>
      <w:r w:rsidRPr="001327F1">
        <w:rPr>
          <w:rStyle w:val="Emphasis"/>
          <w:highlight w:val="cyan"/>
        </w:rPr>
        <w:t>machine learning</w:t>
      </w:r>
      <w:r w:rsidRPr="001327F1">
        <w:rPr>
          <w:sz w:val="16"/>
          <w:highlight w:val="cyan"/>
        </w:rPr>
        <w:t xml:space="preserve"> </w:t>
      </w:r>
      <w:r w:rsidRPr="001327F1">
        <w:rPr>
          <w:highlight w:val="cyan"/>
          <w:u w:val="single"/>
        </w:rPr>
        <w:t>and</w:t>
      </w:r>
      <w:r w:rsidRPr="005E5C97">
        <w:rPr>
          <w:sz w:val="16"/>
        </w:rPr>
        <w:t xml:space="preserve"> </w:t>
      </w:r>
      <w:r w:rsidRPr="001327F1">
        <w:rPr>
          <w:rStyle w:val="Emphasis"/>
          <w:highlight w:val="cyan"/>
        </w:rPr>
        <w:t>a</w:t>
      </w:r>
      <w:r w:rsidRPr="0069567A">
        <w:rPr>
          <w:rStyle w:val="Emphasis"/>
        </w:rPr>
        <w:t xml:space="preserve">rtificial </w:t>
      </w:r>
      <w:r w:rsidRPr="001327F1">
        <w:rPr>
          <w:rStyle w:val="Emphasis"/>
          <w:highlight w:val="cyan"/>
        </w:rPr>
        <w:t>i</w:t>
      </w:r>
      <w:r w:rsidRPr="0069567A">
        <w:rPr>
          <w:rStyle w:val="Emphasis"/>
        </w:rPr>
        <w:t>ntelligence.</w:t>
      </w:r>
      <w:r w:rsidRPr="005E5C97">
        <w:rPr>
          <w:sz w:val="16"/>
        </w:rPr>
        <w:t xml:space="preserve"> These </w:t>
      </w:r>
      <w:r w:rsidRPr="005E5C97">
        <w:rPr>
          <w:u w:val="single"/>
        </w:rPr>
        <w:t>advanced capabilities</w:t>
      </w:r>
      <w:r w:rsidRPr="005E5C97">
        <w:rPr>
          <w:sz w:val="16"/>
        </w:rPr>
        <w:t xml:space="preserve"> can </w:t>
      </w:r>
      <w:r w:rsidRPr="001327F1">
        <w:rPr>
          <w:highlight w:val="cyan"/>
          <w:u w:val="single"/>
        </w:rPr>
        <w:t>enhance</w:t>
      </w:r>
      <w:r w:rsidRPr="005E5C97">
        <w:rPr>
          <w:u w:val="single"/>
        </w:rPr>
        <w:t xml:space="preserve"> network </w:t>
      </w:r>
      <w:r w:rsidRPr="001327F1">
        <w:rPr>
          <w:highlight w:val="cyan"/>
          <w:u w:val="single"/>
        </w:rPr>
        <w:t>security defenses</w:t>
      </w:r>
      <w:r w:rsidRPr="005E5C97">
        <w:rPr>
          <w:sz w:val="16"/>
        </w:rPr>
        <w:t xml:space="preserve"> </w:t>
      </w:r>
      <w:r w:rsidRPr="001327F1">
        <w:rPr>
          <w:highlight w:val="cyan"/>
          <w:u w:val="single"/>
        </w:rPr>
        <w:t>and</w:t>
      </w:r>
      <w:r w:rsidRPr="005E5C97">
        <w:rPr>
          <w:sz w:val="16"/>
        </w:rPr>
        <w:t>, over time, “</w:t>
      </w:r>
      <w:r w:rsidRPr="001327F1">
        <w:rPr>
          <w:rStyle w:val="Emphasis"/>
          <w:highlight w:val="cyan"/>
        </w:rPr>
        <w:t>learn</w:t>
      </w:r>
      <w:r w:rsidRPr="005E5C97">
        <w:rPr>
          <w:sz w:val="16"/>
        </w:rPr>
        <w:t xml:space="preserve">” </w:t>
      </w:r>
      <w:r w:rsidRPr="001327F1">
        <w:rPr>
          <w:highlight w:val="cyan"/>
          <w:u w:val="single"/>
        </w:rPr>
        <w:t>how to</w:t>
      </w:r>
      <w:r w:rsidRPr="005E5C97">
        <w:rPr>
          <w:u w:val="single"/>
        </w:rPr>
        <w:t xml:space="preserve"> </w:t>
      </w:r>
      <w:r w:rsidRPr="005E5C97">
        <w:rPr>
          <w:sz w:val="16"/>
        </w:rPr>
        <w:t xml:space="preserve">automatically </w:t>
      </w:r>
      <w:r w:rsidRPr="001327F1">
        <w:rPr>
          <w:highlight w:val="cyan"/>
          <w:u w:val="single"/>
        </w:rPr>
        <w:t>detect</w:t>
      </w:r>
      <w:r w:rsidRPr="005E5C97">
        <w:rPr>
          <w:u w:val="single"/>
        </w:rPr>
        <w:t xml:space="preserve"> </w:t>
      </w:r>
      <w:r w:rsidRPr="005E5C97">
        <w:rPr>
          <w:sz w:val="16"/>
        </w:rPr>
        <w:t xml:space="preserve">unusual </w:t>
      </w:r>
      <w:r w:rsidRPr="001327F1">
        <w:rPr>
          <w:highlight w:val="cyan"/>
          <w:u w:val="single"/>
        </w:rPr>
        <w:t>patterns in</w:t>
      </w:r>
      <w:r w:rsidRPr="005E5C97">
        <w:rPr>
          <w:u w:val="single"/>
        </w:rPr>
        <w:t xml:space="preserve"> </w:t>
      </w:r>
      <w:r w:rsidRPr="001327F1">
        <w:rPr>
          <w:highlight w:val="cyan"/>
          <w:u w:val="single"/>
        </w:rPr>
        <w:t>web traffic</w:t>
      </w:r>
      <w:r w:rsidRPr="005E5C97">
        <w:rPr>
          <w:sz w:val="16"/>
        </w:rPr>
        <w:t xml:space="preserve"> </w:t>
      </w:r>
      <w:r w:rsidRPr="005E5C97">
        <w:rPr>
          <w:u w:val="single"/>
        </w:rPr>
        <w:t>that might indicate malicious activity</w:t>
      </w:r>
      <w:r w:rsidRPr="005E5C97">
        <w:rPr>
          <w:sz w:val="16"/>
        </w:rPr>
        <w:t xml:space="preserve">. </w:t>
      </w:r>
      <w:r w:rsidRPr="005E5C97">
        <w:rPr>
          <w:u w:val="single"/>
        </w:rPr>
        <w:t xml:space="preserve">Machine learning is useful for </w:t>
      </w:r>
      <w:r w:rsidRPr="005E5C97">
        <w:rPr>
          <w:sz w:val="16"/>
        </w:rPr>
        <w:t xml:space="preserve">automatically </w:t>
      </w:r>
      <w:r w:rsidRPr="005E5C97">
        <w:rPr>
          <w:u w:val="single"/>
        </w:rPr>
        <w:t xml:space="preserve">detecting </w:t>
      </w:r>
      <w:r w:rsidRPr="005E5C97">
        <w:rPr>
          <w:sz w:val="16"/>
        </w:rPr>
        <w:t xml:space="preserve">“known-known” </w:t>
      </w:r>
      <w:r w:rsidRPr="005E5C97">
        <w:rPr>
          <w:u w:val="single"/>
        </w:rPr>
        <w:t>threats</w:t>
      </w:r>
      <w:r w:rsidRPr="005E5C97">
        <w:rPr>
          <w:sz w:val="16"/>
        </w:rPr>
        <w:t xml:space="preserve">—the types of infections that have been seen before (see Figure 3). But its real value, especially in monitoring encrypted web traffic, stems from its ability to detect “known-unknown” threats (previously unseen variations of known threats, malware subfamilies, or related new threats) and “unknown-unknown” (net-new malware) threats. The </w:t>
      </w:r>
      <w:r w:rsidRPr="001327F1">
        <w:rPr>
          <w:rStyle w:val="Emphasis"/>
          <w:highlight w:val="cyan"/>
        </w:rPr>
        <w:t>technology can learn to identify unusual patterns</w:t>
      </w:r>
      <w:r w:rsidRPr="005E5C97">
        <w:rPr>
          <w:sz w:val="16"/>
        </w:rPr>
        <w:t xml:space="preserve"> in large volumes </w:t>
      </w:r>
      <w:r w:rsidRPr="001327F1">
        <w:rPr>
          <w:highlight w:val="cyan"/>
          <w:u w:val="single"/>
        </w:rPr>
        <w:t>of encrypted</w:t>
      </w:r>
      <w:r w:rsidRPr="005E5C97">
        <w:rPr>
          <w:u w:val="single"/>
        </w:rPr>
        <w:t xml:space="preserve"> web </w:t>
      </w:r>
      <w:r w:rsidRPr="001327F1">
        <w:rPr>
          <w:highlight w:val="cyan"/>
          <w:u w:val="single"/>
        </w:rPr>
        <w:t>traffic and</w:t>
      </w:r>
      <w:r w:rsidRPr="005E5C97">
        <w:rPr>
          <w:sz w:val="16"/>
        </w:rPr>
        <w:t xml:space="preserve"> automatically </w:t>
      </w:r>
      <w:r w:rsidRPr="001327F1">
        <w:rPr>
          <w:highlight w:val="cyan"/>
          <w:u w:val="single"/>
        </w:rPr>
        <w:t>alert security teams</w:t>
      </w:r>
      <w:r w:rsidRPr="005E5C97">
        <w:rPr>
          <w:sz w:val="16"/>
        </w:rPr>
        <w:t xml:space="preserve"> to the need for further investigation. That latter point is especially important, given that the lack of trained personnel is an obstacle to enhancing security defenses in many organizations, as seen in findings from the Cisco 2018 Security Capabilities Benchmark Study (see page 35). </w:t>
      </w:r>
      <w:r w:rsidRPr="001327F1">
        <w:rPr>
          <w:highlight w:val="cyan"/>
          <w:u w:val="single"/>
        </w:rPr>
        <w:t>Automation</w:t>
      </w:r>
      <w:r w:rsidRPr="005E5C97">
        <w:rPr>
          <w:u w:val="single"/>
        </w:rPr>
        <w:t xml:space="preserve"> and intelligent tools like</w:t>
      </w:r>
      <w:r w:rsidRPr="005E5C97">
        <w:rPr>
          <w:sz w:val="16"/>
        </w:rPr>
        <w:t xml:space="preserve"> </w:t>
      </w:r>
      <w:r w:rsidRPr="005E5C97">
        <w:rPr>
          <w:rStyle w:val="Emphasis"/>
        </w:rPr>
        <w:t>machine learning</w:t>
      </w:r>
      <w:r w:rsidRPr="005E5C97">
        <w:rPr>
          <w:sz w:val="16"/>
        </w:rPr>
        <w:t xml:space="preserve"> </w:t>
      </w:r>
      <w:r w:rsidRPr="005E5C97">
        <w:rPr>
          <w:u w:val="single"/>
        </w:rPr>
        <w:t>and</w:t>
      </w:r>
      <w:r w:rsidRPr="005E5C97">
        <w:rPr>
          <w:sz w:val="16"/>
        </w:rPr>
        <w:t xml:space="preserve"> </w:t>
      </w:r>
      <w:r w:rsidRPr="005E5C97">
        <w:rPr>
          <w:rStyle w:val="Emphasis"/>
        </w:rPr>
        <w:t>a</w:t>
      </w:r>
      <w:r w:rsidRPr="005E5C97">
        <w:rPr>
          <w:sz w:val="16"/>
        </w:rPr>
        <w:t xml:space="preserve">rtificial </w:t>
      </w:r>
      <w:r w:rsidRPr="005E5C97">
        <w:rPr>
          <w:rStyle w:val="Emphasis"/>
        </w:rPr>
        <w:t>i</w:t>
      </w:r>
      <w:r w:rsidRPr="005E5C97">
        <w:rPr>
          <w:sz w:val="16"/>
        </w:rPr>
        <w:t xml:space="preserve">ntelligence </w:t>
      </w:r>
      <w:r w:rsidRPr="001327F1">
        <w:rPr>
          <w:highlight w:val="cyan"/>
          <w:u w:val="single"/>
        </w:rPr>
        <w:t>can help defenders overcome</w:t>
      </w:r>
      <w:r w:rsidRPr="001327F1">
        <w:rPr>
          <w:sz w:val="16"/>
          <w:highlight w:val="cyan"/>
        </w:rPr>
        <w:t xml:space="preserve"> </w:t>
      </w:r>
      <w:r w:rsidRPr="001327F1">
        <w:rPr>
          <w:rStyle w:val="Emphasis"/>
          <w:highlight w:val="cyan"/>
        </w:rPr>
        <w:t>skills and resource gaps</w:t>
      </w:r>
      <w:r w:rsidRPr="005E5C97">
        <w:rPr>
          <w:sz w:val="16"/>
        </w:rPr>
        <w:t xml:space="preserve">, </w:t>
      </w:r>
      <w:r w:rsidRPr="005E5C97">
        <w:rPr>
          <w:u w:val="single"/>
        </w:rPr>
        <w:t>making them more effective at identifying</w:t>
      </w:r>
      <w:r w:rsidRPr="005E5C97">
        <w:rPr>
          <w:sz w:val="16"/>
        </w:rPr>
        <w:t xml:space="preserve"> and responding to both known and emerging </w:t>
      </w:r>
      <w:r w:rsidRPr="005E5C97">
        <w:rPr>
          <w:u w:val="single"/>
        </w:rPr>
        <w:t xml:space="preserve">threats. </w:t>
      </w:r>
      <w:r w:rsidRPr="005E5C97">
        <w:rPr>
          <w:b/>
          <w:sz w:val="16"/>
        </w:rPr>
        <w:t>***TABLE OMITTED***</w:t>
      </w:r>
      <w:r w:rsidRPr="005E5C97">
        <w:rPr>
          <w:sz w:val="16"/>
        </w:rPr>
        <w:t xml:space="preserve"> Cisco 2018 Security Capabilities Benchmark Study: Defenders report greater reliance on automation and artificial intelligence Chief information security officers (CISOs) interviewed for the Cisco 2018 Security Capabilities Benchmark Study report that they are eager to add tools that use artificial intelligence and machine </w:t>
      </w:r>
      <w:proofErr w:type="gramStart"/>
      <w:r w:rsidRPr="005E5C97">
        <w:rPr>
          <w:sz w:val="16"/>
        </w:rPr>
        <w:t>learning, and</w:t>
      </w:r>
      <w:proofErr w:type="gramEnd"/>
      <w:r w:rsidRPr="005E5C97">
        <w:rPr>
          <w:sz w:val="16"/>
        </w:rPr>
        <w:t xml:space="preserve"> believe their security infrastructure is growing in sophistication and intelligence. However, </w:t>
      </w:r>
      <w:r w:rsidRPr="005E5C97">
        <w:rPr>
          <w:u w:val="single"/>
        </w:rPr>
        <w:t>they are</w:t>
      </w:r>
      <w:r w:rsidRPr="005E5C97">
        <w:rPr>
          <w:sz w:val="16"/>
        </w:rPr>
        <w:t xml:space="preserve"> also </w:t>
      </w:r>
      <w:r w:rsidRPr="005E5C97">
        <w:rPr>
          <w:u w:val="single"/>
        </w:rPr>
        <w:t xml:space="preserve">frustrated by </w:t>
      </w:r>
      <w:r w:rsidRPr="005E5C97">
        <w:rPr>
          <w:sz w:val="16"/>
        </w:rPr>
        <w:t xml:space="preserve">the number of </w:t>
      </w:r>
      <w:r w:rsidRPr="005E5C97">
        <w:rPr>
          <w:u w:val="single"/>
        </w:rPr>
        <w:t>false positives such systems generate</w:t>
      </w:r>
      <w:r w:rsidRPr="005E5C97">
        <w:rPr>
          <w:sz w:val="16"/>
        </w:rPr>
        <w:t xml:space="preserve">, since false positives increase the security team’s workload. </w:t>
      </w:r>
      <w:r w:rsidRPr="005E5C97">
        <w:rPr>
          <w:u w:val="single"/>
        </w:rPr>
        <w:t xml:space="preserve">These </w:t>
      </w:r>
      <w:r w:rsidRPr="00A8756C">
        <w:rPr>
          <w:u w:val="single"/>
        </w:rPr>
        <w:t>concerns should</w:t>
      </w:r>
      <w:r w:rsidRPr="00A8756C">
        <w:rPr>
          <w:sz w:val="16"/>
        </w:rPr>
        <w:t xml:space="preserve"> </w:t>
      </w:r>
      <w:r w:rsidRPr="00A8756C">
        <w:rPr>
          <w:rStyle w:val="Emphasis"/>
        </w:rPr>
        <w:t>ease over time as machine learning and a</w:t>
      </w:r>
      <w:r w:rsidRPr="00A8756C">
        <w:rPr>
          <w:sz w:val="16"/>
        </w:rPr>
        <w:t xml:space="preserve">rtificial </w:t>
      </w:r>
      <w:r w:rsidRPr="00A8756C">
        <w:rPr>
          <w:rStyle w:val="Emphasis"/>
        </w:rPr>
        <w:t>i</w:t>
      </w:r>
      <w:r w:rsidRPr="00A8756C">
        <w:rPr>
          <w:sz w:val="16"/>
        </w:rPr>
        <w:t xml:space="preserve">ntelligence technologies </w:t>
      </w:r>
      <w:r w:rsidRPr="00A8756C">
        <w:rPr>
          <w:u w:val="single"/>
        </w:rPr>
        <w:t xml:space="preserve">mature </w:t>
      </w:r>
      <w:r w:rsidRPr="00A8756C">
        <w:rPr>
          <w:sz w:val="16"/>
        </w:rPr>
        <w:t>and</w:t>
      </w:r>
      <w:r w:rsidRPr="005E5C97">
        <w:rPr>
          <w:sz w:val="16"/>
        </w:rPr>
        <w:t xml:space="preserve"> learn what is “normal” activity in the network environments they are monitoring. When asked which automated technologies their organizations rely on the most, 39 percent of security professionals said they are completely reliant on automation, while 34 percent are completely reliant on machine learning; 32 percent said they are completely reliant on artificial intelligence (Figure 4). Behavior analytics tools are also considered useful when locating malicious actors in networks; 92 percent of security professionals said these tools work very to extremely well (Figure 5). </w:t>
      </w:r>
    </w:p>
    <w:p w14:paraId="175A6481" w14:textId="77777777" w:rsidR="00F5644D" w:rsidRPr="00B8676A" w:rsidRDefault="00F5644D" w:rsidP="00F5644D">
      <w:pPr>
        <w:pStyle w:val="Heading4"/>
      </w:pPr>
      <w:r w:rsidRPr="00B8676A">
        <w:t xml:space="preserve">Cyberattacks on infrastructure cause great power war </w:t>
      </w:r>
    </w:p>
    <w:p w14:paraId="01CE55D3" w14:textId="77777777" w:rsidR="00F5644D" w:rsidRPr="00B8676A" w:rsidRDefault="00F5644D" w:rsidP="00F5644D">
      <w:r w:rsidRPr="00B8676A">
        <w:t xml:space="preserve">Robert </w:t>
      </w:r>
      <w:r w:rsidRPr="00B8676A">
        <w:rPr>
          <w:rStyle w:val="Style13ptBold"/>
        </w:rPr>
        <w:t>Farley 16</w:t>
      </w:r>
      <w:r w:rsidRPr="00B8676A">
        <w:t xml:space="preserve">, Senior Lecturer at the Patterson School of Diplomacy and International Commerce at the University of Kentucky, 12/17/16, “5 Places World War III Could Start in 2017,” </w:t>
      </w:r>
      <w:hyperlink r:id="rId22" w:history="1">
        <w:r w:rsidRPr="00B8676A">
          <w:rPr>
            <w:rStyle w:val="Hyperlink"/>
          </w:rPr>
          <w:t>http://nationalinterest.org/blog/the-buzz/5-places-world-war-iii-could-start-2017-18760</w:t>
        </w:r>
      </w:hyperlink>
    </w:p>
    <w:p w14:paraId="63BF3287" w14:textId="77777777" w:rsidR="00F5644D" w:rsidRPr="00B8676A" w:rsidRDefault="00F5644D" w:rsidP="00F5644D">
      <w:pPr>
        <w:rPr>
          <w:sz w:val="16"/>
        </w:rPr>
      </w:pPr>
      <w:r w:rsidRPr="00B8676A">
        <w:rPr>
          <w:sz w:val="16"/>
        </w:rPr>
        <w:t xml:space="preserve">The </w:t>
      </w:r>
      <w:r w:rsidRPr="001327F1">
        <w:rPr>
          <w:rStyle w:val="StyleUnderline"/>
          <w:highlight w:val="cyan"/>
        </w:rPr>
        <w:t>Trump</w:t>
      </w:r>
      <w:r w:rsidRPr="00B8676A">
        <w:rPr>
          <w:sz w:val="16"/>
        </w:rPr>
        <w:t xml:space="preserve"> administration </w:t>
      </w:r>
      <w:r w:rsidRPr="001327F1">
        <w:rPr>
          <w:rStyle w:val="StyleUnderline"/>
          <w:highlight w:val="cyan"/>
        </w:rPr>
        <w:t>enters</w:t>
      </w:r>
      <w:r w:rsidRPr="00B8676A">
        <w:rPr>
          <w:rStyle w:val="StyleUnderline"/>
        </w:rPr>
        <w:t xml:space="preserve"> office in </w:t>
      </w:r>
      <w:r w:rsidRPr="001327F1">
        <w:rPr>
          <w:rStyle w:val="StyleUnderline"/>
          <w:highlight w:val="cyan"/>
        </w:rPr>
        <w:t xml:space="preserve">an </w:t>
      </w:r>
      <w:r w:rsidRPr="001327F1">
        <w:rPr>
          <w:rStyle w:val="Emphasis"/>
          <w:highlight w:val="cyan"/>
        </w:rPr>
        <w:t>unsettled time</w:t>
      </w:r>
      <w:r w:rsidRPr="00B8676A">
        <w:rPr>
          <w:sz w:val="16"/>
        </w:rPr>
        <w:t xml:space="preserve">. For a variety of reasons (some directly connected to Trump’s rhetoric), the great powers face more uncertainty than at any time in recent memory.  In the first few months of Trump’s presidency (indeed, perhaps even before his presidency begins) </w:t>
      </w:r>
      <w:r w:rsidRPr="00B8676A">
        <w:rPr>
          <w:rStyle w:val="StyleUnderline"/>
        </w:rPr>
        <w:t>the U</w:t>
      </w:r>
      <w:r w:rsidRPr="00B8676A">
        <w:rPr>
          <w:sz w:val="16"/>
        </w:rPr>
        <w:t xml:space="preserve">nited </w:t>
      </w:r>
      <w:r w:rsidRPr="00B8676A">
        <w:rPr>
          <w:rStyle w:val="StyleUnderline"/>
        </w:rPr>
        <w:t>S</w:t>
      </w:r>
      <w:r w:rsidRPr="00B8676A">
        <w:rPr>
          <w:sz w:val="16"/>
        </w:rPr>
        <w:t xml:space="preserve">tates </w:t>
      </w:r>
      <w:r w:rsidRPr="00B8676A">
        <w:rPr>
          <w:rStyle w:val="StyleUnderline"/>
        </w:rPr>
        <w:t>will have to navigate</w:t>
      </w:r>
      <w:r w:rsidRPr="00B8676A">
        <w:rPr>
          <w:sz w:val="16"/>
        </w:rPr>
        <w:t xml:space="preserve"> several </w:t>
      </w:r>
      <w:r w:rsidRPr="00B8676A">
        <w:rPr>
          <w:rStyle w:val="Emphasis"/>
        </w:rPr>
        <w:t>extremely dangerous flashpoints</w:t>
      </w:r>
      <w:r w:rsidRPr="00B8676A">
        <w:rPr>
          <w:rStyle w:val="StyleUnderline"/>
        </w:rPr>
        <w:t xml:space="preserve"> that could </w:t>
      </w:r>
      <w:r w:rsidRPr="00B8676A">
        <w:rPr>
          <w:rStyle w:val="Emphasis"/>
        </w:rPr>
        <w:t>ignite, then escalate, conflict</w:t>
      </w:r>
      <w:r w:rsidRPr="00B8676A">
        <w:rPr>
          <w:rStyle w:val="StyleUnderline"/>
        </w:rPr>
        <w:t xml:space="preserve"> between the </w:t>
      </w:r>
      <w:r w:rsidRPr="00B8676A">
        <w:rPr>
          <w:rStyle w:val="Emphasis"/>
        </w:rPr>
        <w:t>US, Russia, and China</w:t>
      </w:r>
      <w:r w:rsidRPr="00B8676A">
        <w:rPr>
          <w:sz w:val="16"/>
        </w:rPr>
        <w:t>.</w:t>
      </w:r>
    </w:p>
    <w:p w14:paraId="39024BB3" w14:textId="77777777" w:rsidR="00F5644D" w:rsidRPr="00B8676A" w:rsidRDefault="00F5644D" w:rsidP="00F5644D">
      <w:pPr>
        <w:rPr>
          <w:sz w:val="10"/>
          <w:szCs w:val="10"/>
        </w:rPr>
      </w:pPr>
      <w:r w:rsidRPr="00B8676A">
        <w:rPr>
          <w:sz w:val="10"/>
          <w:szCs w:val="10"/>
        </w:rPr>
        <w:t>Korean Peninsula</w:t>
      </w:r>
    </w:p>
    <w:p w14:paraId="281ED6AA" w14:textId="77777777" w:rsidR="00F5644D" w:rsidRPr="00B8676A" w:rsidRDefault="00F5644D" w:rsidP="00F5644D">
      <w:pPr>
        <w:rPr>
          <w:sz w:val="10"/>
          <w:szCs w:val="10"/>
        </w:rPr>
      </w:pPr>
      <w:r w:rsidRPr="00B8676A">
        <w:rPr>
          <w:sz w:val="10"/>
          <w:szCs w:val="10"/>
        </w:rPr>
        <w:t>Reportedly, President Obama suggested to President Trump that North Korea policy would represent the first big test of his administration. North Korea continues to build more and more effective ballistic missiles, as well (most analysts suspect) to expand its nuclear arsenal.  While the economy and political system remain moribund, the state itself has shown no inclination to collapse.</w:t>
      </w:r>
    </w:p>
    <w:p w14:paraId="421DF9EB" w14:textId="77777777" w:rsidR="00F5644D" w:rsidRPr="00B8676A" w:rsidRDefault="00F5644D" w:rsidP="00F5644D">
      <w:pPr>
        <w:rPr>
          <w:sz w:val="10"/>
          <w:szCs w:val="10"/>
        </w:rPr>
      </w:pPr>
      <w:r w:rsidRPr="00B8676A">
        <w:rPr>
          <w:sz w:val="10"/>
          <w:szCs w:val="10"/>
        </w:rPr>
        <w:t>Moreover, South Korea has mired itself in a serious political crisis of its own.  Conflict could erupt in any of several ways; if the United States decides to curtain North Korea’s ballistic missile programs with a preventative attack, if North Korea misreads US signals and decides to preempt, or if a governance collapse leads to chaos. As was the case in 1950, war on the peninsula could easily draw in China, Russia, or Japan.</w:t>
      </w:r>
    </w:p>
    <w:p w14:paraId="13099520" w14:textId="77777777" w:rsidR="00F5644D" w:rsidRPr="00B8676A" w:rsidRDefault="00F5644D" w:rsidP="00F5644D">
      <w:pPr>
        <w:rPr>
          <w:sz w:val="10"/>
          <w:szCs w:val="10"/>
        </w:rPr>
      </w:pPr>
      <w:r w:rsidRPr="00B8676A">
        <w:rPr>
          <w:sz w:val="10"/>
          <w:szCs w:val="10"/>
        </w:rPr>
        <w:t>Syria</w:t>
      </w:r>
    </w:p>
    <w:p w14:paraId="71AA9D8D" w14:textId="77777777" w:rsidR="00F5644D" w:rsidRPr="00B8676A" w:rsidRDefault="00F5644D" w:rsidP="00F5644D">
      <w:pPr>
        <w:rPr>
          <w:sz w:val="10"/>
          <w:szCs w:val="10"/>
        </w:rPr>
      </w:pPr>
      <w:r w:rsidRPr="00B8676A">
        <w:rPr>
          <w:sz w:val="10"/>
          <w:szCs w:val="10"/>
        </w:rPr>
        <w:t>Recent Russia victories in Syria appear to have paved the way for the Assad regime to shift the civil war to a new phase. The United States declined to intervene in defense of Aleppo, instead concentrating its forces on Iraq and the fight against ISIS. The Obama administration will not contest Russia’s support of Assad, and there is little to indicate that the Trump administration will seek confrontation.</w:t>
      </w:r>
    </w:p>
    <w:p w14:paraId="396B1B84" w14:textId="77777777" w:rsidR="00F5644D" w:rsidRPr="00B8676A" w:rsidRDefault="00F5644D" w:rsidP="00F5644D">
      <w:pPr>
        <w:rPr>
          <w:sz w:val="10"/>
          <w:szCs w:val="10"/>
        </w:rPr>
      </w:pPr>
      <w:r w:rsidRPr="00B8676A">
        <w:rPr>
          <w:sz w:val="10"/>
          <w:szCs w:val="10"/>
        </w:rPr>
        <w:t>But while the most dangerous moments may have passed, US and Russian forces continue to operate in close proximity of one another. The US airstrike near Deir al-</w:t>
      </w:r>
      <w:proofErr w:type="spellStart"/>
      <w:r w:rsidRPr="00B8676A">
        <w:rPr>
          <w:sz w:val="10"/>
          <w:szCs w:val="10"/>
        </w:rPr>
        <w:t>Zour</w:t>
      </w:r>
      <w:proofErr w:type="spellEnd"/>
      <w:r w:rsidRPr="00B8676A">
        <w:rPr>
          <w:sz w:val="10"/>
          <w:szCs w:val="10"/>
        </w:rPr>
        <w:t>, which killed sixty-two Syrian troops, derailed the prospect for US-Russian cooperation in Syria.  A similar event, launched either by Russian or American forces, could produce retaliatory pressures in either country. Moreover, the presence of spoilers (terrorist groups and militias on either side, as well as a variety of interested states) serves to increase complexity, and the chances for a miscalculation or misunderstanding.</w:t>
      </w:r>
    </w:p>
    <w:p w14:paraId="5D0B6301" w14:textId="77777777" w:rsidR="00F5644D" w:rsidRPr="00B8676A" w:rsidRDefault="00F5644D" w:rsidP="00F5644D">
      <w:pPr>
        <w:rPr>
          <w:sz w:val="16"/>
        </w:rPr>
      </w:pPr>
      <w:r w:rsidRPr="00B8676A">
        <w:rPr>
          <w:sz w:val="16"/>
        </w:rPr>
        <w:t>“War” in Cyberspace</w:t>
      </w:r>
    </w:p>
    <w:p w14:paraId="18E20537" w14:textId="77777777" w:rsidR="00F5644D" w:rsidRPr="00B8676A" w:rsidRDefault="00F5644D" w:rsidP="00F5644D">
      <w:pPr>
        <w:rPr>
          <w:sz w:val="16"/>
        </w:rPr>
      </w:pPr>
      <w:r w:rsidRPr="001327F1">
        <w:rPr>
          <w:rStyle w:val="StyleUnderline"/>
          <w:highlight w:val="cyan"/>
        </w:rPr>
        <w:t xml:space="preserve">The </w:t>
      </w:r>
      <w:r w:rsidRPr="001327F1">
        <w:rPr>
          <w:rStyle w:val="Emphasis"/>
          <w:highlight w:val="cyan"/>
        </w:rPr>
        <w:t>U</w:t>
      </w:r>
      <w:r w:rsidRPr="00B8676A">
        <w:rPr>
          <w:sz w:val="16"/>
        </w:rPr>
        <w:t xml:space="preserve">nited </w:t>
      </w:r>
      <w:r w:rsidRPr="001327F1">
        <w:rPr>
          <w:rStyle w:val="Emphasis"/>
          <w:highlight w:val="cyan"/>
        </w:rPr>
        <w:t>S</w:t>
      </w:r>
      <w:r w:rsidRPr="00B8676A">
        <w:rPr>
          <w:sz w:val="16"/>
        </w:rPr>
        <w:t xml:space="preserve">tates, </w:t>
      </w:r>
      <w:r w:rsidRPr="001327F1">
        <w:rPr>
          <w:rStyle w:val="StyleUnderline"/>
          <w:highlight w:val="cyan"/>
        </w:rPr>
        <w:t>Russia, and China are not at “war” in cyberspace</w:t>
      </w:r>
      <w:r w:rsidRPr="00B8676A">
        <w:rPr>
          <w:sz w:val="16"/>
        </w:rPr>
        <w:t xml:space="preserve">, notwithstanding the success of Russian efforts to intervene in the US Presidential election, or the ongoing Chinese efforts to steal intellectual property and technology from US companies. </w:t>
      </w:r>
      <w:r w:rsidRPr="001327F1">
        <w:rPr>
          <w:rStyle w:val="StyleUnderline"/>
          <w:highlight w:val="cyan"/>
        </w:rPr>
        <w:t>However</w:t>
      </w:r>
      <w:r w:rsidRPr="00B8676A">
        <w:rPr>
          <w:rStyle w:val="StyleUnderline"/>
        </w:rPr>
        <w:t>, the US</w:t>
      </w:r>
      <w:r w:rsidRPr="00B8676A">
        <w:rPr>
          <w:sz w:val="16"/>
        </w:rPr>
        <w:t xml:space="preserve"> security establishment </w:t>
      </w:r>
      <w:r w:rsidRPr="00B8676A">
        <w:rPr>
          <w:rStyle w:val="StyleUnderline"/>
        </w:rPr>
        <w:t xml:space="preserve">may feel an increasing need to respond to what it views as </w:t>
      </w:r>
      <w:r w:rsidRPr="00B8676A">
        <w:rPr>
          <w:rStyle w:val="Emphasis"/>
        </w:rPr>
        <w:t>Russian and Chinese provocations</w:t>
      </w:r>
      <w:r w:rsidRPr="00B8676A">
        <w:rPr>
          <w:sz w:val="16"/>
        </w:rPr>
        <w:t>, if only to deter other attacks against critical US cyber-assets.</w:t>
      </w:r>
    </w:p>
    <w:p w14:paraId="160D4D47" w14:textId="33FC6242" w:rsidR="00F5644D" w:rsidRDefault="00F5644D" w:rsidP="00F2449E">
      <w:pPr>
        <w:rPr>
          <w:sz w:val="16"/>
        </w:rPr>
      </w:pPr>
      <w:r w:rsidRPr="00B8676A">
        <w:rPr>
          <w:sz w:val="16"/>
        </w:rPr>
        <w:t>Specialists disagree over whether even a serious escalation over current activity would constitute a cyber</w:t>
      </w:r>
      <w:proofErr w:type="gramStart"/>
      <w:r w:rsidRPr="00B8676A">
        <w:rPr>
          <w:sz w:val="16"/>
        </w:rPr>
        <w:t>-“</w:t>
      </w:r>
      <w:proofErr w:type="gramEnd"/>
      <w:r w:rsidRPr="00B8676A">
        <w:rPr>
          <w:sz w:val="16"/>
        </w:rPr>
        <w:t xml:space="preserve">war.” And the agencies delegated with responsibility over offensive cyber-capabilities have proven loathe to use them; </w:t>
      </w:r>
      <w:r w:rsidRPr="001327F1">
        <w:rPr>
          <w:rStyle w:val="StyleUnderline"/>
          <w:highlight w:val="cyan"/>
        </w:rPr>
        <w:t>attacks on critical vulnerabilities</w:t>
      </w:r>
      <w:r w:rsidRPr="00B8676A">
        <w:rPr>
          <w:sz w:val="16"/>
        </w:rPr>
        <w:t xml:space="preserve"> often </w:t>
      </w:r>
      <w:r w:rsidRPr="001327F1">
        <w:rPr>
          <w:rStyle w:val="StyleUnderline"/>
          <w:highlight w:val="cyan"/>
        </w:rPr>
        <w:t>only work once</w:t>
      </w:r>
      <w:r w:rsidRPr="00B8676A">
        <w:rPr>
          <w:sz w:val="16"/>
        </w:rPr>
        <w:t xml:space="preserve">. Still, </w:t>
      </w:r>
      <w:r w:rsidRPr="001327F1">
        <w:rPr>
          <w:rStyle w:val="StyleUnderline"/>
          <w:highlight w:val="cyan"/>
        </w:rPr>
        <w:t>if</w:t>
      </w:r>
      <w:r w:rsidRPr="00B8676A">
        <w:rPr>
          <w:rStyle w:val="StyleUnderline"/>
        </w:rPr>
        <w:t xml:space="preserve"> China, Russia, or other </w:t>
      </w:r>
      <w:r w:rsidRPr="001327F1">
        <w:rPr>
          <w:rStyle w:val="StyleUnderline"/>
          <w:highlight w:val="cyan"/>
        </w:rPr>
        <w:t>actors</w:t>
      </w:r>
      <w:r w:rsidRPr="00B8676A">
        <w:rPr>
          <w:rStyle w:val="StyleUnderline"/>
        </w:rPr>
        <w:t xml:space="preserve"> come to </w:t>
      </w:r>
      <w:r w:rsidRPr="001327F1">
        <w:rPr>
          <w:rStyle w:val="StyleUnderline"/>
          <w:highlight w:val="cyan"/>
        </w:rPr>
        <w:t>believe</w:t>
      </w:r>
      <w:r w:rsidRPr="00B8676A">
        <w:rPr>
          <w:sz w:val="16"/>
        </w:rPr>
        <w:t xml:space="preserve"> that </w:t>
      </w:r>
      <w:r w:rsidRPr="001327F1">
        <w:rPr>
          <w:rStyle w:val="StyleUnderline"/>
          <w:highlight w:val="cyan"/>
        </w:rPr>
        <w:t>they can attack the US</w:t>
      </w:r>
      <w:r w:rsidRPr="00B8676A">
        <w:rPr>
          <w:sz w:val="16"/>
        </w:rPr>
        <w:t xml:space="preserve"> without fear of response, </w:t>
      </w:r>
      <w:r w:rsidRPr="001327F1">
        <w:rPr>
          <w:rStyle w:val="StyleUnderline"/>
          <w:highlight w:val="cyan"/>
        </w:rPr>
        <w:t>they may</w:t>
      </w:r>
      <w:r w:rsidRPr="00B8676A">
        <w:rPr>
          <w:rStyle w:val="StyleUnderline"/>
        </w:rPr>
        <w:t xml:space="preserve"> end up </w:t>
      </w:r>
      <w:r w:rsidRPr="001327F1">
        <w:rPr>
          <w:rStyle w:val="StyleUnderline"/>
          <w:highlight w:val="cyan"/>
        </w:rPr>
        <w:t>push</w:t>
      </w:r>
      <w:r w:rsidRPr="00B8676A">
        <w:rPr>
          <w:rStyle w:val="StyleUnderline"/>
        </w:rPr>
        <w:t xml:space="preserve">ing </w:t>
      </w:r>
      <w:r w:rsidRPr="001327F1">
        <w:rPr>
          <w:rStyle w:val="StyleUnderline"/>
          <w:highlight w:val="cyan"/>
        </w:rPr>
        <w:t>the US</w:t>
      </w:r>
      <w:r w:rsidRPr="00B8676A">
        <w:rPr>
          <w:rStyle w:val="StyleUnderline"/>
        </w:rPr>
        <w:t xml:space="preserve"> government </w:t>
      </w:r>
      <w:r w:rsidRPr="001327F1">
        <w:rPr>
          <w:rStyle w:val="StyleUnderline"/>
          <w:highlight w:val="cyan"/>
        </w:rPr>
        <w:t>into</w:t>
      </w:r>
      <w:r w:rsidRPr="00B8676A">
        <w:rPr>
          <w:rStyle w:val="StyleUnderline"/>
        </w:rPr>
        <w:t xml:space="preserve"> </w:t>
      </w:r>
      <w:r w:rsidRPr="00B8676A">
        <w:rPr>
          <w:rStyle w:val="Emphasis"/>
        </w:rPr>
        <w:t>costly responses</w:t>
      </w:r>
      <w:r w:rsidRPr="00B8676A">
        <w:rPr>
          <w:rStyle w:val="StyleUnderline"/>
        </w:rPr>
        <w:t xml:space="preserve"> that could create </w:t>
      </w:r>
      <w:r w:rsidRPr="001327F1">
        <w:rPr>
          <w:rStyle w:val="StyleUnderline"/>
          <w:highlight w:val="cyan"/>
        </w:rPr>
        <w:t>an</w:t>
      </w:r>
      <w:r w:rsidRPr="00B8676A">
        <w:rPr>
          <w:rStyle w:val="StyleUnderline"/>
        </w:rPr>
        <w:t xml:space="preserve"> </w:t>
      </w:r>
      <w:r w:rsidRPr="00B8676A">
        <w:rPr>
          <w:rStyle w:val="Emphasis"/>
        </w:rPr>
        <w:t xml:space="preserve">unfortunate </w:t>
      </w:r>
      <w:r w:rsidRPr="001327F1">
        <w:rPr>
          <w:rStyle w:val="Emphasis"/>
          <w:highlight w:val="cyan"/>
        </w:rPr>
        <w:t>escalatory spiral</w:t>
      </w:r>
      <w:r w:rsidRPr="00B8676A">
        <w:rPr>
          <w:sz w:val="16"/>
        </w:rPr>
        <w:t>.</w:t>
      </w:r>
    </w:p>
    <w:p w14:paraId="25C2F7E8" w14:textId="48C9DC67" w:rsidR="00031801" w:rsidRDefault="00CB4147" w:rsidP="00031801">
      <w:pPr>
        <w:pStyle w:val="Heading3"/>
      </w:pPr>
      <w:r>
        <w:t xml:space="preserve">   XT---</w:t>
      </w:r>
      <w:r w:rsidR="00BA4A54">
        <w:t>Cybersecurity</w:t>
      </w:r>
    </w:p>
    <w:p w14:paraId="79360AA6" w14:textId="77777777" w:rsidR="00031801" w:rsidRDefault="00031801" w:rsidP="00031801">
      <w:pPr>
        <w:pStyle w:val="Heading4"/>
      </w:pPr>
      <w:r>
        <w:t>Machine learning is essential to enhance cybersecurity defenses</w:t>
      </w:r>
    </w:p>
    <w:p w14:paraId="29438402" w14:textId="77777777" w:rsidR="00031801" w:rsidRPr="00493D0D" w:rsidRDefault="00031801" w:rsidP="00031801">
      <w:pPr>
        <w:rPr>
          <w:sz w:val="16"/>
        </w:rPr>
      </w:pPr>
      <w:r w:rsidRPr="00493D0D">
        <w:rPr>
          <w:rStyle w:val="Style13ptBold"/>
        </w:rPr>
        <w:t>Cisco 18</w:t>
      </w:r>
      <w:r w:rsidRPr="00493D0D">
        <w:rPr>
          <w:sz w:val="16"/>
        </w:rPr>
        <w:t xml:space="preserve"> – [“Cisco 2018 Annual Cybersecurity Report Reveals Security Leaders Rely on and Invest in Automation, Machine Learning and Artificial Intelligence to Defend Against Threats”, Cisco, February 21</w:t>
      </w:r>
      <w:r w:rsidRPr="00493D0D">
        <w:rPr>
          <w:sz w:val="16"/>
          <w:vertAlign w:val="superscript"/>
        </w:rPr>
        <w:t>st</w:t>
      </w:r>
      <w:r w:rsidRPr="00493D0D">
        <w:rPr>
          <w:sz w:val="16"/>
        </w:rPr>
        <w:t xml:space="preserve">, </w:t>
      </w:r>
      <w:hyperlink r:id="rId23" w:history="1">
        <w:r w:rsidRPr="00493D0D">
          <w:rPr>
            <w:rStyle w:val="Hyperlink"/>
            <w:sz w:val="16"/>
          </w:rPr>
          <w:t>https://newsroom.cisco.com/press-release-content?type=webcontent&amp;articleId=1911494</w:t>
        </w:r>
      </w:hyperlink>
      <w:r w:rsidRPr="00493D0D">
        <w:rPr>
          <w:sz w:val="16"/>
        </w:rPr>
        <w:t>, AZ]</w:t>
      </w:r>
    </w:p>
    <w:p w14:paraId="752DCD9E" w14:textId="262BD775" w:rsidR="00031801" w:rsidRDefault="00031801" w:rsidP="00031801">
      <w:pPr>
        <w:rPr>
          <w:sz w:val="16"/>
        </w:rPr>
      </w:pPr>
      <w:r w:rsidRPr="0079513B">
        <w:rPr>
          <w:sz w:val="16"/>
        </w:rPr>
        <w:t xml:space="preserve">SAN JOSE, Calif. – February 21, 2018 —Malware sophistication is increasing as </w:t>
      </w:r>
      <w:r w:rsidRPr="001327F1">
        <w:rPr>
          <w:highlight w:val="cyan"/>
          <w:u w:val="single"/>
        </w:rPr>
        <w:t>adversaries begin to weaponize</w:t>
      </w:r>
      <w:r w:rsidRPr="0079513B">
        <w:rPr>
          <w:sz w:val="16"/>
        </w:rPr>
        <w:t xml:space="preserve"> </w:t>
      </w:r>
      <w:r w:rsidRPr="001327F1">
        <w:rPr>
          <w:highlight w:val="cyan"/>
          <w:u w:val="single"/>
        </w:rPr>
        <w:t>cloud</w:t>
      </w:r>
      <w:r w:rsidRPr="0079513B">
        <w:rPr>
          <w:u w:val="single"/>
        </w:rPr>
        <w:t xml:space="preserve"> services </w:t>
      </w:r>
      <w:r w:rsidRPr="001327F1">
        <w:rPr>
          <w:highlight w:val="cyan"/>
          <w:u w:val="single"/>
        </w:rPr>
        <w:t>and</w:t>
      </w:r>
      <w:r w:rsidRPr="001327F1">
        <w:rPr>
          <w:sz w:val="16"/>
          <w:highlight w:val="cyan"/>
        </w:rPr>
        <w:t xml:space="preserve"> </w:t>
      </w:r>
      <w:r w:rsidRPr="001327F1">
        <w:rPr>
          <w:rStyle w:val="Emphasis"/>
          <w:highlight w:val="cyan"/>
        </w:rPr>
        <w:t>evade detection</w:t>
      </w:r>
      <w:r w:rsidRPr="0079513B">
        <w:rPr>
          <w:sz w:val="16"/>
        </w:rPr>
        <w:t xml:space="preserve"> </w:t>
      </w:r>
      <w:r w:rsidRPr="0079513B">
        <w:rPr>
          <w:u w:val="single"/>
        </w:rPr>
        <w:t>through encryption</w:t>
      </w:r>
      <w:r w:rsidRPr="0079513B">
        <w:rPr>
          <w:sz w:val="16"/>
        </w:rPr>
        <w:t xml:space="preserve">, used as a tool to conceal command-and-control activity. To reduce adversaries' time to operate, </w:t>
      </w:r>
      <w:r w:rsidRPr="001327F1">
        <w:rPr>
          <w:highlight w:val="cyan"/>
          <w:u w:val="single"/>
        </w:rPr>
        <w:t>security pro</w:t>
      </w:r>
      <w:r w:rsidRPr="0079513B">
        <w:rPr>
          <w:u w:val="single"/>
        </w:rPr>
        <w:t>fessional</w:t>
      </w:r>
      <w:r w:rsidRPr="001327F1">
        <w:rPr>
          <w:highlight w:val="cyan"/>
          <w:u w:val="single"/>
        </w:rPr>
        <w:t>s</w:t>
      </w:r>
      <w:r w:rsidRPr="0079513B">
        <w:rPr>
          <w:u w:val="single"/>
        </w:rPr>
        <w:t xml:space="preserve"> </w:t>
      </w:r>
      <w:r w:rsidRPr="001327F1">
        <w:rPr>
          <w:highlight w:val="cyan"/>
          <w:u w:val="single"/>
        </w:rPr>
        <w:t>said they will</w:t>
      </w:r>
      <w:r w:rsidRPr="0079513B">
        <w:rPr>
          <w:u w:val="single"/>
        </w:rPr>
        <w:t xml:space="preserve"> </w:t>
      </w:r>
      <w:r w:rsidRPr="0079513B">
        <w:rPr>
          <w:sz w:val="16"/>
        </w:rPr>
        <w:t xml:space="preserve">increasingly </w:t>
      </w:r>
      <w:r w:rsidRPr="001327F1">
        <w:rPr>
          <w:highlight w:val="cyan"/>
          <w:u w:val="single"/>
        </w:rPr>
        <w:t>leverage</w:t>
      </w:r>
      <w:r w:rsidRPr="0079513B">
        <w:rPr>
          <w:u w:val="single"/>
        </w:rPr>
        <w:t xml:space="preserve"> and spend more on tools that use </w:t>
      </w:r>
      <w:r w:rsidRPr="001327F1">
        <w:rPr>
          <w:highlight w:val="cyan"/>
          <w:u w:val="single"/>
        </w:rPr>
        <w:t>AI and machine learning</w:t>
      </w:r>
      <w:r w:rsidRPr="0079513B">
        <w:rPr>
          <w:sz w:val="16"/>
        </w:rPr>
        <w:t xml:space="preserve">, reported in the 11th Cisco® 2018 Annual Cybersecurity Report (ACR). While encryption is meant to enhance security, the expanded volume of encrypted web traffic (50 percent as of October 2017) — both legitimate and malicious — has created more challenges for defenders trying to identify and monitor potential threats. Cisco threat researchers observed more than a threefold increase in encrypted network communication used by inspected malware samples over a 12-month period. </w:t>
      </w:r>
      <w:r w:rsidRPr="001327F1">
        <w:rPr>
          <w:rStyle w:val="Emphasis"/>
          <w:highlight w:val="cyan"/>
        </w:rPr>
        <w:t>Applying machine learning can help enhance</w:t>
      </w:r>
      <w:r w:rsidRPr="0079513B">
        <w:rPr>
          <w:rStyle w:val="Emphasis"/>
        </w:rPr>
        <w:t xml:space="preserve"> network </w:t>
      </w:r>
      <w:r w:rsidRPr="001327F1">
        <w:rPr>
          <w:rStyle w:val="Emphasis"/>
          <w:highlight w:val="cyan"/>
        </w:rPr>
        <w:t>security defenses</w:t>
      </w:r>
      <w:r w:rsidRPr="001327F1">
        <w:rPr>
          <w:sz w:val="16"/>
          <w:highlight w:val="cyan"/>
        </w:rPr>
        <w:t xml:space="preserve"> </w:t>
      </w:r>
      <w:r w:rsidRPr="001327F1">
        <w:rPr>
          <w:highlight w:val="cyan"/>
          <w:u w:val="single"/>
        </w:rPr>
        <w:t>and</w:t>
      </w:r>
      <w:r w:rsidRPr="0079513B">
        <w:rPr>
          <w:sz w:val="16"/>
        </w:rPr>
        <w:t>, over time, "</w:t>
      </w:r>
      <w:r w:rsidRPr="001327F1">
        <w:rPr>
          <w:rStyle w:val="Emphasis"/>
          <w:highlight w:val="cyan"/>
        </w:rPr>
        <w:t>learn" how to</w:t>
      </w:r>
      <w:r w:rsidRPr="0079513B">
        <w:rPr>
          <w:rStyle w:val="Emphasis"/>
        </w:rPr>
        <w:t xml:space="preserve"> automatically </w:t>
      </w:r>
      <w:r w:rsidRPr="001327F1">
        <w:rPr>
          <w:rStyle w:val="Emphasis"/>
          <w:highlight w:val="cyan"/>
        </w:rPr>
        <w:t>detect unusual patterns in encrypted web traffic</w:t>
      </w:r>
      <w:r w:rsidRPr="0079513B">
        <w:rPr>
          <w:sz w:val="16"/>
        </w:rPr>
        <w:t xml:space="preserve">, cloud, and IoT environments. Some of the </w:t>
      </w:r>
      <w:r w:rsidRPr="0079513B">
        <w:rPr>
          <w:u w:val="single"/>
        </w:rPr>
        <w:t>3,600 security pro</w:t>
      </w:r>
      <w:r w:rsidRPr="0079513B">
        <w:rPr>
          <w:sz w:val="16"/>
        </w:rPr>
        <w:t>fessional</w:t>
      </w:r>
      <w:r w:rsidRPr="0079513B">
        <w:rPr>
          <w:u w:val="single"/>
        </w:rPr>
        <w:t>s</w:t>
      </w:r>
      <w:r w:rsidRPr="0079513B">
        <w:rPr>
          <w:sz w:val="16"/>
        </w:rPr>
        <w:t xml:space="preserve"> interviewed for the Cisco 2018 Security Capabilities Benchmark Study report, stated they were reliant and </w:t>
      </w:r>
      <w:r w:rsidRPr="0079513B">
        <w:rPr>
          <w:u w:val="single"/>
        </w:rPr>
        <w:t>eager to add tools like machine learning and AI</w:t>
      </w:r>
      <w:r w:rsidRPr="0079513B">
        <w:rPr>
          <w:sz w:val="16"/>
        </w:rPr>
        <w:t xml:space="preserve">, but were frustrated by the number of false positives such systems generate. While still in its infancy, </w:t>
      </w:r>
      <w:r w:rsidRPr="0079513B">
        <w:rPr>
          <w:u w:val="single"/>
        </w:rPr>
        <w:t>machine learning and AI technologies over time will mature</w:t>
      </w:r>
      <w:r w:rsidRPr="0079513B">
        <w:rPr>
          <w:sz w:val="16"/>
        </w:rPr>
        <w:t xml:space="preserve"> and learn what is "normal" activity in the network environments they are monitoring. "Last year's evolution of malware demonstrates that our adversaries continue to learn," said John N. Stewart, Senior Vice President and Chief Security and Trust Officer, Cisco. "We have to raise the bar now – top down leadership, business led, technology investments, and practice effective security – there is too much risk, and it is up to us to reduce it."</w:t>
      </w:r>
    </w:p>
    <w:p w14:paraId="4BEC25DA" w14:textId="77777777" w:rsidR="006C6FA3" w:rsidRPr="00031801" w:rsidRDefault="006C6FA3" w:rsidP="00031801">
      <w:pPr>
        <w:rPr>
          <w:sz w:val="16"/>
        </w:rPr>
      </w:pPr>
    </w:p>
    <w:p w14:paraId="052AD830" w14:textId="501E0637" w:rsidR="002149BF" w:rsidRDefault="002149BF" w:rsidP="002149BF">
      <w:pPr>
        <w:pStyle w:val="Heading2"/>
      </w:pPr>
      <w:r>
        <w:t>Automation Good---Disease</w:t>
      </w:r>
    </w:p>
    <w:p w14:paraId="2B18090D" w14:textId="76DFF89D" w:rsidR="00F2449E" w:rsidRDefault="00C07CD2" w:rsidP="00F2449E">
      <w:pPr>
        <w:pStyle w:val="Heading3"/>
      </w:pPr>
      <w:r>
        <w:t>1NC</w:t>
      </w:r>
      <w:r w:rsidR="00F2449E">
        <w:t>---</w:t>
      </w:r>
      <w:r w:rsidR="00D42AB9">
        <w:t>Disease</w:t>
      </w:r>
    </w:p>
    <w:p w14:paraId="5420026D" w14:textId="5BA04D3A" w:rsidR="00F2449E" w:rsidRPr="00FF0B94" w:rsidRDefault="00F2449E" w:rsidP="00F2449E">
      <w:pPr>
        <w:pStyle w:val="Heading4"/>
      </w:pPr>
      <w:r>
        <w:t>Solves disease</w:t>
      </w:r>
      <w:r w:rsidR="00344C4B">
        <w:t>---prediction</w:t>
      </w:r>
      <w:r w:rsidR="00557993">
        <w:t>s</w:t>
      </w:r>
      <w:r w:rsidR="00344C4B">
        <w:t xml:space="preserve"> and helps stimulate pharma innovation</w:t>
      </w:r>
    </w:p>
    <w:p w14:paraId="6B09ED1B" w14:textId="77777777" w:rsidR="00F2449E" w:rsidRPr="001C5B80" w:rsidRDefault="00F2449E" w:rsidP="00F2449E">
      <w:pPr>
        <w:rPr>
          <w:sz w:val="16"/>
        </w:rPr>
      </w:pPr>
      <w:r w:rsidRPr="001C5B80">
        <w:rPr>
          <w:sz w:val="16"/>
        </w:rPr>
        <w:t xml:space="preserve">Daniel </w:t>
      </w:r>
      <w:proofErr w:type="spellStart"/>
      <w:r w:rsidRPr="001C5B80">
        <w:rPr>
          <w:rStyle w:val="Style13ptBold"/>
        </w:rPr>
        <w:t>Faggella</w:t>
      </w:r>
      <w:proofErr w:type="spellEnd"/>
      <w:r w:rsidRPr="001C5B80">
        <w:rPr>
          <w:rStyle w:val="Style13ptBold"/>
        </w:rPr>
        <w:t xml:space="preserve"> 18</w:t>
      </w:r>
      <w:r w:rsidRPr="001C5B80">
        <w:rPr>
          <w:sz w:val="16"/>
        </w:rPr>
        <w:t xml:space="preserve"> – founder of Tech Emergence, </w:t>
      </w:r>
      <w:proofErr w:type="gramStart"/>
      <w:r w:rsidRPr="001C5B80">
        <w:rPr>
          <w:sz w:val="16"/>
        </w:rPr>
        <w:t>Has</w:t>
      </w:r>
      <w:proofErr w:type="gramEnd"/>
      <w:r w:rsidRPr="001C5B80">
        <w:rPr>
          <w:sz w:val="16"/>
        </w:rPr>
        <w:t xml:space="preserve"> worked for TechCrunch, Boston Business Journal, VentureBeat, </w:t>
      </w:r>
      <w:proofErr w:type="spellStart"/>
      <w:r w:rsidRPr="001C5B80">
        <w:rPr>
          <w:sz w:val="16"/>
        </w:rPr>
        <w:t>Xconomy</w:t>
      </w:r>
      <w:proofErr w:type="spellEnd"/>
      <w:r w:rsidRPr="001C5B80">
        <w:rPr>
          <w:sz w:val="16"/>
        </w:rPr>
        <w:t xml:space="preserve">, VICE </w:t>
      </w:r>
      <w:proofErr w:type="spellStart"/>
      <w:r w:rsidRPr="001C5B80">
        <w:rPr>
          <w:sz w:val="16"/>
        </w:rPr>
        <w:t>MotherBoard</w:t>
      </w:r>
      <w:proofErr w:type="spellEnd"/>
      <w:r w:rsidRPr="001C5B80">
        <w:rPr>
          <w:sz w:val="16"/>
        </w:rPr>
        <w:t>. [“7 Applications of Machine Learning in Pharma and Medicine”, June 1</w:t>
      </w:r>
      <w:r w:rsidRPr="001C5B80">
        <w:rPr>
          <w:sz w:val="16"/>
          <w:vertAlign w:val="superscript"/>
        </w:rPr>
        <w:t>st</w:t>
      </w:r>
      <w:r w:rsidRPr="001C5B80">
        <w:rPr>
          <w:sz w:val="16"/>
        </w:rPr>
        <w:t xml:space="preserve">, </w:t>
      </w:r>
      <w:hyperlink r:id="rId24" w:history="1">
        <w:r w:rsidRPr="001C5B80">
          <w:rPr>
            <w:rStyle w:val="Hyperlink"/>
            <w:sz w:val="16"/>
          </w:rPr>
          <w:t>https://www.techemergence.com/machine-learning-in-pharma-medicine/</w:t>
        </w:r>
      </w:hyperlink>
      <w:r w:rsidRPr="001C5B80">
        <w:rPr>
          <w:sz w:val="16"/>
        </w:rPr>
        <w:t>, AZ]</w:t>
      </w:r>
    </w:p>
    <w:p w14:paraId="76DA1905" w14:textId="1431687E" w:rsidR="00F2449E" w:rsidRDefault="00F2449E" w:rsidP="00F2449E">
      <w:pPr>
        <w:rPr>
          <w:sz w:val="16"/>
        </w:rPr>
      </w:pPr>
      <w:r w:rsidRPr="001C5B80">
        <w:rPr>
          <w:sz w:val="16"/>
        </w:rPr>
        <w:t xml:space="preserve">When it comes to effectiveness of machine learning, more data almost always yields better results—and the healthcare sector is sitting on a data goldmine. McKinsey estimates that big data and </w:t>
      </w:r>
      <w:r w:rsidRPr="001327F1">
        <w:rPr>
          <w:rStyle w:val="Emphasis"/>
          <w:highlight w:val="cyan"/>
        </w:rPr>
        <w:t>machine learning</w:t>
      </w:r>
      <w:r w:rsidRPr="001327F1">
        <w:rPr>
          <w:sz w:val="16"/>
          <w:highlight w:val="cyan"/>
        </w:rPr>
        <w:t xml:space="preserve"> </w:t>
      </w:r>
      <w:r w:rsidRPr="001327F1">
        <w:rPr>
          <w:highlight w:val="cyan"/>
          <w:u w:val="single"/>
        </w:rPr>
        <w:t>in pharma</w:t>
      </w:r>
      <w:r w:rsidRPr="001C5B80">
        <w:rPr>
          <w:u w:val="single"/>
        </w:rPr>
        <w:t xml:space="preserve"> and medicine</w:t>
      </w:r>
      <w:r w:rsidRPr="001C5B80">
        <w:rPr>
          <w:sz w:val="16"/>
        </w:rPr>
        <w:t xml:space="preserve"> </w:t>
      </w:r>
      <w:r w:rsidRPr="001327F1">
        <w:rPr>
          <w:highlight w:val="cyan"/>
          <w:u w:val="single"/>
        </w:rPr>
        <w:t>could generate</w:t>
      </w:r>
      <w:r w:rsidRPr="001C5B80">
        <w:rPr>
          <w:sz w:val="16"/>
        </w:rPr>
        <w:t xml:space="preserve"> a value of up to </w:t>
      </w:r>
      <w:r w:rsidRPr="001327F1">
        <w:rPr>
          <w:highlight w:val="cyan"/>
          <w:u w:val="single"/>
        </w:rPr>
        <w:t>$100B annually</w:t>
      </w:r>
      <w:r w:rsidRPr="001C5B80">
        <w:rPr>
          <w:sz w:val="16"/>
        </w:rPr>
        <w:t xml:space="preserve">, based on better decision-making, optimized innovation, improved efficiency of research/clinical trials, and new tool creation for physicians, consumers, insurers, and regulators. Where does all this data come from? If we could look at labeled data streams, we might see research and development (R&amp;D); physicians and clinics; patients; caregivers; etc. The array of (at present) disparate origins is part of the issue in synchronizing this information and using it to improve healthcare infrastructure and treatments. Hence, the present-day core issue at the intersection of machine learning and healthcare: finding ways to effectively collect and use lots of different types of data for better analysis, prevention, and treatment of individuals. </w:t>
      </w:r>
      <w:r w:rsidRPr="001C5B80">
        <w:rPr>
          <w:u w:val="single"/>
        </w:rPr>
        <w:t xml:space="preserve">Burgeoning </w:t>
      </w:r>
      <w:r w:rsidRPr="001327F1">
        <w:rPr>
          <w:highlight w:val="cyan"/>
          <w:u w:val="single"/>
        </w:rPr>
        <w:t>applications of ML in</w:t>
      </w:r>
      <w:r w:rsidRPr="001327F1">
        <w:rPr>
          <w:sz w:val="16"/>
          <w:highlight w:val="cyan"/>
        </w:rPr>
        <w:t xml:space="preserve"> </w:t>
      </w:r>
      <w:r w:rsidRPr="001327F1">
        <w:rPr>
          <w:rStyle w:val="Emphasis"/>
          <w:highlight w:val="cyan"/>
        </w:rPr>
        <w:t>pharma</w:t>
      </w:r>
      <w:r w:rsidRPr="001C5B80">
        <w:rPr>
          <w:rStyle w:val="Emphasis"/>
        </w:rPr>
        <w:t xml:space="preserve"> and medicine</w:t>
      </w:r>
      <w:r w:rsidRPr="001C5B80">
        <w:rPr>
          <w:sz w:val="16"/>
        </w:rPr>
        <w:t xml:space="preserve"> are </w:t>
      </w:r>
      <w:r w:rsidRPr="001327F1">
        <w:rPr>
          <w:highlight w:val="cyan"/>
          <w:u w:val="single"/>
        </w:rPr>
        <w:t>glimmers of a potential future in</w:t>
      </w:r>
      <w:r w:rsidRPr="001C5B80">
        <w:rPr>
          <w:sz w:val="16"/>
        </w:rPr>
        <w:t xml:space="preserve"> which </w:t>
      </w:r>
      <w:r w:rsidRPr="001327F1">
        <w:rPr>
          <w:highlight w:val="cyan"/>
          <w:u w:val="single"/>
        </w:rPr>
        <w:t>synchronicity of data</w:t>
      </w:r>
      <w:r w:rsidRPr="001C5B80">
        <w:rPr>
          <w:sz w:val="16"/>
        </w:rPr>
        <w:t xml:space="preserve">, analysis, </w:t>
      </w:r>
      <w:r w:rsidRPr="001327F1">
        <w:rPr>
          <w:highlight w:val="cyan"/>
          <w:u w:val="single"/>
        </w:rPr>
        <w:t>and innovation</w:t>
      </w:r>
      <w:r w:rsidRPr="001C5B80">
        <w:rPr>
          <w:sz w:val="16"/>
        </w:rPr>
        <w:t xml:space="preserve"> are an everyday reality. We provide a breakdown of several of these pioneering </w:t>
      </w:r>
      <w:proofErr w:type="gramStart"/>
      <w:r w:rsidRPr="001C5B80">
        <w:rPr>
          <w:sz w:val="16"/>
        </w:rPr>
        <w:t>applications, and</w:t>
      </w:r>
      <w:proofErr w:type="gramEnd"/>
      <w:r w:rsidRPr="001C5B80">
        <w:rPr>
          <w:sz w:val="16"/>
        </w:rPr>
        <w:t xml:space="preserve"> provide insight into areas for continued innovation. Applications of Machine Learning in Pharma and Medicine 1 – Disease Identification/Diagnosis </w:t>
      </w:r>
      <w:r w:rsidRPr="001C5B80">
        <w:rPr>
          <w:u w:val="single"/>
        </w:rPr>
        <w:t>Disease identification</w:t>
      </w:r>
      <w:r w:rsidRPr="001C5B80">
        <w:rPr>
          <w:sz w:val="16"/>
        </w:rPr>
        <w:t xml:space="preserve"> and diagnosis of ailments </w:t>
      </w:r>
      <w:r w:rsidRPr="001C5B80">
        <w:rPr>
          <w:u w:val="single"/>
        </w:rPr>
        <w:t>is at the forefront of ML research in medicine</w:t>
      </w:r>
      <w:r w:rsidRPr="001C5B80">
        <w:rPr>
          <w:sz w:val="16"/>
        </w:rPr>
        <w:t xml:space="preserve">. According to a 2015 report issued by Pharmaceutical Research and Manufacturers of America, more than 800 medicines and vaccines to treat cancer were in trial. In an interview with Bloomberg Technology, Knight Institute Researcher Jeff Tyner stated that while this is exciting, it also presents the challenge of finding ways to work with all the resulting data. “That is where the idea of a biologist working with information scientists and </w:t>
      </w:r>
      <w:proofErr w:type="spellStart"/>
      <w:r w:rsidRPr="001C5B80">
        <w:rPr>
          <w:sz w:val="16"/>
        </w:rPr>
        <w:t>computationalists</w:t>
      </w:r>
      <w:proofErr w:type="spellEnd"/>
      <w:r w:rsidRPr="001C5B80">
        <w:rPr>
          <w:sz w:val="16"/>
        </w:rPr>
        <w:t xml:space="preserve"> is so important,” said Tyner. It’s no surprise that large players were some of the first to jump on the bandwagon, particularly in high-need areas like cancer identification and treatment. In October 2016, IBM Watson Health announced IBM Watson Genomics, a partnership initiative with Quest Diagnostics, which aims to make strides in precision medicine by integrating cognitive computing and genomic tumor sequencing. Boston-based biopharma company Berg is using </w:t>
      </w:r>
      <w:r w:rsidRPr="001327F1">
        <w:rPr>
          <w:highlight w:val="cyan"/>
          <w:u w:val="single"/>
        </w:rPr>
        <w:t>AI to research and develop</w:t>
      </w:r>
      <w:r w:rsidRPr="001C5B80">
        <w:rPr>
          <w:u w:val="single"/>
        </w:rPr>
        <w:t xml:space="preserve"> diagnostics and therapeutic </w:t>
      </w:r>
      <w:r w:rsidRPr="001327F1">
        <w:rPr>
          <w:highlight w:val="cyan"/>
          <w:u w:val="single"/>
        </w:rPr>
        <w:t>treatments in multiple areas</w:t>
      </w:r>
      <w:r w:rsidRPr="001C5B80">
        <w:rPr>
          <w:sz w:val="16"/>
        </w:rPr>
        <w:t xml:space="preserve">, including oncology. Current research projects underway include dosage trials for intravenous tumor treatment and detection and management of prostate cancer. Other major examples include Google’s DeepMind Health, which last year announced multiple UK-based partnerships, including with </w:t>
      </w:r>
      <w:proofErr w:type="spellStart"/>
      <w:r w:rsidRPr="001C5B80">
        <w:rPr>
          <w:sz w:val="16"/>
        </w:rPr>
        <w:t>Moorfields</w:t>
      </w:r>
      <w:proofErr w:type="spellEnd"/>
      <w:r w:rsidRPr="001C5B80">
        <w:rPr>
          <w:sz w:val="16"/>
        </w:rPr>
        <w:t xml:space="preserve"> Eye Hospital in London, in which they’re developing technology to address macular degeneration in aging eyes. In the area of brain-based diseases like depression, Oxford’s P1vital® Predicting Response to Depression Treatment (</w:t>
      </w:r>
      <w:proofErr w:type="spellStart"/>
      <w:r w:rsidRPr="001C5B80">
        <w:rPr>
          <w:sz w:val="16"/>
        </w:rPr>
        <w:t>PReDicT</w:t>
      </w:r>
      <w:proofErr w:type="spellEnd"/>
      <w:r w:rsidRPr="001C5B80">
        <w:rPr>
          <w:sz w:val="16"/>
        </w:rPr>
        <w:t xml:space="preserve">) project is using predictive analytics to help diagnose and provide treatment, with the overall goal of producing a commercially-available emotional test battery for use in clinical settings. 2 – Personalized Treatment/Behavioral Modification Personalized medicine, or more effective treatment based on individual health data paired with predictive analytics, is also a hot research area and closely related to better disease assessment. The domain is presently ruled by supervised learning, which allows physicians to select from more limited sets of diagnoses, for example, or estimate patient risk based on symptoms and genetic information. IBM Watson Oncology is a leading institution at the forefront of driving change in treatment decisions, using patient medical information and history to optimize the selection of treatment options: Over the next decade, increased use of micro biosensors and devices, as well as mobile apps with more sophisticated health-measurement and remote monitoring capabilities, will provide another </w:t>
      </w:r>
      <w:r w:rsidRPr="001C5B80">
        <w:rPr>
          <w:u w:val="single"/>
        </w:rPr>
        <w:t>deluge of data</w:t>
      </w:r>
      <w:r w:rsidRPr="001C5B80">
        <w:rPr>
          <w:sz w:val="16"/>
        </w:rPr>
        <w:t xml:space="preserve"> that </w:t>
      </w:r>
      <w:r w:rsidRPr="001C5B80">
        <w:rPr>
          <w:u w:val="single"/>
        </w:rPr>
        <w:t>can be used to help facilitate R&amp;D and treatment efficacy</w:t>
      </w:r>
      <w:r w:rsidRPr="001C5B80">
        <w:rPr>
          <w:sz w:val="16"/>
        </w:rPr>
        <w:t xml:space="preserve">. This type of personalized treatment has important implications for the individual in terms of health optimization, but also for reducing overall healthcare costs. If more patients adhere to following prescribed medicine or treatment plans, for example, the decrease in health-care costs will trickle up and (hopefully) back down. Behavioral modification is also an imperative cog in the prevention machine, a notion that </w:t>
      </w:r>
      <w:proofErr w:type="spellStart"/>
      <w:r w:rsidRPr="001C5B80">
        <w:rPr>
          <w:sz w:val="16"/>
        </w:rPr>
        <w:t>Catalia</w:t>
      </w:r>
      <w:proofErr w:type="spellEnd"/>
      <w:r w:rsidRPr="001C5B80">
        <w:rPr>
          <w:sz w:val="16"/>
        </w:rPr>
        <w:t xml:space="preserve"> Health’s Cory Kidd talked about in a December interview with </w:t>
      </w:r>
      <w:proofErr w:type="spellStart"/>
      <w:r w:rsidRPr="001C5B80">
        <w:rPr>
          <w:sz w:val="16"/>
        </w:rPr>
        <w:t>TechEmergence</w:t>
      </w:r>
      <w:proofErr w:type="spellEnd"/>
      <w:r w:rsidRPr="001C5B80">
        <w:rPr>
          <w:sz w:val="16"/>
        </w:rPr>
        <w:t xml:space="preserve">. And there are plenty of start-ups popping up in the cancer identification, prevention, and treatment space (for example), with varying degrees of success. A select two from a round-up in </w:t>
      </w:r>
      <w:proofErr w:type="spellStart"/>
      <w:r w:rsidRPr="001C5B80">
        <w:rPr>
          <w:sz w:val="16"/>
        </w:rPr>
        <w:t>Entrepeneur</w:t>
      </w:r>
      <w:proofErr w:type="spellEnd"/>
      <w:r w:rsidRPr="001C5B80">
        <w:rPr>
          <w:sz w:val="16"/>
        </w:rPr>
        <w:t xml:space="preserve"> include: </w:t>
      </w:r>
      <w:proofErr w:type="spellStart"/>
      <w:r w:rsidRPr="001C5B80">
        <w:rPr>
          <w:sz w:val="16"/>
        </w:rPr>
        <w:t>Somatix</w:t>
      </w:r>
      <w:proofErr w:type="spellEnd"/>
      <w:r w:rsidRPr="001C5B80">
        <w:rPr>
          <w:sz w:val="16"/>
        </w:rPr>
        <w:t xml:space="preserve"> – a data-analytics B2B2C software platform company whose ML-based app uses “recognition of hand-to-mouth gestures in order to help people better understand their behavior and make life-affirming changes”, specifically in smoking cessation. </w:t>
      </w:r>
      <w:proofErr w:type="spellStart"/>
      <w:r w:rsidRPr="001C5B80">
        <w:rPr>
          <w:sz w:val="16"/>
        </w:rPr>
        <w:t>SkinVision</w:t>
      </w:r>
      <w:proofErr w:type="spellEnd"/>
      <w:r w:rsidRPr="001C5B80">
        <w:rPr>
          <w:sz w:val="16"/>
        </w:rPr>
        <w:t xml:space="preserve"> – the self-described “skin cancer risk app” makes its claim as “the first and only CE certified online assessment.” Interestingly, we couldn’t find </w:t>
      </w:r>
      <w:proofErr w:type="spellStart"/>
      <w:r w:rsidRPr="001C5B80">
        <w:rPr>
          <w:sz w:val="16"/>
        </w:rPr>
        <w:t>SkinVision</w:t>
      </w:r>
      <w:proofErr w:type="spellEnd"/>
      <w:r w:rsidRPr="001C5B80">
        <w:rPr>
          <w:sz w:val="16"/>
        </w:rPr>
        <w:t xml:space="preserve"> in the app store. The first that app that came up under a “</w:t>
      </w:r>
      <w:proofErr w:type="spellStart"/>
      <w:r w:rsidRPr="001C5B80">
        <w:rPr>
          <w:sz w:val="16"/>
        </w:rPr>
        <w:t>SkinVision</w:t>
      </w:r>
      <w:proofErr w:type="spellEnd"/>
      <w:r w:rsidRPr="001C5B80">
        <w:rPr>
          <w:sz w:val="16"/>
        </w:rPr>
        <w:t xml:space="preserve">” Search was </w:t>
      </w:r>
      <w:proofErr w:type="spellStart"/>
      <w:r w:rsidRPr="001C5B80">
        <w:rPr>
          <w:sz w:val="16"/>
        </w:rPr>
        <w:t>DermCheck</w:t>
      </w:r>
      <w:proofErr w:type="spellEnd"/>
      <w:r w:rsidRPr="001C5B80">
        <w:rPr>
          <w:sz w:val="16"/>
        </w:rPr>
        <w:t xml:space="preserve">, in which images are submitted to dermatologists (people, not machines) by phone in exchange for a personalized treatment plan—perhaps a testament to some of the kinks in machine learning-based accuracy at scale that still need to be ironed out. 3 – Drug Discovery/Manufacturing The use of </w:t>
      </w:r>
      <w:r w:rsidRPr="001327F1">
        <w:rPr>
          <w:highlight w:val="cyan"/>
          <w:u w:val="single"/>
        </w:rPr>
        <w:t>machine learning in preliminary</w:t>
      </w:r>
      <w:r w:rsidRPr="001C5B80">
        <w:rPr>
          <w:sz w:val="16"/>
        </w:rPr>
        <w:t xml:space="preserve"> (early-stage) </w:t>
      </w:r>
      <w:r w:rsidRPr="001327F1">
        <w:rPr>
          <w:highlight w:val="cyan"/>
          <w:u w:val="single"/>
        </w:rPr>
        <w:t>drug discovery has</w:t>
      </w:r>
      <w:r w:rsidRPr="001C5B80">
        <w:rPr>
          <w:sz w:val="16"/>
        </w:rPr>
        <w:t xml:space="preserve"> the </w:t>
      </w:r>
      <w:r w:rsidRPr="001327F1">
        <w:rPr>
          <w:highlight w:val="cyan"/>
          <w:u w:val="single"/>
        </w:rPr>
        <w:t>potential for various uses</w:t>
      </w:r>
      <w:r w:rsidRPr="001C5B80">
        <w:rPr>
          <w:sz w:val="16"/>
        </w:rPr>
        <w:t xml:space="preserve">, from initial screening of drug compounds to </w:t>
      </w:r>
      <w:r w:rsidRPr="001C5B80">
        <w:rPr>
          <w:u w:val="single"/>
        </w:rPr>
        <w:t>predicted success rate based on biological factors</w:t>
      </w:r>
      <w:r w:rsidRPr="001C5B80">
        <w:rPr>
          <w:sz w:val="16"/>
        </w:rPr>
        <w:t xml:space="preserve">. This includes R&amp;D discovery technologies like next-generation sequencing. Precision medicine, which involves identifying mechanisms for “multifactorial” diseases and in turn alternative paths for therapy, seems to be the frontier in this space. Much of this research involves unsupervised learning, which is in large part still confined to identifying patterns in data without predictions (the latter is still in the realm of supervised learning). Key players in this domain include the MIT Clinical Machine Learning Group, whose precision medicine research is focused on the development of algorithms to better understand disease processes and design for effective treatment of diseases like Type 2 diabetes. Microsoft’s Project Hanover is using ML technologies in multiple initiatives, including a collaboration with the Knight Cancer Institute to develop AI technology for cancer precision treatment, with a current focus on developing an approach to personalize drug combinations for Acute Myeloid Leukemia (AML). The UK’s Royal Society also notes that ML in bio-manufacturing for pharmaceuticals is ripe for optimization. Data from experimentation or manufacturing processes have the potential to help pharmaceutical manufacturers reduce the time needed to produce drugs, resulting in lowered costs and improved replication. 4 – Clinical Trial Research </w:t>
      </w:r>
      <w:r w:rsidRPr="001C5B80">
        <w:rPr>
          <w:u w:val="single"/>
        </w:rPr>
        <w:t>Machine learning has</w:t>
      </w:r>
      <w:r w:rsidRPr="001C5B80">
        <w:rPr>
          <w:sz w:val="16"/>
        </w:rPr>
        <w:t xml:space="preserve"> several </w:t>
      </w:r>
      <w:r w:rsidRPr="001C5B80">
        <w:rPr>
          <w:u w:val="single"/>
        </w:rPr>
        <w:t>useful potential applications in</w:t>
      </w:r>
      <w:r w:rsidRPr="001C5B80">
        <w:rPr>
          <w:sz w:val="16"/>
        </w:rPr>
        <w:t xml:space="preserve"> helping </w:t>
      </w:r>
      <w:r w:rsidRPr="001C5B80">
        <w:rPr>
          <w:u w:val="single"/>
        </w:rPr>
        <w:t>shape and direct clinical trial research</w:t>
      </w:r>
      <w:r w:rsidRPr="001C5B80">
        <w:rPr>
          <w:sz w:val="16"/>
        </w:rPr>
        <w:t xml:space="preserve">. Applying advanced predictive analytics in identifying candidates for clinical trials could draw on a much wider range of data than at present, including social media and doctor visits, for example, as well as genetic information when looking to target specific populations; this would result in smaller, quicker, and less expensive trials overall. ML can also be used for remote monitoring and real-time data access for increased safety; for example, monitoring biological and other signals for any sign of harm or death to participants. According to McKinsey, there are many other ML applications for helping increase clinical trial efficiency, including finding best sample sizes for increased efficiency; addressing and adapting to differences in sites for patient recruitment; and using electronic medical records to reduce data errors (duplicate entry, for example). 5 – Radiology and Radiotherapy </w:t>
      </w:r>
      <w:proofErr w:type="gramStart"/>
      <w:r w:rsidRPr="001C5B80">
        <w:rPr>
          <w:sz w:val="16"/>
        </w:rPr>
        <w:t>In</w:t>
      </w:r>
      <w:proofErr w:type="gramEnd"/>
      <w:r w:rsidRPr="001C5B80">
        <w:rPr>
          <w:sz w:val="16"/>
        </w:rPr>
        <w:t xml:space="preserve"> an October 2016 interview with Stat News, Dr. Ziad Obermeyer, an assistant professor at Harvard Medical School, stated: “In 20 years, radiologists won’t exist in anywhere near their current form. They might look more like cyborgs: supervising algorithms reading thousands of studies per minute.” Until that day comes, Google’s DeepMind Health is working with University College London Hospital (UCLH) to develop machine learning algorithms capable of detecting differences in healthy and cancerous tissues to help improve radiation treatments. DeepMind and UCLH are working on applying ML to help speed up the segmentation process (ensuring that no healthy structures are damaged) and increase accuracy in radiotherapy planning. 6 – Smart Electronic Health Records Document classification (sorting patient queries via email, for example) using support vector machines, and optical character recognition (transforming cursive or other sketched handwriting into digitized characters), are both essential ML-based technologies in helping advance the collection and digitization of electronic health information. MATLAB’s ML handwriting recognition technologies and Google’s Cloud Vision API for optical character recognition are just two examples of innovations in this area: The MIT Clinical Machine Learning Group is spearheading the development of next-generation intelligent electronic health records, which will incorporate built-in ML/AI to help with things like diagnostics, clinical decisions, and personalized treatment suggestions. MIT notes on its research site the “need for robust machine learning algorithms that are safe, interpretable, can learn from little labeled training data, understand natural language, and generalize well across medical settings and institutions.” 7 – </w:t>
      </w:r>
      <w:r w:rsidRPr="001C5B80">
        <w:rPr>
          <w:rStyle w:val="Emphasis"/>
        </w:rPr>
        <w:t xml:space="preserve">Epidemic Outbreak Prediction </w:t>
      </w:r>
      <w:r w:rsidRPr="001327F1">
        <w:rPr>
          <w:rStyle w:val="Emphasis"/>
          <w:highlight w:val="cyan"/>
        </w:rPr>
        <w:t>ML and AI tech</w:t>
      </w:r>
      <w:r w:rsidRPr="001C5B80">
        <w:rPr>
          <w:rStyle w:val="Emphasis"/>
        </w:rPr>
        <w:t>nologies</w:t>
      </w:r>
      <w:r w:rsidRPr="001C5B80">
        <w:rPr>
          <w:sz w:val="16"/>
        </w:rPr>
        <w:t xml:space="preserve"> </w:t>
      </w:r>
      <w:r w:rsidRPr="001C5B80">
        <w:rPr>
          <w:u w:val="single"/>
        </w:rPr>
        <w:t>are</w:t>
      </w:r>
      <w:r w:rsidRPr="001C5B80">
        <w:rPr>
          <w:sz w:val="16"/>
        </w:rPr>
        <w:t xml:space="preserve"> also </w:t>
      </w:r>
      <w:r w:rsidRPr="001C5B80">
        <w:rPr>
          <w:u w:val="single"/>
        </w:rPr>
        <w:t xml:space="preserve">being </w:t>
      </w:r>
      <w:r w:rsidRPr="001327F1">
        <w:rPr>
          <w:highlight w:val="cyan"/>
          <w:u w:val="single"/>
        </w:rPr>
        <w:t>applied to</w:t>
      </w:r>
      <w:r w:rsidRPr="001327F1">
        <w:rPr>
          <w:sz w:val="16"/>
          <w:highlight w:val="cyan"/>
        </w:rPr>
        <w:t xml:space="preserve"> </w:t>
      </w:r>
      <w:r w:rsidRPr="001327F1">
        <w:rPr>
          <w:rStyle w:val="Emphasis"/>
          <w:highlight w:val="cyan"/>
        </w:rPr>
        <w:t>monitor</w:t>
      </w:r>
      <w:r w:rsidRPr="001C5B80">
        <w:rPr>
          <w:rStyle w:val="Emphasis"/>
        </w:rPr>
        <w:t xml:space="preserve">ing </w:t>
      </w:r>
      <w:r w:rsidRPr="001327F1">
        <w:rPr>
          <w:rStyle w:val="Emphasis"/>
          <w:highlight w:val="cyan"/>
        </w:rPr>
        <w:t>and predict</w:t>
      </w:r>
      <w:r w:rsidRPr="001C5B80">
        <w:rPr>
          <w:rStyle w:val="Emphasis"/>
        </w:rPr>
        <w:t>ing</w:t>
      </w:r>
      <w:r w:rsidRPr="001C5B80">
        <w:rPr>
          <w:sz w:val="16"/>
        </w:rPr>
        <w:t xml:space="preserve"> </w:t>
      </w:r>
      <w:r w:rsidRPr="001327F1">
        <w:rPr>
          <w:rStyle w:val="Emphasis"/>
          <w:highlight w:val="cyan"/>
        </w:rPr>
        <w:t>epidemic outbreaks</w:t>
      </w:r>
      <w:r w:rsidRPr="001C5B80">
        <w:rPr>
          <w:sz w:val="16"/>
        </w:rPr>
        <w:t xml:space="preserve"> around the world, </w:t>
      </w:r>
      <w:r w:rsidRPr="001C5B80">
        <w:rPr>
          <w:u w:val="single"/>
        </w:rPr>
        <w:t>based on data</w:t>
      </w:r>
      <w:r w:rsidRPr="001C5B80">
        <w:rPr>
          <w:sz w:val="16"/>
        </w:rPr>
        <w:t xml:space="preserve"> collected </w:t>
      </w:r>
      <w:r w:rsidRPr="001C5B80">
        <w:rPr>
          <w:u w:val="single"/>
        </w:rPr>
        <w:t>from satellites</w:t>
      </w:r>
      <w:r w:rsidRPr="001C5B80">
        <w:rPr>
          <w:sz w:val="16"/>
        </w:rPr>
        <w:t xml:space="preserve">, historical information on the web, real-time social media updates, and other sources. </w:t>
      </w:r>
      <w:r w:rsidRPr="001C5B80">
        <w:rPr>
          <w:u w:val="single"/>
        </w:rPr>
        <w:t>Support vector machines and artificial neural networks</w:t>
      </w:r>
      <w:r w:rsidRPr="001C5B80">
        <w:rPr>
          <w:sz w:val="16"/>
        </w:rPr>
        <w:t xml:space="preserve"> have been </w:t>
      </w:r>
      <w:r w:rsidRPr="001C5B80">
        <w:rPr>
          <w:u w:val="single"/>
        </w:rPr>
        <w:t>used,</w:t>
      </w:r>
      <w:r w:rsidRPr="001C5B80">
        <w:rPr>
          <w:sz w:val="16"/>
        </w:rPr>
        <w:t xml:space="preserve"> for example</w:t>
      </w:r>
      <w:r w:rsidRPr="001C5B80">
        <w:rPr>
          <w:u w:val="single"/>
        </w:rPr>
        <w:t>, to predict malaria outbreaks</w:t>
      </w:r>
      <w:r w:rsidRPr="001C5B80">
        <w:rPr>
          <w:sz w:val="16"/>
        </w:rPr>
        <w:t xml:space="preserve">, taking into account data such as temperature, average monthly rainfall, total number of positive cases, and other data points. </w:t>
      </w:r>
      <w:r w:rsidRPr="001327F1">
        <w:rPr>
          <w:highlight w:val="cyan"/>
          <w:u w:val="single"/>
        </w:rPr>
        <w:t>Predicting outbreak severity is</w:t>
      </w:r>
      <w:r w:rsidRPr="001C5B80">
        <w:rPr>
          <w:sz w:val="16"/>
        </w:rPr>
        <w:t xml:space="preserve"> particularly </w:t>
      </w:r>
      <w:r w:rsidRPr="001327F1">
        <w:rPr>
          <w:highlight w:val="cyan"/>
          <w:u w:val="single"/>
        </w:rPr>
        <w:t>pressing</w:t>
      </w:r>
      <w:r w:rsidRPr="001C5B80">
        <w:rPr>
          <w:sz w:val="16"/>
        </w:rPr>
        <w:t xml:space="preserve"> in third-world countries, which often lack medical infrastructure, educational avenues, and access to treatments. </w:t>
      </w:r>
      <w:proofErr w:type="spellStart"/>
      <w:r w:rsidRPr="001C5B80">
        <w:rPr>
          <w:sz w:val="16"/>
        </w:rPr>
        <w:t>ProMED</w:t>
      </w:r>
      <w:proofErr w:type="spellEnd"/>
      <w:r w:rsidRPr="001C5B80">
        <w:rPr>
          <w:sz w:val="16"/>
        </w:rPr>
        <w:t xml:space="preserve">-mail is an internet-based reporting program </w:t>
      </w:r>
      <w:r w:rsidRPr="001327F1">
        <w:rPr>
          <w:rStyle w:val="Emphasis"/>
          <w:highlight w:val="cyan"/>
        </w:rPr>
        <w:t>for monitoring emerging diseases and providing outbreak reports</w:t>
      </w:r>
      <w:r w:rsidRPr="001C5B80">
        <w:rPr>
          <w:sz w:val="16"/>
        </w:rPr>
        <w:t xml:space="preserve"> in real-time:</w:t>
      </w:r>
    </w:p>
    <w:p w14:paraId="2FBF8FF0" w14:textId="77777777" w:rsidR="00557993" w:rsidRDefault="00557993" w:rsidP="00557993">
      <w:pPr>
        <w:pStyle w:val="Heading4"/>
      </w:pPr>
      <w:r>
        <w:t>Pharma innovation solves disease---extinction</w:t>
      </w:r>
    </w:p>
    <w:p w14:paraId="6301AE85" w14:textId="77777777" w:rsidR="00557993" w:rsidRPr="00EC737C" w:rsidRDefault="00557993" w:rsidP="00557993">
      <w:pPr>
        <w:rPr>
          <w:sz w:val="16"/>
        </w:rPr>
      </w:pPr>
      <w:r w:rsidRPr="00C3455A">
        <w:rPr>
          <w:rStyle w:val="Style13ptBold"/>
        </w:rPr>
        <w:t>Engelhardt 8</w:t>
      </w:r>
      <w:r w:rsidRPr="00C3455A">
        <w:t xml:space="preserve"> – </w:t>
      </w:r>
      <w:r w:rsidRPr="00EC737C">
        <w:rPr>
          <w:sz w:val="16"/>
        </w:rPr>
        <w:t xml:space="preserve">PhD, MD, Professor of Philosophy @ Rice (Hugo, “Innovation and the Pharmaceutical Industry: Critical Reflections on the Virtues of Profit,” </w:t>
      </w:r>
      <w:proofErr w:type="spellStart"/>
      <w:r w:rsidRPr="00EC737C">
        <w:rPr>
          <w:sz w:val="16"/>
        </w:rPr>
        <w:t>EBrary</w:t>
      </w:r>
      <w:proofErr w:type="spellEnd"/>
      <w:r w:rsidRPr="00EC737C">
        <w:rPr>
          <w:sz w:val="16"/>
        </w:rPr>
        <w:t>)</w:t>
      </w:r>
    </w:p>
    <w:p w14:paraId="4682712E" w14:textId="2338EAC0" w:rsidR="00023377" w:rsidRPr="00557993" w:rsidRDefault="00557993" w:rsidP="009D4F66">
      <w:pPr>
        <w:rPr>
          <w:rFonts w:eastAsia="Calibri" w:cs="Arial"/>
          <w:sz w:val="16"/>
          <w:szCs w:val="20"/>
        </w:rPr>
      </w:pPr>
      <w:r w:rsidRPr="00EC737C">
        <w:rPr>
          <w:rFonts w:eastAsia="Calibri" w:cs="Arial"/>
          <w:sz w:val="16"/>
          <w:szCs w:val="20"/>
        </w:rPr>
        <w:t xml:space="preserve">Many are suspicious of, or indeed jealous of, the good fortune of others. Even when profit is gained in the market without fraud and with the consent of all buying and selling goods and services, there is a sense on the part of some that something is wrong if considerable profit is secured. There is even a sense that good fortune in the market, especially if it is very good fortune, is unfair. One might think of such rhetorically disparaging terms as "wind-fall profits". There is also a suspicion of the pursuit of profit because it is often embraced not just because of the material benefits it sought, but because of the hierarchical satisfaction of being more affluent than others. The pursuit of profit in the pharmaceutical and medical-device industries is tor many in particular morally dubious because it is acquired from those who have the bad fortune to be diseased or disabled. Although the suspicion of profit is not well-founded, this suspicion is a major moral and public-policy challenge. </w:t>
      </w:r>
      <w:r w:rsidRPr="001327F1">
        <w:rPr>
          <w:rStyle w:val="StyleThickunderline1"/>
          <w:szCs w:val="20"/>
          <w:highlight w:val="cyan"/>
        </w:rPr>
        <w:t>Profit in</w:t>
      </w:r>
      <w:r w:rsidRPr="0081608A">
        <w:rPr>
          <w:rStyle w:val="StyleThickunderline1"/>
          <w:szCs w:val="20"/>
        </w:rPr>
        <w:t xml:space="preserve"> the market for the </w:t>
      </w:r>
      <w:r w:rsidRPr="001327F1">
        <w:rPr>
          <w:rStyle w:val="StyleThickunderline1"/>
          <w:szCs w:val="20"/>
          <w:highlight w:val="cyan"/>
        </w:rPr>
        <w:t>pharma</w:t>
      </w:r>
      <w:r w:rsidRPr="0081608A">
        <w:rPr>
          <w:rStyle w:val="StyleThickunderline1"/>
          <w:szCs w:val="20"/>
        </w:rPr>
        <w:t>ceutica</w:t>
      </w:r>
      <w:r w:rsidRPr="0086389F">
        <w:rPr>
          <w:rStyle w:val="StyleThickunderline1"/>
          <w:szCs w:val="20"/>
        </w:rPr>
        <w:t>l</w:t>
      </w:r>
      <w:r w:rsidRPr="00EC737C">
        <w:rPr>
          <w:rFonts w:eastAsia="Calibri" w:cs="Arial"/>
          <w:sz w:val="16"/>
          <w:szCs w:val="20"/>
        </w:rPr>
        <w:t xml:space="preserve"> and medical-device </w:t>
      </w:r>
      <w:r w:rsidRPr="0081608A">
        <w:rPr>
          <w:rStyle w:val="StyleThickunderline1"/>
          <w:szCs w:val="20"/>
        </w:rPr>
        <w:t xml:space="preserve">industries </w:t>
      </w:r>
      <w:r w:rsidRPr="001327F1">
        <w:rPr>
          <w:rStyle w:val="StyleThickunderline1"/>
          <w:szCs w:val="20"/>
          <w:highlight w:val="cyan"/>
        </w:rPr>
        <w:t>is</w:t>
      </w:r>
      <w:r w:rsidRPr="00D14131">
        <w:rPr>
          <w:rStyle w:val="StyleThickunderline1"/>
          <w:szCs w:val="20"/>
        </w:rPr>
        <w:t xml:space="preserve"> to be </w:t>
      </w:r>
      <w:r w:rsidRPr="001327F1">
        <w:rPr>
          <w:rStyle w:val="StyleThickunderline1"/>
          <w:szCs w:val="20"/>
          <w:highlight w:val="cyan"/>
        </w:rPr>
        <w:t>celebrated</w:t>
      </w:r>
      <w:r w:rsidRPr="00EC737C">
        <w:rPr>
          <w:rFonts w:eastAsia="Calibri" w:cs="Arial"/>
          <w:sz w:val="16"/>
          <w:szCs w:val="20"/>
        </w:rPr>
        <w:t xml:space="preserve">. This is the case, in that if one is of the view (1) that </w:t>
      </w:r>
      <w:r w:rsidRPr="0081608A">
        <w:rPr>
          <w:rStyle w:val="StyleThickunderline1"/>
          <w:szCs w:val="20"/>
        </w:rPr>
        <w:t xml:space="preserve">the presence </w:t>
      </w:r>
      <w:r w:rsidRPr="00D14131">
        <w:rPr>
          <w:rStyle w:val="StyleThickunderline1"/>
          <w:szCs w:val="20"/>
        </w:rPr>
        <w:t xml:space="preserve">of additional </w:t>
      </w:r>
      <w:r w:rsidRPr="0086389F">
        <w:rPr>
          <w:rStyle w:val="StyleThickunderline1"/>
          <w:szCs w:val="20"/>
        </w:rPr>
        <w:t xml:space="preserve">resources for </w:t>
      </w:r>
      <w:r w:rsidRPr="001327F1">
        <w:rPr>
          <w:rStyle w:val="Emphasis"/>
          <w:highlight w:val="cyan"/>
        </w:rPr>
        <w:t>r</w:t>
      </w:r>
      <w:r w:rsidRPr="0081608A">
        <w:rPr>
          <w:rStyle w:val="StyleThickunderline1"/>
          <w:szCs w:val="20"/>
        </w:rPr>
        <w:t xml:space="preserve">esearch </w:t>
      </w:r>
      <w:r w:rsidRPr="001327F1">
        <w:rPr>
          <w:rStyle w:val="StyleThickunderline1"/>
          <w:szCs w:val="20"/>
          <w:highlight w:val="cyan"/>
        </w:rPr>
        <w:t xml:space="preserve">and </w:t>
      </w:r>
      <w:r w:rsidRPr="001327F1">
        <w:rPr>
          <w:rStyle w:val="Emphasis"/>
          <w:highlight w:val="cyan"/>
        </w:rPr>
        <w:t>d</w:t>
      </w:r>
      <w:r w:rsidRPr="0081608A">
        <w:rPr>
          <w:rStyle w:val="StyleThickunderline1"/>
          <w:szCs w:val="20"/>
        </w:rPr>
        <w:t xml:space="preserve">evelopment </w:t>
      </w:r>
      <w:r w:rsidRPr="001327F1">
        <w:rPr>
          <w:rStyle w:val="Emphasis"/>
          <w:highlight w:val="cyan"/>
        </w:rPr>
        <w:t>spurs innovation</w:t>
      </w:r>
      <w:r w:rsidRPr="00EC737C">
        <w:rPr>
          <w:rFonts w:eastAsia="Calibri" w:cs="Arial"/>
          <w:sz w:val="16"/>
          <w:szCs w:val="20"/>
        </w:rPr>
        <w:t xml:space="preserve"> </w:t>
      </w:r>
      <w:r w:rsidRPr="0086389F">
        <w:rPr>
          <w:rStyle w:val="StyleThickunderline1"/>
          <w:szCs w:val="20"/>
        </w:rPr>
        <w:t>in the development</w:t>
      </w:r>
      <w:r w:rsidRPr="0081608A">
        <w:rPr>
          <w:rStyle w:val="StyleThickunderline1"/>
          <w:szCs w:val="20"/>
        </w:rPr>
        <w:t xml:space="preserve"> of pharmaceuticals</w:t>
      </w:r>
      <w:r w:rsidRPr="00EC737C">
        <w:rPr>
          <w:rFonts w:eastAsia="Calibri" w:cs="Arial"/>
          <w:sz w:val="16"/>
          <w:szCs w:val="20"/>
        </w:rPr>
        <w:t xml:space="preserve"> and med-</w:t>
      </w:r>
      <w:proofErr w:type="spellStart"/>
      <w:r w:rsidRPr="00EC737C">
        <w:rPr>
          <w:rFonts w:eastAsia="Calibri" w:cs="Arial"/>
          <w:sz w:val="16"/>
          <w:szCs w:val="20"/>
        </w:rPr>
        <w:t>ical</w:t>
      </w:r>
      <w:proofErr w:type="spellEnd"/>
      <w:r w:rsidRPr="00EC737C">
        <w:rPr>
          <w:rFonts w:eastAsia="Calibri" w:cs="Arial"/>
          <w:sz w:val="16"/>
          <w:szCs w:val="20"/>
        </w:rPr>
        <w:t xml:space="preserve"> devices (i.e., if one is of the view that the allure of </w:t>
      </w:r>
      <w:r w:rsidRPr="001327F1">
        <w:rPr>
          <w:rStyle w:val="StyleThickunderline1"/>
          <w:szCs w:val="20"/>
          <w:highlight w:val="cyan"/>
        </w:rPr>
        <w:t>profit is</w:t>
      </w:r>
      <w:r w:rsidRPr="0081608A">
        <w:rPr>
          <w:rStyle w:val="StyleThickunderline1"/>
          <w:szCs w:val="20"/>
        </w:rPr>
        <w:t xml:space="preserve"> one of </w:t>
      </w:r>
      <w:r w:rsidRPr="001327F1">
        <w:rPr>
          <w:rStyle w:val="StyleThickunderline1"/>
          <w:szCs w:val="20"/>
          <w:highlight w:val="cyan"/>
        </w:rPr>
        <w:t>the most effective way</w:t>
      </w:r>
      <w:r w:rsidRPr="0081608A">
        <w:rPr>
          <w:rStyle w:val="StyleThickunderline1"/>
          <w:szCs w:val="20"/>
        </w:rPr>
        <w:t xml:space="preserve">s not only to acquire resources but productively </w:t>
      </w:r>
      <w:r w:rsidRPr="001327F1">
        <w:rPr>
          <w:rStyle w:val="StyleThickunderline1"/>
          <w:szCs w:val="20"/>
          <w:highlight w:val="cyan"/>
        </w:rPr>
        <w:t>to direct human energies</w:t>
      </w:r>
      <w:r w:rsidRPr="00EC737C">
        <w:rPr>
          <w:rFonts w:eastAsia="Calibri" w:cs="Arial"/>
          <w:sz w:val="16"/>
          <w:szCs w:val="20"/>
        </w:rPr>
        <w:t xml:space="preserve"> in their use), (2) that given the limits of altruism and of the willingness of persons to be taxed, the possibility of profits is necessary to secure such resources, (3) that the allure of </w:t>
      </w:r>
      <w:r w:rsidRPr="00D14131">
        <w:rPr>
          <w:rStyle w:val="StyleThickunderline1"/>
          <w:szCs w:val="20"/>
        </w:rPr>
        <w:t>profits</w:t>
      </w:r>
      <w:r w:rsidRPr="00EC737C">
        <w:rPr>
          <w:rFonts w:eastAsia="Calibri" w:cs="Arial"/>
          <w:sz w:val="16"/>
          <w:szCs w:val="20"/>
        </w:rPr>
        <w:t xml:space="preserve"> also tends to </w:t>
      </w:r>
      <w:r w:rsidRPr="00D14131">
        <w:rPr>
          <w:rStyle w:val="StyleThickunderline1"/>
          <w:szCs w:val="20"/>
        </w:rPr>
        <w:t xml:space="preserve">enhance the creative use of available resources in the pursuit of </w:t>
      </w:r>
      <w:proofErr w:type="spellStart"/>
      <w:r w:rsidRPr="00D14131">
        <w:rPr>
          <w:rStyle w:val="StyleThickunderline1"/>
          <w:szCs w:val="20"/>
        </w:rPr>
        <w:t>phar-maceutical</w:t>
      </w:r>
      <w:proofErr w:type="spellEnd"/>
      <w:r w:rsidRPr="00EC737C">
        <w:rPr>
          <w:rFonts w:eastAsia="Calibri" w:cs="Arial"/>
          <w:sz w:val="16"/>
          <w:szCs w:val="20"/>
        </w:rPr>
        <w:t xml:space="preserve"> and medical-device </w:t>
      </w:r>
      <w:r w:rsidRPr="00D14131">
        <w:rPr>
          <w:rStyle w:val="StyleThickunderline1"/>
          <w:szCs w:val="20"/>
        </w:rPr>
        <w:t>innovation</w:t>
      </w:r>
      <w:r w:rsidRPr="00EC737C">
        <w:rPr>
          <w:rFonts w:eastAsia="Calibri" w:cs="Arial"/>
          <w:sz w:val="16"/>
          <w:szCs w:val="20"/>
        </w:rPr>
        <w:t xml:space="preserve">, and (4) if one judges it to be the case that such </w:t>
      </w:r>
      <w:r w:rsidRPr="001327F1">
        <w:rPr>
          <w:rStyle w:val="Emphasis"/>
          <w:highlight w:val="cyan"/>
        </w:rPr>
        <w:t>innovation is</w:t>
      </w:r>
      <w:r w:rsidRPr="00EC737C">
        <w:rPr>
          <w:rFonts w:eastAsia="Calibri" w:cs="Arial"/>
          <w:sz w:val="16"/>
          <w:szCs w:val="20"/>
        </w:rPr>
        <w:t xml:space="preserve"> both </w:t>
      </w:r>
      <w:r w:rsidRPr="001327F1">
        <w:rPr>
          <w:rStyle w:val="Emphasis"/>
          <w:highlight w:val="cyan"/>
        </w:rPr>
        <w:t>necessary to maintain the human species</w:t>
      </w:r>
      <w:r w:rsidRPr="001327F1">
        <w:rPr>
          <w:rFonts w:eastAsia="Calibri" w:cs="Arial"/>
          <w:sz w:val="16"/>
          <w:szCs w:val="20"/>
          <w:highlight w:val="cyan"/>
        </w:rPr>
        <w:t xml:space="preserve"> </w:t>
      </w:r>
      <w:r w:rsidRPr="001327F1">
        <w:rPr>
          <w:rStyle w:val="StyleThickunderline1"/>
          <w:szCs w:val="20"/>
          <w:highlight w:val="cyan"/>
        </w:rPr>
        <w:t>in a</w:t>
      </w:r>
      <w:r w:rsidRPr="0081608A">
        <w:rPr>
          <w:rStyle w:val="StyleThickunderline1"/>
          <w:szCs w:val="20"/>
        </w:rPr>
        <w:t>n ever-</w:t>
      </w:r>
      <w:r w:rsidRPr="001327F1">
        <w:rPr>
          <w:rStyle w:val="StyleThickunderline1"/>
          <w:szCs w:val="20"/>
          <w:highlight w:val="cyan"/>
        </w:rPr>
        <w:t>changing and</w:t>
      </w:r>
      <w:r w:rsidRPr="0081608A">
        <w:rPr>
          <w:rStyle w:val="StyleThickunderline1"/>
          <w:szCs w:val="20"/>
        </w:rPr>
        <w:t xml:space="preserve"> always </w:t>
      </w:r>
      <w:r w:rsidRPr="001327F1">
        <w:rPr>
          <w:rStyle w:val="StyleThickunderline1"/>
          <w:szCs w:val="20"/>
          <w:highlight w:val="cyan"/>
        </w:rPr>
        <w:t xml:space="preserve">dangerous environment in which </w:t>
      </w:r>
      <w:r w:rsidRPr="001327F1">
        <w:rPr>
          <w:rStyle w:val="Emphasis"/>
          <w:highlight w:val="cyan"/>
        </w:rPr>
        <w:t>new microbial</w:t>
      </w:r>
      <w:r w:rsidRPr="001327F1">
        <w:rPr>
          <w:rStyle w:val="StyleThickunderline1"/>
          <w:szCs w:val="20"/>
          <w:highlight w:val="cyan"/>
        </w:rPr>
        <w:t xml:space="preserve"> and other threats</w:t>
      </w:r>
      <w:r w:rsidRPr="0081608A">
        <w:rPr>
          <w:rStyle w:val="StyleThickunderline1"/>
          <w:szCs w:val="20"/>
        </w:rPr>
        <w:t xml:space="preserve"> may </w:t>
      </w:r>
      <w:r w:rsidRPr="001327F1">
        <w:rPr>
          <w:rStyle w:val="StyleThickunderline1"/>
          <w:szCs w:val="20"/>
          <w:highlight w:val="cyan"/>
        </w:rPr>
        <w:t xml:space="preserve">at any time emerge to threaten </w:t>
      </w:r>
      <w:r w:rsidRPr="001327F1">
        <w:rPr>
          <w:rStyle w:val="Emphasis"/>
          <w:highlight w:val="cyan"/>
        </w:rPr>
        <w:t>human</w:t>
      </w:r>
      <w:r w:rsidRPr="00D14131">
        <w:rPr>
          <w:rStyle w:val="Emphasis"/>
        </w:rPr>
        <w:t xml:space="preserve"> well-being, if not </w:t>
      </w:r>
      <w:r w:rsidRPr="001327F1">
        <w:rPr>
          <w:rStyle w:val="Emphasis"/>
          <w:highlight w:val="cyan"/>
        </w:rPr>
        <w:t>survival</w:t>
      </w:r>
      <w:r w:rsidRPr="00EC737C">
        <w:rPr>
          <w:rFonts w:eastAsia="Calibri" w:cs="Arial"/>
          <w:sz w:val="16"/>
          <w:szCs w:val="20"/>
        </w:rPr>
        <w:t xml:space="preserve"> (i.e., that such </w:t>
      </w:r>
      <w:r w:rsidRPr="001327F1">
        <w:rPr>
          <w:rStyle w:val="StyleThickunderline1"/>
          <w:szCs w:val="20"/>
          <w:highlight w:val="cyan"/>
        </w:rPr>
        <w:t>innovation is necessary to prevent</w:t>
      </w:r>
      <w:r w:rsidRPr="0081608A">
        <w:rPr>
          <w:rStyle w:val="StyleThickunderline1"/>
          <w:szCs w:val="20"/>
        </w:rPr>
        <w:t xml:space="preserve"> increases in morbidity and </w:t>
      </w:r>
      <w:r w:rsidRPr="001327F1">
        <w:rPr>
          <w:rStyle w:val="StyleThickunderline1"/>
          <w:szCs w:val="20"/>
          <w:highlight w:val="cyan"/>
        </w:rPr>
        <w:t>mortality</w:t>
      </w:r>
      <w:r w:rsidRPr="0081608A">
        <w:rPr>
          <w:rStyle w:val="StyleThickunderline1"/>
          <w:szCs w:val="20"/>
        </w:rPr>
        <w:t xml:space="preserve"> risks</w:t>
      </w:r>
      <w:r w:rsidRPr="00EC737C">
        <w:rPr>
          <w:rFonts w:eastAsia="Calibri" w:cs="Arial"/>
          <w:sz w:val="16"/>
          <w:szCs w:val="20"/>
        </w:rPr>
        <w:t xml:space="preserve">), </w:t>
      </w:r>
      <w:r w:rsidRPr="0081608A">
        <w:rPr>
          <w:rStyle w:val="StyleThickunderline1"/>
          <w:szCs w:val="20"/>
        </w:rPr>
        <w:t>as well as</w:t>
      </w:r>
      <w:r w:rsidRPr="00EC737C">
        <w:rPr>
          <w:rFonts w:eastAsia="Calibri" w:cs="Arial"/>
          <w:sz w:val="16"/>
          <w:szCs w:val="20"/>
        </w:rPr>
        <w:t xml:space="preserve"> (5) in order generally to </w:t>
      </w:r>
      <w:r w:rsidRPr="0081608A">
        <w:rPr>
          <w:rStyle w:val="StyleThickunderline1"/>
          <w:szCs w:val="20"/>
        </w:rPr>
        <w:t>decrease morbidity</w:t>
      </w:r>
      <w:r w:rsidRPr="00EC737C">
        <w:rPr>
          <w:rFonts w:eastAsia="Calibri" w:cs="Arial"/>
          <w:sz w:val="16"/>
          <w:szCs w:val="20"/>
        </w:rPr>
        <w:t xml:space="preserve"> and </w:t>
      </w:r>
      <w:r w:rsidRPr="0081608A">
        <w:rPr>
          <w:rStyle w:val="StyleThickunderline1"/>
          <w:szCs w:val="20"/>
        </w:rPr>
        <w:t>mortality risks in the</w:t>
      </w:r>
      <w:r w:rsidRPr="00EC737C">
        <w:rPr>
          <w:rFonts w:eastAsia="Calibri" w:cs="Arial"/>
          <w:sz w:val="16"/>
          <w:szCs w:val="20"/>
        </w:rPr>
        <w:t xml:space="preserve"> future, it then follows (6) that </w:t>
      </w:r>
      <w:r w:rsidRPr="0081608A">
        <w:rPr>
          <w:rStyle w:val="StyleThickunderline1"/>
          <w:szCs w:val="20"/>
        </w:rPr>
        <w:t>one should be concerned regarding any policies that decrease the amount of resources and energies available to encourage such innovation</w:t>
      </w:r>
      <w:r w:rsidRPr="00EC737C">
        <w:rPr>
          <w:rFonts w:eastAsia="Calibri" w:cs="Arial"/>
          <w:sz w:val="16"/>
          <w:szCs w:val="20"/>
        </w:rPr>
        <w:t>. One should indeed be of the view that the possibilities for profit, all things being equal, should be highest in the pharmaceutical and medical-device industries. Yet, there is a suspicion regarding the pursuit of profit in medicine and especially in the pharmaceutical and medical-device industries</w:t>
      </w:r>
      <w:r>
        <w:rPr>
          <w:rFonts w:eastAsia="Calibri" w:cs="Arial"/>
          <w:sz w:val="16"/>
          <w:szCs w:val="20"/>
        </w:rPr>
        <w:t>.</w:t>
      </w:r>
    </w:p>
    <w:p w14:paraId="4BB3F635" w14:textId="1A749E6E" w:rsidR="00F2449E" w:rsidRPr="006D421C" w:rsidRDefault="00A51EBC" w:rsidP="00D42AB9">
      <w:pPr>
        <w:pStyle w:val="Heading3"/>
      </w:pPr>
      <w:r>
        <w:t xml:space="preserve">   XT</w:t>
      </w:r>
      <w:r w:rsidR="00D42AB9">
        <w:t>---Disease</w:t>
      </w:r>
    </w:p>
    <w:p w14:paraId="01EF6191" w14:textId="65FC8E38" w:rsidR="0045610C" w:rsidRPr="00135E52" w:rsidRDefault="0045610C" w:rsidP="0045610C">
      <w:pPr>
        <w:pStyle w:val="Heading4"/>
      </w:pPr>
      <w:r>
        <w:t>Automation boosts pharma innovation</w:t>
      </w:r>
    </w:p>
    <w:p w14:paraId="577EB770" w14:textId="77777777" w:rsidR="0045610C" w:rsidRPr="00D1168B" w:rsidRDefault="0045610C" w:rsidP="0045610C">
      <w:pPr>
        <w:rPr>
          <w:sz w:val="16"/>
        </w:rPr>
      </w:pPr>
      <w:r w:rsidRPr="00D1168B">
        <w:rPr>
          <w:sz w:val="16"/>
        </w:rPr>
        <w:t xml:space="preserve">Trevor </w:t>
      </w:r>
      <w:r w:rsidRPr="00D1168B">
        <w:rPr>
          <w:rStyle w:val="Style13ptBold"/>
        </w:rPr>
        <w:t>Marshall 18</w:t>
      </w:r>
      <w:r w:rsidRPr="00D1168B">
        <w:rPr>
          <w:sz w:val="16"/>
        </w:rPr>
        <w:t xml:space="preserve"> – Director of enterprise system integration at Zenith Technologies and has worked for over 20 years in the pharmaceutical and biopharmaceutical industry. Working as a Business Unit lead for Zenith Technologies he oversees the delivery of projects globally for the company. He also leads the consulting business, advising clients on best practices for implementation of manufacturing systems encompassing DCS, MES, and Historian systems. [“Automation in Pharmaceutical Manufacturing”, March 9</w:t>
      </w:r>
      <w:r w:rsidRPr="00D1168B">
        <w:rPr>
          <w:sz w:val="16"/>
          <w:vertAlign w:val="superscript"/>
        </w:rPr>
        <w:t>th</w:t>
      </w:r>
      <w:r w:rsidRPr="00D1168B">
        <w:rPr>
          <w:sz w:val="16"/>
        </w:rPr>
        <w:t xml:space="preserve">, </w:t>
      </w:r>
      <w:proofErr w:type="spellStart"/>
      <w:r w:rsidRPr="00D1168B">
        <w:rPr>
          <w:sz w:val="16"/>
        </w:rPr>
        <w:t>Contractpharma</w:t>
      </w:r>
      <w:proofErr w:type="spellEnd"/>
      <w:r w:rsidRPr="00D1168B">
        <w:rPr>
          <w:sz w:val="16"/>
        </w:rPr>
        <w:t xml:space="preserve">, </w:t>
      </w:r>
      <w:hyperlink r:id="rId25" w:history="1">
        <w:r w:rsidRPr="00D1168B">
          <w:rPr>
            <w:rStyle w:val="Hyperlink"/>
            <w:sz w:val="16"/>
          </w:rPr>
          <w:t>https://www.contractpharma.com/issues/2018-03-01/view_features/automation-in-pharmaceutical-manufacturing/49797</w:t>
        </w:r>
      </w:hyperlink>
      <w:r w:rsidRPr="00D1168B">
        <w:rPr>
          <w:sz w:val="16"/>
        </w:rPr>
        <w:t>, AZ]</w:t>
      </w:r>
    </w:p>
    <w:p w14:paraId="335033A2" w14:textId="4A89DC88" w:rsidR="0045610C" w:rsidRDefault="0045610C" w:rsidP="0045610C">
      <w:pPr>
        <w:rPr>
          <w:sz w:val="16"/>
        </w:rPr>
      </w:pPr>
      <w:r w:rsidRPr="00D1168B">
        <w:rPr>
          <w:sz w:val="16"/>
        </w:rPr>
        <w:t xml:space="preserve">The need for </w:t>
      </w:r>
      <w:r w:rsidRPr="001327F1">
        <w:rPr>
          <w:highlight w:val="cyan"/>
          <w:u w:val="single"/>
        </w:rPr>
        <w:t>process optimization</w:t>
      </w:r>
      <w:r w:rsidRPr="00D1168B">
        <w:rPr>
          <w:sz w:val="16"/>
        </w:rPr>
        <w:t xml:space="preserve">, </w:t>
      </w:r>
      <w:r w:rsidRPr="003946A5">
        <w:rPr>
          <w:u w:val="single"/>
        </w:rPr>
        <w:t xml:space="preserve">regulatory </w:t>
      </w:r>
      <w:r w:rsidRPr="001327F1">
        <w:rPr>
          <w:highlight w:val="cyan"/>
          <w:u w:val="single"/>
        </w:rPr>
        <w:t>compliance</w:t>
      </w:r>
      <w:r w:rsidRPr="001327F1">
        <w:rPr>
          <w:sz w:val="16"/>
          <w:highlight w:val="cyan"/>
        </w:rPr>
        <w:t>,</w:t>
      </w:r>
      <w:r w:rsidRPr="00D1168B">
        <w:rPr>
          <w:sz w:val="16"/>
        </w:rPr>
        <w:t xml:space="preserve"> and </w:t>
      </w:r>
      <w:r w:rsidRPr="003946A5">
        <w:rPr>
          <w:u w:val="single"/>
        </w:rPr>
        <w:t xml:space="preserve">improvements in the supply chain </w:t>
      </w:r>
      <w:r w:rsidRPr="001327F1">
        <w:rPr>
          <w:highlight w:val="cyan"/>
          <w:u w:val="single"/>
        </w:rPr>
        <w:t>are driving</w:t>
      </w:r>
      <w:r w:rsidRPr="00D1168B">
        <w:rPr>
          <w:sz w:val="16"/>
        </w:rPr>
        <w:t xml:space="preserve"> investment in </w:t>
      </w:r>
      <w:r w:rsidRPr="001327F1">
        <w:rPr>
          <w:rStyle w:val="Emphasis"/>
          <w:highlight w:val="cyan"/>
        </w:rPr>
        <w:t>automation tech</w:t>
      </w:r>
      <w:r w:rsidRPr="00D1168B">
        <w:rPr>
          <w:sz w:val="16"/>
        </w:rPr>
        <w:t xml:space="preserve">nologies </w:t>
      </w:r>
      <w:r w:rsidRPr="001327F1">
        <w:rPr>
          <w:highlight w:val="cyan"/>
          <w:u w:val="single"/>
        </w:rPr>
        <w:t>across the pharma</w:t>
      </w:r>
      <w:r w:rsidRPr="00D1168B">
        <w:rPr>
          <w:sz w:val="16"/>
        </w:rPr>
        <w:t xml:space="preserve">ceutical </w:t>
      </w:r>
      <w:r w:rsidRPr="001327F1">
        <w:rPr>
          <w:highlight w:val="cyan"/>
          <w:u w:val="single"/>
        </w:rPr>
        <w:t>industry</w:t>
      </w:r>
      <w:r w:rsidRPr="003946A5">
        <w:rPr>
          <w:u w:val="single"/>
        </w:rPr>
        <w:t>.</w:t>
      </w:r>
      <w:r w:rsidRPr="00D1168B">
        <w:rPr>
          <w:sz w:val="16"/>
        </w:rPr>
        <w:t xml:space="preserve"> Consequently, the systems used to automate process steps during the manufacture of pharmaceuticals are continuously evolving with new instrumentation and control products coming to market. This </w:t>
      </w:r>
      <w:r w:rsidRPr="003946A5">
        <w:rPr>
          <w:u w:val="single"/>
        </w:rPr>
        <w:t>article will consider trends that impact</w:t>
      </w:r>
      <w:r w:rsidRPr="00D1168B">
        <w:rPr>
          <w:sz w:val="16"/>
        </w:rPr>
        <w:t xml:space="preserve"> the </w:t>
      </w:r>
      <w:r w:rsidRPr="003946A5">
        <w:rPr>
          <w:rStyle w:val="Emphasis"/>
        </w:rPr>
        <w:t>future of automation</w:t>
      </w:r>
      <w:r w:rsidRPr="003946A5">
        <w:rPr>
          <w:u w:val="single"/>
        </w:rPr>
        <w:t xml:space="preserve"> and</w:t>
      </w:r>
      <w:r w:rsidRPr="00D1168B">
        <w:rPr>
          <w:sz w:val="16"/>
        </w:rPr>
        <w:t xml:space="preserve"> what will likely be the </w:t>
      </w:r>
      <w:r w:rsidRPr="003946A5">
        <w:rPr>
          <w:u w:val="single"/>
        </w:rPr>
        <w:t>biggest influences in transforming</w:t>
      </w:r>
      <w:r w:rsidRPr="00D1168B">
        <w:rPr>
          <w:sz w:val="16"/>
        </w:rPr>
        <w:t xml:space="preserve"> the </w:t>
      </w:r>
      <w:r w:rsidRPr="003946A5">
        <w:rPr>
          <w:u w:val="single"/>
        </w:rPr>
        <w:t>pharma</w:t>
      </w:r>
      <w:r w:rsidRPr="00D1168B">
        <w:rPr>
          <w:sz w:val="16"/>
        </w:rPr>
        <w:t xml:space="preserve">ceutical </w:t>
      </w:r>
      <w:r w:rsidRPr="003946A5">
        <w:rPr>
          <w:u w:val="single"/>
        </w:rPr>
        <w:t>manufacturing</w:t>
      </w:r>
      <w:r w:rsidRPr="00D1168B">
        <w:rPr>
          <w:sz w:val="16"/>
        </w:rPr>
        <w:t xml:space="preserve"> environment. Multi-Product Manufacturing Facilities Gone are the days when manufacturing facilities could rely on developing the same product year after year. More targeted therapies that need to be manufactured in smaller volumes for smaller populations means the industry is seeing a transition away from “one-line-one-product” setups in favor of multi-product manufacturing facilities. These sites must be designed to be more agile, with the capability to react to changing demands quickly. The growing trend toward contract manufacturing is also driving the need for more flexible facilities to meet the needs of multiple customers. Flexibility is key, and modern facilities need to be able to re-orientate their processes according to the requirements of individual products. As a result, sites are now being designed in a way that ensures a high degree of segregation between process steps, provides cross contamination control, and limits product exposure to the environment. Single-Use Technologies Aligned with today’s growing pipeline of high potency and biological drugs, the adoption of single-use technologies, such as single-use bioreactors and other unit operations, is having a significant impact on the way that automation is delivered. The integration of process control systems and manufacturing execution system (MES) solutions with start-to-finish technologies and single-use manufacturing platforms is helping the industry to deploy biopharmaceutical manufacturing with increased productivity and efficiency, and at a lower cost, which can significantly reduce the time-to-market for new products. Both upstream and downstream manufacturing processes benefit from single-use systems. They reduce or eliminate the time required to perform cleaning and steaming, and they allow manufacturers to switch quickly from one product to another, or from batch to batch. Single-use components are also an enabling technology for smaller scale production of biopharmaceuticals, including antibodies, proteins, vaccines, and cell therapies, which would otherwise be much more difficult to produce. In addition, as the world of gene therapy continues to evolve, the industry can expect to see even greater reliance on single-use technologies. However, as a starting point, many companies may in the first instance choose to pursue hybrid facilities with both stainless steel and single-use components. Continuous Manufacturing Batch manufacturing processes have a pre-defined maximum asset utilization on the plant floor. </w:t>
      </w:r>
      <w:r w:rsidRPr="00091EE4">
        <w:rPr>
          <w:u w:val="single"/>
        </w:rPr>
        <w:t xml:space="preserve">Traditional </w:t>
      </w:r>
      <w:r w:rsidRPr="001327F1">
        <w:rPr>
          <w:highlight w:val="cyan"/>
          <w:u w:val="single"/>
        </w:rPr>
        <w:t>pharma</w:t>
      </w:r>
      <w:r w:rsidRPr="00D1168B">
        <w:rPr>
          <w:sz w:val="16"/>
        </w:rPr>
        <w:t xml:space="preserve">ceutical </w:t>
      </w:r>
      <w:r w:rsidRPr="001327F1">
        <w:rPr>
          <w:highlight w:val="cyan"/>
          <w:u w:val="single"/>
        </w:rPr>
        <w:t>companies have</w:t>
      </w:r>
      <w:r w:rsidRPr="00091EE4">
        <w:rPr>
          <w:u w:val="single"/>
        </w:rPr>
        <w:t xml:space="preserve"> in the past </w:t>
      </w:r>
      <w:r w:rsidRPr="001327F1">
        <w:rPr>
          <w:highlight w:val="cyan"/>
          <w:u w:val="single"/>
        </w:rPr>
        <w:t>been slow</w:t>
      </w:r>
      <w:r w:rsidRPr="00D1168B">
        <w:rPr>
          <w:sz w:val="16"/>
        </w:rPr>
        <w:t xml:space="preserve"> to investigate new manufacturing techniques, preferring a more risk-adverse approach to modifying the validated batch manufacturing design. Cost pressures and the need to find ways to increase productivity have led to the introduction of new continuous manufacturing techniques across a number of unit operations in the life science industry. Oral solid dose tableting lines, continuous API production, and continuous chromatography in biological processes are but a few examples of where continuous manufacturing provides greater productivity for companies. With this also comes new challenges from an automation perspective, not only in the continuous manufacturing process but also in the batch record and genealogy requirements for the product. Industry 4.0 </w:t>
      </w:r>
      <w:r w:rsidRPr="001327F1">
        <w:rPr>
          <w:rStyle w:val="Emphasis"/>
          <w:highlight w:val="cyan"/>
        </w:rPr>
        <w:t>Industry 4.0</w:t>
      </w:r>
      <w:r w:rsidRPr="001327F1">
        <w:rPr>
          <w:sz w:val="16"/>
          <w:highlight w:val="cyan"/>
        </w:rPr>
        <w:t xml:space="preserve"> </w:t>
      </w:r>
      <w:r w:rsidRPr="001327F1">
        <w:rPr>
          <w:highlight w:val="cyan"/>
          <w:u w:val="single"/>
        </w:rPr>
        <w:t>is</w:t>
      </w:r>
      <w:r w:rsidRPr="00D1168B">
        <w:rPr>
          <w:u w:val="single"/>
        </w:rPr>
        <w:t xml:space="preserve"> becoming increasingly </w:t>
      </w:r>
      <w:r w:rsidRPr="001327F1">
        <w:rPr>
          <w:highlight w:val="cyan"/>
          <w:u w:val="single"/>
        </w:rPr>
        <w:t>important to</w:t>
      </w:r>
      <w:r w:rsidRPr="00D1168B">
        <w:rPr>
          <w:sz w:val="16"/>
        </w:rPr>
        <w:t xml:space="preserve"> the continued </w:t>
      </w:r>
      <w:r w:rsidRPr="001327F1">
        <w:rPr>
          <w:highlight w:val="cyan"/>
          <w:u w:val="single"/>
        </w:rPr>
        <w:t>success and competitiveness of pharma</w:t>
      </w:r>
      <w:r w:rsidRPr="00D1168B">
        <w:rPr>
          <w:sz w:val="16"/>
        </w:rPr>
        <w:t xml:space="preserve">ceutical </w:t>
      </w:r>
      <w:r w:rsidRPr="001327F1">
        <w:rPr>
          <w:highlight w:val="cyan"/>
          <w:u w:val="single"/>
        </w:rPr>
        <w:t>manufacturers.</w:t>
      </w:r>
      <w:r w:rsidRPr="00D1168B">
        <w:rPr>
          <w:sz w:val="16"/>
        </w:rPr>
        <w:t xml:space="preserve"> It </w:t>
      </w:r>
      <w:r w:rsidRPr="00D1168B">
        <w:rPr>
          <w:u w:val="single"/>
        </w:rPr>
        <w:t>refers to new tools</w:t>
      </w:r>
      <w:r w:rsidRPr="00D1168B">
        <w:rPr>
          <w:sz w:val="16"/>
        </w:rPr>
        <w:t xml:space="preserve"> and processes </w:t>
      </w:r>
      <w:r w:rsidRPr="00D1168B">
        <w:rPr>
          <w:u w:val="single"/>
        </w:rPr>
        <w:t>that are enabling</w:t>
      </w:r>
      <w:r w:rsidRPr="00D1168B">
        <w:rPr>
          <w:sz w:val="16"/>
        </w:rPr>
        <w:t xml:space="preserve"> smart, decentralized production, with intelligent factories, integrated IT systems, the Internet of Things (IoT), and flexible, </w:t>
      </w:r>
      <w:r w:rsidRPr="00D1168B">
        <w:rPr>
          <w:u w:val="single"/>
        </w:rPr>
        <w:t>highly integrated manufacturing systems</w:t>
      </w:r>
      <w:r w:rsidRPr="00D1168B">
        <w:rPr>
          <w:sz w:val="16"/>
        </w:rPr>
        <w:t>. For the life science manufacturing industry, it’s not about being new—</w:t>
      </w:r>
      <w:r w:rsidRPr="00D1168B">
        <w:rPr>
          <w:u w:val="single"/>
        </w:rPr>
        <w:t>it’s about using</w:t>
      </w:r>
      <w:r w:rsidRPr="00D1168B">
        <w:rPr>
          <w:sz w:val="16"/>
        </w:rPr>
        <w:t xml:space="preserve"> proven </w:t>
      </w:r>
      <w:r w:rsidRPr="00D1168B">
        <w:rPr>
          <w:u w:val="single"/>
        </w:rPr>
        <w:t xml:space="preserve">solutions </w:t>
      </w:r>
      <w:r w:rsidRPr="00D1168B">
        <w:rPr>
          <w:sz w:val="16"/>
        </w:rPr>
        <w:t xml:space="preserve">and approaches to decision making </w:t>
      </w:r>
      <w:r w:rsidRPr="00D1168B">
        <w:rPr>
          <w:u w:val="single"/>
        </w:rPr>
        <w:t>to improve quality, reliability, and reducing waste</w:t>
      </w:r>
      <w:r w:rsidRPr="00D1168B">
        <w:rPr>
          <w:sz w:val="16"/>
        </w:rPr>
        <w:t xml:space="preserve">. Companies in the life science industry have been collecting and using evidentiary data to improve their manufacturing processes for nearly 40 years and have some of the best quality systems in the world. Industry 4.0 is simply the latest wave of technological advances that will drive the next phase of pharmaceutical manufacturing. It will enable manufacturers to have full visibility of operations and allow them to be responsive to information, while </w:t>
      </w:r>
      <w:r w:rsidRPr="00D1168B">
        <w:rPr>
          <w:u w:val="single"/>
        </w:rPr>
        <w:t>bringing connectivity of equipment, people, processes, services, and supply chains</w:t>
      </w:r>
      <w:r w:rsidRPr="00D1168B">
        <w:rPr>
          <w:sz w:val="16"/>
        </w:rPr>
        <w:t xml:space="preserve">. Industry 4.0 will take automation to a new level with individual management processes expected to become automated. For example, if a temperature gauge makes a higher than expected reading, the machine will detect this and rectify the situation rather than requiring an operator to intervene and make an assessment about the required course of action. In addition, future developments may mean that machine learning algorithms will be able to adjust manufacturing lines and production scheduling quickly. New developments will also pave the way for predictive maintenance and the opportunity to identify and correct issues before they happen. The food and drinks industry </w:t>
      </w:r>
      <w:proofErr w:type="gramStart"/>
      <w:r w:rsidRPr="00D1168B">
        <w:rPr>
          <w:sz w:val="16"/>
        </w:rPr>
        <w:t>is</w:t>
      </w:r>
      <w:proofErr w:type="gramEnd"/>
      <w:r w:rsidRPr="00D1168B">
        <w:rPr>
          <w:sz w:val="16"/>
        </w:rPr>
        <w:t xml:space="preserve"> leading the charge in implementing Industry 4.0, with some companies in the sector beginning to use artificial intelligence to improve processes. Similarly, the automotive industry is also making considerable progress in terms of smart devices, the IoT, and achieving connectivity between all systems within a manufacturing plant. Due to regulatory constraints, the pharmaceutical industry has been slower to adopt this type of cutting-edge technology. While embracing the potential for Industry 4.0 is going to be critical to future operational efficiency for all manufacturers, it may be a long time before the industry is able to complete the digital transformation and have fully automated and connected facilities that can take advantage of all the age of digital manufacturing has to offer. Leveraging Data &amp; Analytics While the idealistic end game of fully connected, self-optimizing production processes may be further down the road, the first steps to digital manufacturing are well under way. </w:t>
      </w:r>
      <w:r w:rsidRPr="001327F1">
        <w:rPr>
          <w:highlight w:val="cyan"/>
          <w:u w:val="single"/>
        </w:rPr>
        <w:t>Automation</w:t>
      </w:r>
      <w:r w:rsidRPr="00900A4D">
        <w:rPr>
          <w:u w:val="single"/>
        </w:rPr>
        <w:t xml:space="preserve"> </w:t>
      </w:r>
      <w:r w:rsidRPr="00900A4D">
        <w:rPr>
          <w:sz w:val="16"/>
        </w:rPr>
        <w:t xml:space="preserve">and technology </w:t>
      </w:r>
      <w:r w:rsidRPr="001327F1">
        <w:rPr>
          <w:highlight w:val="cyan"/>
          <w:u w:val="single"/>
        </w:rPr>
        <w:t>create</w:t>
      </w:r>
      <w:r w:rsidRPr="00900A4D">
        <w:rPr>
          <w:u w:val="single"/>
        </w:rPr>
        <w:t xml:space="preserve"> the </w:t>
      </w:r>
      <w:r w:rsidRPr="001327F1">
        <w:rPr>
          <w:highlight w:val="cyan"/>
          <w:u w:val="single"/>
        </w:rPr>
        <w:t>opportunity to leverage data</w:t>
      </w:r>
      <w:r w:rsidRPr="00900A4D">
        <w:rPr>
          <w:u w:val="single"/>
        </w:rPr>
        <w:t xml:space="preserve"> and analytics </w:t>
      </w:r>
      <w:r w:rsidRPr="001327F1">
        <w:rPr>
          <w:highlight w:val="cyan"/>
          <w:u w:val="single"/>
        </w:rPr>
        <w:t>to</w:t>
      </w:r>
      <w:r w:rsidRPr="00900A4D">
        <w:rPr>
          <w:u w:val="single"/>
        </w:rPr>
        <w:t xml:space="preserve"> </w:t>
      </w:r>
      <w:r w:rsidRPr="001327F1">
        <w:rPr>
          <w:highlight w:val="cyan"/>
          <w:u w:val="single"/>
        </w:rPr>
        <w:t>improve processes</w:t>
      </w:r>
      <w:r w:rsidRPr="00900A4D">
        <w:rPr>
          <w:sz w:val="16"/>
        </w:rPr>
        <w:t>. Often referred to as enterprise Manufacturing Intelligence (MI), access to more meaningful</w:t>
      </w:r>
      <w:r w:rsidRPr="00D1168B">
        <w:rPr>
          <w:sz w:val="16"/>
        </w:rPr>
        <w:t xml:space="preserve"> data means a better view of operations, </w:t>
      </w:r>
      <w:r w:rsidRPr="00D1168B">
        <w:rPr>
          <w:u w:val="single"/>
        </w:rPr>
        <w:t>allowing for better analytics and real-time</w:t>
      </w:r>
      <w:r w:rsidRPr="00D1168B">
        <w:rPr>
          <w:sz w:val="16"/>
        </w:rPr>
        <w:t xml:space="preserve"> responsive </w:t>
      </w:r>
      <w:r w:rsidRPr="00D1168B">
        <w:rPr>
          <w:u w:val="single"/>
        </w:rPr>
        <w:t xml:space="preserve">decision-making </w:t>
      </w:r>
      <w:r w:rsidRPr="001327F1">
        <w:rPr>
          <w:highlight w:val="cyan"/>
          <w:u w:val="single"/>
        </w:rPr>
        <w:t>to drive</w:t>
      </w:r>
      <w:r w:rsidRPr="00D1168B">
        <w:rPr>
          <w:u w:val="single"/>
        </w:rPr>
        <w:t xml:space="preserve"> continuous </w:t>
      </w:r>
      <w:r w:rsidRPr="001327F1">
        <w:rPr>
          <w:highlight w:val="cyan"/>
          <w:u w:val="single"/>
        </w:rPr>
        <w:t>improvement</w:t>
      </w:r>
      <w:r w:rsidRPr="00D1168B">
        <w:rPr>
          <w:u w:val="single"/>
        </w:rPr>
        <w:t xml:space="preserve"> and</w:t>
      </w:r>
      <w:r w:rsidRPr="00D1168B">
        <w:rPr>
          <w:sz w:val="16"/>
        </w:rPr>
        <w:t xml:space="preserve"> operational </w:t>
      </w:r>
      <w:r w:rsidRPr="00D1168B">
        <w:rPr>
          <w:u w:val="single"/>
        </w:rPr>
        <w:t>excellence.</w:t>
      </w:r>
      <w:r w:rsidRPr="00D1168B">
        <w:rPr>
          <w:sz w:val="16"/>
        </w:rPr>
        <w:t xml:space="preserve"> With Industry 4.0 comes the introduction of edge devices; computing to make it easier to connect machines and the ability to create organization-wide data lakes. These edge devices can also be used to run analytics in real time close to the equipment while big data is analyzed in the cloud. Big data also allows for the creation of digital twins. A digital twin can be made up of end-to-end data in the manufacture of a product where a fleet’s data can be used to find insights. Extension of the traditional “golden batch,” where data was very much process control-based, will be supplemented and surrounded with environmental data, raw material data, training data, and any other digital data available that goes toward influencing the golden batch. With this digital information available across multiple sites, batches and suppliers, sophisticated advanced analytics can provide a digital twin that best represents the golden batch and alert controllers to any problems based on these specific data sets. Final Thoughts Automation and other manufacturing systems, such as MES, have the potential to transform processes within pharmaceutical manufacturing facilities, opening the door to fundamental performance improvements. For manufacturers that fail to leverage these technologies, the introduction of new pharmaceutical products may take months or years rather than weeks, and they will likely find themselves falling behind their competitors in the efficiency stakes. Companies that take the initiative early stand to gain the biggest competitive advantage, ensuring they can operate with greater agility, cost-efficiency and compliance.  </w:t>
      </w:r>
    </w:p>
    <w:p w14:paraId="5F206486" w14:textId="77777777" w:rsidR="006A0DB7" w:rsidRPr="006A0DB7" w:rsidRDefault="006A0DB7" w:rsidP="006A0DB7"/>
    <w:p w14:paraId="2DF05D14" w14:textId="792FA0C1" w:rsidR="00F011C3" w:rsidRDefault="00F011C3" w:rsidP="00F011C3">
      <w:pPr>
        <w:pStyle w:val="Heading2"/>
      </w:pPr>
      <w:r>
        <w:t>AT: Populism</w:t>
      </w:r>
    </w:p>
    <w:p w14:paraId="5F1A510A" w14:textId="70AF2242" w:rsidR="00F011C3" w:rsidRDefault="00F011C3" w:rsidP="00F011C3">
      <w:pPr>
        <w:pStyle w:val="Heading3"/>
      </w:pPr>
      <w:r>
        <w:t>AT: Populism</w:t>
      </w:r>
    </w:p>
    <w:p w14:paraId="0FA3DA7B" w14:textId="77777777" w:rsidR="00F011C3" w:rsidRPr="00522994" w:rsidRDefault="00F011C3" w:rsidP="00F011C3">
      <w:pPr>
        <w:pStyle w:val="Heading4"/>
      </w:pPr>
      <w:r>
        <w:t>Populism can’t be generated from automation</w:t>
      </w:r>
    </w:p>
    <w:p w14:paraId="1C015F1A" w14:textId="77777777" w:rsidR="00F011C3" w:rsidRPr="00522994" w:rsidRDefault="00F011C3" w:rsidP="00F011C3">
      <w:pPr>
        <w:rPr>
          <w:sz w:val="16"/>
        </w:rPr>
      </w:pPr>
      <w:r w:rsidRPr="00522994">
        <w:rPr>
          <w:sz w:val="16"/>
        </w:rPr>
        <w:t xml:space="preserve">Frank </w:t>
      </w:r>
      <w:r w:rsidRPr="00522994">
        <w:rPr>
          <w:rStyle w:val="Style13ptBold"/>
        </w:rPr>
        <w:t>Levy 18</w:t>
      </w:r>
      <w:r w:rsidRPr="00522994">
        <w:rPr>
          <w:sz w:val="16"/>
        </w:rPr>
        <w:t xml:space="preserve"> – Research Associate in the Department of Health Care Policy, Harvard Medical School and an affiliate faculty member at Duke University Robotics. ["Computers and populism: artificial intelligence, jobs, and politics in the near term", 7-2-2018, OUP Academic, https://academic.oup.com/oxrep/article/34/3/393/5047375, AZ]</w:t>
      </w:r>
    </w:p>
    <w:p w14:paraId="7BAA27AE" w14:textId="77777777" w:rsidR="00F011C3" w:rsidRPr="00522994" w:rsidRDefault="00F011C3" w:rsidP="00F011C3">
      <w:pPr>
        <w:rPr>
          <w:sz w:val="16"/>
        </w:rPr>
      </w:pPr>
      <w:r w:rsidRPr="001327F1">
        <w:rPr>
          <w:rStyle w:val="Emphasis"/>
          <w:highlight w:val="cyan"/>
        </w:rPr>
        <w:t>Not every populist movement is authoritarian</w:t>
      </w:r>
      <w:r w:rsidRPr="00522994">
        <w:rPr>
          <w:sz w:val="16"/>
        </w:rPr>
        <w:t xml:space="preserve">, but the 2016 versions of US and European populism included strong elements of authoritarianism and nativism (Ballard-Rosa et al., 2017; </w:t>
      </w:r>
      <w:proofErr w:type="spellStart"/>
      <w:r w:rsidRPr="00522994">
        <w:rPr>
          <w:sz w:val="16"/>
        </w:rPr>
        <w:t>Colantone</w:t>
      </w:r>
      <w:proofErr w:type="spellEnd"/>
      <w:r w:rsidRPr="00522994">
        <w:rPr>
          <w:sz w:val="16"/>
        </w:rPr>
        <w:t xml:space="preserve"> and </w:t>
      </w:r>
      <w:proofErr w:type="spellStart"/>
      <w:r w:rsidRPr="00522994">
        <w:rPr>
          <w:sz w:val="16"/>
        </w:rPr>
        <w:t>Stanig</w:t>
      </w:r>
      <w:proofErr w:type="spellEnd"/>
      <w:r w:rsidRPr="00522994">
        <w:rPr>
          <w:sz w:val="16"/>
        </w:rPr>
        <w:t xml:space="preserve">, 2017), </w:t>
      </w:r>
      <w:r w:rsidRPr="001327F1">
        <w:rPr>
          <w:highlight w:val="cyan"/>
          <w:u w:val="single"/>
        </w:rPr>
        <w:t>reason</w:t>
      </w:r>
      <w:r w:rsidRPr="002D51D2">
        <w:rPr>
          <w:u w:val="single"/>
        </w:rPr>
        <w:t xml:space="preserve"> </w:t>
      </w:r>
      <w:r w:rsidRPr="00522994">
        <w:rPr>
          <w:sz w:val="16"/>
        </w:rPr>
        <w:t xml:space="preserve">enough </w:t>
      </w:r>
      <w:r w:rsidRPr="001327F1">
        <w:rPr>
          <w:highlight w:val="cyan"/>
          <w:u w:val="single"/>
        </w:rPr>
        <w:t>to ask whether AI-induced job losses</w:t>
      </w:r>
      <w:r w:rsidRPr="00522994">
        <w:rPr>
          <w:sz w:val="16"/>
        </w:rPr>
        <w:t xml:space="preserve">, like job losses from trade, </w:t>
      </w:r>
      <w:r w:rsidRPr="001327F1">
        <w:rPr>
          <w:highlight w:val="cyan"/>
          <w:u w:val="single"/>
        </w:rPr>
        <w:t>will make populism</w:t>
      </w:r>
      <w:r w:rsidRPr="002D51D2">
        <w:rPr>
          <w:u w:val="single"/>
        </w:rPr>
        <w:t xml:space="preserve"> more </w:t>
      </w:r>
      <w:r w:rsidRPr="001327F1">
        <w:rPr>
          <w:highlight w:val="cyan"/>
          <w:u w:val="single"/>
        </w:rPr>
        <w:t>attractive</w:t>
      </w:r>
      <w:r w:rsidRPr="00522994">
        <w:rPr>
          <w:sz w:val="16"/>
        </w:rPr>
        <w:t xml:space="preserve">. There are </w:t>
      </w:r>
      <w:r w:rsidRPr="001327F1">
        <w:rPr>
          <w:rStyle w:val="Emphasis"/>
          <w:highlight w:val="cyan"/>
        </w:rPr>
        <w:t>several reasons</w:t>
      </w:r>
      <w:r w:rsidRPr="002D51D2">
        <w:rPr>
          <w:rStyle w:val="Emphasis"/>
        </w:rPr>
        <w:t xml:space="preserve"> why </w:t>
      </w:r>
      <w:r w:rsidRPr="001327F1">
        <w:rPr>
          <w:rStyle w:val="Emphasis"/>
          <w:highlight w:val="cyan"/>
        </w:rPr>
        <w:t>this might not happen</w:t>
      </w:r>
      <w:r w:rsidRPr="00522994">
        <w:rPr>
          <w:sz w:val="16"/>
        </w:rPr>
        <w:t>.</w:t>
      </w:r>
    </w:p>
    <w:p w14:paraId="49C14A1A" w14:textId="77777777" w:rsidR="00F011C3" w:rsidRPr="00522994" w:rsidRDefault="00F011C3" w:rsidP="00F011C3">
      <w:pPr>
        <w:rPr>
          <w:sz w:val="16"/>
        </w:rPr>
      </w:pPr>
      <w:r w:rsidRPr="00522994">
        <w:rPr>
          <w:sz w:val="16"/>
        </w:rPr>
        <w:t xml:space="preserve">- </w:t>
      </w:r>
      <w:r w:rsidRPr="001327F1">
        <w:rPr>
          <w:highlight w:val="cyan"/>
          <w:u w:val="single"/>
        </w:rPr>
        <w:t>Populist movements</w:t>
      </w:r>
      <w:r w:rsidRPr="001327F1">
        <w:rPr>
          <w:sz w:val="16"/>
          <w:highlight w:val="cyan"/>
        </w:rPr>
        <w:t xml:space="preserve"> </w:t>
      </w:r>
      <w:r w:rsidRPr="001327F1">
        <w:rPr>
          <w:highlight w:val="cyan"/>
          <w:u w:val="single"/>
        </w:rPr>
        <w:t>appear</w:t>
      </w:r>
      <w:r w:rsidRPr="00522994">
        <w:rPr>
          <w:sz w:val="16"/>
        </w:rPr>
        <w:t xml:space="preserve"> to require multiple pre-conditions and so have been </w:t>
      </w:r>
      <w:r w:rsidRPr="001327F1">
        <w:rPr>
          <w:rStyle w:val="Emphasis"/>
          <w:highlight w:val="cyan"/>
        </w:rPr>
        <w:t>rare and short-lived</w:t>
      </w:r>
      <w:r w:rsidRPr="002D51D2">
        <w:rPr>
          <w:rStyle w:val="Emphasis"/>
        </w:rPr>
        <w:t xml:space="preserve"> </w:t>
      </w:r>
      <w:r w:rsidRPr="00522994">
        <w:rPr>
          <w:sz w:val="16"/>
        </w:rPr>
        <w:t xml:space="preserve">(Oliver and </w:t>
      </w:r>
      <w:proofErr w:type="spellStart"/>
      <w:r w:rsidRPr="00522994">
        <w:rPr>
          <w:sz w:val="16"/>
        </w:rPr>
        <w:t>Rahn</w:t>
      </w:r>
      <w:proofErr w:type="spellEnd"/>
      <w:r w:rsidRPr="00522994">
        <w:rPr>
          <w:sz w:val="16"/>
        </w:rPr>
        <w:t xml:space="preserve">, 2016). </w:t>
      </w:r>
      <w:r w:rsidRPr="001327F1">
        <w:rPr>
          <w:highlight w:val="cyan"/>
          <w:u w:val="single"/>
        </w:rPr>
        <w:t>By the time</w:t>
      </w:r>
      <w:r w:rsidRPr="00522994">
        <w:rPr>
          <w:sz w:val="16"/>
        </w:rPr>
        <w:t xml:space="preserve"> computer-induced </w:t>
      </w:r>
      <w:r w:rsidRPr="001327F1">
        <w:rPr>
          <w:highlight w:val="cyan"/>
          <w:u w:val="single"/>
        </w:rPr>
        <w:t>job displacement becomes significant</w:t>
      </w:r>
      <w:r w:rsidRPr="00522994">
        <w:rPr>
          <w:sz w:val="16"/>
        </w:rPr>
        <w:t xml:space="preserve">, the </w:t>
      </w:r>
      <w:r w:rsidRPr="001327F1">
        <w:rPr>
          <w:rStyle w:val="Emphasis"/>
          <w:highlight w:val="cyan"/>
        </w:rPr>
        <w:t>political landscape</w:t>
      </w:r>
      <w:r w:rsidRPr="002D51D2">
        <w:rPr>
          <w:rStyle w:val="Emphasis"/>
        </w:rPr>
        <w:t xml:space="preserve"> may have </w:t>
      </w:r>
      <w:r w:rsidRPr="001327F1">
        <w:rPr>
          <w:rStyle w:val="Emphasis"/>
          <w:highlight w:val="cyan"/>
        </w:rPr>
        <w:t>shifted</w:t>
      </w:r>
      <w:r w:rsidRPr="00522994">
        <w:rPr>
          <w:sz w:val="16"/>
        </w:rPr>
        <w:t>.</w:t>
      </w:r>
    </w:p>
    <w:p w14:paraId="1744A615" w14:textId="77777777" w:rsidR="00F011C3" w:rsidRPr="00522994" w:rsidRDefault="00F011C3" w:rsidP="00F011C3">
      <w:pPr>
        <w:rPr>
          <w:sz w:val="16"/>
        </w:rPr>
      </w:pPr>
      <w:r w:rsidRPr="00522994">
        <w:rPr>
          <w:sz w:val="16"/>
        </w:rPr>
        <w:t xml:space="preserve">- Compared to the loss of trade-induced plant closures 1999–2011, most </w:t>
      </w:r>
      <w:r w:rsidRPr="001327F1">
        <w:rPr>
          <w:highlight w:val="cyan"/>
          <w:u w:val="single"/>
        </w:rPr>
        <w:t>AI job losses are</w:t>
      </w:r>
      <w:r w:rsidRPr="00522994">
        <w:rPr>
          <w:sz w:val="16"/>
        </w:rPr>
        <w:t xml:space="preserve"> </w:t>
      </w:r>
      <w:r w:rsidRPr="00522994">
        <w:rPr>
          <w:u w:val="single"/>
        </w:rPr>
        <w:t xml:space="preserve">likely to be </w:t>
      </w:r>
      <w:r w:rsidRPr="001327F1">
        <w:rPr>
          <w:highlight w:val="cyan"/>
          <w:u w:val="single"/>
        </w:rPr>
        <w:t>slower</w:t>
      </w:r>
      <w:r w:rsidRPr="00522994">
        <w:rPr>
          <w:sz w:val="16"/>
        </w:rPr>
        <w:t xml:space="preserve"> (section IV). They are also </w:t>
      </w:r>
      <w:r w:rsidRPr="001327F1">
        <w:rPr>
          <w:highlight w:val="cyan"/>
          <w:u w:val="single"/>
        </w:rPr>
        <w:t>likely to be more geographically diffuse</w:t>
      </w:r>
      <w:r w:rsidRPr="001327F1">
        <w:rPr>
          <w:sz w:val="16"/>
          <w:highlight w:val="cyan"/>
        </w:rPr>
        <w:t xml:space="preserve"> </w:t>
      </w:r>
      <w:r w:rsidRPr="001327F1">
        <w:rPr>
          <w:highlight w:val="cyan"/>
          <w:u w:val="single"/>
        </w:rPr>
        <w:t>than manufacturing job losses and</w:t>
      </w:r>
      <w:r w:rsidRPr="00522994">
        <w:rPr>
          <w:sz w:val="16"/>
        </w:rPr>
        <w:t xml:space="preserve"> so </w:t>
      </w:r>
      <w:r w:rsidRPr="001327F1">
        <w:rPr>
          <w:rStyle w:val="Emphasis"/>
          <w:highlight w:val="cyan"/>
        </w:rPr>
        <w:t>harder to politicize</w:t>
      </w:r>
      <w:r w:rsidRPr="00522994">
        <w:rPr>
          <w:sz w:val="16"/>
        </w:rPr>
        <w:t xml:space="preserve"> (e.g. Arnold, 1990, pp. 132–5).</w:t>
      </w:r>
    </w:p>
    <w:p w14:paraId="3FA436EA" w14:textId="77777777" w:rsidR="00F011C3" w:rsidRPr="00522994" w:rsidRDefault="00F011C3" w:rsidP="00F011C3">
      <w:pPr>
        <w:rPr>
          <w:sz w:val="16"/>
        </w:rPr>
      </w:pPr>
      <w:r w:rsidRPr="00522994">
        <w:rPr>
          <w:sz w:val="16"/>
        </w:rPr>
        <w:t>- At least some candidates for near-term automation—customer service representatives, heavy and tractor-trailer truck drivers—experience high rates of turnover (e.g. Phillips, 2015) such that job losses need not translate into layoffs.</w:t>
      </w:r>
    </w:p>
    <w:p w14:paraId="3336F9CF" w14:textId="3D170305" w:rsidR="00F011C3" w:rsidRDefault="00F011C3" w:rsidP="00F011C3">
      <w:pPr>
        <w:rPr>
          <w:sz w:val="16"/>
        </w:rPr>
      </w:pPr>
      <w:r w:rsidRPr="00522994">
        <w:rPr>
          <w:sz w:val="16"/>
        </w:rPr>
        <w:t xml:space="preserve">- Historically, </w:t>
      </w:r>
      <w:r w:rsidRPr="001327F1">
        <w:rPr>
          <w:highlight w:val="cyan"/>
          <w:u w:val="single"/>
        </w:rPr>
        <w:t>populist movements</w:t>
      </w:r>
      <w:r w:rsidRPr="00522994">
        <w:rPr>
          <w:u w:val="single"/>
        </w:rPr>
        <w:t xml:space="preserve"> have </w:t>
      </w:r>
      <w:r w:rsidRPr="001327F1">
        <w:rPr>
          <w:highlight w:val="cyan"/>
          <w:u w:val="single"/>
        </w:rPr>
        <w:t>focused more on</w:t>
      </w:r>
      <w:r w:rsidRPr="00522994">
        <w:rPr>
          <w:u w:val="single"/>
        </w:rPr>
        <w:t xml:space="preserve"> job </w:t>
      </w:r>
      <w:r w:rsidRPr="00522994">
        <w:rPr>
          <w:rStyle w:val="Emphasis"/>
        </w:rPr>
        <w:t xml:space="preserve">losses from </w:t>
      </w:r>
      <w:r w:rsidRPr="001327F1">
        <w:rPr>
          <w:rStyle w:val="Emphasis"/>
          <w:highlight w:val="cyan"/>
        </w:rPr>
        <w:t>trade</w:t>
      </w:r>
      <w:r w:rsidRPr="00522994">
        <w:rPr>
          <w:sz w:val="16"/>
        </w:rPr>
        <w:t xml:space="preserve"> (‘cheap foreign </w:t>
      </w:r>
      <w:proofErr w:type="spellStart"/>
      <w:r w:rsidRPr="00522994">
        <w:rPr>
          <w:sz w:val="16"/>
        </w:rPr>
        <w:t>labour</w:t>
      </w:r>
      <w:proofErr w:type="spellEnd"/>
      <w:r w:rsidRPr="00522994">
        <w:rPr>
          <w:sz w:val="16"/>
        </w:rPr>
        <w:t xml:space="preserve">’) and immigration </w:t>
      </w:r>
      <w:r w:rsidRPr="001327F1">
        <w:rPr>
          <w:rStyle w:val="Emphasis"/>
          <w:highlight w:val="cyan"/>
        </w:rPr>
        <w:t>than on tech</w:t>
      </w:r>
      <w:r w:rsidRPr="00522994">
        <w:rPr>
          <w:rStyle w:val="Emphasis"/>
        </w:rPr>
        <w:t>nology</w:t>
      </w:r>
      <w:r w:rsidRPr="00522994">
        <w:rPr>
          <w:sz w:val="16"/>
        </w:rPr>
        <w:t xml:space="preserve"> (Rodrik, 2017).</w:t>
      </w:r>
    </w:p>
    <w:p w14:paraId="24D2D1AE" w14:textId="77777777" w:rsidR="00394C0F" w:rsidRDefault="00394C0F" w:rsidP="00394C0F">
      <w:pPr>
        <w:pStyle w:val="Heading4"/>
      </w:pPr>
      <w:r>
        <w:t>Populism won’t cause great power war</w:t>
      </w:r>
    </w:p>
    <w:p w14:paraId="46C2C54B" w14:textId="77777777" w:rsidR="00394C0F" w:rsidRDefault="00394C0F" w:rsidP="00394C0F">
      <w:r>
        <w:t xml:space="preserve">Louis F. </w:t>
      </w:r>
      <w:r w:rsidRPr="00E71C85">
        <w:rPr>
          <w:b/>
        </w:rPr>
        <w:t>Cooper 16</w:t>
      </w:r>
      <w:r>
        <w:t xml:space="preserve">, His online writing includes “Reflections on U.S. Foreign Policy” at the U.S. Intellectual History Blog (July 16, 2014). His Ph.D. is from the School of International Service, American University., 12-6-2016, "WPTPN: Will Populist Nationalism Lead to Great-Power </w:t>
      </w:r>
      <w:proofErr w:type="gramStart"/>
      <w:r>
        <w:t>War?,</w:t>
      </w:r>
      <w:proofErr w:type="gramEnd"/>
      <w:r>
        <w:t>" No Publication, http://duckofminerva.com/2016/12/wptpn-will-populist-nationalism-lead-to-great-power-war.html</w:t>
      </w:r>
    </w:p>
    <w:p w14:paraId="36DBAEEF" w14:textId="2CBFF7C6" w:rsidR="00394C0F" w:rsidRPr="001327F1" w:rsidRDefault="00394C0F" w:rsidP="00F011C3">
      <w:pPr>
        <w:rPr>
          <w:rStyle w:val="StyleUnderline"/>
          <w:highlight w:val="cyan"/>
        </w:rPr>
      </w:pPr>
      <w:r w:rsidRPr="00E71C85">
        <w:rPr>
          <w:sz w:val="16"/>
        </w:rPr>
        <w:t xml:space="preserve">Several reasons present themselves. First, </w:t>
      </w:r>
      <w:r w:rsidRPr="001327F1">
        <w:rPr>
          <w:rStyle w:val="Emphasis"/>
          <w:highlight w:val="cyan"/>
        </w:rPr>
        <w:t>nuc</w:t>
      </w:r>
      <w:r w:rsidRPr="00E71C85">
        <w:rPr>
          <w:rStyle w:val="StyleUnderline"/>
        </w:rPr>
        <w:t>lear weapon</w:t>
      </w:r>
      <w:r w:rsidRPr="001327F1">
        <w:rPr>
          <w:rStyle w:val="Emphasis"/>
          <w:highlight w:val="cyan"/>
        </w:rPr>
        <w:t>s</w:t>
      </w:r>
      <w:r w:rsidRPr="001327F1">
        <w:rPr>
          <w:rStyle w:val="StyleUnderline"/>
          <w:highlight w:val="cyan"/>
        </w:rPr>
        <w:t xml:space="preserve"> have given</w:t>
      </w:r>
      <w:r w:rsidRPr="00E71C85">
        <w:rPr>
          <w:rStyle w:val="StyleUnderline"/>
        </w:rPr>
        <w:t xml:space="preserve"> the prospect of a global </w:t>
      </w:r>
      <w:r w:rsidRPr="001327F1">
        <w:rPr>
          <w:rStyle w:val="StyleUnderline"/>
          <w:highlight w:val="cyan"/>
        </w:rPr>
        <w:t>war</w:t>
      </w:r>
      <w:r w:rsidRPr="00E71C85">
        <w:rPr>
          <w:rStyle w:val="StyleUnderline"/>
        </w:rPr>
        <w:t xml:space="preserve">, or any great-power war, </w:t>
      </w:r>
      <w:r w:rsidRPr="001327F1">
        <w:rPr>
          <w:rStyle w:val="StyleUnderline"/>
          <w:highlight w:val="cyan"/>
        </w:rPr>
        <w:t>a</w:t>
      </w:r>
      <w:r w:rsidRPr="00E71C85">
        <w:rPr>
          <w:rStyle w:val="StyleUnderline"/>
        </w:rPr>
        <w:t xml:space="preserve"> possibility of </w:t>
      </w:r>
      <w:r w:rsidRPr="00E71C85">
        <w:rPr>
          <w:rStyle w:val="Emphasis"/>
        </w:rPr>
        <w:t xml:space="preserve">civilization-ending </w:t>
      </w:r>
      <w:r w:rsidRPr="001327F1">
        <w:rPr>
          <w:rStyle w:val="Emphasis"/>
          <w:highlight w:val="cyan"/>
        </w:rPr>
        <w:t>finality</w:t>
      </w:r>
      <w:r w:rsidRPr="00E71C85">
        <w:rPr>
          <w:rStyle w:val="StyleUnderline"/>
        </w:rPr>
        <w:t xml:space="preserve"> that </w:t>
      </w:r>
      <w:r w:rsidRPr="00124424">
        <w:rPr>
          <w:rStyle w:val="StyleUnderline"/>
        </w:rPr>
        <w:t>it did not have</w:t>
      </w:r>
      <w:r w:rsidRPr="00E71C85">
        <w:rPr>
          <w:rStyle w:val="StyleUnderline"/>
        </w:rPr>
        <w:t xml:space="preserve"> in the past</w:t>
      </w:r>
      <w:r w:rsidRPr="00E71C85">
        <w:rPr>
          <w:sz w:val="16"/>
        </w:rPr>
        <w:t xml:space="preserve">. Second, </w:t>
      </w:r>
      <w:r w:rsidRPr="00E71C85">
        <w:rPr>
          <w:rStyle w:val="StyleUnderline"/>
        </w:rPr>
        <w:t xml:space="preserve">the </w:t>
      </w:r>
      <w:r w:rsidRPr="001327F1">
        <w:rPr>
          <w:rStyle w:val="StyleUnderline"/>
          <w:highlight w:val="cyan"/>
        </w:rPr>
        <w:t>security architecture</w:t>
      </w:r>
      <w:r w:rsidRPr="00E71C85">
        <w:rPr>
          <w:rStyle w:val="StyleUnderline"/>
        </w:rPr>
        <w:t xml:space="preserve"> created under U.S. leadership after World War II has arguably </w:t>
      </w:r>
      <w:r w:rsidRPr="001327F1">
        <w:rPr>
          <w:rStyle w:val="StyleUnderline"/>
          <w:highlight w:val="cyan"/>
        </w:rPr>
        <w:t xml:space="preserve">worked to </w:t>
      </w:r>
      <w:r w:rsidRPr="001327F1">
        <w:rPr>
          <w:rStyle w:val="Emphasis"/>
          <w:highlight w:val="cyan"/>
        </w:rPr>
        <w:t>reduce</w:t>
      </w:r>
      <w:r w:rsidRPr="00E71C85">
        <w:rPr>
          <w:rStyle w:val="Emphasis"/>
        </w:rPr>
        <w:t xml:space="preserve"> the </w:t>
      </w:r>
      <w:r w:rsidRPr="001327F1">
        <w:rPr>
          <w:rStyle w:val="Emphasis"/>
          <w:highlight w:val="cyan"/>
        </w:rPr>
        <w:t>likelihood</w:t>
      </w:r>
      <w:r w:rsidRPr="00E71C85">
        <w:rPr>
          <w:rStyle w:val="Emphasis"/>
        </w:rPr>
        <w:t xml:space="preserve"> of major armed conflict</w:t>
      </w:r>
      <w:r w:rsidRPr="00E71C85">
        <w:rPr>
          <w:sz w:val="16"/>
        </w:rPr>
        <w:t xml:space="preserve"> among the great powers. Third, </w:t>
      </w:r>
      <w:r w:rsidRPr="00E71C85">
        <w:rPr>
          <w:rStyle w:val="StyleUnderline"/>
        </w:rPr>
        <w:t xml:space="preserve">the existence of a network of </w:t>
      </w:r>
      <w:r w:rsidRPr="00E71C85">
        <w:rPr>
          <w:rStyle w:val="Emphasis"/>
        </w:rPr>
        <w:t xml:space="preserve">international </w:t>
      </w:r>
      <w:r w:rsidRPr="001327F1">
        <w:rPr>
          <w:rStyle w:val="Emphasis"/>
          <w:highlight w:val="cyan"/>
        </w:rPr>
        <w:t>institutions</w:t>
      </w:r>
      <w:r w:rsidRPr="00E71C85">
        <w:rPr>
          <w:sz w:val="16"/>
        </w:rPr>
        <w:t xml:space="preserve">, both inside and outside the UN system, </w:t>
      </w:r>
      <w:r w:rsidRPr="00E71C85">
        <w:rPr>
          <w:rStyle w:val="StyleUnderline"/>
        </w:rPr>
        <w:t xml:space="preserve">has </w:t>
      </w:r>
      <w:r w:rsidRPr="001327F1">
        <w:rPr>
          <w:rStyle w:val="StyleUnderline"/>
          <w:highlight w:val="cyan"/>
        </w:rPr>
        <w:t>pushed in the same direction</w:t>
      </w:r>
      <w:r w:rsidRPr="00E71C85">
        <w:rPr>
          <w:sz w:val="16"/>
        </w:rPr>
        <w:t xml:space="preserve">. Fourth, it is very possible that, as John Mueller and Christopher </w:t>
      </w:r>
      <w:proofErr w:type="spellStart"/>
      <w:r w:rsidRPr="00E71C85">
        <w:rPr>
          <w:sz w:val="16"/>
        </w:rPr>
        <w:t>Fettweis</w:t>
      </w:r>
      <w:proofErr w:type="spellEnd"/>
      <w:r w:rsidRPr="00E71C85">
        <w:rPr>
          <w:sz w:val="16"/>
        </w:rPr>
        <w:t xml:space="preserve"> have argued, </w:t>
      </w:r>
      <w:r w:rsidRPr="001327F1">
        <w:rPr>
          <w:rStyle w:val="StyleUnderline"/>
          <w:highlight w:val="cyan"/>
        </w:rPr>
        <w:t>decision-makers</w:t>
      </w:r>
      <w:r w:rsidRPr="00E71C85">
        <w:rPr>
          <w:rStyle w:val="StyleUnderline"/>
        </w:rPr>
        <w:t xml:space="preserve"> have to come </w:t>
      </w:r>
      <w:r w:rsidRPr="001327F1">
        <w:rPr>
          <w:rStyle w:val="StyleUnderline"/>
          <w:highlight w:val="cyan"/>
        </w:rPr>
        <w:t>see</w:t>
      </w:r>
      <w:r w:rsidRPr="00E71C85">
        <w:rPr>
          <w:rStyle w:val="StyleUnderline"/>
        </w:rPr>
        <w:t xml:space="preserve"> great-power </w:t>
      </w:r>
      <w:r w:rsidRPr="001327F1">
        <w:rPr>
          <w:rStyle w:val="StyleUnderline"/>
          <w:highlight w:val="cyan"/>
        </w:rPr>
        <w:t>war as “</w:t>
      </w:r>
      <w:r w:rsidRPr="001327F1">
        <w:rPr>
          <w:rStyle w:val="Emphasis"/>
          <w:highlight w:val="cyan"/>
        </w:rPr>
        <w:t>subrationally unthinkable</w:t>
      </w:r>
      <w:r w:rsidRPr="00E71C85">
        <w:rPr>
          <w:rStyle w:val="StyleUnderline"/>
        </w:rPr>
        <w:t>, or not even part of the option set</w:t>
      </w:r>
      <w:r w:rsidRPr="00E71C85">
        <w:rPr>
          <w:sz w:val="16"/>
        </w:rPr>
        <w:t xml:space="preserve"> for the great powers.”[ii] The extreme destructiveness of the twentieth century’s world wars, fueled partly by developments in technology, might well have produced long-term effects on how leaders and publics think about global or great-power war, in a way, for instance, that the Napoleonic Wars, for all their horror and bloodiness, did not. Phil Arena’s recent contribution to this series argues that if the U.S. under a Trump administration signals an unwillingness to defend its allies, then Putin might be tempted to gamble on an invasion of the Baltics or Kim Jong-Un similarly might gamble on an invasion of South Korea (and that would drag in China). Putting aside Kim Jong-Un for the moment as a special case, let’s consider Putin. As long as NATO exists – and Trump, despite his statements about the unfairness of the distribution of cost burdens, has not suggested, as far as I’m aware, that he wants to dissolve the alliance – then Putin would have to assume that an attack on the Baltics would trigger a NATO response. Even if Putin does not see great-power war as unthinkable or outside his “option set,” one would assume that for reasons of pure self-interest he would not want to risk a nuclear war. Nor, one might think, would he want to jeopardize the prospect of better (from his standpoint) relations with a U.S. administration less concerned with, among other things, his commission of war crimes in Syria or his annexation of Crimea than the Obama administration has been. For these reasons, I’m not too worried that the advent of the Trump administration will lead to a war with Russia over the Baltics. The Korean peninsula is, perhaps, a more worrisome situation. Chances are, however, that Trump, after taking office, will be prevailed upon to make reassuring noises about the U.S. commitment to South Korea, and that should suffice to deter Kim Jong-Un from doing anything too rash. The cautionary point here, admittedly, is that it’s not clear whether Kim can be counted on to behave in a minimally rational fashion. Putin, whatever one might think of him, is rational. It’s not entirely clear whether Kim is. However, if Kim is irrational then all bets are off regardless of what U.S. policy pronouncements are forthcoming. </w:t>
      </w:r>
      <w:r w:rsidRPr="00E71C85">
        <w:rPr>
          <w:rStyle w:val="StyleUnderline"/>
        </w:rPr>
        <w:t xml:space="preserve">World politics is not invariably cyclical and states can </w:t>
      </w:r>
      <w:r w:rsidRPr="00E71C85">
        <w:rPr>
          <w:rStyle w:val="Emphasis"/>
        </w:rPr>
        <w:t>learn from experience</w:t>
      </w:r>
      <w:r w:rsidRPr="00E71C85">
        <w:rPr>
          <w:sz w:val="16"/>
        </w:rPr>
        <w:t xml:space="preserve"> (as even Gilpin acknowledged). </w:t>
      </w:r>
      <w:r w:rsidRPr="00E71C85">
        <w:rPr>
          <w:rStyle w:val="StyleUnderline"/>
        </w:rPr>
        <w:t xml:space="preserve">If one admits this and pays </w:t>
      </w:r>
      <w:r w:rsidRPr="00E71C85">
        <w:rPr>
          <w:rStyle w:val="Emphasis"/>
        </w:rPr>
        <w:t>due attention to history</w:t>
      </w:r>
      <w:r w:rsidRPr="00E71C85">
        <w:rPr>
          <w:rStyle w:val="StyleUnderline"/>
        </w:rPr>
        <w:t xml:space="preserve">, then it is plausible to think that </w:t>
      </w:r>
      <w:r w:rsidRPr="00E71C85">
        <w:rPr>
          <w:rStyle w:val="Emphasis"/>
        </w:rPr>
        <w:t xml:space="preserve">the force of </w:t>
      </w:r>
      <w:r w:rsidRPr="001327F1">
        <w:rPr>
          <w:rStyle w:val="Emphasis"/>
          <w:highlight w:val="cyan"/>
        </w:rPr>
        <w:t>populist nationalism</w:t>
      </w:r>
      <w:r w:rsidRPr="00E71C85">
        <w:rPr>
          <w:sz w:val="16"/>
        </w:rPr>
        <w:t xml:space="preserve">, </w:t>
      </w:r>
      <w:r w:rsidRPr="00E71C85">
        <w:rPr>
          <w:rStyle w:val="StyleUnderline"/>
        </w:rPr>
        <w:t xml:space="preserve">as expressed in more erratic and/or less ‘internationalist’ official policy, </w:t>
      </w:r>
      <w:r w:rsidRPr="001327F1">
        <w:rPr>
          <w:rStyle w:val="StyleUnderline"/>
          <w:highlight w:val="cyan"/>
        </w:rPr>
        <w:t xml:space="preserve">will </w:t>
      </w:r>
      <w:r w:rsidRPr="001327F1">
        <w:rPr>
          <w:rStyle w:val="Emphasis"/>
          <w:highlight w:val="cyan"/>
        </w:rPr>
        <w:t>not</w:t>
      </w:r>
      <w:r w:rsidRPr="001327F1">
        <w:rPr>
          <w:rStyle w:val="StyleUnderline"/>
          <w:highlight w:val="cyan"/>
        </w:rPr>
        <w:t>,</w:t>
      </w:r>
      <w:r w:rsidRPr="00E71C85">
        <w:rPr>
          <w:rStyle w:val="StyleUnderline"/>
        </w:rPr>
        <w:t xml:space="preserve"> whatever its </w:t>
      </w:r>
      <w:r w:rsidRPr="00E71C85">
        <w:rPr>
          <w:rStyle w:val="Emphasis"/>
        </w:rPr>
        <w:t>other effects may be</w:t>
      </w:r>
      <w:r w:rsidRPr="00E71C85">
        <w:rPr>
          <w:rStyle w:val="StyleUnderline"/>
        </w:rPr>
        <w:t xml:space="preserve">, </w:t>
      </w:r>
      <w:r w:rsidRPr="001327F1">
        <w:rPr>
          <w:rStyle w:val="Emphasis"/>
          <w:highlight w:val="cyan"/>
        </w:rPr>
        <w:t>increase the low likelihood of</w:t>
      </w:r>
      <w:r w:rsidRPr="00E71C85">
        <w:rPr>
          <w:rStyle w:val="Emphasis"/>
        </w:rPr>
        <w:t xml:space="preserve"> a </w:t>
      </w:r>
      <w:r w:rsidRPr="001327F1">
        <w:rPr>
          <w:rStyle w:val="Emphasis"/>
          <w:highlight w:val="cyan"/>
        </w:rPr>
        <w:t>global war</w:t>
      </w:r>
      <w:r w:rsidRPr="001327F1">
        <w:rPr>
          <w:rStyle w:val="StyleUnderline"/>
          <w:highlight w:val="cyan"/>
        </w:rPr>
        <w:t>.</w:t>
      </w:r>
    </w:p>
    <w:p w14:paraId="66EA827F" w14:textId="620566FF" w:rsidR="009D1C2F" w:rsidRDefault="009D1C2F" w:rsidP="009D1C2F">
      <w:pPr>
        <w:pStyle w:val="Heading3"/>
      </w:pPr>
      <w:r>
        <w:t xml:space="preserve">   AT: Populism Impact---Alt Causes</w:t>
      </w:r>
    </w:p>
    <w:p w14:paraId="4D9D3C6B" w14:textId="77777777" w:rsidR="009D1C2F" w:rsidRPr="002869CA" w:rsidRDefault="009D1C2F" w:rsidP="009D1C2F">
      <w:pPr>
        <w:pStyle w:val="Heading4"/>
      </w:pPr>
      <w:r>
        <w:rPr>
          <w:u w:val="single"/>
        </w:rPr>
        <w:t>Trump’s</w:t>
      </w:r>
      <w:r>
        <w:t xml:space="preserve"> promotion of populism is working. </w:t>
      </w:r>
    </w:p>
    <w:p w14:paraId="2423BF7F" w14:textId="77777777" w:rsidR="009D1C2F" w:rsidRDefault="009D1C2F" w:rsidP="009D1C2F">
      <w:r>
        <w:t xml:space="preserve">Jeet </w:t>
      </w:r>
      <w:proofErr w:type="spellStart"/>
      <w:r w:rsidRPr="0084587F">
        <w:rPr>
          <w:b/>
        </w:rPr>
        <w:t>Heer</w:t>
      </w:r>
      <w:proofErr w:type="spellEnd"/>
      <w:r w:rsidRPr="0084587F">
        <w:rPr>
          <w:b/>
        </w:rPr>
        <w:t xml:space="preserve"> 17</w:t>
      </w:r>
      <w:r>
        <w:t xml:space="preserve">, senior editor at the New Republic, 11-14-2017, "Trump’s White Nationalist Foreign Policy," New Republic, </w:t>
      </w:r>
      <w:hyperlink r:id="rId26" w:history="1">
        <w:r w:rsidRPr="00B65715">
          <w:rPr>
            <w:rStyle w:val="Hyperlink"/>
          </w:rPr>
          <w:t>https://newrepublic.com/article/145814/trumps-white-nationalist-foreign-policy</w:t>
        </w:r>
      </w:hyperlink>
    </w:p>
    <w:p w14:paraId="0A7630D3" w14:textId="77777777" w:rsidR="009D1C2F" w:rsidRDefault="009D1C2F" w:rsidP="009D1C2F">
      <w:pPr>
        <w:rPr>
          <w:rStyle w:val="StyleUnderline"/>
        </w:rPr>
      </w:pPr>
      <w:r w:rsidRPr="00332A59">
        <w:rPr>
          <w:rStyle w:val="StyleUnderline"/>
        </w:rPr>
        <w:t>Trump has no apparent human rights and democracy promotion agenda</w:t>
      </w:r>
      <w:r w:rsidRPr="00DA3CB2">
        <w:rPr>
          <w:sz w:val="16"/>
        </w:rPr>
        <w:t xml:space="preserve">. His only substantive remarks on human rights were aimed at North Korea. As the Post reported on Monday: “Trump had yet to utter a word about the military campaign against the Rohingya Muslim ethnic minority in Burma, which the United Nations’ top human rights official has called ‘a textbook example of ethnic cleansing.’ Earlier, in Vietnam, Trump embraced the communist nation’s leaders during a state visit to Hanoi without publicly raising an ongoing crackdown on political speech and independent journalists. In Beijing, he praised Chinese leader Xi Jinping, who oversees an authoritarian system that sharply limits press freedoms, as ‘a very special man.’ And here in Manila, human rights issues were barely discussed—if at all—in Trump’s first meeting with Philippine President Rodrigo Duterte, who has garnered worldwide condemnation for waging a bloody, extrajudicial drug war that has killed thousands....” And Trump barely engaged with ordinary citizens in Asia. In a Twitter storm on Saturday, Post reporter David Nakamura drew a contrast between Trump’s trip and Obama’s visit to Asia in 2016: What stands as contrast for me in covering Obama and Trump here in Asia is that Obama sold his personal charisma as part of American “soft power.” Soft power is a foreign policy theory of trying to persuade other nations to move closer to the U.S. through means other than traditional “hard power”—military might or trade. It wasn’t just impulsively shaking hands. Obama did town hall meetings with young people (including one in Vietnam where a woman freestyled a rap for him) and he did speeches at universities. Trump has done essentially none of these types of things. The only cultural events he’s done have not involved ordinary people—golf with Abe, touring Pearl Harbor, private tour of Forbidden City with Xi. </w:t>
      </w:r>
      <w:r w:rsidRPr="00332A59">
        <w:rPr>
          <w:rStyle w:val="StyleUnderline"/>
        </w:rPr>
        <w:t xml:space="preserve">But </w:t>
      </w:r>
      <w:r w:rsidRPr="001327F1">
        <w:rPr>
          <w:rStyle w:val="StyleUnderline"/>
          <w:highlight w:val="cyan"/>
        </w:rPr>
        <w:t>Trump showed</w:t>
      </w:r>
      <w:r w:rsidRPr="00DA3CB2">
        <w:rPr>
          <w:sz w:val="16"/>
        </w:rPr>
        <w:t xml:space="preserve"> earlier this year </w:t>
      </w:r>
      <w:r w:rsidRPr="00332A59">
        <w:rPr>
          <w:rStyle w:val="StyleUnderline"/>
        </w:rPr>
        <w:t xml:space="preserve">that </w:t>
      </w:r>
      <w:r w:rsidRPr="001327F1">
        <w:rPr>
          <w:rStyle w:val="StyleUnderline"/>
          <w:highlight w:val="cyan"/>
        </w:rPr>
        <w:t xml:space="preserve">he’s </w:t>
      </w:r>
      <w:r w:rsidRPr="001327F1">
        <w:rPr>
          <w:rStyle w:val="Emphasis"/>
          <w:highlight w:val="cyan"/>
        </w:rPr>
        <w:t>capable of</w:t>
      </w:r>
      <w:r w:rsidRPr="00332A59">
        <w:rPr>
          <w:rStyle w:val="Emphasis"/>
        </w:rPr>
        <w:t xml:space="preserve"> exercising </w:t>
      </w:r>
      <w:r w:rsidRPr="001327F1">
        <w:rPr>
          <w:rStyle w:val="Emphasis"/>
          <w:highlight w:val="cyan"/>
        </w:rPr>
        <w:t>soft power</w:t>
      </w:r>
      <w:r w:rsidRPr="00DA3CB2">
        <w:rPr>
          <w:sz w:val="16"/>
        </w:rPr>
        <w:t xml:space="preserve"> </w:t>
      </w:r>
      <w:r w:rsidRPr="00332A59">
        <w:rPr>
          <w:rStyle w:val="StyleUnderline"/>
        </w:rPr>
        <w:t>when he wants to.</w:t>
      </w:r>
      <w:r w:rsidRPr="00DA3CB2">
        <w:rPr>
          <w:sz w:val="16"/>
        </w:rPr>
        <w:t xml:space="preserve"> On July 6, 2017, </w:t>
      </w:r>
      <w:r w:rsidRPr="00332A59">
        <w:rPr>
          <w:rStyle w:val="StyleUnderline"/>
        </w:rPr>
        <w:t xml:space="preserve">he gave a major </w:t>
      </w:r>
      <w:r w:rsidRPr="001327F1">
        <w:rPr>
          <w:rStyle w:val="StyleUnderline"/>
          <w:highlight w:val="cyan"/>
        </w:rPr>
        <w:t xml:space="preserve">address in </w:t>
      </w:r>
      <w:r w:rsidRPr="001327F1">
        <w:rPr>
          <w:rStyle w:val="Emphasis"/>
          <w:highlight w:val="cyan"/>
        </w:rPr>
        <w:t>Warsaw</w:t>
      </w:r>
      <w:r w:rsidRPr="00DA3CB2">
        <w:rPr>
          <w:sz w:val="16"/>
        </w:rPr>
        <w:t xml:space="preserve"> </w:t>
      </w:r>
      <w:r w:rsidRPr="00332A59">
        <w:rPr>
          <w:rStyle w:val="StyleUnderline"/>
        </w:rPr>
        <w:t>where he proclaimed that he would fight “</w:t>
      </w:r>
      <w:r w:rsidRPr="00332A59">
        <w:rPr>
          <w:rStyle w:val="Emphasis"/>
        </w:rPr>
        <w:t>for family, for freedom, for country, and for God</w:t>
      </w:r>
      <w:r w:rsidRPr="00332A59">
        <w:rPr>
          <w:rStyle w:val="StyleUnderline"/>
        </w:rPr>
        <w:t>.”</w:t>
      </w:r>
      <w:r w:rsidRPr="00DA3CB2">
        <w:rPr>
          <w:sz w:val="16"/>
        </w:rPr>
        <w:t xml:space="preserve"> Sarah Wildman at Vox noted that </w:t>
      </w:r>
      <w:r w:rsidRPr="00332A59">
        <w:rPr>
          <w:rStyle w:val="StyleUnderline"/>
        </w:rPr>
        <w:t xml:space="preserve">the speech “often </w:t>
      </w:r>
      <w:r w:rsidRPr="001327F1">
        <w:rPr>
          <w:rStyle w:val="StyleUnderline"/>
          <w:highlight w:val="cyan"/>
        </w:rPr>
        <w:t xml:space="preserve">resorted to </w:t>
      </w:r>
      <w:r w:rsidRPr="001327F1">
        <w:rPr>
          <w:rStyle w:val="Emphasis"/>
          <w:highlight w:val="cyan"/>
        </w:rPr>
        <w:t>rhetorical conceits</w:t>
      </w:r>
      <w:r w:rsidRPr="00332A59">
        <w:rPr>
          <w:rStyle w:val="StyleUnderline"/>
        </w:rPr>
        <w:t xml:space="preserve"> typically </w:t>
      </w:r>
      <w:r w:rsidRPr="001327F1">
        <w:rPr>
          <w:rStyle w:val="StyleUnderline"/>
          <w:highlight w:val="cyan"/>
        </w:rPr>
        <w:t>used by the</w:t>
      </w:r>
      <w:r w:rsidRPr="00332A59">
        <w:rPr>
          <w:rStyle w:val="StyleUnderline"/>
        </w:rPr>
        <w:t xml:space="preserve"> European and American </w:t>
      </w:r>
      <w:r w:rsidRPr="001327F1">
        <w:rPr>
          <w:rStyle w:val="Emphasis"/>
          <w:highlight w:val="cyan"/>
        </w:rPr>
        <w:t>alt-right</w:t>
      </w:r>
      <w:r w:rsidRPr="00DA3CB2">
        <w:rPr>
          <w:sz w:val="16"/>
        </w:rPr>
        <w:t xml:space="preserve">. </w:t>
      </w:r>
      <w:r w:rsidRPr="00332A59">
        <w:rPr>
          <w:rStyle w:val="StyleUnderline"/>
        </w:rPr>
        <w:t>It sounded, at times, not just like the populists of the present but the populists of the past.”</w:t>
      </w:r>
      <w:r w:rsidRPr="00DA3CB2">
        <w:rPr>
          <w:sz w:val="16"/>
        </w:rPr>
        <w:t xml:space="preserve"> </w:t>
      </w:r>
      <w:r w:rsidRPr="00332A59">
        <w:rPr>
          <w:rStyle w:val="StyleUnderline"/>
        </w:rPr>
        <w:t xml:space="preserve">Trump quoted a line, “We want God,” from a </w:t>
      </w:r>
      <w:r w:rsidRPr="00332A59">
        <w:rPr>
          <w:rStyle w:val="Emphasis"/>
        </w:rPr>
        <w:t>venerable Polish song</w:t>
      </w:r>
      <w:r w:rsidRPr="00332A59">
        <w:rPr>
          <w:rStyle w:val="StyleUnderline"/>
        </w:rPr>
        <w:t>, and was applauded when he proclaimed:</w:t>
      </w:r>
      <w:r>
        <w:rPr>
          <w:rStyle w:val="StyleUnderline"/>
        </w:rPr>
        <w:t xml:space="preserve"> </w:t>
      </w:r>
      <w:r w:rsidRPr="00DA3CB2">
        <w:rPr>
          <w:sz w:val="16"/>
        </w:rPr>
        <w:t xml:space="preserve">In those words, the Polish people recalled the promise of a better future. They found new courage to face down their oppressors, and they found the words to declare that Poland would be Poland once again. As I stand here today before this incredible crowd, this faithful nation, we can still hear those voices that echo through history. Their message is as true today as ever. The people of Poland, the people of America, and the people of Europe still cry out “We want God.” </w:t>
      </w:r>
      <w:r w:rsidRPr="00332A59">
        <w:rPr>
          <w:rStyle w:val="StyleUnderline"/>
        </w:rPr>
        <w:t xml:space="preserve">The God-loving people Trump was </w:t>
      </w:r>
      <w:r w:rsidRPr="001327F1">
        <w:rPr>
          <w:rStyle w:val="StyleUnderline"/>
          <w:highlight w:val="cyan"/>
        </w:rPr>
        <w:t>rallying</w:t>
      </w:r>
      <w:r w:rsidRPr="00332A59">
        <w:rPr>
          <w:rStyle w:val="StyleUnderline"/>
        </w:rPr>
        <w:t xml:space="preserve"> in this speech all live in </w:t>
      </w:r>
      <w:r w:rsidRPr="00332A59">
        <w:rPr>
          <w:rStyle w:val="Emphasis"/>
        </w:rPr>
        <w:t xml:space="preserve">predominantly </w:t>
      </w:r>
      <w:r w:rsidRPr="001327F1">
        <w:rPr>
          <w:rStyle w:val="Emphasis"/>
          <w:highlight w:val="cyan"/>
        </w:rPr>
        <w:t>white regions</w:t>
      </w:r>
      <w:r w:rsidRPr="00DA3CB2">
        <w:rPr>
          <w:sz w:val="16"/>
        </w:rPr>
        <w:t xml:space="preserve"> (Poland, Europe, and America). </w:t>
      </w:r>
      <w:r w:rsidRPr="00332A59">
        <w:rPr>
          <w:rStyle w:val="StyleUnderline"/>
        </w:rPr>
        <w:t>The unspoken suggestion was that the non-white world shared no such desire for the divine.</w:t>
      </w:r>
      <w:r>
        <w:rPr>
          <w:rStyle w:val="StyleUnderline"/>
        </w:rPr>
        <w:t xml:space="preserve"> </w:t>
      </w:r>
      <w:r w:rsidRPr="00DA3CB2">
        <w:rPr>
          <w:sz w:val="16"/>
        </w:rPr>
        <w:t xml:space="preserve">The Independence Day events in Poland on Saturday suggest that </w:t>
      </w:r>
      <w:r w:rsidRPr="00332A59">
        <w:rPr>
          <w:rStyle w:val="StyleUnderline"/>
        </w:rPr>
        <w:t xml:space="preserve">Trump’s speech </w:t>
      </w:r>
      <w:r w:rsidRPr="001327F1">
        <w:rPr>
          <w:rStyle w:val="StyleUnderline"/>
          <w:highlight w:val="cyan"/>
        </w:rPr>
        <w:t xml:space="preserve">made a </w:t>
      </w:r>
      <w:r w:rsidRPr="001327F1">
        <w:rPr>
          <w:rStyle w:val="Emphasis"/>
          <w:highlight w:val="cyan"/>
        </w:rPr>
        <w:t>lasting impression</w:t>
      </w:r>
      <w:r w:rsidRPr="00DA3CB2">
        <w:rPr>
          <w:sz w:val="16"/>
        </w:rPr>
        <w:t xml:space="preserve">. </w:t>
      </w:r>
      <w:r w:rsidRPr="00DA3CB2">
        <w:rPr>
          <w:rStyle w:val="StyleUnderline"/>
        </w:rPr>
        <w:t>More than 60,000 people marched in a rally led by three nationalist groups and marked by anti-Semitic, Islamophobic, and homophobic rhetoric</w:t>
      </w:r>
      <w:r w:rsidRPr="00DA3CB2">
        <w:rPr>
          <w:sz w:val="16"/>
        </w:rPr>
        <w:t xml:space="preserve">. </w:t>
      </w:r>
      <w:r w:rsidRPr="00DA3CB2">
        <w:rPr>
          <w:rStyle w:val="StyleUnderline"/>
        </w:rPr>
        <w:t xml:space="preserve">Amid slogans like “White Europe of brotherly nations” and “Europe will be white,” there was also the chant “We want God.” </w:t>
      </w:r>
      <w:r w:rsidRPr="00DA3CB2">
        <w:rPr>
          <w:sz w:val="16"/>
        </w:rPr>
        <w:t xml:space="preserve">Post columnist Anne Applebaum, who specializes in East European affairs and is fluent in Polish, observed: </w:t>
      </w:r>
      <w:r w:rsidRPr="00DA3CB2">
        <w:rPr>
          <w:rStyle w:val="StyleUnderline"/>
        </w:rPr>
        <w:t>The Warsaw demonstration clarified why Trump ignored the hopes and fears of the people of Asia:</w:t>
      </w:r>
      <w:r>
        <w:rPr>
          <w:rStyle w:val="StyleUnderline"/>
        </w:rPr>
        <w:t xml:space="preserve"> </w:t>
      </w:r>
      <w:r w:rsidRPr="00DA3CB2">
        <w:rPr>
          <w:rStyle w:val="Emphasis"/>
        </w:rPr>
        <w:t>His soft-power message is one of white nationalism</w:t>
      </w:r>
      <w:r w:rsidRPr="00DA3CB2">
        <w:rPr>
          <w:sz w:val="16"/>
        </w:rPr>
        <w:t xml:space="preserve">, which, of course, will find no purchase in the non-white world. </w:t>
      </w:r>
      <w:r w:rsidRPr="00DA3CB2">
        <w:rPr>
          <w:rStyle w:val="StyleUnderline"/>
        </w:rPr>
        <w:t xml:space="preserve">But </w:t>
      </w:r>
      <w:r w:rsidRPr="001327F1">
        <w:rPr>
          <w:rStyle w:val="StyleUnderline"/>
          <w:highlight w:val="cyan"/>
        </w:rPr>
        <w:t>Trump’s</w:t>
      </w:r>
      <w:r w:rsidRPr="00DA3CB2">
        <w:rPr>
          <w:rStyle w:val="StyleUnderline"/>
        </w:rPr>
        <w:t xml:space="preserve"> echoing of </w:t>
      </w:r>
      <w:r w:rsidRPr="001327F1">
        <w:rPr>
          <w:rStyle w:val="StyleUnderline"/>
          <w:highlight w:val="cyan"/>
        </w:rPr>
        <w:t>alt-right themes</w:t>
      </w:r>
      <w:r w:rsidRPr="00DA3CB2">
        <w:rPr>
          <w:rStyle w:val="StyleUnderline"/>
        </w:rPr>
        <w:t xml:space="preserve"> is </w:t>
      </w:r>
      <w:r w:rsidRPr="00DA3CB2">
        <w:rPr>
          <w:rStyle w:val="Emphasis"/>
        </w:rPr>
        <w:t xml:space="preserve">likely to </w:t>
      </w:r>
      <w:r w:rsidRPr="001327F1">
        <w:rPr>
          <w:rStyle w:val="Emphasis"/>
          <w:highlight w:val="cyan"/>
        </w:rPr>
        <w:t>find a receptive audience</w:t>
      </w:r>
      <w:r w:rsidRPr="001327F1">
        <w:rPr>
          <w:sz w:val="16"/>
          <w:highlight w:val="cyan"/>
        </w:rPr>
        <w:t xml:space="preserve"> </w:t>
      </w:r>
      <w:r w:rsidRPr="001327F1">
        <w:rPr>
          <w:rStyle w:val="StyleUnderline"/>
          <w:highlight w:val="cyan"/>
        </w:rPr>
        <w:t>in other</w:t>
      </w:r>
      <w:r w:rsidRPr="00DA3CB2">
        <w:rPr>
          <w:rStyle w:val="StyleUnderline"/>
        </w:rPr>
        <w:t xml:space="preserve"> European </w:t>
      </w:r>
      <w:r w:rsidRPr="001327F1">
        <w:rPr>
          <w:rStyle w:val="StyleUnderline"/>
          <w:highlight w:val="cyan"/>
        </w:rPr>
        <w:t>countries</w:t>
      </w:r>
      <w:r w:rsidRPr="00DA3CB2">
        <w:rPr>
          <w:rStyle w:val="StyleUnderline"/>
        </w:rPr>
        <w:t xml:space="preserve"> like </w:t>
      </w:r>
      <w:r w:rsidRPr="00DA3CB2">
        <w:rPr>
          <w:rStyle w:val="Emphasis"/>
        </w:rPr>
        <w:t>Britain, Austria, Germany, France, and Denmark</w:t>
      </w:r>
      <w:r w:rsidRPr="00DA3CB2">
        <w:rPr>
          <w:rStyle w:val="StyleUnderline"/>
        </w:rPr>
        <w:t>, all of which have seen a rise in nativist political movements in recent years.</w:t>
      </w:r>
    </w:p>
    <w:p w14:paraId="733BBF47" w14:textId="77777777" w:rsidR="009D1C2F" w:rsidRPr="004D681A" w:rsidRDefault="009D1C2F" w:rsidP="009D1C2F">
      <w:pPr>
        <w:pStyle w:val="Heading4"/>
      </w:pPr>
      <w:r>
        <w:t>Decline in trust triggers populism</w:t>
      </w:r>
    </w:p>
    <w:p w14:paraId="56260293" w14:textId="77777777" w:rsidR="009D1C2F" w:rsidRPr="00AA74F3" w:rsidRDefault="009D1C2F" w:rsidP="009D1C2F">
      <w:r w:rsidRPr="00AA74F3">
        <w:t xml:space="preserve">Martina </w:t>
      </w:r>
      <w:r w:rsidRPr="00AA74F3">
        <w:rPr>
          <w:b/>
        </w:rPr>
        <w:t>Larkin 17</w:t>
      </w:r>
      <w:r w:rsidRPr="00AA74F3">
        <w:t xml:space="preserve">, Head of Regional Strategies, MBA from Yale University, B.S. in Finance from Yale University, Member of the Executive Committee, World Economic Forum Geneva, 2017. “5 challenges Europe needs to tackle now”, World Economic Forum, September 13th, 2017, Available Online at: </w:t>
      </w:r>
      <w:hyperlink r:id="rId27" w:history="1">
        <w:r w:rsidRPr="00AA74F3">
          <w:rPr>
            <w:rStyle w:val="Hyperlink"/>
          </w:rPr>
          <w:t>https://www.weforum.org/agenda/2017/09/europe-eu-challenges-juncker-address/</w:t>
        </w:r>
      </w:hyperlink>
    </w:p>
    <w:p w14:paraId="0B3D9DF1" w14:textId="77777777" w:rsidR="009D1C2F" w:rsidRDefault="009D1C2F" w:rsidP="009D1C2F">
      <w:pPr>
        <w:rPr>
          <w:rStyle w:val="StyleUnderline"/>
        </w:rPr>
      </w:pPr>
      <w:r w:rsidRPr="00DD3781">
        <w:rPr>
          <w:rStyle w:val="StyleUnderline"/>
        </w:rPr>
        <w:t>Europe and the countries within it</w:t>
      </w:r>
      <w:r w:rsidRPr="00F37914">
        <w:rPr>
          <w:sz w:val="16"/>
        </w:rPr>
        <w:t xml:space="preserve"> are widely </w:t>
      </w:r>
      <w:proofErr w:type="spellStart"/>
      <w:r w:rsidRPr="00F37914">
        <w:rPr>
          <w:sz w:val="16"/>
        </w:rPr>
        <w:t>recognised</w:t>
      </w:r>
      <w:proofErr w:type="spellEnd"/>
      <w:r w:rsidRPr="00F37914">
        <w:rPr>
          <w:sz w:val="16"/>
        </w:rPr>
        <w:t xml:space="preserve"> as world-leading in liberal democracy today, while worldwide, in 2015, 72 countries </w:t>
      </w:r>
      <w:r w:rsidRPr="00DD3781">
        <w:rPr>
          <w:rStyle w:val="StyleUnderline"/>
        </w:rPr>
        <w:t>experienced a decline in democratic values in 2015</w:t>
      </w:r>
      <w:r w:rsidRPr="00F37914">
        <w:rPr>
          <w:sz w:val="16"/>
        </w:rPr>
        <w:t xml:space="preserve">. </w:t>
      </w:r>
      <w:r w:rsidRPr="001327F1">
        <w:rPr>
          <w:rStyle w:val="StyleUnderline"/>
          <w:highlight w:val="cyan"/>
        </w:rPr>
        <w:t xml:space="preserve">The changing </w:t>
      </w:r>
      <w:r w:rsidRPr="001327F1">
        <w:rPr>
          <w:rStyle w:val="Emphasis"/>
          <w:highlight w:val="cyan"/>
        </w:rPr>
        <w:t>nature of communication</w:t>
      </w:r>
      <w:r w:rsidRPr="001327F1">
        <w:rPr>
          <w:rStyle w:val="StyleUnderline"/>
          <w:highlight w:val="cyan"/>
        </w:rPr>
        <w:t xml:space="preserve">, </w:t>
      </w:r>
      <w:r w:rsidRPr="001327F1">
        <w:rPr>
          <w:rStyle w:val="Emphasis"/>
          <w:highlight w:val="cyan"/>
        </w:rPr>
        <w:t>public discourse</w:t>
      </w:r>
      <w:r w:rsidRPr="001327F1">
        <w:rPr>
          <w:rStyle w:val="StyleUnderline"/>
          <w:highlight w:val="cyan"/>
        </w:rPr>
        <w:t xml:space="preserve">, and </w:t>
      </w:r>
      <w:r w:rsidRPr="001327F1">
        <w:rPr>
          <w:rStyle w:val="Emphasis"/>
          <w:highlight w:val="cyan"/>
        </w:rPr>
        <w:t>news</w:t>
      </w:r>
      <w:r w:rsidRPr="001327F1">
        <w:rPr>
          <w:rStyle w:val="StyleUnderline"/>
          <w:highlight w:val="cyan"/>
        </w:rPr>
        <w:t xml:space="preserve"> is putting</w:t>
      </w:r>
      <w:r w:rsidRPr="00DD3781">
        <w:rPr>
          <w:rStyle w:val="StyleUnderline"/>
        </w:rPr>
        <w:t xml:space="preserve"> new </w:t>
      </w:r>
      <w:r w:rsidRPr="001327F1">
        <w:rPr>
          <w:rStyle w:val="StyleUnderline"/>
          <w:highlight w:val="cyan"/>
        </w:rPr>
        <w:t xml:space="preserve">pressures on democracy, and Europe is experiencing a rise of </w:t>
      </w:r>
      <w:r w:rsidRPr="001327F1">
        <w:rPr>
          <w:rStyle w:val="Emphasis"/>
          <w:highlight w:val="cyan"/>
        </w:rPr>
        <w:t>populism</w:t>
      </w:r>
      <w:r w:rsidRPr="00DD3781">
        <w:rPr>
          <w:rStyle w:val="StyleUnderline"/>
        </w:rPr>
        <w:t xml:space="preserve"> and authoritarianism, </w:t>
      </w:r>
      <w:r w:rsidRPr="001327F1">
        <w:rPr>
          <w:rStyle w:val="StyleUnderline"/>
          <w:highlight w:val="cyan"/>
        </w:rPr>
        <w:t>and a decline in</w:t>
      </w:r>
      <w:r w:rsidRPr="00DD3781">
        <w:rPr>
          <w:rStyle w:val="StyleUnderline"/>
        </w:rPr>
        <w:t xml:space="preserve"> citizen’s </w:t>
      </w:r>
      <w:r w:rsidRPr="001327F1">
        <w:rPr>
          <w:rStyle w:val="StyleUnderline"/>
          <w:highlight w:val="cyan"/>
        </w:rPr>
        <w:t>trust in</w:t>
      </w:r>
      <w:r w:rsidRPr="00DD3781">
        <w:rPr>
          <w:rStyle w:val="StyleUnderline"/>
        </w:rPr>
        <w:t xml:space="preserve"> EU </w:t>
      </w:r>
      <w:r w:rsidRPr="001327F1">
        <w:rPr>
          <w:rStyle w:val="StyleUnderline"/>
          <w:highlight w:val="cyan"/>
        </w:rPr>
        <w:t>institutions and</w:t>
      </w:r>
      <w:r w:rsidRPr="00DD3781">
        <w:rPr>
          <w:rStyle w:val="StyleUnderline"/>
        </w:rPr>
        <w:t xml:space="preserve"> European </w:t>
      </w:r>
      <w:r w:rsidRPr="001327F1">
        <w:rPr>
          <w:rStyle w:val="StyleUnderline"/>
          <w:highlight w:val="cyan"/>
        </w:rPr>
        <w:t>governments</w:t>
      </w:r>
      <w:r w:rsidRPr="00DD3781">
        <w:rPr>
          <w:rStyle w:val="StyleUnderline"/>
        </w:rPr>
        <w:t>.</w:t>
      </w:r>
    </w:p>
    <w:p w14:paraId="55E0E68A" w14:textId="77777777" w:rsidR="009D1C2F" w:rsidRPr="00DD3781" w:rsidRDefault="009D1C2F" w:rsidP="009D1C2F">
      <w:pPr>
        <w:pStyle w:val="Heading4"/>
      </w:pPr>
      <w:r>
        <w:t>Economic security triggers it</w:t>
      </w:r>
    </w:p>
    <w:p w14:paraId="2FF91A9E" w14:textId="77777777" w:rsidR="009D1C2F" w:rsidRPr="00AA74F3" w:rsidRDefault="009D1C2F" w:rsidP="009D1C2F">
      <w:r w:rsidRPr="00AA74F3">
        <w:t xml:space="preserve">Yann </w:t>
      </w:r>
      <w:proofErr w:type="spellStart"/>
      <w:r w:rsidRPr="00AA74F3">
        <w:rPr>
          <w:b/>
        </w:rPr>
        <w:t>Algan</w:t>
      </w:r>
      <w:proofErr w:type="spellEnd"/>
      <w:r w:rsidRPr="00AA74F3">
        <w:rPr>
          <w:b/>
        </w:rPr>
        <w:t xml:space="preserve"> 17</w:t>
      </w:r>
      <w:r w:rsidRPr="00AA74F3">
        <w:t xml:space="preserve">, Professor of Economics at Sciences Po, 2017. “The European trust crisis and the rise of populism”, Brookings, September 7th, 2017, Available Online at: </w:t>
      </w:r>
      <w:hyperlink r:id="rId28" w:history="1">
        <w:r w:rsidRPr="00AA74F3">
          <w:rPr>
            <w:rStyle w:val="Hyperlink"/>
          </w:rPr>
          <w:t>https://www.brookings.edu/bpea-articles/the-european-trust-crisis-and-the-rise-of-populism/</w:t>
        </w:r>
      </w:hyperlink>
    </w:p>
    <w:p w14:paraId="027EFB1D" w14:textId="77777777" w:rsidR="009D1C2F" w:rsidRPr="00F37914" w:rsidRDefault="009D1C2F" w:rsidP="009D1C2F">
      <w:pPr>
        <w:rPr>
          <w:sz w:val="16"/>
        </w:rPr>
      </w:pPr>
      <w:r w:rsidRPr="001327F1">
        <w:rPr>
          <w:rStyle w:val="StyleUnderline"/>
          <w:highlight w:val="cyan"/>
        </w:rPr>
        <w:t>Economic insecurity</w:t>
      </w:r>
      <w:r w:rsidRPr="00F37914">
        <w:rPr>
          <w:sz w:val="16"/>
        </w:rPr>
        <w:t xml:space="preserve"> resulting from the Great Recession</w:t>
      </w:r>
      <w:r w:rsidRPr="00F37914">
        <w:rPr>
          <w:sz w:val="16"/>
          <w:szCs w:val="16"/>
        </w:rPr>
        <w:t>—as opposed to anti-immigrant or xenophobic attitudes</w:t>
      </w:r>
      <w:r w:rsidRPr="00F37914">
        <w:rPr>
          <w:sz w:val="16"/>
        </w:rPr>
        <w:t>—</w:t>
      </w:r>
      <w:r w:rsidRPr="001327F1">
        <w:rPr>
          <w:rStyle w:val="StyleUnderline"/>
          <w:highlight w:val="cyan"/>
        </w:rPr>
        <w:t xml:space="preserve">is an </w:t>
      </w:r>
      <w:r w:rsidRPr="001327F1">
        <w:rPr>
          <w:rStyle w:val="Emphasis"/>
          <w:highlight w:val="cyan"/>
        </w:rPr>
        <w:t>important driver of populism</w:t>
      </w:r>
      <w:r w:rsidRPr="00DD3781">
        <w:rPr>
          <w:rStyle w:val="StyleUnderline"/>
        </w:rPr>
        <w:t xml:space="preserve"> and voting for anti-establishment political parties </w:t>
      </w:r>
      <w:r w:rsidRPr="001327F1">
        <w:rPr>
          <w:rStyle w:val="Emphasis"/>
          <w:highlight w:val="cyan"/>
        </w:rPr>
        <w:t>throughout Europe</w:t>
      </w:r>
      <w:r w:rsidRPr="00DD3781">
        <w:rPr>
          <w:rStyle w:val="StyleUnderline"/>
        </w:rPr>
        <w:t>.</w:t>
      </w:r>
      <w:r>
        <w:rPr>
          <w:rStyle w:val="StyleUnderline"/>
        </w:rPr>
        <w:t xml:space="preserve"> </w:t>
      </w:r>
      <w:r w:rsidRPr="00F37914">
        <w:rPr>
          <w:sz w:val="16"/>
        </w:rPr>
        <w:t xml:space="preserve">In “The European trust crisis and the rise of populism” (PDF), Yann </w:t>
      </w:r>
      <w:proofErr w:type="spellStart"/>
      <w:r w:rsidRPr="00CE069E">
        <w:rPr>
          <w:rStyle w:val="StyleUnderline"/>
        </w:rPr>
        <w:t>Algan</w:t>
      </w:r>
      <w:proofErr w:type="spellEnd"/>
      <w:r w:rsidRPr="00F37914">
        <w:rPr>
          <w:sz w:val="16"/>
        </w:rPr>
        <w:t xml:space="preserve"> of Sciences Po, Sergei </w:t>
      </w:r>
      <w:proofErr w:type="spellStart"/>
      <w:r w:rsidRPr="00F37914">
        <w:rPr>
          <w:sz w:val="16"/>
        </w:rPr>
        <w:t>Guriev</w:t>
      </w:r>
      <w:proofErr w:type="spellEnd"/>
      <w:r w:rsidRPr="00F37914">
        <w:rPr>
          <w:sz w:val="16"/>
        </w:rPr>
        <w:t xml:space="preserve"> of EBRD and Sciences Po, Elias </w:t>
      </w:r>
      <w:proofErr w:type="spellStart"/>
      <w:r w:rsidRPr="00F37914">
        <w:rPr>
          <w:sz w:val="16"/>
        </w:rPr>
        <w:t>Papaioannou</w:t>
      </w:r>
      <w:proofErr w:type="spellEnd"/>
      <w:r w:rsidRPr="00F37914">
        <w:rPr>
          <w:sz w:val="16"/>
        </w:rPr>
        <w:t xml:space="preserve"> of the London Business School, and Evgenia </w:t>
      </w:r>
      <w:proofErr w:type="spellStart"/>
      <w:r w:rsidRPr="00F37914">
        <w:rPr>
          <w:sz w:val="16"/>
        </w:rPr>
        <w:t>Passari</w:t>
      </w:r>
      <w:proofErr w:type="spellEnd"/>
      <w:r w:rsidRPr="00F37914">
        <w:rPr>
          <w:sz w:val="16"/>
        </w:rPr>
        <w:t xml:space="preserve"> of </w:t>
      </w:r>
      <w:proofErr w:type="spellStart"/>
      <w:r w:rsidRPr="00F37914">
        <w:rPr>
          <w:sz w:val="16"/>
        </w:rPr>
        <w:t>Université</w:t>
      </w:r>
      <w:proofErr w:type="spellEnd"/>
      <w:r w:rsidRPr="00F37914">
        <w:rPr>
          <w:sz w:val="16"/>
        </w:rPr>
        <w:t xml:space="preserve"> Paris Dauphine </w:t>
      </w:r>
      <w:r w:rsidRPr="00CE069E">
        <w:rPr>
          <w:rStyle w:val="StyleUnderline"/>
        </w:rPr>
        <w:t xml:space="preserve">study evolution of unemployment, </w:t>
      </w:r>
      <w:r w:rsidRPr="00F37914">
        <w:rPr>
          <w:rStyle w:val="StyleUnderline"/>
        </w:rPr>
        <w:t>attitudes and voting 2000 to 2017 in more than 200 subnational regions throughout 26 European countries</w:t>
      </w:r>
      <w:r w:rsidRPr="00F37914">
        <w:rPr>
          <w:sz w:val="16"/>
        </w:rPr>
        <w:t xml:space="preserve">. </w:t>
      </w:r>
      <w:r w:rsidRPr="00F37914">
        <w:rPr>
          <w:rStyle w:val="StyleUnderline"/>
        </w:rPr>
        <w:t>The authors show that increases</w:t>
      </w:r>
      <w:r w:rsidRPr="00CE069E">
        <w:rPr>
          <w:rStyle w:val="StyleUnderline"/>
        </w:rPr>
        <w:t xml:space="preserve"> in </w:t>
      </w:r>
      <w:r w:rsidRPr="001327F1">
        <w:rPr>
          <w:rStyle w:val="StyleUnderline"/>
          <w:highlight w:val="cyan"/>
        </w:rPr>
        <w:t>unemployment</w:t>
      </w:r>
      <w:r w:rsidRPr="00CE069E">
        <w:rPr>
          <w:rStyle w:val="StyleUnderline"/>
        </w:rPr>
        <w:t xml:space="preserve"> post-financial crisis </w:t>
      </w:r>
      <w:r w:rsidRPr="001327F1">
        <w:rPr>
          <w:rStyle w:val="StyleUnderline"/>
          <w:highlight w:val="cyan"/>
        </w:rPr>
        <w:t>are strongly correlated to increases in support for populist</w:t>
      </w:r>
      <w:r w:rsidRPr="00CE069E">
        <w:rPr>
          <w:rStyle w:val="StyleUnderline"/>
        </w:rPr>
        <w:t xml:space="preserve"> and anti-establishment political </w:t>
      </w:r>
      <w:r w:rsidRPr="001327F1">
        <w:rPr>
          <w:rStyle w:val="StyleUnderline"/>
          <w:highlight w:val="cyan"/>
        </w:rPr>
        <w:t>parties. The authors</w:t>
      </w:r>
      <w:r w:rsidRPr="00CE069E">
        <w:rPr>
          <w:rStyle w:val="StyleUnderline"/>
        </w:rPr>
        <w:t xml:space="preserve"> also </w:t>
      </w:r>
      <w:r w:rsidRPr="001327F1">
        <w:rPr>
          <w:rStyle w:val="StyleUnderline"/>
          <w:highlight w:val="cyan"/>
        </w:rPr>
        <w:t>find a statistically</w:t>
      </w:r>
      <w:r w:rsidRPr="00CE069E">
        <w:rPr>
          <w:rStyle w:val="StyleUnderline"/>
        </w:rPr>
        <w:t xml:space="preserve"> and economically </w:t>
      </w:r>
      <w:r w:rsidRPr="001327F1">
        <w:rPr>
          <w:rStyle w:val="StyleUnderline"/>
          <w:highlight w:val="cyan"/>
        </w:rPr>
        <w:t>significant relationship between</w:t>
      </w:r>
      <w:r w:rsidRPr="00CE069E">
        <w:rPr>
          <w:rStyle w:val="StyleUnderline"/>
        </w:rPr>
        <w:t xml:space="preserve"> </w:t>
      </w:r>
      <w:r w:rsidRPr="00CE069E">
        <w:rPr>
          <w:rStyle w:val="Emphasis"/>
        </w:rPr>
        <w:t xml:space="preserve">regional </w:t>
      </w:r>
      <w:r w:rsidRPr="001327F1">
        <w:rPr>
          <w:rStyle w:val="Emphasis"/>
          <w:highlight w:val="cyan"/>
        </w:rPr>
        <w:t>unemployment</w:t>
      </w:r>
      <w:r w:rsidRPr="001327F1">
        <w:rPr>
          <w:rStyle w:val="StyleUnderline"/>
          <w:highlight w:val="cyan"/>
        </w:rPr>
        <w:t xml:space="preserve"> and a </w:t>
      </w:r>
      <w:r w:rsidRPr="001327F1">
        <w:rPr>
          <w:rStyle w:val="Emphasis"/>
          <w:highlight w:val="cyan"/>
        </w:rPr>
        <w:t>decline in trust</w:t>
      </w:r>
      <w:r w:rsidRPr="001327F1">
        <w:rPr>
          <w:rStyle w:val="StyleUnderline"/>
          <w:highlight w:val="cyan"/>
        </w:rPr>
        <w:t xml:space="preserve"> towards</w:t>
      </w:r>
      <w:r w:rsidRPr="00CE069E">
        <w:rPr>
          <w:rStyle w:val="StyleUnderline"/>
        </w:rPr>
        <w:t xml:space="preserve"> the European and </w:t>
      </w:r>
      <w:r w:rsidRPr="001327F1">
        <w:rPr>
          <w:rStyle w:val="StyleUnderline"/>
          <w:highlight w:val="cyan"/>
        </w:rPr>
        <w:t>national political institutions</w:t>
      </w:r>
      <w:r w:rsidRPr="00F37914">
        <w:rPr>
          <w:sz w:val="16"/>
        </w:rPr>
        <w:t>—though there is a small or non-existent effect on trust in other people, police or church.</w:t>
      </w:r>
    </w:p>
    <w:p w14:paraId="5C744799" w14:textId="77777777" w:rsidR="009D1C2F" w:rsidRDefault="009D1C2F" w:rsidP="009D1C2F">
      <w:pPr>
        <w:pStyle w:val="Heading4"/>
        <w:rPr>
          <w:u w:val="single"/>
        </w:rPr>
      </w:pPr>
      <w:r>
        <w:t xml:space="preserve">Structural factors control populism – not perceptions of </w:t>
      </w:r>
      <w:r>
        <w:rPr>
          <w:u w:val="single"/>
        </w:rPr>
        <w:t>single leaders</w:t>
      </w:r>
    </w:p>
    <w:p w14:paraId="73EB9E09" w14:textId="77777777" w:rsidR="009D1C2F" w:rsidRDefault="009D1C2F" w:rsidP="009D1C2F">
      <w:r>
        <w:t xml:space="preserve">Erik </w:t>
      </w:r>
      <w:proofErr w:type="spellStart"/>
      <w:r w:rsidRPr="00C57968">
        <w:rPr>
          <w:b/>
        </w:rPr>
        <w:t>Brattberg</w:t>
      </w:r>
      <w:proofErr w:type="spellEnd"/>
      <w:r w:rsidRPr="00C57968">
        <w:rPr>
          <w:b/>
        </w:rPr>
        <w:t xml:space="preserve"> 17</w:t>
      </w:r>
      <w:r>
        <w:t xml:space="preserve">, Director of the Europe Program and fellow at the Carnegie Endowment for International Peace, 4-26-2017, "Judy Asks: Is Populism on the </w:t>
      </w:r>
      <w:proofErr w:type="gramStart"/>
      <w:r>
        <w:t>Run?,</w:t>
      </w:r>
      <w:proofErr w:type="gramEnd"/>
      <w:r>
        <w:t>" Carnegie Europe, http://carnegieeurope.eu/strategiceurope/68775?lang=en</w:t>
      </w:r>
    </w:p>
    <w:p w14:paraId="311AADDD" w14:textId="77777777" w:rsidR="009D1C2F" w:rsidRPr="00295066" w:rsidRDefault="009D1C2F" w:rsidP="009D1C2F">
      <w:pPr>
        <w:rPr>
          <w:rStyle w:val="StyleUnderline"/>
          <w:sz w:val="16"/>
          <w:u w:val="none"/>
        </w:rPr>
      </w:pPr>
      <w:r w:rsidRPr="00C57968">
        <w:rPr>
          <w:sz w:val="16"/>
        </w:rPr>
        <w:t xml:space="preserve">Not so fast. </w:t>
      </w:r>
      <w:r w:rsidRPr="00C57968">
        <w:rPr>
          <w:rStyle w:val="StyleUnderline"/>
        </w:rPr>
        <w:t xml:space="preserve">Political </w:t>
      </w:r>
      <w:r w:rsidRPr="001327F1">
        <w:rPr>
          <w:rStyle w:val="StyleUnderline"/>
          <w:highlight w:val="cyan"/>
        </w:rPr>
        <w:t>populism</w:t>
      </w:r>
      <w:r w:rsidRPr="00C57968">
        <w:rPr>
          <w:rStyle w:val="StyleUnderline"/>
        </w:rPr>
        <w:t xml:space="preserve"> is a phenomenon that </w:t>
      </w:r>
      <w:r w:rsidRPr="001327F1">
        <w:rPr>
          <w:rStyle w:val="StyleUnderline"/>
          <w:highlight w:val="cyan"/>
        </w:rPr>
        <w:t>arises from</w:t>
      </w:r>
      <w:r w:rsidRPr="00C57968">
        <w:rPr>
          <w:rStyle w:val="StyleUnderline"/>
        </w:rPr>
        <w:t xml:space="preserve"> </w:t>
      </w:r>
      <w:r w:rsidRPr="00C57968">
        <w:rPr>
          <w:rStyle w:val="Emphasis"/>
        </w:rPr>
        <w:t xml:space="preserve">underlying </w:t>
      </w:r>
      <w:r w:rsidRPr="001327F1">
        <w:rPr>
          <w:rStyle w:val="Emphasis"/>
          <w:highlight w:val="cyan"/>
        </w:rPr>
        <w:t>political, economic, social, and tech</w:t>
      </w:r>
      <w:r w:rsidRPr="00C57968">
        <w:rPr>
          <w:rStyle w:val="Emphasis"/>
        </w:rPr>
        <w:t xml:space="preserve">nological </w:t>
      </w:r>
      <w:r w:rsidRPr="001327F1">
        <w:rPr>
          <w:rStyle w:val="Emphasis"/>
          <w:highlight w:val="cyan"/>
        </w:rPr>
        <w:t>forces</w:t>
      </w:r>
      <w:r w:rsidRPr="00C57968">
        <w:rPr>
          <w:sz w:val="16"/>
        </w:rPr>
        <w:t xml:space="preserve">. Because </w:t>
      </w:r>
      <w:r w:rsidRPr="001327F1">
        <w:rPr>
          <w:rStyle w:val="StyleUnderline"/>
          <w:highlight w:val="cyan"/>
        </w:rPr>
        <w:t>these</w:t>
      </w:r>
      <w:r w:rsidRPr="00C57968">
        <w:rPr>
          <w:rStyle w:val="StyleUnderline"/>
        </w:rPr>
        <w:t xml:space="preserve"> forces </w:t>
      </w:r>
      <w:r w:rsidRPr="001327F1">
        <w:rPr>
          <w:rStyle w:val="StyleUnderline"/>
          <w:highlight w:val="cyan"/>
        </w:rPr>
        <w:t xml:space="preserve">are </w:t>
      </w:r>
      <w:r w:rsidRPr="001327F1">
        <w:rPr>
          <w:rStyle w:val="Emphasis"/>
          <w:highlight w:val="cyan"/>
        </w:rPr>
        <w:t>not reversible</w:t>
      </w:r>
      <w:r w:rsidRPr="00C57968">
        <w:rPr>
          <w:sz w:val="16"/>
        </w:rPr>
        <w:t xml:space="preserve"> overnight—</w:t>
      </w:r>
      <w:r w:rsidRPr="001327F1">
        <w:rPr>
          <w:rStyle w:val="StyleUnderline"/>
          <w:highlight w:val="cyan"/>
        </w:rPr>
        <w:t>and many</w:t>
      </w:r>
      <w:r w:rsidRPr="00C57968">
        <w:rPr>
          <w:rStyle w:val="StyleUnderline"/>
        </w:rPr>
        <w:t xml:space="preserve"> are </w:t>
      </w:r>
      <w:r w:rsidRPr="001327F1">
        <w:rPr>
          <w:rStyle w:val="StyleUnderline"/>
          <w:highlight w:val="cyan"/>
        </w:rPr>
        <w:t xml:space="preserve">likely to </w:t>
      </w:r>
      <w:r w:rsidRPr="001327F1">
        <w:rPr>
          <w:rStyle w:val="Emphasis"/>
          <w:highlight w:val="cyan"/>
        </w:rPr>
        <w:t>be</w:t>
      </w:r>
      <w:r w:rsidRPr="00C57968">
        <w:rPr>
          <w:rStyle w:val="StyleUnderline"/>
        </w:rPr>
        <w:t xml:space="preserve">come </w:t>
      </w:r>
      <w:r w:rsidRPr="001327F1">
        <w:rPr>
          <w:rStyle w:val="Emphasis"/>
          <w:highlight w:val="cyan"/>
        </w:rPr>
        <w:t>more prominent</w:t>
      </w:r>
      <w:r w:rsidRPr="00DE3C79">
        <w:rPr>
          <w:rStyle w:val="StyleUnderline"/>
        </w:rPr>
        <w:t>—</w:t>
      </w:r>
      <w:r w:rsidRPr="001327F1">
        <w:rPr>
          <w:rStyle w:val="StyleUnderline"/>
          <w:highlight w:val="cyan"/>
        </w:rPr>
        <w:t xml:space="preserve">populism </w:t>
      </w:r>
      <w:r w:rsidRPr="001327F1">
        <w:rPr>
          <w:rStyle w:val="Emphasis"/>
          <w:highlight w:val="cyan"/>
        </w:rPr>
        <w:t>will remain</w:t>
      </w:r>
      <w:r w:rsidRPr="00C57968">
        <w:rPr>
          <w:rStyle w:val="Emphasis"/>
        </w:rPr>
        <w:t xml:space="preserve"> a </w:t>
      </w:r>
      <w:r w:rsidRPr="001327F1">
        <w:rPr>
          <w:rStyle w:val="Emphasis"/>
          <w:highlight w:val="cyan"/>
        </w:rPr>
        <w:t>normal</w:t>
      </w:r>
      <w:r w:rsidRPr="00C57968">
        <w:rPr>
          <w:rStyle w:val="Emphasis"/>
        </w:rPr>
        <w:t xml:space="preserve"> fixture of politics </w:t>
      </w:r>
      <w:r w:rsidRPr="001327F1">
        <w:rPr>
          <w:rStyle w:val="Emphasis"/>
          <w:highlight w:val="cyan"/>
        </w:rPr>
        <w:t>in the West for some time</w:t>
      </w:r>
      <w:r w:rsidRPr="00C57968">
        <w:rPr>
          <w:rStyle w:val="StyleUnderline"/>
        </w:rPr>
        <w:t>.</w:t>
      </w:r>
      <w:r>
        <w:rPr>
          <w:rStyle w:val="StyleUnderline"/>
        </w:rPr>
        <w:t xml:space="preserve"> </w:t>
      </w:r>
      <w:r w:rsidRPr="00C57968">
        <w:rPr>
          <w:rStyle w:val="StyleUnderline"/>
        </w:rPr>
        <w:t xml:space="preserve">The real question is </w:t>
      </w:r>
      <w:r w:rsidRPr="00C57968">
        <w:rPr>
          <w:rStyle w:val="Emphasis"/>
        </w:rPr>
        <w:t>whether the political center</w:t>
      </w:r>
      <w:r w:rsidRPr="00C57968">
        <w:rPr>
          <w:rStyle w:val="StyleUnderline"/>
        </w:rPr>
        <w:t xml:space="preserve"> can </w:t>
      </w:r>
      <w:r w:rsidRPr="00C57968">
        <w:rPr>
          <w:rStyle w:val="Emphasis"/>
        </w:rPr>
        <w:t>continue to hold the line</w:t>
      </w:r>
      <w:r w:rsidRPr="00C57968">
        <w:rPr>
          <w:sz w:val="16"/>
        </w:rPr>
        <w:t xml:space="preserve">, as it did in the March 2017 Dutch parliamentary election and is likely to do in the second round of the French presidential election on May 7. The fact that around 40 percent of French voters opted for either a far-right or a far-left candidate is a warning sign. </w:t>
      </w:r>
      <w:r w:rsidRPr="00C57968">
        <w:rPr>
          <w:rStyle w:val="StyleUnderline"/>
        </w:rPr>
        <w:t>If mainstream politicians cannot address voters’ fears and frustrations about the future, that share may be even larger next time around.</w:t>
      </w:r>
      <w:r>
        <w:rPr>
          <w:rStyle w:val="StyleUnderline"/>
        </w:rPr>
        <w:t xml:space="preserve"> </w:t>
      </w:r>
      <w:r w:rsidRPr="00C57968">
        <w:rPr>
          <w:sz w:val="16"/>
        </w:rPr>
        <w:t xml:space="preserve">At the same time, </w:t>
      </w:r>
      <w:r w:rsidRPr="001327F1">
        <w:rPr>
          <w:rStyle w:val="StyleUnderline"/>
          <w:highlight w:val="cyan"/>
        </w:rPr>
        <w:t>observers</w:t>
      </w:r>
      <w:r w:rsidRPr="00C57968">
        <w:rPr>
          <w:rStyle w:val="StyleUnderline"/>
        </w:rPr>
        <w:t xml:space="preserve"> </w:t>
      </w:r>
      <w:r w:rsidRPr="001327F1">
        <w:rPr>
          <w:rStyle w:val="StyleUnderline"/>
          <w:highlight w:val="cyan"/>
        </w:rPr>
        <w:t>should</w:t>
      </w:r>
      <w:r w:rsidRPr="00C57968">
        <w:rPr>
          <w:rStyle w:val="StyleUnderline"/>
        </w:rPr>
        <w:t xml:space="preserve"> be careful </w:t>
      </w:r>
      <w:r w:rsidRPr="001327F1">
        <w:rPr>
          <w:rStyle w:val="StyleUnderline"/>
          <w:highlight w:val="cyan"/>
        </w:rPr>
        <w:t>not</w:t>
      </w:r>
      <w:r w:rsidRPr="00C57968">
        <w:rPr>
          <w:rStyle w:val="StyleUnderline"/>
        </w:rPr>
        <w:t xml:space="preserve"> to </w:t>
      </w:r>
      <w:r w:rsidRPr="001327F1">
        <w:rPr>
          <w:rStyle w:val="StyleUnderline"/>
          <w:highlight w:val="cyan"/>
        </w:rPr>
        <w:t xml:space="preserve">treat </w:t>
      </w:r>
      <w:r w:rsidRPr="001327F1">
        <w:rPr>
          <w:rStyle w:val="Emphasis"/>
          <w:highlight w:val="cyan"/>
        </w:rPr>
        <w:t>every election</w:t>
      </w:r>
      <w:r w:rsidRPr="00C57968">
        <w:rPr>
          <w:sz w:val="16"/>
        </w:rPr>
        <w:t xml:space="preserve"> nowadays </w:t>
      </w:r>
      <w:r w:rsidRPr="001327F1">
        <w:rPr>
          <w:rStyle w:val="Emphasis"/>
          <w:highlight w:val="cyan"/>
        </w:rPr>
        <w:t>as a bellwether</w:t>
      </w:r>
      <w:r w:rsidRPr="00C57968">
        <w:rPr>
          <w:sz w:val="16"/>
        </w:rPr>
        <w:t xml:space="preserve">. </w:t>
      </w:r>
      <w:r w:rsidRPr="001327F1">
        <w:rPr>
          <w:rStyle w:val="StyleUnderline"/>
          <w:highlight w:val="cyan"/>
        </w:rPr>
        <w:t>All</w:t>
      </w:r>
      <w:r w:rsidRPr="00C57968">
        <w:rPr>
          <w:rStyle w:val="StyleUnderline"/>
        </w:rPr>
        <w:t xml:space="preserve"> elections </w:t>
      </w:r>
      <w:r w:rsidRPr="001327F1">
        <w:rPr>
          <w:rStyle w:val="StyleUnderline"/>
          <w:highlight w:val="cyan"/>
        </w:rPr>
        <w:t>have</w:t>
      </w:r>
      <w:r w:rsidRPr="00C57968">
        <w:rPr>
          <w:rStyle w:val="StyleUnderline"/>
        </w:rPr>
        <w:t xml:space="preserve"> particular </w:t>
      </w:r>
      <w:r w:rsidRPr="001327F1">
        <w:rPr>
          <w:rStyle w:val="StyleUnderline"/>
          <w:highlight w:val="cyan"/>
        </w:rPr>
        <w:t>circumstances. In France</w:t>
      </w:r>
      <w:r w:rsidRPr="00C57968">
        <w:rPr>
          <w:rStyle w:val="StyleUnderline"/>
        </w:rPr>
        <w:t xml:space="preserve">, the right-wing National Front’s platform has </w:t>
      </w:r>
      <w:r w:rsidRPr="001327F1">
        <w:rPr>
          <w:rStyle w:val="Emphasis"/>
          <w:highlight w:val="cyan"/>
        </w:rPr>
        <w:t>deep</w:t>
      </w:r>
      <w:r w:rsidRPr="00C57968">
        <w:rPr>
          <w:rStyle w:val="Emphasis"/>
        </w:rPr>
        <w:t xml:space="preserve"> roots in French </w:t>
      </w:r>
      <w:r w:rsidRPr="001327F1">
        <w:rPr>
          <w:rStyle w:val="Emphasis"/>
          <w:highlight w:val="cyan"/>
        </w:rPr>
        <w:t>domestic politics</w:t>
      </w:r>
      <w:r w:rsidRPr="00C57968">
        <w:rPr>
          <w:rStyle w:val="StyleUnderline"/>
        </w:rPr>
        <w:t xml:space="preserve"> and </w:t>
      </w:r>
      <w:r w:rsidRPr="001327F1">
        <w:rPr>
          <w:rStyle w:val="StyleUnderline"/>
          <w:highlight w:val="cyan"/>
        </w:rPr>
        <w:t xml:space="preserve">has been around for </w:t>
      </w:r>
      <w:r w:rsidRPr="001327F1">
        <w:rPr>
          <w:rStyle w:val="Emphasis"/>
          <w:highlight w:val="cyan"/>
        </w:rPr>
        <w:t>decades</w:t>
      </w:r>
      <w:r w:rsidRPr="00C57968">
        <w:rPr>
          <w:rStyle w:val="StyleUnderline"/>
        </w:rPr>
        <w:t xml:space="preserve">. Similarly, the debate in the </w:t>
      </w:r>
      <w:r w:rsidRPr="001327F1">
        <w:rPr>
          <w:rStyle w:val="Emphasis"/>
          <w:highlight w:val="cyan"/>
        </w:rPr>
        <w:t>UK</w:t>
      </w:r>
      <w:r w:rsidRPr="00C57968">
        <w:rPr>
          <w:rStyle w:val="StyleUnderline"/>
        </w:rPr>
        <w:t xml:space="preserve"> on the country’s </w:t>
      </w:r>
      <w:r w:rsidRPr="001327F1">
        <w:rPr>
          <w:rStyle w:val="Emphasis"/>
          <w:highlight w:val="cyan"/>
        </w:rPr>
        <w:t>exit</w:t>
      </w:r>
      <w:r w:rsidRPr="00C57968">
        <w:rPr>
          <w:rStyle w:val="StyleUnderline"/>
        </w:rPr>
        <w:t xml:space="preserve"> from the EU </w:t>
      </w:r>
      <w:r w:rsidRPr="001327F1">
        <w:rPr>
          <w:rStyle w:val="StyleUnderline"/>
          <w:highlight w:val="cyan"/>
        </w:rPr>
        <w:t xml:space="preserve">is </w:t>
      </w:r>
      <w:r w:rsidRPr="001327F1">
        <w:rPr>
          <w:rStyle w:val="Emphasis"/>
          <w:highlight w:val="cyan"/>
        </w:rPr>
        <w:t>quintessentially British</w:t>
      </w:r>
      <w:r w:rsidRPr="00C57968">
        <w:rPr>
          <w:rStyle w:val="StyleUnderline"/>
        </w:rPr>
        <w:t>.</w:t>
      </w:r>
      <w:r w:rsidRPr="00C57968">
        <w:rPr>
          <w:sz w:val="16"/>
        </w:rPr>
        <w:t xml:space="preserve"> What is true across the board, however, is that the traditional left-right divide is an ever less useful lens for making sense of elections in the West.</w:t>
      </w:r>
    </w:p>
    <w:p w14:paraId="678CD505" w14:textId="43873A97" w:rsidR="009D1C2F" w:rsidRDefault="009D1C2F" w:rsidP="009D1C2F">
      <w:pPr>
        <w:pStyle w:val="Heading3"/>
      </w:pPr>
      <w:r>
        <w:t xml:space="preserve">   AT: Populism Impact---Defense</w:t>
      </w:r>
    </w:p>
    <w:p w14:paraId="20D50393" w14:textId="77777777" w:rsidR="009D1C2F" w:rsidRPr="00764935" w:rsidRDefault="009D1C2F" w:rsidP="009D1C2F">
      <w:pPr>
        <w:pStyle w:val="Heading4"/>
      </w:pPr>
      <w:r w:rsidRPr="00764935">
        <w:t xml:space="preserve">Electoral checks. </w:t>
      </w:r>
    </w:p>
    <w:p w14:paraId="26F6E151" w14:textId="77777777" w:rsidR="009D1C2F" w:rsidRPr="00764935" w:rsidRDefault="009D1C2F" w:rsidP="009D1C2F">
      <w:r w:rsidRPr="00764935">
        <w:t xml:space="preserve">Jonathan </w:t>
      </w:r>
      <w:proofErr w:type="spellStart"/>
      <w:r>
        <w:rPr>
          <w:rStyle w:val="Style13ptBold"/>
        </w:rPr>
        <w:t>Eyal</w:t>
      </w:r>
      <w:proofErr w:type="spellEnd"/>
      <w:r w:rsidRPr="00764935">
        <w:rPr>
          <w:rStyle w:val="Style13ptBold"/>
        </w:rPr>
        <w:t xml:space="preserve"> 16</w:t>
      </w:r>
      <w:r w:rsidRPr="00764935">
        <w:t xml:space="preserve">. PhD in International Law and relations, Oxford, former professor at Oxford, and the Director of Studies, Royal United Services Institute. “How Europe stands up to fringe politics.” </w:t>
      </w:r>
      <w:r w:rsidRPr="00764935">
        <w:rPr>
          <w:i/>
        </w:rPr>
        <w:t>The Strait Times</w:t>
      </w:r>
      <w:r w:rsidRPr="00764935">
        <w:t xml:space="preserve">. February 2. </w:t>
      </w:r>
      <w:hyperlink r:id="rId29" w:history="1">
        <w:r w:rsidRPr="00764935">
          <w:rPr>
            <w:rStyle w:val="Hyperlink"/>
          </w:rPr>
          <w:t>http://news.asiaone.com/news/asian-opinions/how-europe-stands-fringe-politics</w:t>
        </w:r>
      </w:hyperlink>
      <w:r w:rsidRPr="00764935">
        <w:t>..</w:t>
      </w:r>
    </w:p>
    <w:p w14:paraId="682E9BC4" w14:textId="77777777" w:rsidR="009D1C2F" w:rsidRPr="00C57968" w:rsidRDefault="009D1C2F" w:rsidP="009D1C2F">
      <w:pPr>
        <w:rPr>
          <w:sz w:val="16"/>
        </w:rPr>
      </w:pPr>
      <w:r w:rsidRPr="00764935">
        <w:rPr>
          <w:rStyle w:val="StyleUnderline"/>
        </w:rPr>
        <w:t>BUILT-IN BARRIERS</w:t>
      </w:r>
      <w:r w:rsidRPr="00764935">
        <w:rPr>
          <w:rStyle w:val="StyleUnderline"/>
          <w:sz w:val="12"/>
        </w:rPr>
        <w:t>¶</w:t>
      </w:r>
      <w:r w:rsidRPr="00764935">
        <w:rPr>
          <w:rStyle w:val="StyleUnderline"/>
        </w:rPr>
        <w:t xml:space="preserve"> Electoral systems also matter a great deal in </w:t>
      </w:r>
      <w:r w:rsidRPr="00764935">
        <w:rPr>
          <w:rStyle w:val="StyleUnderline"/>
          <w:bdr w:val="single" w:sz="4" w:space="0" w:color="auto"/>
        </w:rPr>
        <w:t>prevent</w:t>
      </w:r>
      <w:r w:rsidRPr="00764935">
        <w:rPr>
          <w:rStyle w:val="StyleUnderline"/>
        </w:rPr>
        <w:t>ing extreme politicians from coming to power</w:t>
      </w:r>
      <w:r w:rsidRPr="00764935">
        <w:rPr>
          <w:sz w:val="16"/>
        </w:rPr>
        <w:t xml:space="preserve">. And on this, again, Greece is unique, for it has a bizarre system which automatically grants the party which comes first in electoral preferences 50 additional parliamentary seats. </w:t>
      </w:r>
      <w:proofErr w:type="spellStart"/>
      <w:r w:rsidRPr="00764935">
        <w:rPr>
          <w:sz w:val="16"/>
        </w:rPr>
        <w:t>Mr</w:t>
      </w:r>
      <w:proofErr w:type="spellEnd"/>
      <w:r w:rsidRPr="00764935">
        <w:rPr>
          <w:sz w:val="16"/>
        </w:rPr>
        <w:t xml:space="preserve"> Tsipras' far-left party never polled more than 36 per cent of the votes in the two general elections held in Greece last year; it is in control only because of this strange electoral </w:t>
      </w:r>
      <w:proofErr w:type="gramStart"/>
      <w:r w:rsidRPr="00764935">
        <w:rPr>
          <w:sz w:val="16"/>
        </w:rPr>
        <w:t>provision.</w:t>
      </w:r>
      <w:r w:rsidRPr="00764935">
        <w:rPr>
          <w:sz w:val="12"/>
        </w:rPr>
        <w:t>¶</w:t>
      </w:r>
      <w:proofErr w:type="gramEnd"/>
      <w:r w:rsidRPr="00764935">
        <w:rPr>
          <w:sz w:val="16"/>
        </w:rPr>
        <w:t xml:space="preserve"> But </w:t>
      </w:r>
      <w:r w:rsidRPr="00764935">
        <w:rPr>
          <w:rStyle w:val="StyleUnderline"/>
        </w:rPr>
        <w:t xml:space="preserve">in all other European countries, </w:t>
      </w:r>
      <w:r w:rsidRPr="001327F1">
        <w:rPr>
          <w:rStyle w:val="StyleUnderline"/>
          <w:highlight w:val="cyan"/>
        </w:rPr>
        <w:t xml:space="preserve">electoral systems </w:t>
      </w:r>
      <w:r w:rsidRPr="001327F1">
        <w:rPr>
          <w:rStyle w:val="Emphasis"/>
          <w:highlight w:val="cyan"/>
        </w:rPr>
        <w:t>act as barriers</w:t>
      </w:r>
      <w:r w:rsidRPr="001327F1">
        <w:rPr>
          <w:rStyle w:val="StyleUnderline"/>
          <w:highlight w:val="cyan"/>
        </w:rPr>
        <w:t xml:space="preserve"> against </w:t>
      </w:r>
      <w:r w:rsidRPr="001327F1">
        <w:rPr>
          <w:rStyle w:val="Emphasis"/>
          <w:highlight w:val="cyan"/>
        </w:rPr>
        <w:t>populist</w:t>
      </w:r>
      <w:r w:rsidRPr="00764935">
        <w:rPr>
          <w:rStyle w:val="StyleUnderline"/>
        </w:rPr>
        <w:t xml:space="preserve"> experiment</w:t>
      </w:r>
      <w:r w:rsidRPr="001327F1">
        <w:rPr>
          <w:rStyle w:val="Emphasis"/>
          <w:highlight w:val="cyan"/>
        </w:rPr>
        <w:t>s</w:t>
      </w:r>
      <w:r w:rsidRPr="00764935">
        <w:rPr>
          <w:rStyle w:val="StyleUnderline"/>
        </w:rPr>
        <w:t>. France's two-round process means that the far-right National Front can lead in the first round when any candidate can compete but gets invariably defeated in the second round when only the two best-placed candidates are allowed on the ballot papers; that's precisely what happened</w:t>
      </w:r>
      <w:r w:rsidRPr="00764935">
        <w:rPr>
          <w:sz w:val="16"/>
        </w:rPr>
        <w:t xml:space="preserve"> recently </w:t>
      </w:r>
      <w:r w:rsidRPr="00764935">
        <w:rPr>
          <w:rStyle w:val="StyleUnderline"/>
        </w:rPr>
        <w:t>in France's regional elections.</w:t>
      </w:r>
      <w:r w:rsidRPr="00764935">
        <w:rPr>
          <w:rStyle w:val="StyleUnderline"/>
          <w:sz w:val="12"/>
        </w:rPr>
        <w:t>¶</w:t>
      </w:r>
      <w:r w:rsidRPr="00764935">
        <w:rPr>
          <w:rStyle w:val="StyleUnderline"/>
        </w:rPr>
        <w:t xml:space="preserve"> </w:t>
      </w:r>
      <w:r w:rsidRPr="00764935">
        <w:rPr>
          <w:sz w:val="16"/>
        </w:rPr>
        <w:t xml:space="preserve">And </w:t>
      </w:r>
      <w:r w:rsidRPr="00764935">
        <w:rPr>
          <w:rStyle w:val="StyleUnderline"/>
        </w:rPr>
        <w:t xml:space="preserve">Britain's first-past-the-post electoral system punishes those who cannot concentrate their votes in key constituencies: the UK Independence Party polled 12.7 per cent of the votes in Britain's general election last year, but because these were spread throughout the country, </w:t>
      </w:r>
      <w:r w:rsidRPr="001327F1">
        <w:rPr>
          <w:rStyle w:val="StyleUnderline"/>
          <w:highlight w:val="cyan"/>
        </w:rPr>
        <w:t>the</w:t>
      </w:r>
      <w:r w:rsidRPr="00764935">
        <w:rPr>
          <w:rStyle w:val="StyleUnderline"/>
        </w:rPr>
        <w:t xml:space="preserve"> party got only one parliamentary seat. Europe's </w:t>
      </w:r>
      <w:r w:rsidRPr="001327F1">
        <w:rPr>
          <w:rStyle w:val="StyleUnderline"/>
          <w:highlight w:val="cyan"/>
        </w:rPr>
        <w:t xml:space="preserve">political map is resilient, and </w:t>
      </w:r>
      <w:r w:rsidRPr="001327F1">
        <w:rPr>
          <w:rStyle w:val="Emphasis"/>
          <w:highlight w:val="cyan"/>
        </w:rPr>
        <w:t>fiendishly difficult to overturn</w:t>
      </w:r>
      <w:r w:rsidRPr="00764935">
        <w:rPr>
          <w:sz w:val="16"/>
        </w:rPr>
        <w:t>.</w:t>
      </w:r>
      <w:r w:rsidRPr="00764935">
        <w:rPr>
          <w:sz w:val="12"/>
        </w:rPr>
        <w:t>¶</w:t>
      </w:r>
      <w:r w:rsidRPr="00764935">
        <w:rPr>
          <w:sz w:val="16"/>
        </w:rPr>
        <w:t xml:space="preserve"> But </w:t>
      </w:r>
      <w:r w:rsidRPr="001327F1">
        <w:rPr>
          <w:rStyle w:val="StyleUnderline"/>
          <w:highlight w:val="cyan"/>
        </w:rPr>
        <w:t xml:space="preserve">the key reason the </w:t>
      </w:r>
      <w:r w:rsidRPr="001327F1">
        <w:rPr>
          <w:rStyle w:val="Emphasis"/>
          <w:highlight w:val="cyan"/>
        </w:rPr>
        <w:t>extremists are still far from gaining power</w:t>
      </w:r>
      <w:r w:rsidRPr="00764935">
        <w:rPr>
          <w:rStyle w:val="StyleUnderline"/>
        </w:rPr>
        <w:t xml:space="preserve"> in Europe </w:t>
      </w:r>
      <w:r w:rsidRPr="001327F1">
        <w:rPr>
          <w:rStyle w:val="StyleUnderline"/>
          <w:highlight w:val="cyan"/>
        </w:rPr>
        <w:t>is that they</w:t>
      </w:r>
      <w:r w:rsidRPr="00764935">
        <w:rPr>
          <w:rStyle w:val="StyleUnderline"/>
        </w:rPr>
        <w:t xml:space="preserve"> have </w:t>
      </w:r>
      <w:r w:rsidRPr="001327F1">
        <w:rPr>
          <w:rStyle w:val="StyleUnderline"/>
          <w:highlight w:val="cyan"/>
        </w:rPr>
        <w:t>failed to offer a credible new ideological framework</w:t>
      </w:r>
      <w:r w:rsidRPr="00764935">
        <w:rPr>
          <w:rStyle w:val="StyleUnderline"/>
        </w:rPr>
        <w:t xml:space="preserve"> which is either convincing or enticing.</w:t>
      </w:r>
      <w:r w:rsidRPr="00764935">
        <w:rPr>
          <w:rStyle w:val="StyleUnderline"/>
          <w:sz w:val="12"/>
        </w:rPr>
        <w:t>¶</w:t>
      </w:r>
      <w:r w:rsidRPr="00764935">
        <w:rPr>
          <w:rStyle w:val="StyleUnderline"/>
        </w:rPr>
        <w:t xml:space="preserve"> To all intents and purposes, what </w:t>
      </w:r>
      <w:r w:rsidRPr="001327F1">
        <w:rPr>
          <w:rStyle w:val="StyleUnderline"/>
          <w:highlight w:val="cyan"/>
        </w:rPr>
        <w:t>these fringe parties want</w:t>
      </w:r>
      <w:r w:rsidRPr="00764935">
        <w:rPr>
          <w:rStyle w:val="StyleUnderline"/>
        </w:rPr>
        <w:t xml:space="preserve"> is to preserve </w:t>
      </w:r>
      <w:r w:rsidRPr="001327F1">
        <w:rPr>
          <w:rStyle w:val="Emphasis"/>
          <w:highlight w:val="cyan"/>
        </w:rPr>
        <w:t>a</w:t>
      </w:r>
      <w:r w:rsidRPr="00764935">
        <w:rPr>
          <w:rStyle w:val="StyleUnderline"/>
        </w:rPr>
        <w:t>n imaginary past</w:t>
      </w:r>
      <w:r w:rsidRPr="00764935">
        <w:rPr>
          <w:sz w:val="16"/>
        </w:rPr>
        <w:t xml:space="preserve">, whether this is one </w:t>
      </w:r>
      <w:r w:rsidRPr="00764935">
        <w:rPr>
          <w:rStyle w:val="StyleUnderline"/>
        </w:rPr>
        <w:t xml:space="preserve">in which </w:t>
      </w:r>
      <w:r w:rsidRPr="001327F1">
        <w:rPr>
          <w:rStyle w:val="StyleUnderline"/>
          <w:highlight w:val="cyan"/>
        </w:rPr>
        <w:t>Europe</w:t>
      </w:r>
      <w:r w:rsidRPr="00764935">
        <w:rPr>
          <w:rStyle w:val="StyleUnderline"/>
        </w:rPr>
        <w:t xml:space="preserve"> was a continent of nation-states each homogenously </w:t>
      </w:r>
      <w:r w:rsidRPr="001327F1">
        <w:rPr>
          <w:rStyle w:val="Emphasis"/>
          <w:highlight w:val="cyan"/>
        </w:rPr>
        <w:t>white</w:t>
      </w:r>
      <w:r w:rsidRPr="001327F1">
        <w:rPr>
          <w:rStyle w:val="StyleUnderline"/>
          <w:highlight w:val="cyan"/>
        </w:rPr>
        <w:t xml:space="preserve"> and </w:t>
      </w:r>
      <w:r w:rsidRPr="001327F1">
        <w:rPr>
          <w:rStyle w:val="Emphasis"/>
          <w:highlight w:val="cyan"/>
        </w:rPr>
        <w:t>Christian</w:t>
      </w:r>
      <w:r w:rsidRPr="00764935">
        <w:rPr>
          <w:rStyle w:val="StyleUnderline"/>
        </w:rPr>
        <w:t xml:space="preserve"> </w:t>
      </w:r>
      <w:r w:rsidRPr="00764935">
        <w:rPr>
          <w:sz w:val="16"/>
        </w:rPr>
        <w:t>as far-right wingers dream of, or when Europe was a big welfare continent where financial benefits were paid to everyone by borrowing against the wealth of future generations, which is what far-left politicians advocate.</w:t>
      </w:r>
    </w:p>
    <w:p w14:paraId="5F1AA902" w14:textId="77777777" w:rsidR="009D1C2F" w:rsidRPr="00975651" w:rsidRDefault="009D1C2F" w:rsidP="009D1C2F">
      <w:pPr>
        <w:pStyle w:val="Heading4"/>
        <w:rPr>
          <w:u w:val="single"/>
        </w:rPr>
      </w:pPr>
      <w:r>
        <w:t xml:space="preserve">BUT, populists </w:t>
      </w:r>
      <w:r>
        <w:rPr>
          <w:u w:val="single"/>
        </w:rPr>
        <w:t>can’t capitalize</w:t>
      </w:r>
      <w:r>
        <w:t xml:space="preserve"> because they’re </w:t>
      </w:r>
      <w:r>
        <w:rPr>
          <w:u w:val="single"/>
        </w:rPr>
        <w:t>idiots</w:t>
      </w:r>
    </w:p>
    <w:p w14:paraId="1CD2A6C4" w14:textId="77777777" w:rsidR="009D1C2F" w:rsidRDefault="009D1C2F" w:rsidP="009D1C2F">
      <w:r>
        <w:t xml:space="preserve">Simon </w:t>
      </w:r>
      <w:r w:rsidRPr="000D360B">
        <w:rPr>
          <w:b/>
        </w:rPr>
        <w:t>Shuster 17</w:t>
      </w:r>
      <w:r>
        <w:t>, TIME, 4-24-2017, "The 'Trump Effect' Was Supposed to Transform Europe. It Hasn't.," Time, http://time.com/4752762/europe-populism-nationalism-le-pen-france-election/</w:t>
      </w:r>
    </w:p>
    <w:p w14:paraId="58547C67" w14:textId="77777777" w:rsidR="009D1C2F" w:rsidRPr="00A17124" w:rsidRDefault="009D1C2F" w:rsidP="009D1C2F">
      <w:pPr>
        <w:rPr>
          <w:b/>
          <w:iCs/>
          <w:u w:val="single"/>
          <w:bdr w:val="single" w:sz="8" w:space="0" w:color="auto"/>
        </w:rPr>
      </w:pPr>
      <w:r w:rsidRPr="00975651">
        <w:rPr>
          <w:sz w:val="16"/>
        </w:rPr>
        <w:t xml:space="preserve">Also </w:t>
      </w:r>
      <w:r w:rsidRPr="00975651">
        <w:rPr>
          <w:rStyle w:val="StyleUnderline"/>
        </w:rPr>
        <w:t>working in Le Pen’s favor is the fact that xenophobia and, in particular, a deep aversion to immigration from the Muslim world, are still driving the debate in European politics</w:t>
      </w:r>
      <w:r w:rsidRPr="00975651">
        <w:rPr>
          <w:sz w:val="16"/>
        </w:rPr>
        <w:t xml:space="preserve">, just as they did in the U.S. during the Trump campaign and the U.K. ahead of Brexit. In a survey published in February by Chatham House, an average of 55% of respondents in ten E.U. countries agreed that “all further migration from mainly Muslim countries should be stopped.” Only a fifth of respondents disagreed with this statement. </w:t>
      </w:r>
      <w:r w:rsidRPr="00975651">
        <w:rPr>
          <w:rStyle w:val="StyleUnderline"/>
        </w:rPr>
        <w:t xml:space="preserve">And if such </w:t>
      </w:r>
      <w:r w:rsidRPr="001327F1">
        <w:rPr>
          <w:rStyle w:val="StyleUnderline"/>
          <w:highlight w:val="cyan"/>
        </w:rPr>
        <w:t>feelings</w:t>
      </w:r>
      <w:r w:rsidRPr="00975651">
        <w:rPr>
          <w:rStyle w:val="StyleUnderline"/>
        </w:rPr>
        <w:t xml:space="preserve"> are combined with the E.U.’s </w:t>
      </w:r>
      <w:r w:rsidRPr="00975651">
        <w:rPr>
          <w:rStyle w:val="Emphasis"/>
        </w:rPr>
        <w:t>aging population</w:t>
      </w:r>
      <w:r w:rsidRPr="00975651">
        <w:rPr>
          <w:sz w:val="16"/>
        </w:rPr>
        <w:t xml:space="preserve">, </w:t>
      </w:r>
      <w:r w:rsidRPr="00975651">
        <w:rPr>
          <w:rStyle w:val="Emphasis"/>
        </w:rPr>
        <w:t>idling economy</w:t>
      </w:r>
      <w:r w:rsidRPr="00975651">
        <w:rPr>
          <w:sz w:val="16"/>
        </w:rPr>
        <w:t xml:space="preserve"> </w:t>
      </w:r>
      <w:r w:rsidRPr="00975651">
        <w:rPr>
          <w:rStyle w:val="StyleUnderline"/>
        </w:rPr>
        <w:t>and</w:t>
      </w:r>
      <w:r w:rsidRPr="00975651">
        <w:rPr>
          <w:sz w:val="16"/>
        </w:rPr>
        <w:t xml:space="preserve"> </w:t>
      </w:r>
      <w:r w:rsidRPr="00975651">
        <w:rPr>
          <w:rStyle w:val="Emphasis"/>
        </w:rPr>
        <w:t>high unemployment</w:t>
      </w:r>
      <w:r w:rsidRPr="00975651">
        <w:rPr>
          <w:sz w:val="16"/>
        </w:rPr>
        <w:t xml:space="preserve">, </w:t>
      </w:r>
      <w:r w:rsidRPr="00975651">
        <w:rPr>
          <w:rStyle w:val="StyleUnderline"/>
        </w:rPr>
        <w:t xml:space="preserve">it </w:t>
      </w:r>
      <w:r w:rsidRPr="001327F1">
        <w:rPr>
          <w:rStyle w:val="Emphasis"/>
          <w:highlight w:val="cyan"/>
        </w:rPr>
        <w:t>set</w:t>
      </w:r>
      <w:r w:rsidRPr="00AA74F3">
        <w:rPr>
          <w:rStyle w:val="StyleUnderline"/>
        </w:rPr>
        <w:t>s</w:t>
      </w:r>
      <w:r w:rsidRPr="00975651">
        <w:rPr>
          <w:rStyle w:val="StyleUnderline"/>
        </w:rPr>
        <w:t xml:space="preserve"> </w:t>
      </w:r>
      <w:r w:rsidRPr="001327F1">
        <w:rPr>
          <w:rStyle w:val="Emphasis"/>
          <w:highlight w:val="cyan"/>
        </w:rPr>
        <w:t>the stage</w:t>
      </w:r>
      <w:r w:rsidRPr="00975651">
        <w:rPr>
          <w:rStyle w:val="StyleUnderline"/>
        </w:rPr>
        <w:t xml:space="preserve"> nicely </w:t>
      </w:r>
      <w:r w:rsidRPr="001327F1">
        <w:rPr>
          <w:rStyle w:val="StyleUnderline"/>
          <w:highlight w:val="cyan"/>
        </w:rPr>
        <w:t xml:space="preserve">for </w:t>
      </w:r>
      <w:r w:rsidRPr="001327F1">
        <w:rPr>
          <w:rStyle w:val="Emphasis"/>
          <w:highlight w:val="cyan"/>
        </w:rPr>
        <w:t>right-wing</w:t>
      </w:r>
      <w:r w:rsidRPr="00975651">
        <w:rPr>
          <w:rStyle w:val="StyleUnderline"/>
        </w:rPr>
        <w:t xml:space="preserve"> populists to attract mass support, or </w:t>
      </w:r>
      <w:r w:rsidRPr="00975651">
        <w:rPr>
          <w:rStyle w:val="Emphasis"/>
        </w:rPr>
        <w:t xml:space="preserve">even take </w:t>
      </w:r>
      <w:r w:rsidRPr="001327F1">
        <w:rPr>
          <w:rStyle w:val="Emphasis"/>
          <w:highlight w:val="cyan"/>
        </w:rPr>
        <w:t>power</w:t>
      </w:r>
      <w:r w:rsidRPr="00975651">
        <w:rPr>
          <w:sz w:val="16"/>
        </w:rPr>
        <w:t xml:space="preserve">, on the backs of voters fed up with the status quo. </w:t>
      </w:r>
      <w:r w:rsidRPr="001327F1">
        <w:rPr>
          <w:rStyle w:val="StyleUnderline"/>
          <w:highlight w:val="cyan"/>
        </w:rPr>
        <w:t>What</w:t>
      </w:r>
      <w:r w:rsidRPr="00975651">
        <w:rPr>
          <w:rStyle w:val="StyleUnderline"/>
        </w:rPr>
        <w:t xml:space="preserve"> the </w:t>
      </w:r>
      <w:r w:rsidRPr="001327F1">
        <w:rPr>
          <w:rStyle w:val="StyleUnderline"/>
          <w:highlight w:val="cyan"/>
        </w:rPr>
        <w:t>nationalists</w:t>
      </w:r>
      <w:r w:rsidRPr="00975651">
        <w:rPr>
          <w:rStyle w:val="StyleUnderline"/>
        </w:rPr>
        <w:t xml:space="preserve"> seem to be </w:t>
      </w:r>
      <w:r w:rsidRPr="001327F1">
        <w:rPr>
          <w:rStyle w:val="Emphasis"/>
          <w:highlight w:val="cyan"/>
        </w:rPr>
        <w:t>miss</w:t>
      </w:r>
      <w:r w:rsidRPr="00975651">
        <w:rPr>
          <w:rStyle w:val="StyleUnderline"/>
        </w:rPr>
        <w:t xml:space="preserve">ing in Western Europe </w:t>
      </w:r>
      <w:r w:rsidRPr="001327F1">
        <w:rPr>
          <w:rStyle w:val="StyleUnderline"/>
          <w:highlight w:val="cyan"/>
        </w:rPr>
        <w:t xml:space="preserve">is the </w:t>
      </w:r>
      <w:r w:rsidRPr="001327F1">
        <w:rPr>
          <w:rStyle w:val="Emphasis"/>
          <w:highlight w:val="cyan"/>
        </w:rPr>
        <w:t>skill and</w:t>
      </w:r>
      <w:r w:rsidRPr="00975651">
        <w:rPr>
          <w:rStyle w:val="Emphasis"/>
        </w:rPr>
        <w:t xml:space="preserve"> the </w:t>
      </w:r>
      <w:r w:rsidRPr="001327F1">
        <w:rPr>
          <w:rStyle w:val="Emphasis"/>
          <w:highlight w:val="cyan"/>
        </w:rPr>
        <w:t>charisma to seize</w:t>
      </w:r>
      <w:r w:rsidRPr="00975651">
        <w:rPr>
          <w:rStyle w:val="Emphasis"/>
        </w:rPr>
        <w:t xml:space="preserve"> on </w:t>
      </w:r>
      <w:r w:rsidRPr="001327F1">
        <w:rPr>
          <w:rStyle w:val="Emphasis"/>
          <w:highlight w:val="cyan"/>
        </w:rPr>
        <w:t>these opportunities</w:t>
      </w:r>
      <w:r w:rsidRPr="00975651">
        <w:rPr>
          <w:rStyle w:val="Emphasis"/>
        </w:rPr>
        <w:t>.</w:t>
      </w:r>
      <w:r>
        <w:rPr>
          <w:rStyle w:val="Emphasis"/>
        </w:rPr>
        <w:t xml:space="preserve"> </w:t>
      </w:r>
      <w:r w:rsidRPr="00975651">
        <w:rPr>
          <w:sz w:val="16"/>
        </w:rPr>
        <w:t xml:space="preserve">Just take Austria. Much like in France over the weekend, the Austrian presidential elections last fall saw the two establishment parties both knocked out of the race during the first round of voting. The two run-off candidates in Austria were both outsiders – one from the far-right Freedom Party, the other linked to the left-wing Greens – and the campaign centered around the issue of illegal immigration, where the Freedom Party’s Norbert </w:t>
      </w:r>
      <w:r w:rsidRPr="001327F1">
        <w:rPr>
          <w:rStyle w:val="StyleUnderline"/>
          <w:highlight w:val="cyan"/>
        </w:rPr>
        <w:t xml:space="preserve">Hofer had the </w:t>
      </w:r>
      <w:r w:rsidRPr="001327F1">
        <w:rPr>
          <w:rStyle w:val="Emphasis"/>
          <w:highlight w:val="cyan"/>
        </w:rPr>
        <w:t>clear advantage</w:t>
      </w:r>
      <w:r w:rsidRPr="001327F1">
        <w:rPr>
          <w:sz w:val="16"/>
          <w:highlight w:val="cyan"/>
        </w:rPr>
        <w:t xml:space="preserve">. </w:t>
      </w:r>
      <w:r w:rsidRPr="001327F1">
        <w:rPr>
          <w:rStyle w:val="StyleUnderline"/>
          <w:highlight w:val="cyan"/>
        </w:rPr>
        <w:t>But</w:t>
      </w:r>
      <w:r w:rsidRPr="00975651">
        <w:rPr>
          <w:rStyle w:val="StyleUnderline"/>
        </w:rPr>
        <w:t xml:space="preserve"> in the </w:t>
      </w:r>
      <w:proofErr w:type="gramStart"/>
      <w:r w:rsidRPr="00975651">
        <w:rPr>
          <w:rStyle w:val="StyleUnderline"/>
        </w:rPr>
        <w:t>end</w:t>
      </w:r>
      <w:proofErr w:type="gramEnd"/>
      <w:r w:rsidRPr="00975651">
        <w:rPr>
          <w:rStyle w:val="StyleUnderline"/>
        </w:rPr>
        <w:t xml:space="preserve"> he </w:t>
      </w:r>
      <w:r w:rsidRPr="001327F1">
        <w:rPr>
          <w:rStyle w:val="StyleUnderline"/>
          <w:highlight w:val="cyan"/>
        </w:rPr>
        <w:t xml:space="preserve">was </w:t>
      </w:r>
      <w:r w:rsidRPr="001327F1">
        <w:rPr>
          <w:rStyle w:val="Emphasis"/>
          <w:highlight w:val="cyan"/>
        </w:rPr>
        <w:t>defeated</w:t>
      </w:r>
      <w:r w:rsidRPr="00975651">
        <w:rPr>
          <w:rStyle w:val="StyleUnderline"/>
        </w:rPr>
        <w:t xml:space="preserve"> by </w:t>
      </w:r>
      <w:r w:rsidRPr="00975651">
        <w:rPr>
          <w:rStyle w:val="Emphasis"/>
        </w:rPr>
        <w:t>73-year-old</w:t>
      </w:r>
      <w:r w:rsidRPr="00975651">
        <w:rPr>
          <w:sz w:val="16"/>
        </w:rPr>
        <w:t xml:space="preserve"> Alexander </w:t>
      </w:r>
      <w:r w:rsidRPr="00975651">
        <w:rPr>
          <w:rStyle w:val="Emphasis"/>
        </w:rPr>
        <w:t xml:space="preserve">Van der </w:t>
      </w:r>
      <w:proofErr w:type="spellStart"/>
      <w:r w:rsidRPr="00975651">
        <w:rPr>
          <w:rStyle w:val="Emphasis"/>
        </w:rPr>
        <w:t>Bellen</w:t>
      </w:r>
      <w:proofErr w:type="spellEnd"/>
      <w:r w:rsidRPr="00975651">
        <w:rPr>
          <w:rStyle w:val="Emphasis"/>
        </w:rPr>
        <w:t>, whose liberal, centrist campaign had all the razzle-dazzle of a civics lecture.</w:t>
      </w:r>
      <w:r>
        <w:rPr>
          <w:rStyle w:val="Emphasis"/>
        </w:rPr>
        <w:t xml:space="preserve"> </w:t>
      </w:r>
      <w:r w:rsidRPr="00975651">
        <w:rPr>
          <w:sz w:val="16"/>
        </w:rPr>
        <w:t xml:space="preserve">According to most polls and projections, Le Pen is now headed for the same sort of disappointment. It would not be her party’s first. During the French presidential ballot in 2002, her father Jean-Marie </w:t>
      </w:r>
      <w:r w:rsidRPr="001327F1">
        <w:rPr>
          <w:rStyle w:val="StyleUnderline"/>
          <w:highlight w:val="cyan"/>
        </w:rPr>
        <w:t>Le Pen</w:t>
      </w:r>
      <w:r w:rsidRPr="00975651">
        <w:rPr>
          <w:sz w:val="16"/>
        </w:rPr>
        <w:t xml:space="preserve">, the founder of the National Front, also made it to the run-off vote on a platform laced with xenophobia. But the </w:t>
      </w:r>
      <w:r w:rsidRPr="00975651">
        <w:rPr>
          <w:rStyle w:val="StyleUnderline"/>
        </w:rPr>
        <w:t>prospect of</w:t>
      </w:r>
      <w:r w:rsidRPr="00975651">
        <w:rPr>
          <w:sz w:val="16"/>
        </w:rPr>
        <w:t xml:space="preserve"> him </w:t>
      </w:r>
      <w:r w:rsidRPr="00975651">
        <w:rPr>
          <w:rStyle w:val="StyleUnderline"/>
        </w:rPr>
        <w:t>winning</w:t>
      </w:r>
      <w:r w:rsidRPr="00975651">
        <w:rPr>
          <w:sz w:val="16"/>
        </w:rPr>
        <w:t xml:space="preserve"> the presidency </w:t>
      </w:r>
      <w:r w:rsidRPr="00975651">
        <w:rPr>
          <w:rStyle w:val="Emphasis"/>
        </w:rPr>
        <w:t>so horrified the French electorate</w:t>
      </w:r>
      <w:r w:rsidRPr="00975651">
        <w:rPr>
          <w:sz w:val="16"/>
        </w:rPr>
        <w:t xml:space="preserve"> </w:t>
      </w:r>
      <w:r w:rsidRPr="00975651">
        <w:rPr>
          <w:rStyle w:val="StyleUnderline"/>
        </w:rPr>
        <w:t>that</w:t>
      </w:r>
      <w:r w:rsidRPr="00975651">
        <w:rPr>
          <w:sz w:val="16"/>
        </w:rPr>
        <w:t xml:space="preserve"> the elder </w:t>
      </w:r>
      <w:r w:rsidRPr="00975651">
        <w:rPr>
          <w:rStyle w:val="StyleUnderline"/>
        </w:rPr>
        <w:t xml:space="preserve">Le Pen </w:t>
      </w:r>
      <w:r w:rsidRPr="001327F1">
        <w:rPr>
          <w:rStyle w:val="StyleUnderline"/>
          <w:highlight w:val="cyan"/>
        </w:rPr>
        <w:t>ended up with</w:t>
      </w:r>
      <w:r w:rsidRPr="00975651">
        <w:rPr>
          <w:rStyle w:val="StyleUnderline"/>
        </w:rPr>
        <w:t xml:space="preserve"> </w:t>
      </w:r>
      <w:r w:rsidRPr="00975651">
        <w:rPr>
          <w:rStyle w:val="Emphasis"/>
        </w:rPr>
        <w:t xml:space="preserve">less than </w:t>
      </w:r>
      <w:r w:rsidRPr="001327F1">
        <w:rPr>
          <w:rStyle w:val="Emphasis"/>
          <w:highlight w:val="cyan"/>
        </w:rPr>
        <w:t>18%</w:t>
      </w:r>
      <w:r w:rsidRPr="00975651">
        <w:rPr>
          <w:rStyle w:val="Emphasis"/>
        </w:rPr>
        <w:t xml:space="preserve"> in the final round.</w:t>
      </w:r>
    </w:p>
    <w:p w14:paraId="3C355508" w14:textId="77777777" w:rsidR="009D1C2F" w:rsidRDefault="009D1C2F" w:rsidP="009D1C2F">
      <w:pPr>
        <w:pStyle w:val="Heading4"/>
      </w:pPr>
      <w:r>
        <w:t>No impact – populist governments aren’t sustainable</w:t>
      </w:r>
    </w:p>
    <w:p w14:paraId="650BF709" w14:textId="77777777" w:rsidR="009D1C2F" w:rsidRDefault="009D1C2F" w:rsidP="009D1C2F">
      <w:r>
        <w:t xml:space="preserve">Denis </w:t>
      </w:r>
      <w:proofErr w:type="spellStart"/>
      <w:r w:rsidRPr="003D537D">
        <w:rPr>
          <w:b/>
        </w:rPr>
        <w:t>Mac</w:t>
      </w:r>
      <w:r>
        <w:rPr>
          <w:b/>
        </w:rPr>
        <w:t>S</w:t>
      </w:r>
      <w:r w:rsidRPr="003D537D">
        <w:rPr>
          <w:b/>
        </w:rPr>
        <w:t>hane</w:t>
      </w:r>
      <w:proofErr w:type="spellEnd"/>
      <w:r w:rsidRPr="003D537D">
        <w:rPr>
          <w:b/>
        </w:rPr>
        <w:t xml:space="preserve"> 17</w:t>
      </w:r>
      <w:r>
        <w:t xml:space="preserve">, Former UK minister for Europe, 4-26-2017, "Judy Asks: Is Populism on the </w:t>
      </w:r>
      <w:proofErr w:type="gramStart"/>
      <w:r>
        <w:t>Run?,</w:t>
      </w:r>
      <w:proofErr w:type="gramEnd"/>
      <w:r>
        <w:t>" Carnegie Europe, http://carnegieeurope.eu/strategiceurope/68775?lang=en</w:t>
      </w:r>
    </w:p>
    <w:p w14:paraId="1710FA06" w14:textId="77777777" w:rsidR="009D1C2F" w:rsidRPr="003D537D" w:rsidRDefault="009D1C2F" w:rsidP="009D1C2F">
      <w:r w:rsidRPr="00C57968">
        <w:rPr>
          <w:rStyle w:val="StyleUnderline"/>
        </w:rPr>
        <w:t>Populism is</w:t>
      </w:r>
      <w:r w:rsidRPr="00C57968">
        <w:rPr>
          <w:sz w:val="16"/>
        </w:rPr>
        <w:t xml:space="preserve"> the most </w:t>
      </w:r>
      <w:r w:rsidRPr="00C57968">
        <w:rPr>
          <w:rStyle w:val="Emphasis"/>
        </w:rPr>
        <w:t>overused</w:t>
      </w:r>
      <w:r w:rsidRPr="00C57968">
        <w:rPr>
          <w:sz w:val="16"/>
        </w:rPr>
        <w:t xml:space="preserve"> word in today’s political lexicon. The most populist parties after 1945 were the Communists, then the Greens. The EU and immigration are targets of choice for populist parties, as are globalization and the Bilderberg Group of transatlantic elites. Populist movements of the Left like Spain’s Podemos or Greece’s </w:t>
      </w:r>
      <w:proofErr w:type="spellStart"/>
      <w:r w:rsidRPr="00C57968">
        <w:rPr>
          <w:sz w:val="16"/>
        </w:rPr>
        <w:t>Syriza</w:t>
      </w:r>
      <w:proofErr w:type="spellEnd"/>
      <w:r w:rsidRPr="00C57968">
        <w:rPr>
          <w:sz w:val="16"/>
        </w:rPr>
        <w:t xml:space="preserve"> have been as strong as those of the Right like the Alternative for Germany (</w:t>
      </w:r>
      <w:proofErr w:type="spellStart"/>
      <w:r w:rsidRPr="00C57968">
        <w:rPr>
          <w:sz w:val="16"/>
        </w:rPr>
        <w:t>AfD</w:t>
      </w:r>
      <w:proofErr w:type="spellEnd"/>
      <w:r w:rsidRPr="00C57968">
        <w:rPr>
          <w:sz w:val="16"/>
        </w:rPr>
        <w:t xml:space="preserve">) or the UK Independence Party (UKIP). Populists announce they represent the true interests of the people against the elite establishment and its ruling parties. </w:t>
      </w:r>
      <w:r w:rsidRPr="001327F1">
        <w:rPr>
          <w:rStyle w:val="StyleUnderline"/>
          <w:highlight w:val="cyan"/>
        </w:rPr>
        <w:t>Populists</w:t>
      </w:r>
      <w:r w:rsidRPr="00C57968">
        <w:rPr>
          <w:rStyle w:val="StyleUnderline"/>
        </w:rPr>
        <w:t xml:space="preserve"> </w:t>
      </w:r>
      <w:r w:rsidRPr="00C57968">
        <w:rPr>
          <w:rStyle w:val="Emphasis"/>
        </w:rPr>
        <w:t>promise much</w:t>
      </w:r>
      <w:r w:rsidRPr="00C57968">
        <w:rPr>
          <w:rStyle w:val="StyleUnderline"/>
        </w:rPr>
        <w:t xml:space="preserve"> but </w:t>
      </w:r>
      <w:r w:rsidRPr="001327F1">
        <w:rPr>
          <w:rStyle w:val="Emphasis"/>
          <w:highlight w:val="cyan"/>
        </w:rPr>
        <w:t>deliver little</w:t>
      </w:r>
      <w:r w:rsidRPr="00C57968">
        <w:rPr>
          <w:sz w:val="16"/>
        </w:rPr>
        <w:t xml:space="preserve">. </w:t>
      </w:r>
      <w:r w:rsidRPr="00C57968">
        <w:rPr>
          <w:rStyle w:val="StyleUnderline"/>
        </w:rPr>
        <w:t xml:space="preserve">The problem for populism is that </w:t>
      </w:r>
      <w:r w:rsidRPr="001327F1">
        <w:rPr>
          <w:rStyle w:val="StyleUnderline"/>
          <w:highlight w:val="cyan"/>
        </w:rPr>
        <w:t>when it succeeds</w:t>
      </w:r>
      <w:r w:rsidRPr="00C57968">
        <w:rPr>
          <w:rStyle w:val="StyleUnderline"/>
        </w:rPr>
        <w:t xml:space="preserve">, it </w:t>
      </w:r>
      <w:r w:rsidRPr="001327F1">
        <w:rPr>
          <w:rStyle w:val="Emphasis"/>
          <w:highlight w:val="cyan"/>
        </w:rPr>
        <w:t>becomes</w:t>
      </w:r>
      <w:r w:rsidRPr="00C57968">
        <w:rPr>
          <w:rStyle w:val="Emphasis"/>
        </w:rPr>
        <w:t xml:space="preserve"> part of </w:t>
      </w:r>
      <w:r w:rsidRPr="001327F1">
        <w:rPr>
          <w:rStyle w:val="Emphasis"/>
          <w:highlight w:val="cyan"/>
        </w:rPr>
        <w:t>the establishment</w:t>
      </w:r>
      <w:r w:rsidRPr="001327F1">
        <w:rPr>
          <w:rStyle w:val="StyleUnderline"/>
          <w:highlight w:val="cyan"/>
        </w:rPr>
        <w:t xml:space="preserve"> and the </w:t>
      </w:r>
      <w:r w:rsidRPr="001327F1">
        <w:rPr>
          <w:rStyle w:val="Emphasis"/>
          <w:highlight w:val="cyan"/>
        </w:rPr>
        <w:t>target for the next</w:t>
      </w:r>
      <w:r w:rsidRPr="00C57968">
        <w:rPr>
          <w:rStyle w:val="Emphasis"/>
        </w:rPr>
        <w:t xml:space="preserve"> anti-elite populist </w:t>
      </w:r>
      <w:r w:rsidRPr="001327F1">
        <w:rPr>
          <w:rStyle w:val="Emphasis"/>
          <w:highlight w:val="cyan"/>
        </w:rPr>
        <w:t>demagogue</w:t>
      </w:r>
      <w:r w:rsidRPr="00C57968">
        <w:rPr>
          <w:sz w:val="16"/>
        </w:rPr>
        <w:t xml:space="preserve">. </w:t>
      </w:r>
      <w:r w:rsidRPr="00C57968">
        <w:rPr>
          <w:rStyle w:val="StyleUnderline"/>
        </w:rPr>
        <w:t xml:space="preserve">In most cases, existing </w:t>
      </w:r>
      <w:r w:rsidRPr="001327F1">
        <w:rPr>
          <w:rStyle w:val="StyleUnderline"/>
          <w:highlight w:val="cyan"/>
        </w:rPr>
        <w:t>parties adopt populist ideas</w:t>
      </w:r>
      <w:r w:rsidRPr="00C57968">
        <w:rPr>
          <w:sz w:val="16"/>
        </w:rPr>
        <w:t xml:space="preserve">—many parties have become green, and the British Tories have adopted UKIP’s anti-European rhetoric. </w:t>
      </w:r>
      <w:r w:rsidRPr="00C57968">
        <w:rPr>
          <w:rStyle w:val="StyleUnderline"/>
        </w:rPr>
        <w:t>Extreme populism as embodied in</w:t>
      </w:r>
      <w:r w:rsidRPr="00C57968">
        <w:rPr>
          <w:sz w:val="16"/>
        </w:rPr>
        <w:t xml:space="preserve"> Britain’s vote to leave the EU and </w:t>
      </w:r>
      <w:r w:rsidRPr="00C57968">
        <w:rPr>
          <w:rStyle w:val="StyleUnderline"/>
        </w:rPr>
        <w:t>the election of</w:t>
      </w:r>
      <w:r w:rsidRPr="00C57968">
        <w:rPr>
          <w:sz w:val="16"/>
        </w:rPr>
        <w:t xml:space="preserve"> U.S. President Donald </w:t>
      </w:r>
      <w:r w:rsidRPr="00C57968">
        <w:rPr>
          <w:rStyle w:val="StyleUnderline"/>
        </w:rPr>
        <w:t>Trump</w:t>
      </w:r>
      <w:r w:rsidRPr="00C57968">
        <w:rPr>
          <w:sz w:val="16"/>
        </w:rPr>
        <w:t xml:space="preserve"> can win. </w:t>
      </w:r>
      <w:r w:rsidRPr="001327F1">
        <w:rPr>
          <w:rStyle w:val="StyleUnderline"/>
          <w:highlight w:val="cyan"/>
        </w:rPr>
        <w:t>Then comes</w:t>
      </w:r>
      <w:r w:rsidRPr="00C57968">
        <w:rPr>
          <w:rStyle w:val="StyleUnderline"/>
        </w:rPr>
        <w:t xml:space="preserve"> a </w:t>
      </w:r>
      <w:r w:rsidRPr="001327F1">
        <w:rPr>
          <w:rStyle w:val="Emphasis"/>
          <w:highlight w:val="cyan"/>
        </w:rPr>
        <w:t>backlash</w:t>
      </w:r>
      <w:r w:rsidRPr="001327F1">
        <w:rPr>
          <w:rStyle w:val="StyleUnderline"/>
          <w:highlight w:val="cyan"/>
        </w:rPr>
        <w:t>.</w:t>
      </w:r>
      <w:r w:rsidRPr="001327F1">
        <w:rPr>
          <w:sz w:val="16"/>
          <w:highlight w:val="cyan"/>
        </w:rPr>
        <w:t xml:space="preserve"> </w:t>
      </w:r>
      <w:r w:rsidRPr="001327F1">
        <w:rPr>
          <w:rStyle w:val="StyleUnderline"/>
          <w:highlight w:val="cyan"/>
        </w:rPr>
        <w:t>The</w:t>
      </w:r>
      <w:r w:rsidRPr="00C57968">
        <w:rPr>
          <w:rStyle w:val="StyleUnderline"/>
        </w:rPr>
        <w:t xml:space="preserve"> military-judicial </w:t>
      </w:r>
      <w:r w:rsidRPr="001327F1">
        <w:rPr>
          <w:rStyle w:val="StyleUnderline"/>
          <w:highlight w:val="cyan"/>
        </w:rPr>
        <w:t>state</w:t>
      </w:r>
      <w:r w:rsidRPr="00C57968">
        <w:rPr>
          <w:rStyle w:val="StyleUnderline"/>
        </w:rPr>
        <w:t xml:space="preserve"> in America is </w:t>
      </w:r>
      <w:r w:rsidRPr="001327F1">
        <w:rPr>
          <w:rStyle w:val="Emphasis"/>
          <w:highlight w:val="cyan"/>
        </w:rPr>
        <w:t>exerting counterpressure</w:t>
      </w:r>
      <w:r w:rsidRPr="00C57968">
        <w:rPr>
          <w:rStyle w:val="Emphasis"/>
        </w:rPr>
        <w:t xml:space="preserve"> against Trump’s populism</w:t>
      </w:r>
      <w:r w:rsidRPr="00C57968">
        <w:rPr>
          <w:rStyle w:val="StyleUnderline"/>
        </w:rPr>
        <w:t>.</w:t>
      </w:r>
      <w:r w:rsidRPr="00C57968">
        <w:rPr>
          <w:sz w:val="16"/>
        </w:rPr>
        <w:t xml:space="preserve"> </w:t>
      </w:r>
      <w:r w:rsidRPr="00C57968">
        <w:rPr>
          <w:rStyle w:val="StyleUnderline"/>
        </w:rPr>
        <w:t xml:space="preserve">The electoral </w:t>
      </w:r>
      <w:r w:rsidRPr="001327F1">
        <w:rPr>
          <w:rStyle w:val="StyleUnderline"/>
          <w:highlight w:val="cyan"/>
        </w:rPr>
        <w:t xml:space="preserve">wins for </w:t>
      </w:r>
      <w:r w:rsidRPr="001327F1">
        <w:rPr>
          <w:rStyle w:val="Emphasis"/>
          <w:highlight w:val="cyan"/>
        </w:rPr>
        <w:t>pro-EU forces</w:t>
      </w:r>
      <w:r w:rsidRPr="00C57968">
        <w:rPr>
          <w:rStyle w:val="StyleUnderline"/>
        </w:rPr>
        <w:t xml:space="preserve"> in Austria, the Netherlands, and France followed the triumph of Brexit populism, which is mainly confined to England outside London</w:t>
      </w:r>
      <w:r w:rsidRPr="00C57968">
        <w:rPr>
          <w:sz w:val="16"/>
        </w:rPr>
        <w:t xml:space="preserve">. When she wins her </w:t>
      </w:r>
      <w:r w:rsidRPr="00C57968">
        <w:rPr>
          <w:rStyle w:val="StyleUnderline"/>
        </w:rPr>
        <w:t>populist election</w:t>
      </w:r>
      <w:r w:rsidRPr="00C57968">
        <w:rPr>
          <w:sz w:val="16"/>
        </w:rPr>
        <w:t xml:space="preserve"> on June 8, UK Prime Minister Theresa May </w:t>
      </w:r>
      <w:r w:rsidRPr="001327F1">
        <w:rPr>
          <w:rStyle w:val="StyleUnderline"/>
          <w:highlight w:val="cyan"/>
        </w:rPr>
        <w:t>will</w:t>
      </w:r>
      <w:r w:rsidRPr="00C57968">
        <w:rPr>
          <w:rStyle w:val="StyleUnderline"/>
        </w:rPr>
        <w:t xml:space="preserve"> have to </w:t>
      </w:r>
      <w:r w:rsidRPr="001327F1">
        <w:rPr>
          <w:rStyle w:val="Emphasis"/>
          <w:highlight w:val="cyan"/>
        </w:rPr>
        <w:t>swap populism for realism</w:t>
      </w:r>
      <w:r w:rsidRPr="00C57968">
        <w:rPr>
          <w:sz w:val="16"/>
        </w:rPr>
        <w:t xml:space="preserve"> unless she wants to do lasting damage to Britain.</w:t>
      </w:r>
    </w:p>
    <w:p w14:paraId="5B91389A" w14:textId="77777777" w:rsidR="00105D51" w:rsidRPr="00394C0F" w:rsidRDefault="00105D51" w:rsidP="00105D51"/>
    <w:p w14:paraId="0AE89FA5" w14:textId="50953A57" w:rsidR="00BC3FE7" w:rsidRDefault="009418E7" w:rsidP="00BC3FE7">
      <w:pPr>
        <w:pStyle w:val="Heading2"/>
      </w:pPr>
      <w:r>
        <w:t xml:space="preserve">AT: </w:t>
      </w:r>
      <w:r w:rsidR="00F011C3">
        <w:t>Autonomous Weapons</w:t>
      </w:r>
    </w:p>
    <w:p w14:paraId="6DF979FA" w14:textId="6603E554" w:rsidR="009418E7" w:rsidRDefault="009418E7" w:rsidP="009418E7">
      <w:pPr>
        <w:pStyle w:val="Heading3"/>
      </w:pPr>
      <w:r>
        <w:t>AT: Autonomous Weapons</w:t>
      </w:r>
    </w:p>
    <w:p w14:paraId="16C953E6" w14:textId="77777777" w:rsidR="009418E7" w:rsidRPr="005C25E4" w:rsidRDefault="009418E7" w:rsidP="009418E7">
      <w:pPr>
        <w:pStyle w:val="Heading4"/>
      </w:pPr>
      <w:r>
        <w:t xml:space="preserve">Autonomous weapons won’t escalate---they’re </w:t>
      </w:r>
      <w:r>
        <w:rPr>
          <w:u w:val="single"/>
        </w:rPr>
        <w:t>more rational</w:t>
      </w:r>
      <w:r>
        <w:t xml:space="preserve"> than humans. </w:t>
      </w:r>
    </w:p>
    <w:p w14:paraId="44A45D92" w14:textId="77777777" w:rsidR="009418E7" w:rsidRPr="00313D6C" w:rsidRDefault="009418E7" w:rsidP="009418E7">
      <w:pPr>
        <w:rPr>
          <w:sz w:val="16"/>
        </w:rPr>
      </w:pPr>
      <w:r w:rsidRPr="00313D6C">
        <w:rPr>
          <w:sz w:val="16"/>
        </w:rPr>
        <w:t xml:space="preserve">Major Kathleen </w:t>
      </w:r>
      <w:r w:rsidRPr="00313D6C">
        <w:rPr>
          <w:rStyle w:val="Style13ptBold"/>
        </w:rPr>
        <w:t>McKendrick 18</w:t>
      </w:r>
      <w:r w:rsidRPr="00313D6C">
        <w:rPr>
          <w:sz w:val="16"/>
        </w:rPr>
        <w:t>. Chief of General Staff (British Army) Visiting Fellow, International Security Department. 5-2-2018. "Banning Autonomous Weapons Is Not the Answer," Chatham House. https://www.chathamhouse.org/expert/comment/banning-autonomous-weapons-not-answer</w:t>
      </w:r>
    </w:p>
    <w:p w14:paraId="70A67AA9" w14:textId="77777777" w:rsidR="009418E7" w:rsidRPr="00313D6C" w:rsidRDefault="009418E7" w:rsidP="009418E7">
      <w:pPr>
        <w:rPr>
          <w:sz w:val="16"/>
        </w:rPr>
      </w:pPr>
      <w:r w:rsidRPr="001327F1">
        <w:rPr>
          <w:rStyle w:val="StyleUnderline"/>
          <w:highlight w:val="cyan"/>
        </w:rPr>
        <w:t>In states which develop weapons</w:t>
      </w:r>
      <w:r w:rsidRPr="005C25E4">
        <w:rPr>
          <w:rStyle w:val="StyleUnderline"/>
        </w:rPr>
        <w:t xml:space="preserve"> responsibly, a huge range of </w:t>
      </w:r>
      <w:r w:rsidRPr="001327F1">
        <w:rPr>
          <w:rStyle w:val="StyleUnderline"/>
          <w:highlight w:val="cyan"/>
        </w:rPr>
        <w:t xml:space="preserve">control measures on weapons </w:t>
      </w:r>
      <w:r w:rsidRPr="001327F1">
        <w:rPr>
          <w:rStyle w:val="Emphasis"/>
          <w:highlight w:val="cyan"/>
        </w:rPr>
        <w:t>procurement</w:t>
      </w:r>
      <w:r w:rsidRPr="001327F1">
        <w:rPr>
          <w:rStyle w:val="StyleUnderline"/>
          <w:highlight w:val="cyan"/>
        </w:rPr>
        <w:t xml:space="preserve"> and </w:t>
      </w:r>
      <w:r w:rsidRPr="001327F1">
        <w:rPr>
          <w:rStyle w:val="Emphasis"/>
          <w:highlight w:val="cyan"/>
        </w:rPr>
        <w:t>use</w:t>
      </w:r>
      <w:r w:rsidRPr="001327F1">
        <w:rPr>
          <w:rStyle w:val="StyleUnderline"/>
          <w:highlight w:val="cyan"/>
        </w:rPr>
        <w:t xml:space="preserve"> exist. These aim to culminate in ensuring</w:t>
      </w:r>
      <w:r w:rsidRPr="005C25E4">
        <w:rPr>
          <w:rStyle w:val="StyleUnderline"/>
        </w:rPr>
        <w:t xml:space="preserve"> military </w:t>
      </w:r>
      <w:r w:rsidRPr="001327F1">
        <w:rPr>
          <w:rStyle w:val="StyleUnderline"/>
          <w:highlight w:val="cyan"/>
        </w:rPr>
        <w:t>commanders</w:t>
      </w:r>
      <w:r w:rsidRPr="005C25E4">
        <w:rPr>
          <w:rStyle w:val="StyleUnderline"/>
        </w:rPr>
        <w:t xml:space="preserve"> and operators </w:t>
      </w:r>
      <w:r w:rsidRPr="001327F1">
        <w:rPr>
          <w:rStyle w:val="StyleUnderline"/>
          <w:highlight w:val="cyan"/>
        </w:rPr>
        <w:t xml:space="preserve">are </w:t>
      </w:r>
      <w:r w:rsidRPr="001327F1">
        <w:rPr>
          <w:rStyle w:val="Emphasis"/>
          <w:highlight w:val="cyan"/>
        </w:rPr>
        <w:t>competent</w:t>
      </w:r>
      <w:r w:rsidRPr="001327F1">
        <w:rPr>
          <w:sz w:val="16"/>
          <w:highlight w:val="cyan"/>
        </w:rPr>
        <w:t xml:space="preserve">, </w:t>
      </w:r>
      <w:r w:rsidRPr="001327F1">
        <w:rPr>
          <w:rStyle w:val="Emphasis"/>
          <w:highlight w:val="cyan"/>
        </w:rPr>
        <w:t>informed</w:t>
      </w:r>
      <w:r w:rsidRPr="001327F1">
        <w:rPr>
          <w:sz w:val="16"/>
          <w:highlight w:val="cyan"/>
        </w:rPr>
        <w:t xml:space="preserve"> </w:t>
      </w:r>
      <w:r w:rsidRPr="001327F1">
        <w:rPr>
          <w:rStyle w:val="StyleUnderline"/>
          <w:highlight w:val="cyan"/>
        </w:rPr>
        <w:t xml:space="preserve">and that their </w:t>
      </w:r>
      <w:r w:rsidRPr="001327F1">
        <w:rPr>
          <w:rStyle w:val="Emphasis"/>
          <w:highlight w:val="cyan"/>
        </w:rPr>
        <w:t>control</w:t>
      </w:r>
      <w:r w:rsidRPr="005C25E4">
        <w:rPr>
          <w:rStyle w:val="StyleUnderline"/>
        </w:rPr>
        <w:t xml:space="preserve"> over the use of force </w:t>
      </w:r>
      <w:r w:rsidRPr="001327F1">
        <w:rPr>
          <w:rStyle w:val="StyleUnderline"/>
          <w:highlight w:val="cyan"/>
        </w:rPr>
        <w:t xml:space="preserve">is </w:t>
      </w:r>
      <w:r w:rsidRPr="001327F1">
        <w:rPr>
          <w:rStyle w:val="Emphasis"/>
          <w:highlight w:val="cyan"/>
        </w:rPr>
        <w:t>enhanced, not undermined, by</w:t>
      </w:r>
      <w:r w:rsidRPr="005C25E4">
        <w:rPr>
          <w:rStyle w:val="Emphasis"/>
        </w:rPr>
        <w:t xml:space="preserve"> the </w:t>
      </w:r>
      <w:r w:rsidRPr="001327F1">
        <w:rPr>
          <w:rStyle w:val="Emphasis"/>
          <w:highlight w:val="cyan"/>
        </w:rPr>
        <w:t>tools</w:t>
      </w:r>
      <w:r w:rsidRPr="005C25E4">
        <w:rPr>
          <w:rStyle w:val="Emphasis"/>
        </w:rPr>
        <w:t xml:space="preserve"> they use</w:t>
      </w:r>
      <w:r w:rsidRPr="00313D6C">
        <w:rPr>
          <w:sz w:val="16"/>
        </w:rPr>
        <w:t xml:space="preserve">. </w:t>
      </w:r>
      <w:r w:rsidRPr="005C25E4">
        <w:rPr>
          <w:rStyle w:val="StyleUnderline"/>
        </w:rPr>
        <w:t xml:space="preserve">Some have pointed out that </w:t>
      </w:r>
      <w:r w:rsidRPr="001327F1">
        <w:rPr>
          <w:rStyle w:val="StyleUnderline"/>
          <w:highlight w:val="cyan"/>
        </w:rPr>
        <w:t>well-designed</w:t>
      </w:r>
      <w:r w:rsidRPr="005C25E4">
        <w:rPr>
          <w:rStyle w:val="StyleUnderline"/>
        </w:rPr>
        <w:t xml:space="preserve"> automated </w:t>
      </w:r>
      <w:r w:rsidRPr="001327F1">
        <w:rPr>
          <w:rStyle w:val="StyleUnderline"/>
          <w:highlight w:val="cyan"/>
        </w:rPr>
        <w:t>systems</w:t>
      </w:r>
      <w:r w:rsidRPr="005C25E4">
        <w:rPr>
          <w:rStyle w:val="StyleUnderline"/>
        </w:rPr>
        <w:t xml:space="preserve"> used under effective human control </w:t>
      </w:r>
      <w:r w:rsidRPr="001327F1">
        <w:rPr>
          <w:rStyle w:val="StyleUnderline"/>
          <w:highlight w:val="cyan"/>
        </w:rPr>
        <w:t xml:space="preserve">can </w:t>
      </w:r>
      <w:r w:rsidRPr="001327F1">
        <w:rPr>
          <w:rStyle w:val="Emphasis"/>
          <w:highlight w:val="cyan"/>
        </w:rPr>
        <w:t>enhance</w:t>
      </w:r>
      <w:r w:rsidRPr="005C25E4">
        <w:rPr>
          <w:rStyle w:val="Emphasis"/>
        </w:rPr>
        <w:t xml:space="preserve"> adherence to </w:t>
      </w:r>
      <w:r w:rsidRPr="001327F1">
        <w:rPr>
          <w:rStyle w:val="Emphasis"/>
          <w:highlight w:val="cyan"/>
        </w:rPr>
        <w:t>principles</w:t>
      </w:r>
      <w:r w:rsidRPr="005C25E4">
        <w:rPr>
          <w:rStyle w:val="Emphasis"/>
        </w:rPr>
        <w:t xml:space="preserve"> of international humanitarian law</w:t>
      </w:r>
      <w:r w:rsidRPr="00313D6C">
        <w:rPr>
          <w:sz w:val="16"/>
        </w:rPr>
        <w:t xml:space="preserve">. </w:t>
      </w:r>
      <w:r w:rsidRPr="005C25E4">
        <w:rPr>
          <w:rStyle w:val="StyleUnderline"/>
        </w:rPr>
        <w:t xml:space="preserve">These positive benefits are part of the reason why a </w:t>
      </w:r>
      <w:r w:rsidRPr="005C25E4">
        <w:rPr>
          <w:rStyle w:val="Emphasis"/>
        </w:rPr>
        <w:t>prohibition is not the right answer</w:t>
      </w:r>
      <w:r w:rsidRPr="005C25E4">
        <w:rPr>
          <w:rStyle w:val="StyleUnderline"/>
        </w:rPr>
        <w:t>.</w:t>
      </w:r>
      <w:r>
        <w:rPr>
          <w:rStyle w:val="StyleUnderline"/>
        </w:rPr>
        <w:t xml:space="preserve"> </w:t>
      </w:r>
      <w:r w:rsidRPr="005C25E4">
        <w:rPr>
          <w:rStyle w:val="StyleUnderline"/>
        </w:rPr>
        <w:t xml:space="preserve">Developments in AI mean it is feasible to </w:t>
      </w:r>
      <w:r w:rsidRPr="001327F1">
        <w:rPr>
          <w:rStyle w:val="Emphasis"/>
          <w:highlight w:val="cyan"/>
        </w:rPr>
        <w:t>imagine</w:t>
      </w:r>
      <w:r w:rsidRPr="001327F1">
        <w:rPr>
          <w:rStyle w:val="StyleUnderline"/>
          <w:highlight w:val="cyan"/>
        </w:rPr>
        <w:t xml:space="preserve"> an unpredictable system which gives </w:t>
      </w:r>
      <w:r w:rsidRPr="001327F1">
        <w:rPr>
          <w:rStyle w:val="Emphasis"/>
          <w:highlight w:val="cyan"/>
        </w:rPr>
        <w:t>‘better’ outcomes than human decision-making</w:t>
      </w:r>
      <w:r w:rsidRPr="00313D6C">
        <w:rPr>
          <w:sz w:val="16"/>
        </w:rPr>
        <w:t>. A machine like this would not actually be making decisions in the same way humans do, however strong our tendency to anthropomorphize them might be. They have no moral agency.</w:t>
      </w:r>
    </w:p>
    <w:p w14:paraId="3DBC9051" w14:textId="77777777" w:rsidR="009418E7" w:rsidRDefault="009418E7" w:rsidP="009418E7">
      <w:pPr>
        <w:pStyle w:val="Heading4"/>
      </w:pPr>
      <w:r>
        <w:t xml:space="preserve">AWs are inevitable---limiting them is impossible. </w:t>
      </w:r>
    </w:p>
    <w:p w14:paraId="05F95510" w14:textId="77777777" w:rsidR="009418E7" w:rsidRDefault="009418E7" w:rsidP="009418E7">
      <w:r>
        <w:t xml:space="preserve">Paul </w:t>
      </w:r>
      <w:proofErr w:type="spellStart"/>
      <w:r w:rsidRPr="002073E5">
        <w:rPr>
          <w:b/>
        </w:rPr>
        <w:t>Scharre</w:t>
      </w:r>
      <w:proofErr w:type="spellEnd"/>
      <w:r w:rsidRPr="002073E5">
        <w:rPr>
          <w:b/>
        </w:rPr>
        <w:t xml:space="preserve"> 18</w:t>
      </w:r>
      <w:r>
        <w:t xml:space="preserve">. Senior fellow at the Center for a New American Security. 1-10-2018. "Don’t fear the </w:t>
      </w:r>
      <w:proofErr w:type="spellStart"/>
      <w:r>
        <w:t>robopocalypse</w:t>
      </w:r>
      <w:proofErr w:type="spellEnd"/>
      <w:r>
        <w:t xml:space="preserve">: Autonomous weapons expert Paul </w:t>
      </w:r>
      <w:proofErr w:type="spellStart"/>
      <w:r>
        <w:t>Scharre</w:t>
      </w:r>
      <w:proofErr w:type="spellEnd"/>
      <w:r>
        <w:t>," Bulletin of the Atomic Scientists. https://thebulletin.org/don%E2%80%99t-fear-robopocalypse-autonomous-weapons-expert-paul-scharre11423</w:t>
      </w:r>
    </w:p>
    <w:p w14:paraId="4940EDED" w14:textId="77777777" w:rsidR="009418E7" w:rsidRPr="005C25E4" w:rsidRDefault="009418E7" w:rsidP="009418E7">
      <w:pPr>
        <w:rPr>
          <w:sz w:val="16"/>
        </w:rPr>
      </w:pPr>
      <w:r w:rsidRPr="005C25E4">
        <w:rPr>
          <w:rStyle w:val="Emphasis"/>
        </w:rPr>
        <w:t>CROWDER</w:t>
      </w:r>
      <w:r w:rsidRPr="005C25E4">
        <w:rPr>
          <w:sz w:val="16"/>
        </w:rPr>
        <w:t xml:space="preserve">: Okay, got it. Now, </w:t>
      </w:r>
      <w:r w:rsidRPr="005C25E4">
        <w:rPr>
          <w:rStyle w:val="StyleUnderline"/>
        </w:rPr>
        <w:t xml:space="preserve">do you see the deployment in combat of fully autonomous weapons as </w:t>
      </w:r>
      <w:r w:rsidRPr="005C25E4">
        <w:rPr>
          <w:rStyle w:val="Emphasis"/>
        </w:rPr>
        <w:t>inevitable</w:t>
      </w:r>
      <w:r w:rsidRPr="005C25E4">
        <w:rPr>
          <w:rStyle w:val="StyleUnderline"/>
        </w:rPr>
        <w:t xml:space="preserve">—if not necessarily by the </w:t>
      </w:r>
      <w:r w:rsidRPr="005C25E4">
        <w:rPr>
          <w:rStyle w:val="Emphasis"/>
        </w:rPr>
        <w:t>US</w:t>
      </w:r>
      <w:r w:rsidRPr="005C25E4">
        <w:rPr>
          <w:rStyle w:val="StyleUnderline"/>
        </w:rPr>
        <w:t xml:space="preserve">, then by </w:t>
      </w:r>
      <w:r w:rsidRPr="005C25E4">
        <w:rPr>
          <w:rStyle w:val="Emphasis"/>
        </w:rPr>
        <w:t>somebody</w:t>
      </w:r>
      <w:r w:rsidRPr="005C25E4">
        <w:rPr>
          <w:sz w:val="16"/>
        </w:rPr>
        <w:t>, at some point?</w:t>
      </w:r>
    </w:p>
    <w:p w14:paraId="5AF46FE4" w14:textId="77777777" w:rsidR="009418E7" w:rsidRPr="005C25E4" w:rsidRDefault="009418E7" w:rsidP="009418E7">
      <w:pPr>
        <w:rPr>
          <w:sz w:val="16"/>
        </w:rPr>
      </w:pPr>
      <w:r w:rsidRPr="005C25E4">
        <w:rPr>
          <w:rStyle w:val="Emphasis"/>
        </w:rPr>
        <w:t>SCHARRE</w:t>
      </w:r>
      <w:r w:rsidRPr="005C25E4">
        <w:rPr>
          <w:sz w:val="16"/>
        </w:rPr>
        <w:t xml:space="preserve">: I think that's a good question. I think </w:t>
      </w:r>
      <w:r w:rsidRPr="001327F1">
        <w:rPr>
          <w:rStyle w:val="StyleUnderline"/>
          <w:highlight w:val="cyan"/>
        </w:rPr>
        <w:t xml:space="preserve">the </w:t>
      </w:r>
      <w:r w:rsidRPr="001327F1">
        <w:rPr>
          <w:rStyle w:val="Emphasis"/>
          <w:highlight w:val="cyan"/>
        </w:rPr>
        <w:t>tech</w:t>
      </w:r>
      <w:r w:rsidRPr="005C25E4">
        <w:rPr>
          <w:rStyle w:val="Emphasis"/>
        </w:rPr>
        <w:t>nology</w:t>
      </w:r>
      <w:r w:rsidRPr="005C25E4">
        <w:rPr>
          <w:rStyle w:val="StyleUnderline"/>
        </w:rPr>
        <w:t xml:space="preserve"> </w:t>
      </w:r>
      <w:r w:rsidRPr="001327F1">
        <w:rPr>
          <w:rStyle w:val="StyleUnderline"/>
          <w:highlight w:val="cyan"/>
        </w:rPr>
        <w:t xml:space="preserve">is </w:t>
      </w:r>
      <w:r w:rsidRPr="001327F1">
        <w:rPr>
          <w:rStyle w:val="Emphasis"/>
          <w:highlight w:val="cyan"/>
        </w:rPr>
        <w:t>certain</w:t>
      </w:r>
      <w:r w:rsidRPr="005C25E4">
        <w:rPr>
          <w:rStyle w:val="StyleUnderline"/>
        </w:rPr>
        <w:t>ly making it possible,</w:t>
      </w:r>
      <w:r w:rsidRPr="005C25E4">
        <w:rPr>
          <w:sz w:val="16"/>
        </w:rPr>
        <w:t xml:space="preserve"> right? </w:t>
      </w:r>
      <w:r w:rsidRPr="005C25E4">
        <w:rPr>
          <w:rStyle w:val="StyleUnderline"/>
        </w:rPr>
        <w:t>It'll be technologically feasible</w:t>
      </w:r>
      <w:r w:rsidRPr="005C25E4">
        <w:rPr>
          <w:sz w:val="16"/>
        </w:rPr>
        <w:t xml:space="preserve">. I think it depends on what you mean by it being deployed—widespread use, common throughout war, or isolated instances? I think </w:t>
      </w:r>
      <w:r w:rsidRPr="001327F1">
        <w:rPr>
          <w:rStyle w:val="Emphasis"/>
          <w:highlight w:val="cyan"/>
        </w:rPr>
        <w:t>chemical weapons</w:t>
      </w:r>
      <w:r w:rsidRPr="001327F1">
        <w:rPr>
          <w:sz w:val="16"/>
          <w:highlight w:val="cyan"/>
        </w:rPr>
        <w:t xml:space="preserve"> </w:t>
      </w:r>
      <w:r w:rsidRPr="001327F1">
        <w:rPr>
          <w:rStyle w:val="StyleUnderline"/>
          <w:highlight w:val="cyan"/>
        </w:rPr>
        <w:t>[are] an</w:t>
      </w:r>
      <w:r w:rsidRPr="005C25E4">
        <w:rPr>
          <w:rStyle w:val="StyleUnderline"/>
        </w:rPr>
        <w:t xml:space="preserve"> interesting </w:t>
      </w:r>
      <w:r w:rsidRPr="001327F1">
        <w:rPr>
          <w:rStyle w:val="StyleUnderline"/>
          <w:highlight w:val="cyan"/>
        </w:rPr>
        <w:t>example</w:t>
      </w:r>
      <w:r w:rsidRPr="005C25E4">
        <w:rPr>
          <w:rStyle w:val="StyleUnderline"/>
        </w:rPr>
        <w:t xml:space="preserve"> today, </w:t>
      </w:r>
      <w:r w:rsidRPr="001327F1">
        <w:rPr>
          <w:rStyle w:val="StyleUnderline"/>
          <w:highlight w:val="cyan"/>
        </w:rPr>
        <w:t xml:space="preserve">where you have widespread revulsion </w:t>
      </w:r>
      <w:r w:rsidRPr="001327F1">
        <w:rPr>
          <w:rStyle w:val="Emphasis"/>
          <w:highlight w:val="cyan"/>
        </w:rPr>
        <w:t>internationally</w:t>
      </w:r>
      <w:r w:rsidRPr="005C25E4">
        <w:rPr>
          <w:sz w:val="16"/>
        </w:rPr>
        <w:t xml:space="preserve"> with chemical weapons, </w:t>
      </w:r>
      <w:r w:rsidRPr="001327F1">
        <w:rPr>
          <w:rStyle w:val="StyleUnderline"/>
          <w:highlight w:val="cyan"/>
        </w:rPr>
        <w:t xml:space="preserve">but they're </w:t>
      </w:r>
      <w:r w:rsidRPr="001327F1">
        <w:rPr>
          <w:rStyle w:val="Emphasis"/>
          <w:highlight w:val="cyan"/>
        </w:rPr>
        <w:t>still used in isolated cases by regimes that typically don't care</w:t>
      </w:r>
      <w:r w:rsidRPr="005C25E4">
        <w:rPr>
          <w:rStyle w:val="Emphasis"/>
        </w:rPr>
        <w:t>.</w:t>
      </w:r>
      <w:r>
        <w:rPr>
          <w:rStyle w:val="Emphasis"/>
        </w:rPr>
        <w:t xml:space="preserve"> </w:t>
      </w:r>
      <w:r w:rsidRPr="005C25E4">
        <w:rPr>
          <w:sz w:val="16"/>
        </w:rPr>
        <w:t xml:space="preserve">I </w:t>
      </w:r>
      <w:r w:rsidRPr="001327F1">
        <w:rPr>
          <w:sz w:val="16"/>
          <w:highlight w:val="cyan"/>
        </w:rPr>
        <w:t xml:space="preserve">think </w:t>
      </w:r>
      <w:r w:rsidRPr="001327F1">
        <w:rPr>
          <w:rStyle w:val="StyleUnderline"/>
          <w:highlight w:val="cyan"/>
        </w:rPr>
        <w:t>it's</w:t>
      </w:r>
      <w:r w:rsidRPr="001327F1">
        <w:rPr>
          <w:sz w:val="16"/>
          <w:highlight w:val="cyan"/>
        </w:rPr>
        <w:t xml:space="preserve"> </w:t>
      </w:r>
      <w:r w:rsidRPr="001327F1">
        <w:rPr>
          <w:rStyle w:val="Emphasis"/>
          <w:highlight w:val="cyan"/>
        </w:rPr>
        <w:t>very hard to imagine a world</w:t>
      </w:r>
      <w:r w:rsidRPr="001327F1">
        <w:rPr>
          <w:sz w:val="16"/>
          <w:highlight w:val="cyan"/>
        </w:rPr>
        <w:t xml:space="preserve"> </w:t>
      </w:r>
      <w:r w:rsidRPr="001327F1">
        <w:rPr>
          <w:rStyle w:val="StyleUnderline"/>
          <w:highlight w:val="cyan"/>
        </w:rPr>
        <w:t xml:space="preserve">where you </w:t>
      </w:r>
      <w:r w:rsidRPr="001327F1">
        <w:rPr>
          <w:rStyle w:val="Emphasis"/>
          <w:highlight w:val="cyan"/>
        </w:rPr>
        <w:t>physically take</w:t>
      </w:r>
      <w:r w:rsidRPr="001327F1">
        <w:rPr>
          <w:rStyle w:val="StyleUnderline"/>
          <w:highlight w:val="cyan"/>
        </w:rPr>
        <w:t xml:space="preserve"> the capacity out of</w:t>
      </w:r>
      <w:r w:rsidRPr="005C25E4">
        <w:rPr>
          <w:rStyle w:val="StyleUnderline"/>
        </w:rPr>
        <w:t xml:space="preserve"> the hands of </w:t>
      </w:r>
      <w:r w:rsidRPr="001327F1">
        <w:rPr>
          <w:rStyle w:val="Emphasis"/>
          <w:highlight w:val="cyan"/>
        </w:rPr>
        <w:t>rogue regimes</w:t>
      </w:r>
      <w:r w:rsidRPr="005C25E4">
        <w:rPr>
          <w:rStyle w:val="StyleUnderline"/>
        </w:rPr>
        <w:t xml:space="preserve"> to build autonomous weapons. The technology is </w:t>
      </w:r>
      <w:r w:rsidRPr="005C25E4">
        <w:rPr>
          <w:rStyle w:val="Emphasis"/>
        </w:rPr>
        <w:t>so ubiquitous</w:t>
      </w:r>
      <w:r w:rsidRPr="005C25E4">
        <w:rPr>
          <w:sz w:val="16"/>
        </w:rPr>
        <w:t xml:space="preserve"> </w:t>
      </w:r>
      <w:r w:rsidRPr="005C25E4">
        <w:rPr>
          <w:rStyle w:val="StyleUnderline"/>
        </w:rPr>
        <w:t xml:space="preserve">that </w:t>
      </w:r>
      <w:r w:rsidRPr="001327F1">
        <w:rPr>
          <w:rStyle w:val="StyleUnderline"/>
          <w:highlight w:val="cyan"/>
        </w:rPr>
        <w:t xml:space="preserve">a </w:t>
      </w:r>
      <w:r w:rsidRPr="001327F1">
        <w:rPr>
          <w:rStyle w:val="Emphasis"/>
          <w:highlight w:val="cyan"/>
        </w:rPr>
        <w:t>reasonably competent programmer</w:t>
      </w:r>
      <w:r w:rsidRPr="001327F1">
        <w:rPr>
          <w:sz w:val="16"/>
          <w:highlight w:val="cyan"/>
        </w:rPr>
        <w:t xml:space="preserve"> </w:t>
      </w:r>
      <w:r w:rsidRPr="001327F1">
        <w:rPr>
          <w:rStyle w:val="StyleUnderline"/>
          <w:highlight w:val="cyan"/>
        </w:rPr>
        <w:t>could</w:t>
      </w:r>
      <w:r w:rsidRPr="001327F1">
        <w:rPr>
          <w:sz w:val="16"/>
          <w:highlight w:val="cyan"/>
        </w:rPr>
        <w:t xml:space="preserve"> </w:t>
      </w:r>
      <w:r w:rsidRPr="001327F1">
        <w:rPr>
          <w:rStyle w:val="Emphasis"/>
          <w:highlight w:val="cyan"/>
        </w:rPr>
        <w:t>build a</w:t>
      </w:r>
      <w:r w:rsidRPr="005C25E4">
        <w:rPr>
          <w:sz w:val="16"/>
        </w:rPr>
        <w:t xml:space="preserve"> crude </w:t>
      </w:r>
      <w:r w:rsidRPr="001327F1">
        <w:rPr>
          <w:rStyle w:val="Emphasis"/>
          <w:highlight w:val="cyan"/>
        </w:rPr>
        <w:t>autonomous weapon in their garage</w:t>
      </w:r>
      <w:r w:rsidRPr="005C25E4">
        <w:rPr>
          <w:sz w:val="16"/>
        </w:rPr>
        <w:t xml:space="preserve">. </w:t>
      </w:r>
      <w:r w:rsidRPr="005C25E4">
        <w:rPr>
          <w:rStyle w:val="StyleUnderline"/>
        </w:rPr>
        <w:t xml:space="preserve">The idea of </w:t>
      </w:r>
      <w:r w:rsidRPr="001327F1">
        <w:rPr>
          <w:rStyle w:val="StyleUnderline"/>
          <w:highlight w:val="cyan"/>
        </w:rPr>
        <w:t>putting some kind of</w:t>
      </w:r>
      <w:r w:rsidRPr="005C25E4">
        <w:rPr>
          <w:rStyle w:val="StyleUnderline"/>
        </w:rPr>
        <w:t xml:space="preserve"> nonproliferation </w:t>
      </w:r>
      <w:r w:rsidRPr="001327F1">
        <w:rPr>
          <w:rStyle w:val="StyleUnderline"/>
          <w:highlight w:val="cyan"/>
        </w:rPr>
        <w:t>regime</w:t>
      </w:r>
      <w:r w:rsidRPr="005C25E4">
        <w:rPr>
          <w:rStyle w:val="StyleUnderline"/>
        </w:rPr>
        <w:t xml:space="preserve"> in place that actually keeps the underlying technology out of the hands of people—it just </w:t>
      </w:r>
      <w:r w:rsidRPr="001327F1">
        <w:rPr>
          <w:rStyle w:val="StyleUnderline"/>
          <w:highlight w:val="cyan"/>
        </w:rPr>
        <w:t>seems</w:t>
      </w:r>
      <w:r w:rsidRPr="005C25E4">
        <w:rPr>
          <w:rStyle w:val="StyleUnderline"/>
        </w:rPr>
        <w:t xml:space="preserve"> really </w:t>
      </w:r>
      <w:r w:rsidRPr="001327F1">
        <w:rPr>
          <w:rStyle w:val="Emphasis"/>
          <w:highlight w:val="cyan"/>
        </w:rPr>
        <w:t>naïve</w:t>
      </w:r>
      <w:r w:rsidRPr="001327F1">
        <w:rPr>
          <w:rStyle w:val="StyleUnderline"/>
          <w:highlight w:val="cyan"/>
        </w:rPr>
        <w:t xml:space="preserve"> and </w:t>
      </w:r>
      <w:r w:rsidRPr="001327F1">
        <w:rPr>
          <w:rStyle w:val="Emphasis"/>
          <w:highlight w:val="cyan"/>
        </w:rPr>
        <w:t>not</w:t>
      </w:r>
      <w:r w:rsidRPr="005C25E4">
        <w:rPr>
          <w:rStyle w:val="Emphasis"/>
        </w:rPr>
        <w:t xml:space="preserve"> very </w:t>
      </w:r>
      <w:r w:rsidRPr="001327F1">
        <w:rPr>
          <w:rStyle w:val="Emphasis"/>
          <w:highlight w:val="cyan"/>
        </w:rPr>
        <w:t>realistic</w:t>
      </w:r>
      <w:r w:rsidRPr="005C25E4">
        <w:rPr>
          <w:sz w:val="16"/>
        </w:rPr>
        <w:t xml:space="preserve">. I think in that kind of world, </w:t>
      </w:r>
      <w:r w:rsidRPr="005C25E4">
        <w:rPr>
          <w:rStyle w:val="StyleUnderline"/>
        </w:rPr>
        <w:t xml:space="preserve">you have to anticipate that there are, at a minimum, going to be uses by </w:t>
      </w:r>
      <w:r w:rsidRPr="005C25E4">
        <w:rPr>
          <w:rStyle w:val="Emphasis"/>
        </w:rPr>
        <w:t>terrorists</w:t>
      </w:r>
      <w:r w:rsidRPr="005C25E4">
        <w:rPr>
          <w:rStyle w:val="StyleUnderline"/>
        </w:rPr>
        <w:t xml:space="preserve"> and </w:t>
      </w:r>
      <w:r w:rsidRPr="005C25E4">
        <w:rPr>
          <w:rStyle w:val="Emphasis"/>
        </w:rPr>
        <w:t>rogue regimes</w:t>
      </w:r>
      <w:r w:rsidRPr="005C25E4">
        <w:rPr>
          <w:sz w:val="16"/>
        </w:rPr>
        <w:t>. I think it's more of an open question whether we cross the threshold into a world where nation-states are using them on a large scale.</w:t>
      </w:r>
    </w:p>
    <w:p w14:paraId="69818346" w14:textId="77777777" w:rsidR="00567EE2" w:rsidRDefault="00567EE2" w:rsidP="00567EE2">
      <w:pPr>
        <w:pStyle w:val="Heading3"/>
      </w:pPr>
      <w:r>
        <w:t xml:space="preserve">   AT: AWs Impact---Inevitable</w:t>
      </w:r>
    </w:p>
    <w:p w14:paraId="28961052" w14:textId="77777777" w:rsidR="00567EE2" w:rsidRDefault="00567EE2" w:rsidP="00567EE2">
      <w:pPr>
        <w:pStyle w:val="Heading4"/>
      </w:pPr>
      <w:r>
        <w:t xml:space="preserve">Other countries will inevitably develop it. </w:t>
      </w:r>
    </w:p>
    <w:p w14:paraId="1FFCE5FE" w14:textId="77777777" w:rsidR="00567EE2" w:rsidRDefault="00567EE2" w:rsidP="00567EE2">
      <w:r>
        <w:t xml:space="preserve">James </w:t>
      </w:r>
      <w:r w:rsidRPr="002073E5">
        <w:rPr>
          <w:b/>
        </w:rPr>
        <w:t>Vincent 18</w:t>
      </w:r>
      <w:r>
        <w:t xml:space="preserve">. Reporter at the Verge. 4-24-2018. "The future of war will be fought by machines, but will humans still be in </w:t>
      </w:r>
      <w:proofErr w:type="gramStart"/>
      <w:r>
        <w:t>charge?,</w:t>
      </w:r>
      <w:proofErr w:type="gramEnd"/>
      <w:r>
        <w:t>" Verge. https://www.theverge.com/2018/4/24/17274372/ai-warfare-autonomous-weapons-paul-scharre-interview-army-of-none</w:t>
      </w:r>
    </w:p>
    <w:p w14:paraId="441010B3" w14:textId="77777777" w:rsidR="00567EE2" w:rsidRPr="005C25E4" w:rsidRDefault="00567EE2" w:rsidP="00567EE2">
      <w:pPr>
        <w:rPr>
          <w:u w:val="single"/>
        </w:rPr>
      </w:pPr>
      <w:r w:rsidRPr="005C25E4">
        <w:rPr>
          <w:rStyle w:val="StyleUnderline"/>
        </w:rPr>
        <w:t xml:space="preserve">This </w:t>
      </w:r>
      <w:r w:rsidRPr="001327F1">
        <w:rPr>
          <w:rStyle w:val="StyleUnderline"/>
          <w:highlight w:val="cyan"/>
        </w:rPr>
        <w:t>fear that AI is a</w:t>
      </w:r>
      <w:r w:rsidRPr="001327F1">
        <w:rPr>
          <w:sz w:val="16"/>
          <w:highlight w:val="cyan"/>
        </w:rPr>
        <w:t xml:space="preserve"> </w:t>
      </w:r>
      <w:r w:rsidRPr="001327F1">
        <w:rPr>
          <w:rStyle w:val="Emphasis"/>
          <w:highlight w:val="cyan"/>
        </w:rPr>
        <w:t>“double use” technology</w:t>
      </w:r>
      <w:r w:rsidRPr="005C25E4">
        <w:rPr>
          <w:sz w:val="16"/>
        </w:rPr>
        <w:t xml:space="preserve">, that any commercial research can have malicious applications, </w:t>
      </w:r>
      <w:r w:rsidRPr="005C25E4">
        <w:rPr>
          <w:rStyle w:val="StyleUnderline"/>
        </w:rPr>
        <w:t xml:space="preserve">seems to </w:t>
      </w:r>
      <w:r w:rsidRPr="001327F1">
        <w:rPr>
          <w:rStyle w:val="StyleUnderline"/>
          <w:highlight w:val="cyan"/>
        </w:rPr>
        <w:t>have motivated</w:t>
      </w:r>
      <w:r w:rsidRPr="005C25E4">
        <w:rPr>
          <w:rStyle w:val="StyleUnderline"/>
        </w:rPr>
        <w:t xml:space="preserve"> a lot of the </w:t>
      </w:r>
      <w:r w:rsidRPr="001327F1">
        <w:rPr>
          <w:rStyle w:val="StyleUnderline"/>
          <w:highlight w:val="cyan"/>
        </w:rPr>
        <w:t>people arguing that we need</w:t>
      </w:r>
      <w:r w:rsidRPr="005C25E4">
        <w:rPr>
          <w:rStyle w:val="StyleUnderline"/>
        </w:rPr>
        <w:t xml:space="preserve"> </w:t>
      </w:r>
      <w:r w:rsidRPr="001327F1">
        <w:rPr>
          <w:rStyle w:val="StyleUnderline"/>
          <w:highlight w:val="cyan"/>
        </w:rPr>
        <w:t>a</w:t>
      </w:r>
      <w:r w:rsidRPr="005C25E4">
        <w:rPr>
          <w:rStyle w:val="StyleUnderline"/>
        </w:rPr>
        <w:t xml:space="preserve">n international </w:t>
      </w:r>
      <w:r w:rsidRPr="001327F1">
        <w:rPr>
          <w:rStyle w:val="StyleUnderline"/>
          <w:highlight w:val="cyan"/>
        </w:rPr>
        <w:t>treaty</w:t>
      </w:r>
      <w:r w:rsidRPr="005C25E4">
        <w:rPr>
          <w:rStyle w:val="StyleUnderline"/>
        </w:rPr>
        <w:t xml:space="preserve"> controlling autonomous weapons.</w:t>
      </w:r>
      <w:r w:rsidRPr="005C25E4">
        <w:rPr>
          <w:sz w:val="16"/>
        </w:rPr>
        <w:t xml:space="preserve"> </w:t>
      </w:r>
      <w:r w:rsidRPr="005C25E4">
        <w:rPr>
          <w:rStyle w:val="StyleUnderline"/>
        </w:rPr>
        <w:t xml:space="preserve">Do you think such a treaty is likely to </w:t>
      </w:r>
      <w:r w:rsidRPr="00123BFC">
        <w:rPr>
          <w:rStyle w:val="StyleUnderline"/>
        </w:rPr>
        <w:t>happen</w:t>
      </w:r>
      <w:r w:rsidRPr="005C25E4">
        <w:rPr>
          <w:rStyle w:val="StyleUnderline"/>
        </w:rPr>
        <w:t>?</w:t>
      </w:r>
      <w:r>
        <w:rPr>
          <w:rStyle w:val="StyleUnderline"/>
        </w:rPr>
        <w:t xml:space="preserve"> </w:t>
      </w:r>
      <w:r w:rsidRPr="005C25E4">
        <w:rPr>
          <w:rStyle w:val="StyleUnderline"/>
        </w:rPr>
        <w:t>There is some</w:t>
      </w:r>
      <w:r w:rsidRPr="005C25E4">
        <w:rPr>
          <w:sz w:val="16"/>
        </w:rPr>
        <w:t xml:space="preserve"> </w:t>
      </w:r>
      <w:r w:rsidRPr="005C25E4">
        <w:rPr>
          <w:rStyle w:val="Emphasis"/>
        </w:rPr>
        <w:t>energy</w:t>
      </w:r>
      <w:r w:rsidRPr="005C25E4">
        <w:rPr>
          <w:sz w:val="16"/>
        </w:rPr>
        <w:t xml:space="preserve"> after the recent meetings in the United Nations because they saw significant moves from two major countries: Austria, who are going to call for a ban, and China, stating at the end of the week that they’d like some sort of ban on autonomous weapons. </w:t>
      </w:r>
      <w:r w:rsidRPr="005C25E4">
        <w:rPr>
          <w:rStyle w:val="StyleUnderline"/>
        </w:rPr>
        <w:t xml:space="preserve">But, I don’t think we see the momentum for a treaty in the </w:t>
      </w:r>
      <w:r w:rsidRPr="005C25E4">
        <w:rPr>
          <w:rStyle w:val="Emphasis"/>
        </w:rPr>
        <w:t>CCW</w:t>
      </w:r>
      <w:r w:rsidRPr="005C25E4">
        <w:rPr>
          <w:sz w:val="16"/>
        </w:rPr>
        <w:t xml:space="preserve"> [the 1983 Convention on Certain Conventional Weapons, which limits the use of mines, booby traps, incendiary weapons, blinding lasers, and others] </w:t>
      </w:r>
      <w:r w:rsidRPr="005C25E4">
        <w:rPr>
          <w:rStyle w:val="Emphasis"/>
        </w:rPr>
        <w:t>vein</w:t>
      </w:r>
      <w:r w:rsidRPr="005C25E4">
        <w:rPr>
          <w:sz w:val="16"/>
        </w:rPr>
        <w:t xml:space="preserve"> from the UN. </w:t>
      </w:r>
      <w:r w:rsidRPr="001327F1">
        <w:rPr>
          <w:rStyle w:val="StyleUnderline"/>
          <w:highlight w:val="cyan"/>
        </w:rPr>
        <w:t>It’s just</w:t>
      </w:r>
      <w:r w:rsidRPr="001327F1">
        <w:rPr>
          <w:sz w:val="16"/>
          <w:highlight w:val="cyan"/>
        </w:rPr>
        <w:t xml:space="preserve"> </w:t>
      </w:r>
      <w:r w:rsidRPr="001327F1">
        <w:rPr>
          <w:rStyle w:val="Emphasis"/>
          <w:highlight w:val="cyan"/>
        </w:rPr>
        <w:t>not on the cards</w:t>
      </w:r>
      <w:r w:rsidRPr="005C25E4">
        <w:rPr>
          <w:rStyle w:val="StyleUnderline"/>
        </w:rPr>
        <w:t>. [</w:t>
      </w:r>
      <w:r w:rsidRPr="001327F1">
        <w:rPr>
          <w:rStyle w:val="StyleUnderline"/>
          <w:highlight w:val="cyan"/>
        </w:rPr>
        <w:t>The UN</w:t>
      </w:r>
      <w:r w:rsidRPr="005C25E4">
        <w:rPr>
          <w:rStyle w:val="StyleUnderline"/>
        </w:rPr>
        <w:t xml:space="preserve">] </w:t>
      </w:r>
      <w:r w:rsidRPr="001327F1">
        <w:rPr>
          <w:rStyle w:val="StyleUnderline"/>
          <w:highlight w:val="cyan"/>
        </w:rPr>
        <w:t>is</w:t>
      </w:r>
      <w:r w:rsidRPr="005C25E4">
        <w:rPr>
          <w:sz w:val="16"/>
        </w:rPr>
        <w:t xml:space="preserve"> a </w:t>
      </w:r>
      <w:r w:rsidRPr="001327F1">
        <w:rPr>
          <w:rStyle w:val="Emphasis"/>
          <w:highlight w:val="cyan"/>
        </w:rPr>
        <w:t>consensus-based</w:t>
      </w:r>
      <w:r w:rsidRPr="005C25E4">
        <w:rPr>
          <w:sz w:val="16"/>
        </w:rPr>
        <w:t xml:space="preserve"> organization, </w:t>
      </w:r>
      <w:r w:rsidRPr="001327F1">
        <w:rPr>
          <w:rStyle w:val="StyleUnderline"/>
          <w:highlight w:val="cyan"/>
        </w:rPr>
        <w:t>and</w:t>
      </w:r>
      <w:r w:rsidRPr="001327F1">
        <w:rPr>
          <w:sz w:val="16"/>
          <w:highlight w:val="cyan"/>
        </w:rPr>
        <w:t xml:space="preserve"> </w:t>
      </w:r>
      <w:r w:rsidRPr="001327F1">
        <w:rPr>
          <w:rStyle w:val="Emphasis"/>
          <w:highlight w:val="cyan"/>
        </w:rPr>
        <w:t>every country would have to agree</w:t>
      </w:r>
      <w:r w:rsidRPr="001327F1">
        <w:rPr>
          <w:sz w:val="16"/>
          <w:highlight w:val="cyan"/>
        </w:rPr>
        <w:t>.</w:t>
      </w:r>
      <w:r w:rsidRPr="005C25E4">
        <w:rPr>
          <w:sz w:val="16"/>
        </w:rPr>
        <w:t xml:space="preserve"> </w:t>
      </w:r>
      <w:r w:rsidRPr="005C25E4">
        <w:rPr>
          <w:rStyle w:val="StyleUnderline"/>
        </w:rPr>
        <w:t>It’s</w:t>
      </w:r>
      <w:r w:rsidRPr="005C25E4">
        <w:rPr>
          <w:sz w:val="16"/>
        </w:rPr>
        <w:t xml:space="preserve"> </w:t>
      </w:r>
      <w:r w:rsidRPr="005C25E4">
        <w:rPr>
          <w:rStyle w:val="Emphasis"/>
        </w:rPr>
        <w:t>not going to happen</w:t>
      </w:r>
      <w:r w:rsidRPr="005C25E4">
        <w:rPr>
          <w:sz w:val="16"/>
        </w:rPr>
        <w:t xml:space="preserve">. A TREATY ON ‘KILLER ROBOTS’ ISN’T LIKELY TO HAPPEN ANY TIME SOON What’s happened in the past is that </w:t>
      </w:r>
      <w:r w:rsidRPr="005C25E4">
        <w:rPr>
          <w:rStyle w:val="StyleUnderline"/>
        </w:rPr>
        <w:t>these movements have matured for a while, in these large collective bodies in the UN, and then</w:t>
      </w:r>
      <w:r w:rsidRPr="005C25E4">
        <w:rPr>
          <w:sz w:val="16"/>
        </w:rPr>
        <w:t xml:space="preserve"> </w:t>
      </w:r>
      <w:r w:rsidRPr="005C25E4">
        <w:rPr>
          <w:rStyle w:val="Emphasis"/>
        </w:rPr>
        <w:t>migrated out</w:t>
      </w:r>
      <w:r w:rsidRPr="005C25E4">
        <w:rPr>
          <w:sz w:val="16"/>
        </w:rPr>
        <w:t xml:space="preserve"> </w:t>
      </w:r>
      <w:r w:rsidRPr="005C25E4">
        <w:rPr>
          <w:rStyle w:val="StyleUnderline"/>
        </w:rPr>
        <w:t>to</w:t>
      </w:r>
      <w:r w:rsidRPr="005C25E4">
        <w:rPr>
          <w:sz w:val="16"/>
        </w:rPr>
        <w:t xml:space="preserve"> </w:t>
      </w:r>
      <w:r w:rsidRPr="005C25E4">
        <w:rPr>
          <w:rStyle w:val="Emphasis"/>
        </w:rPr>
        <w:t>standalone treaties</w:t>
      </w:r>
      <w:r w:rsidRPr="005C25E4">
        <w:rPr>
          <w:sz w:val="16"/>
        </w:rPr>
        <w:t xml:space="preserve">. That resulted in the treaties on cluster munitions, for example. </w:t>
      </w:r>
      <w:r w:rsidRPr="005C25E4">
        <w:rPr>
          <w:rStyle w:val="StyleUnderline"/>
        </w:rPr>
        <w:t>I</w:t>
      </w:r>
      <w:r w:rsidRPr="005C25E4">
        <w:rPr>
          <w:sz w:val="16"/>
        </w:rPr>
        <w:t xml:space="preserve"> </w:t>
      </w:r>
      <w:r w:rsidRPr="005C25E4">
        <w:rPr>
          <w:rStyle w:val="Emphasis"/>
        </w:rPr>
        <w:t>don’t think we’re at that point yet</w:t>
      </w:r>
      <w:r w:rsidRPr="005C25E4">
        <w:rPr>
          <w:rStyle w:val="StyleUnderline"/>
        </w:rPr>
        <w:t>. There isn’t a core group of Western democratic states involved, and that’s been critical in the past</w:t>
      </w:r>
      <w:r w:rsidRPr="005C25E4">
        <w:rPr>
          <w:sz w:val="16"/>
        </w:rPr>
        <w:t xml:space="preserve">, with countries like Canada and Norway, leading the charge. It’s possible that Austria’s move changes that dynamic, but it’s not clear at this point. </w:t>
      </w:r>
      <w:r w:rsidRPr="005C25E4">
        <w:rPr>
          <w:rStyle w:val="StyleUnderline"/>
        </w:rPr>
        <w:t xml:space="preserve">The big difference this time around is the lack of </w:t>
      </w:r>
      <w:r w:rsidRPr="005C25E4">
        <w:rPr>
          <w:rStyle w:val="Emphasis"/>
        </w:rPr>
        <w:t>direct humanitarian threat</w:t>
      </w:r>
      <w:r w:rsidRPr="005C25E4">
        <w:rPr>
          <w:rStyle w:val="StyleUnderline"/>
        </w:rPr>
        <w:t xml:space="preserve">. People were being killed and maimed by landmines and cluster munitions, while </w:t>
      </w:r>
      <w:r w:rsidRPr="001327F1">
        <w:rPr>
          <w:rStyle w:val="StyleUnderline"/>
          <w:highlight w:val="cyan"/>
        </w:rPr>
        <w:t xml:space="preserve">here, the threat is </w:t>
      </w:r>
      <w:r w:rsidRPr="00123BFC">
        <w:rPr>
          <w:rStyle w:val="StyleUnderline"/>
        </w:rPr>
        <w:t>very</w:t>
      </w:r>
      <w:r w:rsidRPr="00123BFC">
        <w:rPr>
          <w:sz w:val="16"/>
        </w:rPr>
        <w:t xml:space="preserve"> </w:t>
      </w:r>
      <w:r w:rsidRPr="001327F1">
        <w:rPr>
          <w:rStyle w:val="Emphasis"/>
          <w:highlight w:val="cyan"/>
        </w:rPr>
        <w:t>theoretical</w:t>
      </w:r>
      <w:r w:rsidRPr="005C25E4">
        <w:rPr>
          <w:sz w:val="16"/>
        </w:rPr>
        <w:t xml:space="preserve">. </w:t>
      </w:r>
      <w:r w:rsidRPr="001327F1">
        <w:rPr>
          <w:rStyle w:val="StyleUnderline"/>
          <w:highlight w:val="cyan"/>
        </w:rPr>
        <w:t>Even if countries</w:t>
      </w:r>
      <w:r w:rsidRPr="005C25E4">
        <w:rPr>
          <w:rStyle w:val="StyleUnderline"/>
        </w:rPr>
        <w:t xml:space="preserve"> like China and the US </w:t>
      </w:r>
      <w:r w:rsidRPr="001327F1">
        <w:rPr>
          <w:rStyle w:val="StyleUnderline"/>
          <w:highlight w:val="cyan"/>
        </w:rPr>
        <w:t>did sign up</w:t>
      </w:r>
      <w:r w:rsidRPr="005C25E4">
        <w:rPr>
          <w:rStyle w:val="StyleUnderline"/>
        </w:rPr>
        <w:t xml:space="preserve"> to some sort of treaty,</w:t>
      </w:r>
      <w:r w:rsidRPr="005C25E4">
        <w:rPr>
          <w:sz w:val="16"/>
        </w:rPr>
        <w:t xml:space="preserve"> </w:t>
      </w:r>
      <w:r w:rsidRPr="001327F1">
        <w:rPr>
          <w:rStyle w:val="Emphasis"/>
          <w:highlight w:val="cyan"/>
        </w:rPr>
        <w:t>verification</w:t>
      </w:r>
      <w:r w:rsidRPr="005C25E4">
        <w:rPr>
          <w:sz w:val="16"/>
        </w:rPr>
        <w:t xml:space="preserve"> [that they were following the treaty’s rules] </w:t>
      </w:r>
      <w:r w:rsidRPr="001327F1">
        <w:rPr>
          <w:rStyle w:val="StyleUnderline"/>
          <w:highlight w:val="cyan"/>
        </w:rPr>
        <w:t>would be</w:t>
      </w:r>
      <w:r w:rsidRPr="001327F1">
        <w:rPr>
          <w:sz w:val="16"/>
          <w:highlight w:val="cyan"/>
        </w:rPr>
        <w:t xml:space="preserve"> </w:t>
      </w:r>
      <w:r w:rsidRPr="001327F1">
        <w:rPr>
          <w:rStyle w:val="Emphasis"/>
          <w:highlight w:val="cyan"/>
        </w:rPr>
        <w:t>exceptionally difficult</w:t>
      </w:r>
      <w:r w:rsidRPr="005C25E4">
        <w:rPr>
          <w:sz w:val="16"/>
        </w:rPr>
        <w:t xml:space="preserve">. </w:t>
      </w:r>
      <w:r w:rsidRPr="005C25E4">
        <w:rPr>
          <w:rStyle w:val="StyleUnderline"/>
        </w:rPr>
        <w:t>It’s very hard to imagine how you would get them to</w:t>
      </w:r>
      <w:r w:rsidRPr="005C25E4">
        <w:rPr>
          <w:sz w:val="16"/>
        </w:rPr>
        <w:t xml:space="preserve"> </w:t>
      </w:r>
      <w:r w:rsidRPr="005C25E4">
        <w:rPr>
          <w:rStyle w:val="Emphasis"/>
        </w:rPr>
        <w:t>trust one another</w:t>
      </w:r>
      <w:r w:rsidRPr="005C25E4">
        <w:rPr>
          <w:sz w:val="16"/>
        </w:rPr>
        <w:t xml:space="preserve">. And </w:t>
      </w:r>
      <w:r w:rsidRPr="001327F1">
        <w:rPr>
          <w:rStyle w:val="StyleUnderline"/>
          <w:highlight w:val="cyan"/>
        </w:rPr>
        <w:t>that’s a core problem</w:t>
      </w:r>
      <w:r w:rsidRPr="005C25E4">
        <w:rPr>
          <w:rStyle w:val="StyleUnderline"/>
        </w:rPr>
        <w:t xml:space="preserve">. If you can’t figure that out, there’s </w:t>
      </w:r>
      <w:r w:rsidRPr="005C25E4">
        <w:rPr>
          <w:rStyle w:val="Emphasis"/>
        </w:rPr>
        <w:t>no solution</w:t>
      </w:r>
      <w:r w:rsidRPr="005C25E4">
        <w:rPr>
          <w:rStyle w:val="StyleUnderline"/>
        </w:rPr>
        <w:t>.</w:t>
      </w:r>
    </w:p>
    <w:p w14:paraId="375D6B2F" w14:textId="77777777" w:rsidR="00567EE2" w:rsidRDefault="00567EE2" w:rsidP="00567EE2">
      <w:pPr>
        <w:pStyle w:val="Heading3"/>
      </w:pPr>
      <w:r>
        <w:t xml:space="preserve">   AT: AWs Impact---Defense</w:t>
      </w:r>
    </w:p>
    <w:p w14:paraId="15E5C0D8" w14:textId="77777777" w:rsidR="00567EE2" w:rsidRPr="005B704C" w:rsidRDefault="00567EE2" w:rsidP="00567EE2">
      <w:pPr>
        <w:pStyle w:val="Heading4"/>
      </w:pPr>
      <w:r w:rsidRPr="005B704C">
        <w:t xml:space="preserve">No autonomous weapon </w:t>
      </w:r>
      <w:proofErr w:type="spellStart"/>
      <w:r w:rsidRPr="005B704C">
        <w:t>miscalc</w:t>
      </w:r>
      <w:proofErr w:type="spellEnd"/>
      <w:r>
        <w:t>.</w:t>
      </w:r>
    </w:p>
    <w:p w14:paraId="2A23DEFC" w14:textId="77777777" w:rsidR="00567EE2" w:rsidRPr="00A17124" w:rsidRDefault="00567EE2" w:rsidP="00567EE2">
      <w:r w:rsidRPr="00A17124">
        <w:t xml:space="preserve">Charles </w:t>
      </w:r>
      <w:r w:rsidRPr="00A17124">
        <w:rPr>
          <w:b/>
        </w:rPr>
        <w:t>Blanchard 14</w:t>
      </w:r>
      <w:r w:rsidRPr="00A17124">
        <w:t>. Former General Counsel of the U.S. Air Force, panelist at a Chatham House conference on autonomous weapons. 02-23-14. “Autonomous Weapons: Is an Arms Race Really a Threat?”</w:t>
      </w:r>
      <w:r>
        <w:t xml:space="preserve">. </w:t>
      </w:r>
      <w:r w:rsidRPr="00A17124">
        <w:t>Lawfare</w:t>
      </w:r>
      <w:r>
        <w:t>.</w:t>
      </w:r>
      <w:r w:rsidRPr="00A17124">
        <w:t xml:space="preserve"> http://www.lawfareblog.com/2014/02/autonomous-weapons-is-an-arms-race-really-a-threat/#.UwpPs0JdVFB</w:t>
      </w:r>
    </w:p>
    <w:p w14:paraId="3D2E2C15" w14:textId="77777777" w:rsidR="00567EE2" w:rsidRPr="00E60D4A" w:rsidRDefault="00567EE2" w:rsidP="00567EE2">
      <w:pPr>
        <w:rPr>
          <w:rStyle w:val="StyleUnderline"/>
        </w:rPr>
      </w:pPr>
      <w:r w:rsidRPr="00A17124">
        <w:rPr>
          <w:sz w:val="16"/>
        </w:rPr>
        <w:t xml:space="preserve">There has certainly been much written about the controversy over autonomous weapons systems, but in my preparation for a Chatham House conference on autonomous weapons, I found one argument made by advocates of a ban on such weapons, however, that merits some close examination. These </w:t>
      </w:r>
      <w:r w:rsidRPr="00ED4362">
        <w:rPr>
          <w:u w:val="single"/>
        </w:rPr>
        <w:t>advocates make the point that there will be a robotics arms race</w:t>
      </w:r>
      <w:r w:rsidRPr="00A17124">
        <w:rPr>
          <w:sz w:val="16"/>
        </w:rPr>
        <w:t xml:space="preserve"> that will result in development and deployment of autonomous weapons even if these weapons are not able to comply with international law. For example, here is a Human Rights Watch statement: “But the temptation will grow to acquire fully autonomous weapons, also known as ‘lethal autonomous robotics’ or ‘killer robots.’ If one nation acquires these weapons, others may feel they have to follow suit to avoid falling behind in a robotic arms race.” In essence, </w:t>
      </w:r>
      <w:r w:rsidRPr="00ED4362">
        <w:rPr>
          <w:u w:val="single"/>
        </w:rPr>
        <w:t>Human Rights Watch is arguing that even nations</w:t>
      </w:r>
      <w:r w:rsidRPr="00A17124">
        <w:rPr>
          <w:sz w:val="16"/>
        </w:rPr>
        <w:t xml:space="preserve">, like the United States, that are </w:t>
      </w:r>
      <w:r w:rsidRPr="00ED4362">
        <w:rPr>
          <w:u w:val="single"/>
        </w:rPr>
        <w:t>taking a</w:t>
      </w:r>
      <w:r w:rsidRPr="00A17124">
        <w:rPr>
          <w:sz w:val="16"/>
        </w:rPr>
        <w:t xml:space="preserve"> very </w:t>
      </w:r>
      <w:r w:rsidRPr="00ED4362">
        <w:rPr>
          <w:u w:val="single"/>
        </w:rPr>
        <w:t>cautious approach to autonomous weapons will feel compelled to deploy these</w:t>
      </w:r>
      <w:r w:rsidRPr="00A17124">
        <w:rPr>
          <w:sz w:val="16"/>
        </w:rPr>
        <w:t xml:space="preserve"> weapons </w:t>
      </w:r>
      <w:r w:rsidRPr="00ED4362">
        <w:rPr>
          <w:u w:val="single"/>
        </w:rPr>
        <w:t>for fear of</w:t>
      </w:r>
      <w:r w:rsidRPr="00A17124">
        <w:rPr>
          <w:sz w:val="16"/>
        </w:rPr>
        <w:t xml:space="preserve"> </w:t>
      </w:r>
      <w:r w:rsidRPr="00ED4362">
        <w:rPr>
          <w:u w:val="single"/>
        </w:rPr>
        <w:t>losing</w:t>
      </w:r>
      <w:r w:rsidRPr="00A17124">
        <w:rPr>
          <w:sz w:val="16"/>
        </w:rPr>
        <w:t xml:space="preserve"> a </w:t>
      </w:r>
      <w:r w:rsidRPr="00ED4362">
        <w:rPr>
          <w:u w:val="single"/>
        </w:rPr>
        <w:t>military advantage</w:t>
      </w:r>
      <w:r w:rsidRPr="00A17124">
        <w:rPr>
          <w:sz w:val="16"/>
        </w:rPr>
        <w:t xml:space="preserve">. The result will be the deployment of these weapons despite the fact that the technology does not really ensure compliance with international law. This is a powerful argument except for </w:t>
      </w:r>
      <w:r w:rsidRPr="00ED4362">
        <w:rPr>
          <w:u w:val="single"/>
        </w:rPr>
        <w:t xml:space="preserve">one fatal flaw: </w:t>
      </w:r>
      <w:r w:rsidRPr="001327F1">
        <w:rPr>
          <w:highlight w:val="cyan"/>
          <w:u w:val="single"/>
        </w:rPr>
        <w:t xml:space="preserve">a robotic weapon that cannot meet international norms is unlikely to have a </w:t>
      </w:r>
      <w:r w:rsidRPr="001327F1">
        <w:rPr>
          <w:rStyle w:val="Emphasis"/>
          <w:highlight w:val="cyan"/>
        </w:rPr>
        <w:t>military advantage</w:t>
      </w:r>
      <w:r w:rsidRPr="00A17124">
        <w:rPr>
          <w:sz w:val="16"/>
        </w:rPr>
        <w:t xml:space="preserve"> on the battlefield. Under </w:t>
      </w:r>
      <w:proofErr w:type="spellStart"/>
      <w:r w:rsidRPr="00A17124">
        <w:rPr>
          <w:sz w:val="16"/>
        </w:rPr>
        <w:t>well established</w:t>
      </w:r>
      <w:proofErr w:type="spellEnd"/>
      <w:r w:rsidRPr="00A17124">
        <w:rPr>
          <w:sz w:val="16"/>
        </w:rPr>
        <w:t xml:space="preserve"> principles of international law, </w:t>
      </w:r>
      <w:r w:rsidRPr="0012731D">
        <w:rPr>
          <w:u w:val="single"/>
        </w:rPr>
        <w:t>every targeting decision in war requires a careful set of judgments that are now done by human beings</w:t>
      </w:r>
      <w:r w:rsidRPr="00A17124">
        <w:rPr>
          <w:sz w:val="16"/>
        </w:rPr>
        <w:t xml:space="preserve">: Is this target a legitimate military target? Will there be harm to civilians from the strike? Is the value of the military target nonetheless proportional to this harm? As much as progress has been made in robotics, </w:t>
      </w:r>
      <w:r w:rsidRPr="001327F1">
        <w:rPr>
          <w:highlight w:val="cyan"/>
          <w:u w:val="single"/>
        </w:rPr>
        <w:t>it is unlikely that any autonomous robot</w:t>
      </w:r>
      <w:r w:rsidRPr="00A17124">
        <w:rPr>
          <w:sz w:val="16"/>
        </w:rPr>
        <w:t xml:space="preserve"> in even the near future </w:t>
      </w:r>
      <w:r w:rsidRPr="001327F1">
        <w:rPr>
          <w:highlight w:val="cyan"/>
          <w:u w:val="single"/>
        </w:rPr>
        <w:t>would have the capacity to determine</w:t>
      </w:r>
      <w:r w:rsidRPr="00A17124">
        <w:rPr>
          <w:sz w:val="16"/>
        </w:rPr>
        <w:t xml:space="preserve"> military </w:t>
      </w:r>
      <w:r w:rsidRPr="001327F1">
        <w:rPr>
          <w:rStyle w:val="Emphasis"/>
          <w:highlight w:val="cyan"/>
        </w:rPr>
        <w:t>targets</w:t>
      </w:r>
      <w:r w:rsidRPr="00A17124">
        <w:rPr>
          <w:sz w:val="16"/>
        </w:rPr>
        <w:t xml:space="preserve"> from civilians with any accuracy </w:t>
      </w:r>
      <w:r w:rsidRPr="00ED4362">
        <w:rPr>
          <w:u w:val="single"/>
        </w:rPr>
        <w:t>or make</w:t>
      </w:r>
      <w:r w:rsidRPr="00A17124">
        <w:rPr>
          <w:sz w:val="16"/>
        </w:rPr>
        <w:t xml:space="preserve"> </w:t>
      </w:r>
      <w:r w:rsidRPr="00ED4362">
        <w:rPr>
          <w:u w:val="single"/>
        </w:rPr>
        <w:t>the</w:t>
      </w:r>
      <w:r w:rsidRPr="00A17124">
        <w:rPr>
          <w:sz w:val="16"/>
        </w:rPr>
        <w:t xml:space="preserve"> critical </w:t>
      </w:r>
      <w:r w:rsidRPr="00ED4362">
        <w:rPr>
          <w:u w:val="single"/>
        </w:rPr>
        <w:t>judgment about</w:t>
      </w:r>
      <w:r w:rsidRPr="00A17124">
        <w:rPr>
          <w:sz w:val="16"/>
        </w:rPr>
        <w:t xml:space="preserve"> the </w:t>
      </w:r>
      <w:r w:rsidRPr="00ED4362">
        <w:rPr>
          <w:u w:val="single"/>
        </w:rPr>
        <w:t>proportionality</w:t>
      </w:r>
      <w:r w:rsidRPr="00A17124">
        <w:rPr>
          <w:sz w:val="16"/>
        </w:rPr>
        <w:t xml:space="preserve"> of military value to civilian harm. Would deployment of even these inadequate autonomous weapons provide an advantage on the battlefield? Even if these weapons will have difficulty distinguishing a civilian target from a legitimate military target, </w:t>
      </w:r>
      <w:r w:rsidRPr="001327F1">
        <w:rPr>
          <w:highlight w:val="cyan"/>
          <w:u w:val="single"/>
        </w:rPr>
        <w:t xml:space="preserve">would they provide a </w:t>
      </w:r>
      <w:r w:rsidRPr="001327F1">
        <w:rPr>
          <w:rStyle w:val="Emphasis"/>
          <w:highlight w:val="cyan"/>
        </w:rPr>
        <w:t>military advantage</w:t>
      </w:r>
      <w:r w:rsidRPr="001327F1">
        <w:rPr>
          <w:highlight w:val="cyan"/>
          <w:u w:val="single"/>
        </w:rPr>
        <w:t xml:space="preserve"> over weapons still controlled by humans? I </w:t>
      </w:r>
      <w:r w:rsidRPr="001327F1">
        <w:rPr>
          <w:rStyle w:val="Emphasis"/>
          <w:highlight w:val="cyan"/>
        </w:rPr>
        <w:t>doubt it</w:t>
      </w:r>
      <w:r w:rsidRPr="001327F1">
        <w:rPr>
          <w:highlight w:val="cyan"/>
          <w:u w:val="single"/>
        </w:rPr>
        <w:t>.</w:t>
      </w:r>
      <w:r w:rsidRPr="00A17124">
        <w:rPr>
          <w:sz w:val="16"/>
        </w:rPr>
        <w:t xml:space="preserve"> Effectiveness on the battlefield actually requires a higher degree of judgment than that required to meet international legal requirements. </w:t>
      </w:r>
      <w:r w:rsidRPr="00ED4362">
        <w:rPr>
          <w:u w:val="single"/>
        </w:rPr>
        <w:t>It is not enough to hit a legitimate target.</w:t>
      </w:r>
      <w:r>
        <w:rPr>
          <w:u w:val="single"/>
        </w:rPr>
        <w:t xml:space="preserve"> </w:t>
      </w:r>
      <w:r w:rsidRPr="00ED4362">
        <w:rPr>
          <w:u w:val="single"/>
        </w:rPr>
        <w:t>Effectiveness on the battlefield requires</w:t>
      </w:r>
      <w:r w:rsidRPr="00A17124">
        <w:rPr>
          <w:sz w:val="16"/>
        </w:rPr>
        <w:t xml:space="preserve"> that a weapon hit the most important targets and in </w:t>
      </w:r>
      <w:r w:rsidRPr="00ED4362">
        <w:rPr>
          <w:u w:val="single"/>
        </w:rPr>
        <w:t>the right sequence</w:t>
      </w:r>
      <w:r w:rsidRPr="00A17124">
        <w:rPr>
          <w:sz w:val="16"/>
        </w:rPr>
        <w:t xml:space="preserve">. A computer that even has difficulty making judgments about what is a legitimate target will not do well making the more challenging tactical and operational decisions required on the battlefield. In addition, </w:t>
      </w:r>
      <w:r w:rsidRPr="001327F1">
        <w:rPr>
          <w:highlight w:val="cyan"/>
          <w:u w:val="single"/>
        </w:rPr>
        <w:t>an autonomous weapon</w:t>
      </w:r>
      <w:r w:rsidRPr="00A17124">
        <w:rPr>
          <w:sz w:val="16"/>
        </w:rPr>
        <w:t xml:space="preserve"> that can’t easily distinguish civilians from military targets </w:t>
      </w:r>
      <w:r w:rsidRPr="001327F1">
        <w:rPr>
          <w:highlight w:val="cyan"/>
          <w:u w:val="single"/>
        </w:rPr>
        <w:t>can</w:t>
      </w:r>
      <w:r w:rsidRPr="00A17124">
        <w:rPr>
          <w:sz w:val="16"/>
        </w:rPr>
        <w:t xml:space="preserve"> all too </w:t>
      </w:r>
      <w:r w:rsidRPr="001327F1">
        <w:rPr>
          <w:highlight w:val="cyan"/>
          <w:u w:val="single"/>
        </w:rPr>
        <w:t>easily be</w:t>
      </w:r>
      <w:r w:rsidRPr="001327F1">
        <w:rPr>
          <w:sz w:val="16"/>
          <w:highlight w:val="cyan"/>
        </w:rPr>
        <w:t xml:space="preserve"> </w:t>
      </w:r>
      <w:r w:rsidRPr="001327F1">
        <w:rPr>
          <w:rStyle w:val="Emphasis"/>
          <w:highlight w:val="cyan"/>
        </w:rPr>
        <w:t>fooled</w:t>
      </w:r>
      <w:r w:rsidRPr="00A17124">
        <w:rPr>
          <w:sz w:val="16"/>
        </w:rPr>
        <w:t xml:space="preserve"> by an enemy. Sun Tzu famously wrote that all warfare is based on deception and deception techniques (such as </w:t>
      </w:r>
      <w:r w:rsidRPr="00ED4362">
        <w:rPr>
          <w:u w:val="single"/>
        </w:rPr>
        <w:t>decoys</w:t>
      </w:r>
      <w:r w:rsidRPr="00A17124">
        <w:rPr>
          <w:sz w:val="16"/>
        </w:rPr>
        <w:t xml:space="preserve">) </w:t>
      </w:r>
      <w:r w:rsidRPr="00ED4362">
        <w:rPr>
          <w:u w:val="single"/>
        </w:rPr>
        <w:t>were used</w:t>
      </w:r>
      <w:r w:rsidRPr="00A17124">
        <w:rPr>
          <w:sz w:val="16"/>
        </w:rPr>
        <w:t xml:space="preserve"> quite </w:t>
      </w:r>
      <w:r w:rsidRPr="00ED4362">
        <w:rPr>
          <w:u w:val="single"/>
        </w:rPr>
        <w:t>effectively by Serbia</w:t>
      </w:r>
      <w:r w:rsidRPr="00A17124">
        <w:rPr>
          <w:sz w:val="16"/>
        </w:rPr>
        <w:t xml:space="preserve"> against the NATO air campaign in Kosovo. </w:t>
      </w:r>
      <w:r w:rsidRPr="001327F1">
        <w:rPr>
          <w:highlight w:val="cyan"/>
          <w:u w:val="single"/>
        </w:rPr>
        <w:t xml:space="preserve">Perhaps the best evidence that there will be no robotic arms race is the fact that </w:t>
      </w:r>
      <w:r w:rsidRPr="001327F1">
        <w:rPr>
          <w:rStyle w:val="Emphasis"/>
          <w:highlight w:val="cyan"/>
        </w:rPr>
        <w:t>no major military power is rushing to develop or deploy these weapons</w:t>
      </w:r>
      <w:r w:rsidRPr="00A17124">
        <w:rPr>
          <w:sz w:val="16"/>
        </w:rPr>
        <w:t xml:space="preserve">. For example, while there is certainly a great deal of research activity on autonomous systems, </w:t>
      </w:r>
      <w:r w:rsidRPr="00ED4362">
        <w:rPr>
          <w:u w:val="single"/>
        </w:rPr>
        <w:t>there is no</w:t>
      </w:r>
      <w:r w:rsidRPr="00A17124">
        <w:rPr>
          <w:sz w:val="16"/>
        </w:rPr>
        <w:t xml:space="preserve"> current </w:t>
      </w:r>
      <w:r w:rsidRPr="00ED4362">
        <w:rPr>
          <w:u w:val="single"/>
        </w:rPr>
        <w:t>DoD program</w:t>
      </w:r>
      <w:r w:rsidRPr="00A17124">
        <w:rPr>
          <w:sz w:val="16"/>
        </w:rPr>
        <w:t xml:space="preserve"> of record for any autonomous weapon. </w:t>
      </w:r>
      <w:r w:rsidRPr="00ED4362">
        <w:rPr>
          <w:u w:val="single"/>
        </w:rPr>
        <w:t>DoD is showing great caution</w:t>
      </w:r>
      <w:r w:rsidRPr="00A17124">
        <w:rPr>
          <w:sz w:val="16"/>
        </w:rPr>
        <w:t xml:space="preserve"> in the development of autonomous weapons not merely out of concern for international law. </w:t>
      </w:r>
      <w:r w:rsidRPr="00E60D4A">
        <w:rPr>
          <w:rStyle w:val="StyleUnderline"/>
        </w:rPr>
        <w:t>While that is obviously a significant concern, there is also great skepticism that purely autonomous weapons will provide a military advantage even in the battle spaces twenty or more years in the future.</w:t>
      </w:r>
      <w:r w:rsidRPr="00A17124">
        <w:rPr>
          <w:sz w:val="16"/>
        </w:rPr>
        <w:t xml:space="preserve"> In short, an autonomous weapon that cannot satisfy the laws of war is unlikely to be an effective weapon on the battlefield. </w:t>
      </w:r>
      <w:r w:rsidRPr="00E60D4A">
        <w:rPr>
          <w:rStyle w:val="StyleUnderline"/>
        </w:rPr>
        <w:t xml:space="preserve">Concerns about </w:t>
      </w:r>
      <w:r w:rsidRPr="00E60D4A">
        <w:rPr>
          <w:rStyle w:val="Emphasis"/>
        </w:rPr>
        <w:t>robotic arms race</w:t>
      </w:r>
      <w:r w:rsidRPr="00E60D4A">
        <w:rPr>
          <w:rStyle w:val="StyleUnderline"/>
        </w:rPr>
        <w:t xml:space="preserve"> are </w:t>
      </w:r>
      <w:r w:rsidRPr="00E60D4A">
        <w:rPr>
          <w:rStyle w:val="Emphasis"/>
        </w:rPr>
        <w:t>misplaced</w:t>
      </w:r>
      <w:r w:rsidRPr="00E60D4A">
        <w:rPr>
          <w:rStyle w:val="StyleUnderline"/>
        </w:rPr>
        <w:t>.</w:t>
      </w:r>
    </w:p>
    <w:p w14:paraId="2F5E06DC" w14:textId="77777777" w:rsidR="00567EE2" w:rsidRDefault="00567EE2" w:rsidP="00567EE2">
      <w:pPr>
        <w:pStyle w:val="Heading4"/>
      </w:pPr>
      <w:r>
        <w:t xml:space="preserve">No breakout </w:t>
      </w:r>
      <w:proofErr w:type="spellStart"/>
      <w:r>
        <w:t>prolif</w:t>
      </w:r>
      <w:proofErr w:type="spellEnd"/>
      <w:r>
        <w:t xml:space="preserve"> threat. </w:t>
      </w:r>
    </w:p>
    <w:p w14:paraId="4539E89C" w14:textId="77777777" w:rsidR="00567EE2" w:rsidRPr="00A17124" w:rsidRDefault="00567EE2" w:rsidP="00567EE2">
      <w:r w:rsidRPr="00A17124">
        <w:t xml:space="preserve">Kenneth </w:t>
      </w:r>
      <w:r w:rsidRPr="00A17124">
        <w:rPr>
          <w:b/>
        </w:rPr>
        <w:t>Anderson &amp;</w:t>
      </w:r>
      <w:r>
        <w:t xml:space="preserve"> </w:t>
      </w:r>
      <w:r w:rsidRPr="00A17124">
        <w:t xml:space="preserve">Matthew </w:t>
      </w:r>
      <w:r w:rsidRPr="00A17124">
        <w:rPr>
          <w:b/>
        </w:rPr>
        <w:t>Waxman 12</w:t>
      </w:r>
      <w:r>
        <w:t xml:space="preserve">. </w:t>
      </w:r>
      <w:r w:rsidRPr="00A17124">
        <w:t>Anderson is professor of law at Washington College of Law, American University</w:t>
      </w:r>
      <w:r>
        <w:t xml:space="preserve">; </w:t>
      </w:r>
      <w:r w:rsidRPr="00A17124">
        <w:t>Waxman is a law professor at Columbia Law School</w:t>
      </w:r>
      <w:r>
        <w:t xml:space="preserve">. 11-26-2012. </w:t>
      </w:r>
      <w:r w:rsidRPr="00A17124">
        <w:t xml:space="preserve">“Human Rights Watch Report on Killer Robots, and Our Critique” </w:t>
      </w:r>
      <w:r>
        <w:t xml:space="preserve">Lawfare. </w:t>
      </w:r>
      <w:r w:rsidRPr="00A17124">
        <w:t>http://www.lawfareblog.com/2012/11/human-rights-watch-report-on-killer-robots-and-our-critique/</w:t>
      </w:r>
    </w:p>
    <w:p w14:paraId="599D7579" w14:textId="77777777" w:rsidR="00567EE2" w:rsidRPr="00A17124" w:rsidRDefault="00567EE2" w:rsidP="00567EE2">
      <w:pPr>
        <w:rPr>
          <w:u w:val="single"/>
        </w:rPr>
      </w:pPr>
      <w:r>
        <w:rPr>
          <w:sz w:val="16"/>
        </w:rPr>
        <w:t xml:space="preserve">At a more fundamental level than any of these specific differences, though, our view is that </w:t>
      </w:r>
      <w:r w:rsidRPr="001327F1">
        <w:rPr>
          <w:rStyle w:val="StyleUnderline"/>
          <w:highlight w:val="cyan"/>
        </w:rPr>
        <w:t>autonomy in weapons</w:t>
      </w:r>
      <w:r w:rsidRPr="00B82E01">
        <w:rPr>
          <w:rStyle w:val="StyleUnderline"/>
        </w:rPr>
        <w:t xml:space="preserve"> systems </w:t>
      </w:r>
      <w:r w:rsidRPr="001327F1">
        <w:rPr>
          <w:rStyle w:val="StyleUnderline"/>
          <w:highlight w:val="cyan"/>
        </w:rPr>
        <w:t>will develop very</w:t>
      </w:r>
      <w:r w:rsidRPr="00B82E01">
        <w:rPr>
          <w:rStyle w:val="StyleUnderline"/>
        </w:rPr>
        <w:t xml:space="preserve"> </w:t>
      </w:r>
      <w:r w:rsidRPr="001327F1">
        <w:rPr>
          <w:rStyle w:val="StyleUnderline"/>
          <w:highlight w:val="cyan"/>
        </w:rPr>
        <w:t>incrementally</w:t>
      </w:r>
      <w:r>
        <w:rPr>
          <w:sz w:val="16"/>
        </w:rPr>
        <w:t xml:space="preserve">. </w:t>
      </w:r>
      <w:r w:rsidRPr="00CF4CDD">
        <w:rPr>
          <w:rStyle w:val="StyleUnderline"/>
        </w:rPr>
        <w:t>Instead of some determinate, ascertainable break-point</w:t>
      </w:r>
      <w:r>
        <w:rPr>
          <w:sz w:val="16"/>
        </w:rPr>
        <w:t xml:space="preserve"> between the human-controlled system and the machine-controlled one, </w:t>
      </w:r>
      <w:r w:rsidRPr="00CF4CDD">
        <w:rPr>
          <w:rStyle w:val="StyleUnderline"/>
        </w:rPr>
        <w:t xml:space="preserve">it is far more likely that the </w:t>
      </w:r>
      <w:r w:rsidRPr="001327F1">
        <w:rPr>
          <w:rStyle w:val="StyleUnderline"/>
          <w:highlight w:val="cyan"/>
        </w:rPr>
        <w:t>evolution</w:t>
      </w:r>
      <w:r w:rsidRPr="00CF4CDD">
        <w:rPr>
          <w:rStyle w:val="StyleUnderline"/>
        </w:rPr>
        <w:t xml:space="preserve"> of weapons technology </w:t>
      </w:r>
      <w:r w:rsidRPr="001327F1">
        <w:rPr>
          <w:rStyle w:val="StyleUnderline"/>
          <w:highlight w:val="cyan"/>
        </w:rPr>
        <w:t>will</w:t>
      </w:r>
      <w:r w:rsidRPr="001327F1">
        <w:rPr>
          <w:sz w:val="16"/>
          <w:highlight w:val="cyan"/>
        </w:rPr>
        <w:t xml:space="preserve"> </w:t>
      </w:r>
      <w:r w:rsidRPr="001327F1">
        <w:rPr>
          <w:rStyle w:val="StyleUnderline"/>
          <w:highlight w:val="cyan"/>
        </w:rPr>
        <w:t>be gradual</w:t>
      </w:r>
      <w:r w:rsidRPr="001327F1">
        <w:rPr>
          <w:sz w:val="16"/>
          <w:highlight w:val="cyan"/>
        </w:rPr>
        <w:t xml:space="preserve">, </w:t>
      </w:r>
      <w:r w:rsidRPr="001327F1">
        <w:rPr>
          <w:rStyle w:val="StyleUnderline"/>
          <w:highlight w:val="cyan"/>
        </w:rPr>
        <w:t xml:space="preserve">slowly and </w:t>
      </w:r>
      <w:r w:rsidRPr="001327F1">
        <w:rPr>
          <w:rStyle w:val="Emphasis"/>
          <w:highlight w:val="cyan"/>
        </w:rPr>
        <w:t>indistinctly</w:t>
      </w:r>
      <w:r w:rsidRPr="001327F1">
        <w:rPr>
          <w:rStyle w:val="StyleUnderline"/>
          <w:highlight w:val="cyan"/>
        </w:rPr>
        <w:t xml:space="preserve"> eroding the role of the human in</w:t>
      </w:r>
      <w:r w:rsidRPr="00CF4CDD">
        <w:rPr>
          <w:rStyle w:val="StyleUnderline"/>
        </w:rPr>
        <w:t xml:space="preserve"> </w:t>
      </w:r>
      <w:r w:rsidRPr="001327F1">
        <w:rPr>
          <w:rStyle w:val="StyleUnderline"/>
          <w:highlight w:val="cyan"/>
        </w:rPr>
        <w:t xml:space="preserve">the firing loop.  As to a preemptive </w:t>
      </w:r>
      <w:r w:rsidRPr="001327F1">
        <w:rPr>
          <w:rStyle w:val="Emphasis"/>
          <w:highlight w:val="cyan"/>
        </w:rPr>
        <w:t>prohibition</w:t>
      </w:r>
      <w:r w:rsidRPr="00CF4CDD">
        <w:rPr>
          <w:rStyle w:val="StyleUnderline"/>
        </w:rPr>
        <w:t xml:space="preserve"> on developing such systems</w:t>
      </w:r>
      <w:r>
        <w:rPr>
          <w:sz w:val="16"/>
        </w:rPr>
        <w:t xml:space="preserve"> (distinct from deploying them), </w:t>
      </w:r>
      <w:r w:rsidRPr="001327F1">
        <w:rPr>
          <w:rStyle w:val="StyleUnderline"/>
          <w:highlight w:val="cyan"/>
        </w:rPr>
        <w:t>even if it were desirable, the</w:t>
      </w:r>
      <w:r w:rsidRPr="00CF4CDD">
        <w:rPr>
          <w:rStyle w:val="StyleUnderline"/>
        </w:rPr>
        <w:t xml:space="preserve"> </w:t>
      </w:r>
      <w:r w:rsidRPr="001327F1">
        <w:rPr>
          <w:rStyle w:val="StyleUnderline"/>
          <w:highlight w:val="cyan"/>
        </w:rPr>
        <w:t>technologies</w:t>
      </w:r>
      <w:r w:rsidRPr="00CF4CDD">
        <w:rPr>
          <w:rStyle w:val="StyleUnderline"/>
        </w:rPr>
        <w:t xml:space="preserve"> at the heart of such weapons </w:t>
      </w:r>
      <w:r w:rsidRPr="001327F1">
        <w:rPr>
          <w:rStyle w:val="StyleUnderline"/>
          <w:highlight w:val="cyan"/>
        </w:rPr>
        <w:t xml:space="preserve">are </w:t>
      </w:r>
      <w:r w:rsidRPr="001327F1">
        <w:rPr>
          <w:rStyle w:val="Emphasis"/>
          <w:highlight w:val="cyan"/>
        </w:rPr>
        <w:t>fundamentally the same</w:t>
      </w:r>
      <w:r w:rsidRPr="001327F1">
        <w:rPr>
          <w:rStyle w:val="StyleUnderline"/>
          <w:highlight w:val="cyan"/>
        </w:rPr>
        <w:t xml:space="preserve"> as</w:t>
      </w:r>
      <w:r w:rsidRPr="00CF4CDD">
        <w:rPr>
          <w:rStyle w:val="StyleUnderline"/>
        </w:rPr>
        <w:t xml:space="preserve"> at the heart of </w:t>
      </w:r>
      <w:r w:rsidRPr="001327F1">
        <w:rPr>
          <w:rStyle w:val="StyleUnderline"/>
          <w:highlight w:val="cyan"/>
        </w:rPr>
        <w:t>a wide variety of civilian or non</w:t>
      </w:r>
      <w:r w:rsidRPr="00CF4CDD">
        <w:rPr>
          <w:rStyle w:val="StyleUnderline"/>
        </w:rPr>
        <w:t>-</w:t>
      </w:r>
      <w:r w:rsidRPr="001327F1">
        <w:rPr>
          <w:rStyle w:val="StyleUnderline"/>
          <w:highlight w:val="cyan"/>
        </w:rPr>
        <w:t>weapons</w:t>
      </w:r>
      <w:r w:rsidRPr="00CF4CDD">
        <w:rPr>
          <w:rStyle w:val="StyleUnderline"/>
        </w:rPr>
        <w:t xml:space="preserve"> military </w:t>
      </w:r>
      <w:r w:rsidRPr="001327F1">
        <w:rPr>
          <w:rStyle w:val="StyleUnderline"/>
          <w:highlight w:val="cyan"/>
        </w:rPr>
        <w:t>systems, and weapons</w:t>
      </w:r>
      <w:r w:rsidRPr="00CF4CDD">
        <w:rPr>
          <w:rStyle w:val="StyleUnderline"/>
        </w:rPr>
        <w:t xml:space="preserve"> systems </w:t>
      </w:r>
      <w:r w:rsidRPr="001327F1">
        <w:rPr>
          <w:rStyle w:val="StyleUnderline"/>
          <w:highlight w:val="cyan"/>
        </w:rPr>
        <w:t>will</w:t>
      </w:r>
      <w:r w:rsidRPr="00CF4CDD">
        <w:rPr>
          <w:rStyle w:val="StyleUnderline"/>
        </w:rPr>
        <w:t xml:space="preserve"> frequently </w:t>
      </w:r>
      <w:r w:rsidRPr="001327F1">
        <w:rPr>
          <w:rStyle w:val="StyleUnderline"/>
          <w:highlight w:val="cyan"/>
        </w:rPr>
        <w:t xml:space="preserve">be so </w:t>
      </w:r>
      <w:r w:rsidRPr="001327F1">
        <w:rPr>
          <w:rStyle w:val="Emphasis"/>
          <w:highlight w:val="cyan"/>
        </w:rPr>
        <w:t>interwoven</w:t>
      </w:r>
      <w:r w:rsidRPr="00CF4CDD">
        <w:rPr>
          <w:rStyle w:val="StyleUnderline"/>
        </w:rPr>
        <w:t xml:space="preserve"> into the machine system</w:t>
      </w:r>
      <w:r>
        <w:rPr>
          <w:sz w:val="16"/>
        </w:rPr>
        <w:t xml:space="preserve"> as a whole </w:t>
      </w:r>
      <w:r w:rsidRPr="001327F1">
        <w:rPr>
          <w:rStyle w:val="StyleUnderline"/>
          <w:highlight w:val="cyan"/>
        </w:rPr>
        <w:t>that</w:t>
      </w:r>
      <w:r w:rsidRPr="00CD4C7B">
        <w:rPr>
          <w:rStyle w:val="StyleUnderline"/>
        </w:rPr>
        <w:t xml:space="preserve"> </w:t>
      </w:r>
      <w:r w:rsidRPr="001327F1">
        <w:rPr>
          <w:rStyle w:val="StyleUnderline"/>
          <w:highlight w:val="cyan"/>
        </w:rPr>
        <w:t>disentangling what’s prohibited and what’s not</w:t>
      </w:r>
      <w:r w:rsidRPr="00CD4C7B">
        <w:rPr>
          <w:rStyle w:val="StyleUnderline"/>
        </w:rPr>
        <w:t xml:space="preserve">, and at what point in the path of weapons development, </w:t>
      </w:r>
      <w:r w:rsidRPr="001327F1">
        <w:rPr>
          <w:rStyle w:val="Emphasis"/>
          <w:highlight w:val="cyan"/>
        </w:rPr>
        <w:t>will not be feasible</w:t>
      </w:r>
      <w:r w:rsidRPr="00CD4C7B">
        <w:rPr>
          <w:rStyle w:val="StyleUnderline"/>
        </w:rPr>
        <w:t>.</w:t>
      </w:r>
    </w:p>
    <w:p w14:paraId="1A20B8F9" w14:textId="2F98BCB6" w:rsidR="00C667B2" w:rsidRDefault="00037593" w:rsidP="00037593">
      <w:pPr>
        <w:pStyle w:val="Heading1"/>
      </w:pPr>
      <w:r>
        <w:t>Automation Bad</w:t>
      </w:r>
    </w:p>
    <w:p w14:paraId="118C54A8" w14:textId="13C87C73" w:rsidR="00BF0782" w:rsidRDefault="00BF0782" w:rsidP="00BF0782">
      <w:pPr>
        <w:pStyle w:val="Heading2"/>
      </w:pPr>
      <w:r>
        <w:t>Automation Bad---Populism</w:t>
      </w:r>
    </w:p>
    <w:p w14:paraId="0D5B0ED0" w14:textId="78E679C8" w:rsidR="00A171BF" w:rsidRPr="00A171BF" w:rsidRDefault="00A171BF" w:rsidP="00A171BF">
      <w:pPr>
        <w:pStyle w:val="Heading3"/>
      </w:pPr>
      <w:r>
        <w:t>1AC---Populism</w:t>
      </w:r>
    </w:p>
    <w:p w14:paraId="6CB126DF" w14:textId="77777777" w:rsidR="00CA4AD2" w:rsidRPr="00DE5915" w:rsidRDefault="00CA4AD2" w:rsidP="00026992">
      <w:pPr>
        <w:pStyle w:val="Heading4"/>
      </w:pPr>
      <w:r w:rsidRPr="00DE5915">
        <w:t xml:space="preserve">U.S. response to automation determines the </w:t>
      </w:r>
      <w:r w:rsidRPr="00DE5915">
        <w:rPr>
          <w:u w:val="single"/>
        </w:rPr>
        <w:t>global sustainability</w:t>
      </w:r>
      <w:r w:rsidRPr="00DE5915">
        <w:t xml:space="preserve"> of </w:t>
      </w:r>
      <w:r w:rsidRPr="00DE5915">
        <w:rPr>
          <w:u w:val="single"/>
        </w:rPr>
        <w:t>populism</w:t>
      </w:r>
      <w:r w:rsidRPr="00DE5915">
        <w:t xml:space="preserve"> – American actions maintain or destroy the global liberal order </w:t>
      </w:r>
    </w:p>
    <w:p w14:paraId="632D3158" w14:textId="77777777" w:rsidR="00CA4AD2" w:rsidRPr="00026992" w:rsidRDefault="00CA4AD2" w:rsidP="00CA4AD2">
      <w:pPr>
        <w:rPr>
          <w:sz w:val="16"/>
        </w:rPr>
      </w:pPr>
      <w:r w:rsidRPr="00026992">
        <w:rPr>
          <w:sz w:val="16"/>
        </w:rPr>
        <w:t xml:space="preserve">Francis </w:t>
      </w:r>
      <w:r w:rsidRPr="00026992">
        <w:rPr>
          <w:rStyle w:val="Style13ptBold"/>
        </w:rPr>
        <w:t>Fukuyama 17</w:t>
      </w:r>
      <w:r w:rsidRPr="00026992">
        <w:rPr>
          <w:sz w:val="16"/>
        </w:rPr>
        <w:t xml:space="preserve">, the Olivier </w:t>
      </w:r>
      <w:proofErr w:type="spellStart"/>
      <w:r w:rsidRPr="00026992">
        <w:rPr>
          <w:sz w:val="16"/>
        </w:rPr>
        <w:t>Nomellini</w:t>
      </w:r>
      <w:proofErr w:type="spellEnd"/>
      <w:r w:rsidRPr="00026992">
        <w:rPr>
          <w:sz w:val="16"/>
        </w:rPr>
        <w:t xml:space="preserve"> Senior Fellow at the Freeman </w:t>
      </w:r>
      <w:proofErr w:type="spellStart"/>
      <w:r w:rsidRPr="00026992">
        <w:rPr>
          <w:sz w:val="16"/>
        </w:rPr>
        <w:t>Spogli</w:t>
      </w:r>
      <w:proofErr w:type="spellEnd"/>
      <w:r w:rsidRPr="00026992">
        <w:rPr>
          <w:sz w:val="16"/>
        </w:rPr>
        <w:t xml:space="preserve"> Institute for International Studies (FSI), and the Mosbacher Director of FSI's Center on Democracy, Development, and the Rule of Law, Stanford University, 12/4/17, “The Future of Populism at Home and Abroad,” https://www.the-american-interest.com/2017/12/04/future-populism-home-abroad/</w:t>
      </w:r>
    </w:p>
    <w:p w14:paraId="57CAF261" w14:textId="77777777" w:rsidR="00CA4AD2" w:rsidRPr="00026992" w:rsidRDefault="00CA4AD2" w:rsidP="00CA4AD2">
      <w:pPr>
        <w:rPr>
          <w:sz w:val="16"/>
        </w:rPr>
      </w:pPr>
      <w:r w:rsidRPr="00026992">
        <w:rPr>
          <w:sz w:val="16"/>
        </w:rPr>
        <w:t xml:space="preserve">Few </w:t>
      </w:r>
      <w:r w:rsidRPr="001327F1">
        <w:rPr>
          <w:rStyle w:val="StyleUnderline"/>
          <w:highlight w:val="cyan"/>
        </w:rPr>
        <w:t>populist</w:t>
      </w:r>
      <w:r w:rsidRPr="00DE5915">
        <w:rPr>
          <w:rStyle w:val="StyleUnderline"/>
        </w:rPr>
        <w:t xml:space="preserve"> nationalist </w:t>
      </w:r>
      <w:r w:rsidRPr="001327F1">
        <w:rPr>
          <w:rStyle w:val="StyleUnderline"/>
          <w:highlight w:val="cyan"/>
        </w:rPr>
        <w:t>parties</w:t>
      </w:r>
      <w:r w:rsidRPr="00026992">
        <w:rPr>
          <w:sz w:val="16"/>
        </w:rPr>
        <w:t xml:space="preserve"> have appeared </w:t>
      </w:r>
      <w:r w:rsidRPr="001327F1">
        <w:rPr>
          <w:rStyle w:val="StyleUnderline"/>
          <w:highlight w:val="cyan"/>
        </w:rPr>
        <w:t>across the</w:t>
      </w:r>
      <w:r w:rsidRPr="00026992">
        <w:rPr>
          <w:sz w:val="16"/>
        </w:rPr>
        <w:t xml:space="preserve"> developed </w:t>
      </w:r>
      <w:proofErr w:type="gramStart"/>
      <w:r w:rsidRPr="001327F1">
        <w:rPr>
          <w:rStyle w:val="StyleUnderline"/>
          <w:highlight w:val="cyan"/>
        </w:rPr>
        <w:t>world</w:t>
      </w:r>
      <w:r w:rsidRPr="00026992">
        <w:rPr>
          <w:sz w:val="16"/>
        </w:rPr>
        <w:t>, and</w:t>
      </w:r>
      <w:proofErr w:type="gramEnd"/>
      <w:r w:rsidRPr="00026992">
        <w:rPr>
          <w:sz w:val="16"/>
        </w:rPr>
        <w:t xml:space="preserve"> </w:t>
      </w:r>
      <w:r w:rsidRPr="001327F1">
        <w:rPr>
          <w:rStyle w:val="StyleUnderline"/>
          <w:highlight w:val="cyan"/>
        </w:rPr>
        <w:t>threaten</w:t>
      </w:r>
      <w:r w:rsidRPr="00DE5915">
        <w:rPr>
          <w:rStyle w:val="StyleUnderline"/>
        </w:rPr>
        <w:t xml:space="preserve"> to </w:t>
      </w:r>
      <w:r w:rsidRPr="00DE5915">
        <w:rPr>
          <w:rStyle w:val="Emphasis"/>
        </w:rPr>
        <w:t xml:space="preserve">undermine </w:t>
      </w:r>
      <w:r w:rsidRPr="001327F1">
        <w:rPr>
          <w:rStyle w:val="Emphasis"/>
          <w:highlight w:val="cyan"/>
        </w:rPr>
        <w:t>the liberal</w:t>
      </w:r>
      <w:r w:rsidRPr="00DE5915">
        <w:rPr>
          <w:rStyle w:val="Emphasis"/>
        </w:rPr>
        <w:t xml:space="preserve"> international </w:t>
      </w:r>
      <w:r w:rsidRPr="001327F1">
        <w:rPr>
          <w:rStyle w:val="Emphasis"/>
          <w:highlight w:val="cyan"/>
        </w:rPr>
        <w:t>order</w:t>
      </w:r>
      <w:r w:rsidRPr="00DE5915">
        <w:rPr>
          <w:rStyle w:val="StyleUnderline"/>
        </w:rPr>
        <w:t xml:space="preserve">. What is </w:t>
      </w:r>
      <w:r w:rsidRPr="001327F1">
        <w:rPr>
          <w:rStyle w:val="StyleUnderline"/>
          <w:highlight w:val="cyan"/>
        </w:rPr>
        <w:t>the likelihood</w:t>
      </w:r>
      <w:r w:rsidRPr="00026992">
        <w:rPr>
          <w:sz w:val="16"/>
        </w:rPr>
        <w:t xml:space="preserve"> that </w:t>
      </w:r>
      <w:r w:rsidRPr="001327F1">
        <w:rPr>
          <w:rStyle w:val="StyleUnderline"/>
          <w:highlight w:val="cyan"/>
        </w:rPr>
        <w:t>they</w:t>
      </w:r>
      <w:r w:rsidRPr="00026992">
        <w:rPr>
          <w:sz w:val="16"/>
        </w:rPr>
        <w:t xml:space="preserve"> will </w:t>
      </w:r>
      <w:r w:rsidRPr="001327F1">
        <w:rPr>
          <w:rStyle w:val="StyleUnderline"/>
          <w:highlight w:val="cyan"/>
        </w:rPr>
        <w:t>succeed</w:t>
      </w:r>
      <w:r w:rsidRPr="00DE5915">
        <w:rPr>
          <w:rStyle w:val="StyleUnderline"/>
        </w:rPr>
        <w:t>?</w:t>
      </w:r>
    </w:p>
    <w:p w14:paraId="1FC16548" w14:textId="77777777" w:rsidR="00CA4AD2" w:rsidRPr="00026992" w:rsidRDefault="00CA4AD2" w:rsidP="00CA4AD2">
      <w:pPr>
        <w:rPr>
          <w:sz w:val="16"/>
        </w:rPr>
      </w:pPr>
      <w:r w:rsidRPr="00026992">
        <w:rPr>
          <w:sz w:val="16"/>
        </w:rPr>
        <w:t xml:space="preserve">For better or worse, </w:t>
      </w:r>
      <w:r w:rsidRPr="00DE5915">
        <w:rPr>
          <w:rStyle w:val="Emphasis"/>
        </w:rPr>
        <w:t xml:space="preserve">a lot </w:t>
      </w:r>
      <w:r w:rsidRPr="001327F1">
        <w:rPr>
          <w:rStyle w:val="Emphasis"/>
          <w:highlight w:val="cyan"/>
        </w:rPr>
        <w:t>depends on</w:t>
      </w:r>
      <w:r w:rsidRPr="00DE5915">
        <w:rPr>
          <w:rStyle w:val="Emphasis"/>
        </w:rPr>
        <w:t xml:space="preserve"> what will happen in </w:t>
      </w:r>
      <w:r w:rsidRPr="001327F1">
        <w:rPr>
          <w:rStyle w:val="Emphasis"/>
          <w:highlight w:val="cyan"/>
        </w:rPr>
        <w:t>the U</w:t>
      </w:r>
      <w:r w:rsidRPr="00026992">
        <w:rPr>
          <w:sz w:val="16"/>
        </w:rPr>
        <w:t xml:space="preserve">nited </w:t>
      </w:r>
      <w:r w:rsidRPr="001327F1">
        <w:rPr>
          <w:rStyle w:val="Emphasis"/>
          <w:highlight w:val="cyan"/>
        </w:rPr>
        <w:t>S</w:t>
      </w:r>
      <w:r w:rsidRPr="00026992">
        <w:rPr>
          <w:sz w:val="16"/>
        </w:rPr>
        <w:t xml:space="preserve">tates. </w:t>
      </w:r>
      <w:r w:rsidRPr="001327F1">
        <w:rPr>
          <w:rStyle w:val="StyleUnderline"/>
          <w:highlight w:val="cyan"/>
        </w:rPr>
        <w:t>America</w:t>
      </w:r>
      <w:r w:rsidRPr="00DE5915">
        <w:rPr>
          <w:rStyle w:val="StyleUnderline"/>
        </w:rPr>
        <w:t xml:space="preserve">n power </w:t>
      </w:r>
      <w:r w:rsidRPr="001327F1">
        <w:rPr>
          <w:rStyle w:val="StyleUnderline"/>
          <w:highlight w:val="cyan"/>
        </w:rPr>
        <w:t>was critical</w:t>
      </w:r>
      <w:r w:rsidRPr="00DE5915">
        <w:rPr>
          <w:rStyle w:val="StyleUnderline"/>
        </w:rPr>
        <w:t xml:space="preserve"> in </w:t>
      </w:r>
      <w:r w:rsidRPr="001327F1">
        <w:rPr>
          <w:rStyle w:val="StyleUnderline"/>
          <w:highlight w:val="cyan"/>
        </w:rPr>
        <w:t>establishing</w:t>
      </w:r>
      <w:r w:rsidRPr="00026992">
        <w:rPr>
          <w:sz w:val="16"/>
        </w:rPr>
        <w:t xml:space="preserve"> both the economic and political pillars of </w:t>
      </w:r>
      <w:r w:rsidRPr="001327F1">
        <w:rPr>
          <w:rStyle w:val="StyleUnderline"/>
          <w:highlight w:val="cyan"/>
        </w:rPr>
        <w:t>the</w:t>
      </w:r>
      <w:r w:rsidRPr="00DE5915">
        <w:rPr>
          <w:rStyle w:val="StyleUnderline"/>
        </w:rPr>
        <w:t xml:space="preserve"> liberal </w:t>
      </w:r>
      <w:r w:rsidRPr="001327F1">
        <w:rPr>
          <w:rStyle w:val="StyleUnderline"/>
          <w:highlight w:val="cyan"/>
        </w:rPr>
        <w:t>order</w:t>
      </w:r>
      <w:r w:rsidRPr="00026992">
        <w:rPr>
          <w:sz w:val="16"/>
        </w:rPr>
        <w:t xml:space="preserve">, and </w:t>
      </w:r>
      <w:r w:rsidRPr="001327F1">
        <w:rPr>
          <w:rStyle w:val="StyleUnderline"/>
          <w:highlight w:val="cyan"/>
        </w:rPr>
        <w:t xml:space="preserve">if the </w:t>
      </w:r>
      <w:r w:rsidRPr="001327F1">
        <w:rPr>
          <w:rStyle w:val="Emphasis"/>
          <w:highlight w:val="cyan"/>
        </w:rPr>
        <w:t>U</w:t>
      </w:r>
      <w:r w:rsidRPr="00026992">
        <w:rPr>
          <w:sz w:val="16"/>
        </w:rPr>
        <w:t xml:space="preserve">nited </w:t>
      </w:r>
      <w:r w:rsidRPr="001327F1">
        <w:rPr>
          <w:rStyle w:val="Emphasis"/>
          <w:highlight w:val="cyan"/>
        </w:rPr>
        <w:t>S</w:t>
      </w:r>
      <w:r w:rsidRPr="00026992">
        <w:rPr>
          <w:sz w:val="16"/>
        </w:rPr>
        <w:t xml:space="preserve">tates </w:t>
      </w:r>
      <w:r w:rsidRPr="001327F1">
        <w:rPr>
          <w:rStyle w:val="StyleUnderline"/>
          <w:highlight w:val="cyan"/>
        </w:rPr>
        <w:t>retreats</w:t>
      </w:r>
      <w:r w:rsidRPr="00DE5915">
        <w:rPr>
          <w:rStyle w:val="StyleUnderline"/>
        </w:rPr>
        <w:t xml:space="preserve"> from that leadership role, </w:t>
      </w:r>
      <w:r w:rsidRPr="001327F1">
        <w:rPr>
          <w:rStyle w:val="StyleUnderline"/>
          <w:highlight w:val="cyan"/>
        </w:rPr>
        <w:t>the pendulum</w:t>
      </w:r>
      <w:r w:rsidRPr="00DE5915">
        <w:rPr>
          <w:rStyle w:val="StyleUnderline"/>
        </w:rPr>
        <w:t xml:space="preserve"> will </w:t>
      </w:r>
      <w:r w:rsidRPr="001327F1">
        <w:rPr>
          <w:rStyle w:val="StyleUnderline"/>
          <w:highlight w:val="cyan"/>
        </w:rPr>
        <w:t xml:space="preserve">swing </w:t>
      </w:r>
      <w:r w:rsidRPr="001327F1">
        <w:rPr>
          <w:rStyle w:val="Emphasis"/>
          <w:highlight w:val="cyan"/>
        </w:rPr>
        <w:t>quickly</w:t>
      </w:r>
      <w:r w:rsidRPr="001327F1">
        <w:rPr>
          <w:rStyle w:val="StyleUnderline"/>
          <w:highlight w:val="cyan"/>
        </w:rPr>
        <w:t xml:space="preserve"> in favor of</w:t>
      </w:r>
      <w:r w:rsidRPr="00DE5915">
        <w:rPr>
          <w:rStyle w:val="StyleUnderline"/>
        </w:rPr>
        <w:t xml:space="preserve"> the </w:t>
      </w:r>
      <w:r w:rsidRPr="001327F1">
        <w:rPr>
          <w:rStyle w:val="StyleUnderline"/>
          <w:highlight w:val="cyan"/>
        </w:rPr>
        <w:t>nationalists</w:t>
      </w:r>
      <w:r w:rsidRPr="00026992">
        <w:rPr>
          <w:sz w:val="16"/>
        </w:rPr>
        <w:t xml:space="preserve">. </w:t>
      </w:r>
      <w:proofErr w:type="gramStart"/>
      <w:r w:rsidRPr="00026992">
        <w:rPr>
          <w:sz w:val="16"/>
        </w:rPr>
        <w:t>So</w:t>
      </w:r>
      <w:proofErr w:type="gramEnd"/>
      <w:r w:rsidRPr="00026992">
        <w:rPr>
          <w:sz w:val="16"/>
        </w:rPr>
        <w:t xml:space="preserve"> </w:t>
      </w:r>
      <w:r w:rsidRPr="00DE5915">
        <w:rPr>
          <w:rStyle w:val="StyleUnderline"/>
        </w:rPr>
        <w:t xml:space="preserve">we need to understand how populism is likely to unfold in the </w:t>
      </w:r>
      <w:proofErr w:type="spellStart"/>
      <w:r w:rsidRPr="00DE5915">
        <w:rPr>
          <w:rStyle w:val="StyleUnderline"/>
        </w:rPr>
        <w:t>worlds</w:t>
      </w:r>
      <w:proofErr w:type="spellEnd"/>
      <w:r w:rsidRPr="00DE5915">
        <w:rPr>
          <w:rStyle w:val="StyleUnderline"/>
        </w:rPr>
        <w:t xml:space="preserve"> leading liberal democracy</w:t>
      </w:r>
      <w:r w:rsidRPr="00026992">
        <w:rPr>
          <w:sz w:val="16"/>
        </w:rPr>
        <w:t>.</w:t>
      </w:r>
    </w:p>
    <w:p w14:paraId="5957402A" w14:textId="77777777" w:rsidR="00CA4AD2" w:rsidRPr="00DE5915" w:rsidRDefault="00CA4AD2" w:rsidP="00CA4AD2">
      <w:pPr>
        <w:rPr>
          <w:rStyle w:val="StyleUnderline"/>
        </w:rPr>
      </w:pPr>
      <w:r w:rsidRPr="00026992">
        <w:rPr>
          <w:sz w:val="16"/>
        </w:rPr>
        <w:t xml:space="preserve">The American Constitution’s system of checks and balances was designed to deal with the problem of “Caesarism,” that is, a populist demagogue who would accumulate power and misuse it. It is for this reason that </w:t>
      </w:r>
      <w:proofErr w:type="spellStart"/>
      <w:r w:rsidRPr="00026992">
        <w:rPr>
          <w:sz w:val="16"/>
        </w:rPr>
        <w:t>vetocracy</w:t>
      </w:r>
      <w:proofErr w:type="spellEnd"/>
      <w:r w:rsidRPr="00026992">
        <w:rPr>
          <w:sz w:val="16"/>
        </w:rPr>
        <w:t xml:space="preserve"> exists, and so far into the Trump Administration, it appears to be working. </w:t>
      </w:r>
      <w:r w:rsidRPr="001327F1">
        <w:rPr>
          <w:rStyle w:val="StyleUnderline"/>
          <w:highlight w:val="cyan"/>
        </w:rPr>
        <w:t>Trump’s attacks on</w:t>
      </w:r>
      <w:r w:rsidRPr="00DE5915">
        <w:rPr>
          <w:rStyle w:val="StyleUnderline"/>
        </w:rPr>
        <w:t xml:space="preserve"> various independent </w:t>
      </w:r>
      <w:r w:rsidRPr="001327F1">
        <w:rPr>
          <w:rStyle w:val="StyleUnderline"/>
          <w:highlight w:val="cyan"/>
        </w:rPr>
        <w:t>institutions</w:t>
      </w:r>
      <w:r w:rsidRPr="00026992">
        <w:rPr>
          <w:sz w:val="16"/>
        </w:rPr>
        <w:t>—the intelligence community, the mainstream media, the courts, and his own Republican party—</w:t>
      </w:r>
      <w:r w:rsidRPr="00DE5915">
        <w:rPr>
          <w:rStyle w:val="StyleUnderline"/>
        </w:rPr>
        <w:t xml:space="preserve">have only </w:t>
      </w:r>
      <w:r w:rsidRPr="001327F1">
        <w:rPr>
          <w:rStyle w:val="StyleUnderline"/>
          <w:highlight w:val="cyan"/>
        </w:rPr>
        <w:t>had modest success</w:t>
      </w:r>
      <w:r w:rsidRPr="00026992">
        <w:rPr>
          <w:sz w:val="16"/>
        </w:rPr>
        <w:t xml:space="preserve">. In particular, he has not been able to get a significant part of his legislative agenda, like Obamacare repeal or the border wall, passed. </w:t>
      </w:r>
      <w:proofErr w:type="gramStart"/>
      <w:r w:rsidRPr="00026992">
        <w:rPr>
          <w:sz w:val="16"/>
        </w:rPr>
        <w:t>So</w:t>
      </w:r>
      <w:proofErr w:type="gramEnd"/>
      <w:r w:rsidRPr="00026992">
        <w:rPr>
          <w:sz w:val="16"/>
        </w:rPr>
        <w:t xml:space="preserve"> </w:t>
      </w:r>
      <w:r w:rsidRPr="00DE5915">
        <w:rPr>
          <w:rStyle w:val="StyleUnderline"/>
        </w:rPr>
        <w:t xml:space="preserve">at the moment he looks like a weak and ineffective president. </w:t>
      </w:r>
    </w:p>
    <w:p w14:paraId="03457044" w14:textId="77777777" w:rsidR="00CA4AD2" w:rsidRPr="00026992" w:rsidRDefault="00CA4AD2" w:rsidP="00CA4AD2">
      <w:pPr>
        <w:rPr>
          <w:sz w:val="16"/>
        </w:rPr>
      </w:pPr>
      <w:r w:rsidRPr="00DE5915">
        <w:rPr>
          <w:rStyle w:val="StyleUnderline"/>
        </w:rPr>
        <w:t xml:space="preserve">However, </w:t>
      </w:r>
      <w:r w:rsidRPr="001327F1">
        <w:rPr>
          <w:rStyle w:val="Emphasis"/>
          <w:highlight w:val="cyan"/>
        </w:rPr>
        <w:t>things could change</w:t>
      </w:r>
      <w:r w:rsidRPr="00026992">
        <w:rPr>
          <w:sz w:val="16"/>
        </w:rPr>
        <w:t xml:space="preserve">. The factor most in his favor is the economy: wages have been growing after stagnating for many years, and growth has reached 3 percent for two quarters now. It may move even higher if the Republicans succeed in passing a </w:t>
      </w:r>
      <w:proofErr w:type="spellStart"/>
      <w:r w:rsidRPr="00026992">
        <w:rPr>
          <w:sz w:val="16"/>
        </w:rPr>
        <w:t>stimulative</w:t>
      </w:r>
      <w:proofErr w:type="spellEnd"/>
      <w:r w:rsidRPr="00026992">
        <w:rPr>
          <w:sz w:val="16"/>
        </w:rPr>
        <w:t xml:space="preserve"> tax cut as they seem poised to do. All of this is bad policy in the long run: </w:t>
      </w:r>
      <w:proofErr w:type="gramStart"/>
      <w:r w:rsidRPr="00026992">
        <w:rPr>
          <w:sz w:val="16"/>
        </w:rPr>
        <w:t>the</w:t>
      </w:r>
      <w:proofErr w:type="gramEnd"/>
      <w:r w:rsidRPr="00026992">
        <w:rPr>
          <w:sz w:val="16"/>
        </w:rPr>
        <w:t xml:space="preserve"> United States is not overtaxed; the stimulus is coming at the exactly wrong point in the business cycle (after eight years of expansion); it is likely to tremendously widen fiscal deficits; and it will lay the ground for an eventual painful crash. Nonetheless, these consequences are not likely to play themselves out for several years, long enough to get the Republicans through the 2018 midterm elections and even the 2020 presidential contest. What matters to voters the most is the state of the economy, and that looks to be good despite the President’s undignified tweeting.</w:t>
      </w:r>
    </w:p>
    <w:p w14:paraId="19F08E7D" w14:textId="77777777" w:rsidR="00CA4AD2" w:rsidRPr="00026992" w:rsidRDefault="00CA4AD2" w:rsidP="00CA4AD2">
      <w:pPr>
        <w:rPr>
          <w:sz w:val="16"/>
        </w:rPr>
      </w:pPr>
      <w:r w:rsidRPr="00026992">
        <w:rPr>
          <w:sz w:val="16"/>
        </w:rPr>
        <w:t>Foreign policy is another area where Trump’s critics could be surprised. It is entirely possible that he will take action on some of his threats—indeed, it is hard to see how he can avoid action with regard to North Korea’s nuclear ballistic missile program. Any U.S. move would be highly risky to its South Korean and Japanese allies, but it is also possible that the U.S. will call North Korea’s bluff and force a significant climbdown. If this happens, Trump will have lanced a boil in a manner that has eluded the last three presidents.</w:t>
      </w:r>
    </w:p>
    <w:p w14:paraId="3C970437" w14:textId="77777777" w:rsidR="00CA4AD2" w:rsidRPr="00026992" w:rsidRDefault="00CA4AD2" w:rsidP="00CA4AD2">
      <w:pPr>
        <w:rPr>
          <w:sz w:val="16"/>
        </w:rPr>
      </w:pPr>
      <w:r w:rsidRPr="00026992">
        <w:rPr>
          <w:sz w:val="16"/>
        </w:rPr>
        <w:t>Finally, it is not possible to beat something with nothing. The Democrats, under a constant barrage of outrageous behavior from the Administration, have been moving steadily to the left. Opposition to Trump allows them to focus on the enemy and not to define long-term policies that will appeal to voters. As in Britain, the party itself in increasingly dominated by activists who are to the left of the general voter base. Finally, the Democrats have lost so much ground in statehouses and state legislatures that they do not have a strong cadre of appealing, experienced candidates available to replace the Clinton generation. Since American elections are not won in the popular vote but in the Electoral College (as Bruce Cain has recently pointed out in these pages), it does not matter how many outraged people vote in states like California, New York, or Illinois; unless the party can attract centrist voters in midwestern industrial states it will not win the Presidency.</w:t>
      </w:r>
    </w:p>
    <w:p w14:paraId="0889824F" w14:textId="77777777" w:rsidR="00CA4AD2" w:rsidRPr="00026992" w:rsidRDefault="00CA4AD2" w:rsidP="00CA4AD2">
      <w:pPr>
        <w:rPr>
          <w:sz w:val="16"/>
          <w:szCs w:val="16"/>
        </w:rPr>
      </w:pPr>
      <w:r w:rsidRPr="00026992">
        <w:rPr>
          <w:sz w:val="16"/>
          <w:szCs w:val="16"/>
        </w:rPr>
        <w:t xml:space="preserve">All of this suggests that Trump could not just serve out the remainder of his </w:t>
      </w:r>
      <w:proofErr w:type="gramStart"/>
      <w:r w:rsidRPr="00026992">
        <w:rPr>
          <w:sz w:val="16"/>
          <w:szCs w:val="16"/>
        </w:rPr>
        <w:t>term, but</w:t>
      </w:r>
      <w:proofErr w:type="gramEnd"/>
      <w:r w:rsidRPr="00026992">
        <w:rPr>
          <w:sz w:val="16"/>
          <w:szCs w:val="16"/>
        </w:rPr>
        <w:t xml:space="preserve"> be re-elected in 2020 and last until 2024. Were the Republicans to experience a setback in the midterm elections in 2018 and then lose the presidency in 2020, Trump might go down in history has a fluke and aberration, and the party could return to the control of its elites. If this doesn’t happen, however, the country’s polarization will deepen even beyond the point it has reached at present. More importantly, the institutional checks may well experience much more significant damage, since their independence is, after all, simply a matter of politics in the end. </w:t>
      </w:r>
    </w:p>
    <w:p w14:paraId="1E58B963" w14:textId="77777777" w:rsidR="00CA4AD2" w:rsidRPr="00026992" w:rsidRDefault="00CA4AD2" w:rsidP="00CA4AD2">
      <w:pPr>
        <w:rPr>
          <w:sz w:val="16"/>
        </w:rPr>
      </w:pPr>
      <w:r w:rsidRPr="00026992">
        <w:rPr>
          <w:sz w:val="16"/>
        </w:rPr>
        <w:t xml:space="preserve">Beyond this, </w:t>
      </w:r>
      <w:r w:rsidRPr="001327F1">
        <w:rPr>
          <w:rStyle w:val="StyleUnderline"/>
          <w:highlight w:val="cyan"/>
        </w:rPr>
        <w:t xml:space="preserve">there is the </w:t>
      </w:r>
      <w:r w:rsidRPr="001327F1">
        <w:rPr>
          <w:rStyle w:val="Emphasis"/>
          <w:highlight w:val="cyan"/>
        </w:rPr>
        <w:t>structural factor</w:t>
      </w:r>
      <w:r w:rsidRPr="001327F1">
        <w:rPr>
          <w:rStyle w:val="StyleUnderline"/>
          <w:highlight w:val="cyan"/>
        </w:rPr>
        <w:t xml:space="preserve"> of technological change</w:t>
      </w:r>
      <w:r w:rsidRPr="001327F1">
        <w:rPr>
          <w:sz w:val="16"/>
          <w:highlight w:val="cyan"/>
        </w:rPr>
        <w:t xml:space="preserve">. </w:t>
      </w:r>
      <w:r w:rsidRPr="001327F1">
        <w:rPr>
          <w:rStyle w:val="StyleUnderline"/>
          <w:highlight w:val="cyan"/>
        </w:rPr>
        <w:t>Job loss</w:t>
      </w:r>
      <w:r w:rsidRPr="00DE5915">
        <w:rPr>
          <w:rStyle w:val="StyleUnderline"/>
        </w:rPr>
        <w:t xml:space="preserve">es among low skill workers </w:t>
      </w:r>
      <w:r w:rsidRPr="001327F1">
        <w:rPr>
          <w:rStyle w:val="StyleUnderline"/>
          <w:highlight w:val="cyan"/>
        </w:rPr>
        <w:t xml:space="preserve">is fundamentally </w:t>
      </w:r>
      <w:r w:rsidRPr="001327F1">
        <w:rPr>
          <w:rStyle w:val="Emphasis"/>
          <w:highlight w:val="cyan"/>
        </w:rPr>
        <w:t>not</w:t>
      </w:r>
      <w:r w:rsidRPr="001327F1">
        <w:rPr>
          <w:rStyle w:val="StyleUnderline"/>
          <w:highlight w:val="cyan"/>
        </w:rPr>
        <w:t xml:space="preserve"> driven by</w:t>
      </w:r>
      <w:r w:rsidRPr="00DE5915">
        <w:rPr>
          <w:rStyle w:val="StyleUnderline"/>
        </w:rPr>
        <w:t xml:space="preserve"> trade or </w:t>
      </w:r>
      <w:r w:rsidRPr="001327F1">
        <w:rPr>
          <w:rStyle w:val="StyleUnderline"/>
          <w:highlight w:val="cyan"/>
        </w:rPr>
        <w:t>immigration, but by technology.</w:t>
      </w:r>
      <w:r w:rsidRPr="00026992">
        <w:rPr>
          <w:sz w:val="16"/>
        </w:rPr>
        <w:t xml:space="preserve"> While the country can try to raise skill levels through better education, the U.S. has shown little ability or proclivity to do this. The Trump agenda is to seek to employ 20th century workers in their old jobs with no recognition of how the technological environment has changed. But it is not as if the Democrats or the progressive Left has much of an agenda in this regard either, beyond extending existing job training and social programs. </w:t>
      </w:r>
      <w:r w:rsidRPr="001327F1">
        <w:rPr>
          <w:rStyle w:val="StyleUnderline"/>
          <w:highlight w:val="cyan"/>
        </w:rPr>
        <w:t>How the U.S. will cope with this is not clear.</w:t>
      </w:r>
      <w:r w:rsidRPr="00026992">
        <w:rPr>
          <w:sz w:val="16"/>
        </w:rPr>
        <w:t xml:space="preserve"> But then, </w:t>
      </w:r>
      <w:r w:rsidRPr="001327F1">
        <w:rPr>
          <w:rStyle w:val="StyleUnderline"/>
          <w:highlight w:val="cyan"/>
        </w:rPr>
        <w:t xml:space="preserve">technological change is the </w:t>
      </w:r>
      <w:r w:rsidRPr="001327F1">
        <w:rPr>
          <w:rStyle w:val="Emphasis"/>
          <w:highlight w:val="cyan"/>
        </w:rPr>
        <w:t>ultimate</w:t>
      </w:r>
      <w:r w:rsidRPr="00026992">
        <w:rPr>
          <w:sz w:val="16"/>
        </w:rPr>
        <w:t xml:space="preserve"> political </w:t>
      </w:r>
      <w:r w:rsidRPr="001327F1">
        <w:rPr>
          <w:rStyle w:val="Emphasis"/>
          <w:highlight w:val="cyan"/>
        </w:rPr>
        <w:t>challenge</w:t>
      </w:r>
      <w:r w:rsidRPr="00026992">
        <w:rPr>
          <w:sz w:val="16"/>
        </w:rPr>
        <w:t xml:space="preserve"> that all advanced societies, and not just the democratic ones, will have to face.</w:t>
      </w:r>
    </w:p>
    <w:p w14:paraId="4CCCD6A4" w14:textId="77777777" w:rsidR="00CA4AD2" w:rsidRPr="00026992" w:rsidRDefault="00CA4AD2" w:rsidP="00CA4AD2">
      <w:pPr>
        <w:rPr>
          <w:sz w:val="16"/>
        </w:rPr>
      </w:pPr>
      <w:r w:rsidRPr="001327F1">
        <w:rPr>
          <w:rStyle w:val="StyleUnderline"/>
          <w:highlight w:val="cyan"/>
        </w:rPr>
        <w:t xml:space="preserve">Outside the </w:t>
      </w:r>
      <w:r w:rsidRPr="001327F1">
        <w:rPr>
          <w:rStyle w:val="Emphasis"/>
          <w:highlight w:val="cyan"/>
        </w:rPr>
        <w:t>U</w:t>
      </w:r>
      <w:r w:rsidRPr="00026992">
        <w:rPr>
          <w:sz w:val="16"/>
        </w:rPr>
        <w:t xml:space="preserve">nited </w:t>
      </w:r>
      <w:r w:rsidRPr="001327F1">
        <w:rPr>
          <w:rStyle w:val="Emphasis"/>
          <w:highlight w:val="cyan"/>
        </w:rPr>
        <w:t>S</w:t>
      </w:r>
      <w:r w:rsidRPr="00026992">
        <w:rPr>
          <w:sz w:val="16"/>
        </w:rPr>
        <w:t xml:space="preserve">tates, </w:t>
      </w:r>
      <w:r w:rsidRPr="001327F1">
        <w:rPr>
          <w:rStyle w:val="StyleUnderline"/>
          <w:highlight w:val="cyan"/>
        </w:rPr>
        <w:t>the populist surge has yet to play</w:t>
      </w:r>
      <w:r w:rsidRPr="00DE5915">
        <w:rPr>
          <w:rStyle w:val="StyleUnderline"/>
        </w:rPr>
        <w:t xml:space="preserve"> itself </w:t>
      </w:r>
      <w:r w:rsidRPr="001327F1">
        <w:rPr>
          <w:rStyle w:val="StyleUnderline"/>
          <w:highlight w:val="cyan"/>
        </w:rPr>
        <w:t>out</w:t>
      </w:r>
      <w:r w:rsidRPr="00DE5915">
        <w:rPr>
          <w:rStyle w:val="StyleUnderline"/>
        </w:rPr>
        <w:t>. Eastern Europe</w:t>
      </w:r>
      <w:r w:rsidRPr="00026992">
        <w:rPr>
          <w:sz w:val="16"/>
        </w:rPr>
        <w:t xml:space="preserve"> never experienced the kind of cultural liberalization experienced by Germany and other Western European countries after World </w:t>
      </w:r>
      <w:proofErr w:type="gramStart"/>
      <w:r w:rsidRPr="00026992">
        <w:rPr>
          <w:sz w:val="16"/>
        </w:rPr>
        <w:t>War II, and</w:t>
      </w:r>
      <w:proofErr w:type="gramEnd"/>
      <w:r w:rsidRPr="00026992">
        <w:rPr>
          <w:sz w:val="16"/>
        </w:rPr>
        <w:t xml:space="preserve"> </w:t>
      </w:r>
      <w:r w:rsidRPr="00DE5915">
        <w:rPr>
          <w:rStyle w:val="StyleUnderline"/>
        </w:rPr>
        <w:t>are</w:t>
      </w:r>
      <w:r w:rsidRPr="00026992">
        <w:rPr>
          <w:sz w:val="16"/>
        </w:rPr>
        <w:t xml:space="preserve"> now </w:t>
      </w:r>
      <w:r w:rsidRPr="00DE5915">
        <w:rPr>
          <w:rStyle w:val="StyleUnderline"/>
        </w:rPr>
        <w:t xml:space="preserve">eagerly embracing populist politicians. </w:t>
      </w:r>
      <w:r w:rsidRPr="001327F1">
        <w:rPr>
          <w:rStyle w:val="StyleUnderline"/>
          <w:highlight w:val="cyan"/>
        </w:rPr>
        <w:t>Hungary</w:t>
      </w:r>
      <w:r w:rsidRPr="00DE5915">
        <w:rPr>
          <w:rStyle w:val="StyleUnderline"/>
        </w:rPr>
        <w:t xml:space="preserve"> and </w:t>
      </w:r>
      <w:r w:rsidRPr="001327F1">
        <w:rPr>
          <w:rStyle w:val="StyleUnderline"/>
          <w:highlight w:val="cyan"/>
        </w:rPr>
        <w:t>Poland</w:t>
      </w:r>
      <w:r w:rsidRPr="00026992">
        <w:rPr>
          <w:sz w:val="16"/>
        </w:rPr>
        <w:t xml:space="preserve"> have recently been joined by Serbia and the Czech Republic, which have </w:t>
      </w:r>
      <w:r w:rsidRPr="00DE5915">
        <w:rPr>
          <w:rStyle w:val="StyleUnderline"/>
        </w:rPr>
        <w:t xml:space="preserve">elected leaders with many Trump-like characteristics. </w:t>
      </w:r>
      <w:r w:rsidRPr="001327F1">
        <w:rPr>
          <w:rStyle w:val="StyleUnderline"/>
          <w:highlight w:val="cyan"/>
        </w:rPr>
        <w:t>Germany</w:t>
      </w:r>
      <w:r w:rsidRPr="00DE5915">
        <w:rPr>
          <w:rStyle w:val="StyleUnderline"/>
        </w:rPr>
        <w:t>’s consensus politics</w:t>
      </w:r>
      <w:r w:rsidRPr="00026992">
        <w:rPr>
          <w:sz w:val="16"/>
        </w:rPr>
        <w:t xml:space="preserve">, which made the country a rock of EU stability over the past decade, </w:t>
      </w:r>
      <w:r w:rsidRPr="00DE5915">
        <w:rPr>
          <w:rStyle w:val="StyleUnderline"/>
        </w:rPr>
        <w:t>appears to be fraying</w:t>
      </w:r>
      <w:r w:rsidRPr="00026992">
        <w:rPr>
          <w:sz w:val="16"/>
        </w:rPr>
        <w:t xml:space="preserve"> after its recent election, and the continuing threat in France should not be underestimated—</w:t>
      </w:r>
      <w:r w:rsidRPr="001327F1">
        <w:rPr>
          <w:rStyle w:val="StyleUnderline"/>
          <w:highlight w:val="cyan"/>
        </w:rPr>
        <w:t>Le Pen</w:t>
      </w:r>
      <w:r w:rsidRPr="00026992">
        <w:rPr>
          <w:sz w:val="16"/>
        </w:rPr>
        <w:t xml:space="preserve"> and the far-left candidate </w:t>
      </w:r>
      <w:proofErr w:type="spellStart"/>
      <w:r w:rsidRPr="00026992">
        <w:rPr>
          <w:sz w:val="16"/>
        </w:rPr>
        <w:t>Melenchon</w:t>
      </w:r>
      <w:proofErr w:type="spellEnd"/>
      <w:r w:rsidRPr="00026992">
        <w:rPr>
          <w:sz w:val="16"/>
        </w:rPr>
        <w:t xml:space="preserve"> between them </w:t>
      </w:r>
      <w:r w:rsidRPr="00DE5915">
        <w:rPr>
          <w:rStyle w:val="StyleUnderline"/>
        </w:rPr>
        <w:t>received half the French vote</w:t>
      </w:r>
      <w:r w:rsidRPr="00026992">
        <w:rPr>
          <w:sz w:val="16"/>
        </w:rPr>
        <w:t xml:space="preserve"> in the last election.  </w:t>
      </w:r>
      <w:r w:rsidRPr="00DE5915">
        <w:rPr>
          <w:rStyle w:val="StyleUnderline"/>
        </w:rPr>
        <w:t xml:space="preserve">Outside Europe, </w:t>
      </w:r>
      <w:r w:rsidRPr="001327F1">
        <w:rPr>
          <w:rStyle w:val="StyleUnderline"/>
          <w:highlight w:val="cyan"/>
        </w:rPr>
        <w:t>Brazil</w:t>
      </w:r>
      <w:r w:rsidRPr="00DE5915">
        <w:rPr>
          <w:rStyle w:val="StyleUnderline"/>
        </w:rPr>
        <w:t>’s</w:t>
      </w:r>
      <w:r w:rsidRPr="00026992">
        <w:rPr>
          <w:sz w:val="16"/>
        </w:rPr>
        <w:t xml:space="preserve"> continuing </w:t>
      </w:r>
      <w:r w:rsidRPr="00DE5915">
        <w:rPr>
          <w:rStyle w:val="StyleUnderline"/>
        </w:rPr>
        <w:t>crisis of elite legitimacy has given a boost to</w:t>
      </w:r>
      <w:r w:rsidRPr="00026992">
        <w:rPr>
          <w:sz w:val="16"/>
        </w:rPr>
        <w:t xml:space="preserve"> Jair </w:t>
      </w:r>
      <w:proofErr w:type="spellStart"/>
      <w:r w:rsidRPr="00DE5915">
        <w:rPr>
          <w:rStyle w:val="StyleUnderline"/>
        </w:rPr>
        <w:t>Bolsonaro</w:t>
      </w:r>
      <w:proofErr w:type="spellEnd"/>
      <w:r w:rsidRPr="00026992">
        <w:rPr>
          <w:sz w:val="16"/>
        </w:rPr>
        <w:t xml:space="preserve">, a former military officer who talks tough and promises to clean up the country’s politics.  All of this suggests that </w:t>
      </w:r>
      <w:r w:rsidRPr="001327F1">
        <w:rPr>
          <w:rStyle w:val="Emphasis"/>
          <w:highlight w:val="cyan"/>
        </w:rPr>
        <w:t>the world will be in for interesting times</w:t>
      </w:r>
      <w:r w:rsidRPr="00DE5915">
        <w:rPr>
          <w:rStyle w:val="Emphasis"/>
        </w:rPr>
        <w:t xml:space="preserve"> for some time to come</w:t>
      </w:r>
      <w:r w:rsidRPr="00026992">
        <w:rPr>
          <w:sz w:val="16"/>
        </w:rPr>
        <w:t>.</w:t>
      </w:r>
    </w:p>
    <w:p w14:paraId="69533CF3" w14:textId="77777777" w:rsidR="00CA4AD2" w:rsidRPr="00DE5915" w:rsidRDefault="00CA4AD2" w:rsidP="00607042">
      <w:pPr>
        <w:pStyle w:val="Heading4"/>
      </w:pPr>
      <w:r w:rsidRPr="00DE5915">
        <w:t xml:space="preserve">Populist pressures are declining – automation is the one factor that locks populism in </w:t>
      </w:r>
    </w:p>
    <w:p w14:paraId="39561B48" w14:textId="77777777" w:rsidR="00CA4AD2" w:rsidRPr="00607042" w:rsidRDefault="00CA4AD2" w:rsidP="00CA4AD2">
      <w:pPr>
        <w:rPr>
          <w:sz w:val="16"/>
        </w:rPr>
      </w:pPr>
      <w:r w:rsidRPr="00607042">
        <w:rPr>
          <w:sz w:val="16"/>
        </w:rPr>
        <w:t xml:space="preserve">Eduardo </w:t>
      </w:r>
      <w:r w:rsidRPr="00607042">
        <w:rPr>
          <w:rStyle w:val="Style13ptBold"/>
        </w:rPr>
        <w:t>Porter 18</w:t>
      </w:r>
      <w:r w:rsidRPr="00607042">
        <w:rPr>
          <w:rStyle w:val="Style13ptBold"/>
          <w:sz w:val="16"/>
        </w:rPr>
        <w:t>,</w:t>
      </w:r>
      <w:r w:rsidRPr="00607042">
        <w:rPr>
          <w:sz w:val="16"/>
        </w:rPr>
        <w:t xml:space="preserve"> MS in quantum fields and fundamental forces from the Imperial College of Science and Technology in London, Columnist for the New York Times, 1/30/2018, “Is the Populist Revolt Over? Not if Robots Have Their Way”, New York Times, </w:t>
      </w:r>
      <w:hyperlink r:id="rId30" w:history="1">
        <w:r w:rsidRPr="00607042">
          <w:rPr>
            <w:rStyle w:val="Hyperlink"/>
            <w:sz w:val="16"/>
          </w:rPr>
          <w:t>https://www.nytimes.com/2018/01/30/business/economy/populist-politics-globalization.html</w:t>
        </w:r>
      </w:hyperlink>
    </w:p>
    <w:p w14:paraId="37616D4D" w14:textId="77777777" w:rsidR="00CA4AD2" w:rsidRPr="00DE5915" w:rsidRDefault="00CA4AD2" w:rsidP="00CA4AD2">
      <w:pPr>
        <w:rPr>
          <w:b/>
          <w:u w:val="single"/>
        </w:rPr>
      </w:pPr>
      <w:r w:rsidRPr="00607042">
        <w:rPr>
          <w:sz w:val="16"/>
        </w:rPr>
        <w:t xml:space="preserve">As the world’s oligarchy gathered last week in Davos, Switzerland, to worry about the troubles of the middle class, </w:t>
      </w:r>
      <w:r w:rsidRPr="00DE5915">
        <w:rPr>
          <w:rStyle w:val="StyleUnderline"/>
        </w:rPr>
        <w:t xml:space="preserve">the real question on every plutocrat’s mind was whether </w:t>
      </w:r>
      <w:r w:rsidRPr="001327F1">
        <w:rPr>
          <w:rStyle w:val="StyleUnderline"/>
          <w:highlight w:val="cyan"/>
        </w:rPr>
        <w:t>the populist upheaval</w:t>
      </w:r>
      <w:r w:rsidRPr="00DE5915">
        <w:rPr>
          <w:rStyle w:val="StyleUnderline"/>
        </w:rPr>
        <w:t xml:space="preserve"> that delivered the presidency to the intemperate mogul </w:t>
      </w:r>
      <w:r w:rsidRPr="001327F1">
        <w:rPr>
          <w:rStyle w:val="StyleUnderline"/>
          <w:highlight w:val="cyan"/>
        </w:rPr>
        <w:t xml:space="preserve">might </w:t>
      </w:r>
      <w:r w:rsidRPr="001327F1">
        <w:rPr>
          <w:rStyle w:val="Emphasis"/>
          <w:highlight w:val="cyan"/>
        </w:rPr>
        <w:t>mercifully</w:t>
      </w:r>
      <w:r w:rsidRPr="001327F1">
        <w:rPr>
          <w:rStyle w:val="StyleUnderline"/>
          <w:highlight w:val="cyan"/>
        </w:rPr>
        <w:t xml:space="preserve"> be over</w:t>
      </w:r>
      <w:r w:rsidRPr="00DE5915">
        <w:rPr>
          <w:rStyle w:val="StyleUnderline"/>
        </w:rPr>
        <w:t>.</w:t>
      </w:r>
    </w:p>
    <w:p w14:paraId="2FAAFC23" w14:textId="77777777" w:rsidR="00CA4AD2" w:rsidRPr="00607042" w:rsidRDefault="00CA4AD2" w:rsidP="00CA4AD2">
      <w:pPr>
        <w:rPr>
          <w:sz w:val="16"/>
        </w:rPr>
      </w:pPr>
      <w:r w:rsidRPr="00607042">
        <w:rPr>
          <w:sz w:val="16"/>
        </w:rPr>
        <w:t>If it was globalization — or, more precisely, the shock of imports from China — that moved voters to put Mr. Trump in the White House, could politicians get back to supporting the market-oriented order once the China shock played out?</w:t>
      </w:r>
    </w:p>
    <w:p w14:paraId="4D97AA66" w14:textId="77777777" w:rsidR="00CA4AD2" w:rsidRPr="00607042" w:rsidRDefault="00CA4AD2" w:rsidP="00CA4AD2">
      <w:pPr>
        <w:rPr>
          <w:sz w:val="16"/>
          <w:szCs w:val="16"/>
        </w:rPr>
      </w:pPr>
      <w:r w:rsidRPr="00607042">
        <w:rPr>
          <w:sz w:val="16"/>
          <w:szCs w:val="16"/>
        </w:rPr>
        <w:t xml:space="preserve">But for all the wishful elucidations, the cosmopolitan elite can’t rid themselves of a stubborn fear: The populist wave that produced President Trump — not to mention Prime Minister Viktor </w:t>
      </w:r>
      <w:proofErr w:type="spellStart"/>
      <w:r w:rsidRPr="00607042">
        <w:rPr>
          <w:sz w:val="16"/>
          <w:szCs w:val="16"/>
        </w:rPr>
        <w:t>Orban</w:t>
      </w:r>
      <w:proofErr w:type="spellEnd"/>
      <w:r w:rsidRPr="00607042">
        <w:rPr>
          <w:sz w:val="16"/>
          <w:szCs w:val="16"/>
        </w:rPr>
        <w:t xml:space="preserve"> of Hungary, President Recep Tayyip Erdogan of Turkey and former Prime Minister Silvio Berlusconi in Italy, as well as Britain’s exodus from the European Union and the rise of the National Front in France — may be here to stay.</w:t>
      </w:r>
    </w:p>
    <w:p w14:paraId="4E70E32B" w14:textId="77777777" w:rsidR="00CA4AD2" w:rsidRPr="00607042" w:rsidRDefault="00CA4AD2" w:rsidP="00CA4AD2">
      <w:pPr>
        <w:rPr>
          <w:sz w:val="16"/>
        </w:rPr>
      </w:pPr>
      <w:r w:rsidRPr="001327F1">
        <w:rPr>
          <w:rStyle w:val="StyleUnderline"/>
          <w:highlight w:val="cyan"/>
        </w:rPr>
        <w:t>China’s shock to American politics may be over</w:t>
      </w:r>
      <w:r w:rsidRPr="00607042">
        <w:rPr>
          <w:sz w:val="16"/>
        </w:rPr>
        <w:t>. Its entry into the market economy at the turn of this century cost millions of manufacturing jobs in the United States. Workers and communities were ravaged, and political positions were pushed to ideological extremes.</w:t>
      </w:r>
    </w:p>
    <w:p w14:paraId="5BC7D9D6" w14:textId="77777777" w:rsidR="00CA4AD2" w:rsidRPr="00607042" w:rsidRDefault="00CA4AD2" w:rsidP="00CA4AD2">
      <w:pPr>
        <w:rPr>
          <w:sz w:val="16"/>
        </w:rPr>
      </w:pPr>
      <w:r w:rsidRPr="00607042">
        <w:rPr>
          <w:sz w:val="16"/>
        </w:rPr>
        <w:t>ADVERTISEMEN</w:t>
      </w:r>
    </w:p>
    <w:p w14:paraId="1CFCD231" w14:textId="77777777" w:rsidR="00CA4AD2" w:rsidRPr="00607042" w:rsidRDefault="00CA4AD2" w:rsidP="00CA4AD2">
      <w:pPr>
        <w:rPr>
          <w:sz w:val="16"/>
        </w:rPr>
      </w:pPr>
      <w:r w:rsidRPr="00607042">
        <w:rPr>
          <w:sz w:val="16"/>
        </w:rPr>
        <w:t xml:space="preserve">But </w:t>
      </w:r>
      <w:r w:rsidRPr="001327F1">
        <w:rPr>
          <w:rStyle w:val="StyleUnderline"/>
          <w:highlight w:val="cyan"/>
        </w:rPr>
        <w:t>few manufacturing jobs are left to lose</w:t>
      </w:r>
      <w:r w:rsidRPr="00607042">
        <w:rPr>
          <w:sz w:val="16"/>
        </w:rPr>
        <w:t xml:space="preserve">. And </w:t>
      </w:r>
      <w:r w:rsidRPr="00DE5915">
        <w:rPr>
          <w:rStyle w:val="StyleUnderline"/>
        </w:rPr>
        <w:t>rising wages in China are discouraging some companies from relocating production across the Pacific.</w:t>
      </w:r>
      <w:r w:rsidRPr="00607042">
        <w:rPr>
          <w:sz w:val="16"/>
        </w:rPr>
        <w:t xml:space="preserve"> What’s more, the spread of automation across industries suggests that the era of furious outsourcing in search of cheap foreign labor may be ending.</w:t>
      </w:r>
    </w:p>
    <w:p w14:paraId="2A186769" w14:textId="77777777" w:rsidR="00CA4AD2" w:rsidRPr="00607042" w:rsidRDefault="00CA4AD2" w:rsidP="00CA4AD2">
      <w:pPr>
        <w:rPr>
          <w:sz w:val="16"/>
        </w:rPr>
      </w:pPr>
      <w:r w:rsidRPr="00607042">
        <w:rPr>
          <w:sz w:val="16"/>
        </w:rPr>
        <w:t>Immigration pressures are likely to persist across the Atlantic, continuing to drive the populist revolt against the establishment elite in Europe. But in the United States, the population of unauthorized immigrants is declining, disproving one of Mr. Trump’s core claims to power.</w:t>
      </w:r>
    </w:p>
    <w:p w14:paraId="0543F72C" w14:textId="77777777" w:rsidR="00CA4AD2" w:rsidRPr="00607042" w:rsidRDefault="00CA4AD2" w:rsidP="00CA4AD2">
      <w:pPr>
        <w:rPr>
          <w:sz w:val="16"/>
        </w:rPr>
      </w:pPr>
      <w:r w:rsidRPr="00607042">
        <w:rPr>
          <w:sz w:val="16"/>
        </w:rPr>
        <w:t>You have 4 free articles remaining.</w:t>
      </w:r>
    </w:p>
    <w:p w14:paraId="1B6E062A" w14:textId="77777777" w:rsidR="00CA4AD2" w:rsidRPr="00607042" w:rsidRDefault="00CA4AD2" w:rsidP="00CA4AD2">
      <w:pPr>
        <w:rPr>
          <w:sz w:val="16"/>
        </w:rPr>
      </w:pPr>
      <w:r w:rsidRPr="00607042">
        <w:rPr>
          <w:sz w:val="16"/>
        </w:rPr>
        <w:t>Subscribe to The Times</w:t>
      </w:r>
    </w:p>
    <w:p w14:paraId="66EF2F0E" w14:textId="77777777" w:rsidR="00CA4AD2" w:rsidRPr="00607042" w:rsidRDefault="00CA4AD2" w:rsidP="00CA4AD2">
      <w:pPr>
        <w:rPr>
          <w:sz w:val="16"/>
        </w:rPr>
      </w:pPr>
      <w:r w:rsidRPr="00607042">
        <w:rPr>
          <w:sz w:val="16"/>
        </w:rPr>
        <w:t xml:space="preserve">Economists studying the changes in the nature of work that produced such an angry political response suggest, </w:t>
      </w:r>
      <w:r w:rsidRPr="001327F1">
        <w:rPr>
          <w:rStyle w:val="StyleUnderline"/>
          <w:highlight w:val="cyan"/>
        </w:rPr>
        <w:t>however</w:t>
      </w:r>
      <w:r w:rsidRPr="00607042">
        <w:rPr>
          <w:sz w:val="16"/>
        </w:rPr>
        <w:t xml:space="preserve">, that </w:t>
      </w:r>
      <w:r w:rsidRPr="001327F1">
        <w:rPr>
          <w:rStyle w:val="Emphasis"/>
          <w:highlight w:val="cyan"/>
        </w:rPr>
        <w:t>another wave</w:t>
      </w:r>
      <w:r w:rsidRPr="00DE5915">
        <w:rPr>
          <w:rStyle w:val="StyleUnderline"/>
        </w:rPr>
        <w:t xml:space="preserve"> of disruption </w:t>
      </w:r>
      <w:r w:rsidRPr="001327F1">
        <w:rPr>
          <w:rStyle w:val="StyleUnderline"/>
          <w:highlight w:val="cyan"/>
        </w:rPr>
        <w:t xml:space="preserve">is about to wash across the </w:t>
      </w:r>
      <w:r w:rsidRPr="00DE5915">
        <w:rPr>
          <w:rStyle w:val="StyleUnderline"/>
        </w:rPr>
        <w:t xml:space="preserve">world </w:t>
      </w:r>
      <w:r w:rsidRPr="001327F1">
        <w:rPr>
          <w:rStyle w:val="StyleUnderline"/>
          <w:highlight w:val="cyan"/>
        </w:rPr>
        <w:t>economy</w:t>
      </w:r>
      <w:r w:rsidRPr="00DE5915">
        <w:rPr>
          <w:rStyle w:val="StyleUnderline"/>
        </w:rPr>
        <w:t xml:space="preserve">, knocking out entire new classes of jobs: </w:t>
      </w:r>
      <w:r w:rsidRPr="001327F1">
        <w:rPr>
          <w:rStyle w:val="Emphasis"/>
          <w:highlight w:val="cyan"/>
        </w:rPr>
        <w:t>a</w:t>
      </w:r>
      <w:r w:rsidRPr="00DE5915">
        <w:rPr>
          <w:rStyle w:val="StyleUnderline"/>
        </w:rPr>
        <w:t xml:space="preserve">rtificial </w:t>
      </w:r>
      <w:r w:rsidRPr="001327F1">
        <w:rPr>
          <w:rStyle w:val="Emphasis"/>
          <w:highlight w:val="cyan"/>
        </w:rPr>
        <w:t>i</w:t>
      </w:r>
      <w:r w:rsidRPr="00DE5915">
        <w:rPr>
          <w:rStyle w:val="StyleUnderline"/>
        </w:rPr>
        <w:t>ntelligence.</w:t>
      </w:r>
      <w:r w:rsidRPr="00607042">
        <w:rPr>
          <w:sz w:val="16"/>
        </w:rPr>
        <w:t xml:space="preserve"> </w:t>
      </w:r>
      <w:r w:rsidRPr="00DE5915">
        <w:rPr>
          <w:rStyle w:val="StyleUnderline"/>
        </w:rPr>
        <w:t xml:space="preserve">This </w:t>
      </w:r>
      <w:r w:rsidRPr="001327F1">
        <w:rPr>
          <w:rStyle w:val="StyleUnderline"/>
          <w:highlight w:val="cyan"/>
        </w:rPr>
        <w:t xml:space="preserve">could provide </w:t>
      </w:r>
      <w:r w:rsidRPr="001327F1">
        <w:rPr>
          <w:rStyle w:val="Emphasis"/>
          <w:highlight w:val="cyan"/>
        </w:rPr>
        <w:t>decades’ worth of fuel</w:t>
      </w:r>
      <w:r w:rsidRPr="00607042">
        <w:rPr>
          <w:sz w:val="16"/>
        </w:rPr>
        <w:t xml:space="preserve"> to the revolt against the global elites and their notions of market democracy.</w:t>
      </w:r>
    </w:p>
    <w:p w14:paraId="00ED15F7" w14:textId="77777777" w:rsidR="00CA4AD2" w:rsidRPr="00607042" w:rsidRDefault="00CA4AD2" w:rsidP="00CA4AD2">
      <w:pPr>
        <w:rPr>
          <w:sz w:val="16"/>
        </w:rPr>
      </w:pPr>
      <w:r w:rsidRPr="00607042">
        <w:rPr>
          <w:sz w:val="16"/>
        </w:rPr>
        <w:t xml:space="preserve">As Frank Levy of the Massachusetts Institute of Technology noted this month in an analysis on the potential impact of artificial intelligence on American politics, “Given globalization’s effect on the 2016 presidential election, it is worth noting that </w:t>
      </w:r>
      <w:r w:rsidRPr="001327F1">
        <w:rPr>
          <w:rStyle w:val="StyleUnderline"/>
          <w:highlight w:val="cyan"/>
        </w:rPr>
        <w:t>near-term A.I.</w:t>
      </w:r>
      <w:r w:rsidRPr="00607042">
        <w:rPr>
          <w:sz w:val="16"/>
        </w:rPr>
        <w:t xml:space="preserve"> and globalization </w:t>
      </w:r>
      <w:r w:rsidRPr="001327F1">
        <w:rPr>
          <w:rStyle w:val="StyleUnderline"/>
          <w:highlight w:val="cyan"/>
        </w:rPr>
        <w:t>replace many</w:t>
      </w:r>
      <w:r w:rsidRPr="00607042">
        <w:rPr>
          <w:sz w:val="16"/>
        </w:rPr>
        <w:t xml:space="preserve"> of the same </w:t>
      </w:r>
      <w:r w:rsidRPr="001327F1">
        <w:rPr>
          <w:rStyle w:val="StyleUnderline"/>
          <w:highlight w:val="cyan"/>
        </w:rPr>
        <w:t>jobs</w:t>
      </w:r>
      <w:r w:rsidRPr="00607042">
        <w:rPr>
          <w:sz w:val="16"/>
        </w:rPr>
        <w:t>.”</w:t>
      </w:r>
    </w:p>
    <w:p w14:paraId="22704B19" w14:textId="77777777" w:rsidR="00CA4AD2" w:rsidRPr="00607042" w:rsidRDefault="00CA4AD2" w:rsidP="00CA4AD2">
      <w:pPr>
        <w:rPr>
          <w:sz w:val="16"/>
        </w:rPr>
      </w:pPr>
      <w:r w:rsidRPr="00607042">
        <w:rPr>
          <w:sz w:val="16"/>
        </w:rPr>
        <w:t>Consider the occupation of truck drivers. Mr. Levy expects multiple demonstrations of fully autonomous trucks to take place within five years. If they work, the technology will spread, starting in restricted areas on a limited number of dedicated highway lanes. By 2024, artificial intelligence might eliminate 76,000 jobs driving heavy and tractor-trailer trucks, he says.</w:t>
      </w:r>
    </w:p>
    <w:p w14:paraId="48FDB18F" w14:textId="77777777" w:rsidR="00CA4AD2" w:rsidRPr="00607042" w:rsidRDefault="00CA4AD2" w:rsidP="00CA4AD2">
      <w:pPr>
        <w:rPr>
          <w:sz w:val="16"/>
        </w:rPr>
      </w:pPr>
      <w:r w:rsidRPr="00607042">
        <w:rPr>
          <w:sz w:val="16"/>
        </w:rPr>
        <w:t>Similarly, he expects artificial intelligence to wipe out 210,000 assembler and fabricator jobs and 260,000 customer service representatives. “Let’s not worry about the future of work in the next 25 years,” he told me. “There’s plenty to worry about in the next five or six years.”</w:t>
      </w:r>
    </w:p>
    <w:p w14:paraId="4791981F" w14:textId="77777777" w:rsidR="00CA4AD2" w:rsidRPr="00DE5915" w:rsidRDefault="00CA4AD2" w:rsidP="00CA4AD2">
      <w:pPr>
        <w:rPr>
          <w:sz w:val="16"/>
        </w:rPr>
      </w:pPr>
      <w:r w:rsidRPr="00DE5915">
        <w:rPr>
          <w:sz w:val="16"/>
        </w:rPr>
        <w:t xml:space="preserve">These may not be big numbers, but </w:t>
      </w:r>
      <w:r w:rsidRPr="00DE5915">
        <w:rPr>
          <w:rStyle w:val="StyleUnderline"/>
        </w:rPr>
        <w:t xml:space="preserve">they are </w:t>
      </w:r>
      <w:r w:rsidRPr="001327F1">
        <w:rPr>
          <w:rStyle w:val="StyleUnderline"/>
          <w:highlight w:val="cyan"/>
        </w:rPr>
        <w:t>hitting communities that expressed</w:t>
      </w:r>
      <w:r w:rsidRPr="00DE5915">
        <w:rPr>
          <w:rStyle w:val="StyleUnderline"/>
        </w:rPr>
        <w:t xml:space="preserve"> their </w:t>
      </w:r>
      <w:r w:rsidRPr="001327F1">
        <w:rPr>
          <w:rStyle w:val="StyleUnderline"/>
          <w:highlight w:val="cyan"/>
        </w:rPr>
        <w:t>contempt</w:t>
      </w:r>
      <w:r w:rsidRPr="00DE5915">
        <w:rPr>
          <w:rStyle w:val="StyleUnderline"/>
        </w:rPr>
        <w:t xml:space="preserve"> for the status quo </w:t>
      </w:r>
      <w:r w:rsidRPr="001327F1">
        <w:rPr>
          <w:rStyle w:val="StyleUnderline"/>
          <w:highlight w:val="cyan"/>
        </w:rPr>
        <w:t>in 2016.</w:t>
      </w:r>
      <w:r w:rsidRPr="00DE5915">
        <w:rPr>
          <w:sz w:val="16"/>
        </w:rPr>
        <w:t xml:space="preserve"> White men and women without a four-year college degree accounted for just under half of Mr. Trump’s voters — compared with fewer than a fifth of Hillary Clinton’s. Seventy percent of truck drivers, 63 percent of assemblers and fabricators, and 56 percent of customer service representatives share these characteristics.</w:t>
      </w:r>
    </w:p>
    <w:p w14:paraId="3785C543" w14:textId="77777777" w:rsidR="00CA4AD2" w:rsidRPr="00DE5915" w:rsidRDefault="00CA4AD2" w:rsidP="00CA4AD2">
      <w:pPr>
        <w:rPr>
          <w:sz w:val="16"/>
        </w:rPr>
      </w:pPr>
      <w:r w:rsidRPr="00DE5915">
        <w:rPr>
          <w:sz w:val="16"/>
        </w:rPr>
        <w:t xml:space="preserve">To be sure, </w:t>
      </w:r>
      <w:r w:rsidRPr="00DE5915">
        <w:rPr>
          <w:rStyle w:val="StyleUnderline"/>
        </w:rPr>
        <w:t>economic dislocations don’t have to produce populist politics.</w:t>
      </w:r>
      <w:r w:rsidRPr="00DE5915">
        <w:rPr>
          <w:sz w:val="16"/>
        </w:rPr>
        <w:t xml:space="preserve"> Daron Acemoglu of M.I.T. notes that geography makes a difference: If the dislocation from A.I. is concentrated in big cities, where workers have more options to find new jobs, the backlash will be more muted than it was when trade took out the jobs of single-industry company towns.</w:t>
      </w:r>
    </w:p>
    <w:p w14:paraId="21ED79AD" w14:textId="77777777" w:rsidR="00CA4AD2" w:rsidRPr="00DE5915" w:rsidRDefault="00CA4AD2" w:rsidP="00CA4AD2">
      <w:pPr>
        <w:rPr>
          <w:sz w:val="16"/>
        </w:rPr>
      </w:pPr>
      <w:r w:rsidRPr="00DE5915">
        <w:rPr>
          <w:sz w:val="16"/>
        </w:rPr>
        <w:t>What’s more, Mr. Acemoglu added, the political system can respond in different ways to workers’ pain: The Great Depression not only led to Nazi Germany, it also produced Sweden’s social democracy.</w:t>
      </w:r>
    </w:p>
    <w:p w14:paraId="2E61AFA0" w14:textId="77777777" w:rsidR="00CA4AD2" w:rsidRPr="00DE5915" w:rsidRDefault="00CA4AD2" w:rsidP="00CA4AD2">
      <w:pPr>
        <w:rPr>
          <w:sz w:val="16"/>
        </w:rPr>
      </w:pPr>
      <w:r w:rsidRPr="00DE5915">
        <w:rPr>
          <w:sz w:val="16"/>
        </w:rPr>
        <w:t>It’s not immediately obvious that artificial intelligence will produce the same kind of reaction that trade did. Sure, machines inspired the most memorable worker rebellion of the industrial revolution — when the Luddites smashed the weaving machines that were taking over their jobs. The word “sabotage” comes from the French workers who took to destroying gears.</w:t>
      </w:r>
    </w:p>
    <w:p w14:paraId="749B556E" w14:textId="77777777" w:rsidR="00CA4AD2" w:rsidRPr="00DE5915" w:rsidRDefault="00CA4AD2" w:rsidP="00CA4AD2">
      <w:pPr>
        <w:rPr>
          <w:sz w:val="16"/>
        </w:rPr>
      </w:pPr>
      <w:r w:rsidRPr="00DE5915">
        <w:rPr>
          <w:sz w:val="16"/>
        </w:rPr>
        <w:t>Unions are suspicious of technology. The United Farm Workers loudly protested tomato-harvesting machines after they were introduced in California in the 1960s. In New York, the local of the “sandhogs” who dig subway tunnels negotiated a deal where it gets $450,000 for each tunnel-digging machine used, to make up for job losses caused by “technological advancement.”</w:t>
      </w:r>
    </w:p>
    <w:p w14:paraId="062941AB" w14:textId="77777777" w:rsidR="00CA4AD2" w:rsidRPr="00DE5915" w:rsidRDefault="00CA4AD2" w:rsidP="00CA4AD2">
      <w:pPr>
        <w:rPr>
          <w:sz w:val="16"/>
        </w:rPr>
      </w:pPr>
      <w:r w:rsidRPr="00DE5915">
        <w:rPr>
          <w:sz w:val="16"/>
        </w:rPr>
        <w:t>Yet though automation has displaced many more jobs than trade ever could, robots have never inspired the fury that trade routinely does. “By all accounts, automation and new digital technologies played a quantitatively greater role in deindustrialization and in spatial and income inequalities,” wrote Dani Rodrik of the Kennedy School of Government at Harvard University. “But globalization became tainted with a stigma of unfairness that technology evaded.”</w:t>
      </w:r>
    </w:p>
    <w:p w14:paraId="77C8F564" w14:textId="77777777" w:rsidR="00CA4AD2" w:rsidRPr="00DE5915" w:rsidRDefault="00CA4AD2" w:rsidP="00CA4AD2">
      <w:pPr>
        <w:rPr>
          <w:sz w:val="16"/>
        </w:rPr>
      </w:pPr>
      <w:r w:rsidRPr="00DE5915">
        <w:rPr>
          <w:rStyle w:val="StyleUnderline"/>
        </w:rPr>
        <w:t>It’s easier to demonize people — especially foreigners — than machines</w:t>
      </w:r>
      <w:r w:rsidRPr="00DE5915">
        <w:rPr>
          <w:sz w:val="16"/>
        </w:rPr>
        <w:t>, the children of invention. What’s more, imports from countries with cheaper labor, weaker worker protections and threadbare environmental standards will be seen as unfair. Thea Lee, a former deputy chief of staff of the A.F.L.-C.I.O. who now heads the Economic Policy Institute, notes that workers’ anger is directed against “the particular set of rules about globalization that we chose,” which spreads benefits among financiers and corporations while disregarding workers.</w:t>
      </w:r>
    </w:p>
    <w:p w14:paraId="737AE6F9" w14:textId="77777777" w:rsidR="00CA4AD2" w:rsidRPr="00DE5915" w:rsidRDefault="00CA4AD2" w:rsidP="00CA4AD2">
      <w:pPr>
        <w:rPr>
          <w:sz w:val="16"/>
        </w:rPr>
      </w:pPr>
      <w:r w:rsidRPr="00DE5915">
        <w:rPr>
          <w:rStyle w:val="StyleUnderline"/>
        </w:rPr>
        <w:t>This time could be different</w:t>
      </w:r>
      <w:r w:rsidRPr="00DE5915">
        <w:rPr>
          <w:rStyle w:val="Emphasis"/>
        </w:rPr>
        <w:t>, though</w:t>
      </w:r>
      <w:r w:rsidRPr="00DE5915">
        <w:rPr>
          <w:sz w:val="16"/>
        </w:rPr>
        <w:t xml:space="preserve">. </w:t>
      </w:r>
      <w:r w:rsidRPr="001327F1">
        <w:rPr>
          <w:rStyle w:val="StyleUnderline"/>
          <w:highlight w:val="cyan"/>
        </w:rPr>
        <w:t>“That</w:t>
      </w:r>
      <w:r w:rsidRPr="001327F1">
        <w:rPr>
          <w:sz w:val="16"/>
          <w:highlight w:val="cyan"/>
        </w:rPr>
        <w:t xml:space="preserve"> </w:t>
      </w:r>
      <w:r w:rsidRPr="001327F1">
        <w:rPr>
          <w:rStyle w:val="StyleUnderline"/>
          <w:highlight w:val="cyan"/>
        </w:rPr>
        <w:t>sense of unfairness can be attached to tech</w:t>
      </w:r>
      <w:r w:rsidRPr="00DE5915">
        <w:rPr>
          <w:rStyle w:val="StyleUnderline"/>
        </w:rPr>
        <w:t xml:space="preserve">nological </w:t>
      </w:r>
      <w:r w:rsidRPr="001327F1">
        <w:rPr>
          <w:rStyle w:val="StyleUnderline"/>
          <w:highlight w:val="cyan"/>
        </w:rPr>
        <w:t>changes</w:t>
      </w:r>
      <w:r w:rsidRPr="00DE5915">
        <w:rPr>
          <w:sz w:val="16"/>
        </w:rPr>
        <w:t>, too,” Mr. Rodrik told me. “It’s not Bill Gates, who came out of nowhere, but big corporations that are getting bigger and becoming monopolists.”</w:t>
      </w:r>
    </w:p>
    <w:p w14:paraId="4CFBE328" w14:textId="77777777" w:rsidR="00CA4AD2" w:rsidRPr="00DE5915" w:rsidRDefault="00CA4AD2" w:rsidP="001555AA">
      <w:pPr>
        <w:pStyle w:val="Heading4"/>
      </w:pPr>
      <w:r w:rsidRPr="00DE5915">
        <w:t xml:space="preserve">Populism causes extinction </w:t>
      </w:r>
    </w:p>
    <w:p w14:paraId="76464361" w14:textId="77777777" w:rsidR="00CA4AD2" w:rsidRPr="001555AA" w:rsidRDefault="00CA4AD2" w:rsidP="00CA4AD2">
      <w:pPr>
        <w:rPr>
          <w:sz w:val="16"/>
        </w:rPr>
      </w:pPr>
      <w:r w:rsidRPr="001555AA">
        <w:rPr>
          <w:sz w:val="16"/>
        </w:rPr>
        <w:t xml:space="preserve">Alex </w:t>
      </w:r>
      <w:r w:rsidRPr="001555AA">
        <w:rPr>
          <w:rStyle w:val="Style13ptBold"/>
        </w:rPr>
        <w:t>de Waal 16</w:t>
      </w:r>
      <w:r w:rsidRPr="001555AA">
        <w:rPr>
          <w:sz w:val="16"/>
        </w:rPr>
        <w:t>, Executive Director of the World Peace Foundation at the Fletcher School at Tufts University, 12/5/16, “Garrison America and the Threat of Global War,” http://bostonreview.net/war-security-politics-global-justice/alex-de-waal-garrison-america-and-threat-global-war</w:t>
      </w:r>
    </w:p>
    <w:p w14:paraId="0093D5E1" w14:textId="77777777" w:rsidR="00CA4AD2" w:rsidRPr="001555AA" w:rsidRDefault="00CA4AD2" w:rsidP="00CA4AD2">
      <w:pPr>
        <w:rPr>
          <w:sz w:val="16"/>
        </w:rPr>
      </w:pPr>
      <w:r w:rsidRPr="001555AA">
        <w:rPr>
          <w:sz w:val="16"/>
        </w:rPr>
        <w:t xml:space="preserve">Polanyi recounts how </w:t>
      </w:r>
      <w:r w:rsidRPr="00DE5915">
        <w:rPr>
          <w:rStyle w:val="StyleUnderline"/>
        </w:rPr>
        <w:t>economic and financial crisis led to global calamity. Something similar could happen today</w:t>
      </w:r>
      <w:r w:rsidRPr="001555AA">
        <w:rPr>
          <w:sz w:val="16"/>
        </w:rPr>
        <w:t xml:space="preserve">. In </w:t>
      </w:r>
      <w:proofErr w:type="gramStart"/>
      <w:r w:rsidRPr="001555AA">
        <w:rPr>
          <w:sz w:val="16"/>
        </w:rPr>
        <w:t>fact</w:t>
      </w:r>
      <w:proofErr w:type="gramEnd"/>
      <w:r w:rsidRPr="001555AA">
        <w:rPr>
          <w:sz w:val="16"/>
        </w:rPr>
        <w:t xml:space="preserve"> </w:t>
      </w:r>
      <w:r w:rsidRPr="001327F1">
        <w:rPr>
          <w:rStyle w:val="StyleUnderline"/>
          <w:highlight w:val="cyan"/>
        </w:rPr>
        <w:t>we are</w:t>
      </w:r>
      <w:r w:rsidRPr="001555AA">
        <w:rPr>
          <w:sz w:val="16"/>
        </w:rPr>
        <w:t xml:space="preserve"> already </w:t>
      </w:r>
      <w:r w:rsidRPr="00DE5915">
        <w:rPr>
          <w:rStyle w:val="StyleUnderline"/>
        </w:rPr>
        <w:t xml:space="preserve">in a </w:t>
      </w:r>
      <w:r w:rsidRPr="00DE5915">
        <w:rPr>
          <w:rStyle w:val="Emphasis"/>
        </w:rPr>
        <w:t xml:space="preserve">steady </w:t>
      </w:r>
      <w:r w:rsidRPr="001327F1">
        <w:rPr>
          <w:rStyle w:val="Emphasis"/>
          <w:highlight w:val="cyan"/>
        </w:rPr>
        <w:t>unpicking</w:t>
      </w:r>
      <w:r w:rsidRPr="00DE5915">
        <w:rPr>
          <w:rStyle w:val="Emphasis"/>
        </w:rPr>
        <w:t xml:space="preserve"> of </w:t>
      </w:r>
      <w:r w:rsidRPr="001327F1">
        <w:rPr>
          <w:rStyle w:val="Emphasis"/>
          <w:highlight w:val="cyan"/>
        </w:rPr>
        <w:t>the liberal peace</w:t>
      </w:r>
      <w:r w:rsidRPr="001555AA">
        <w:rPr>
          <w:sz w:val="16"/>
        </w:rPr>
        <w:t xml:space="preserve"> that glowed at the turn of the millennium. Since approximately 2008, </w:t>
      </w:r>
      <w:r w:rsidRPr="00DE5915">
        <w:rPr>
          <w:rStyle w:val="StyleUnderline"/>
        </w:rPr>
        <w:t>the historic decline in</w:t>
      </w:r>
      <w:r w:rsidRPr="001555AA">
        <w:rPr>
          <w:sz w:val="16"/>
        </w:rPr>
        <w:t xml:space="preserve"> the number and lethality of </w:t>
      </w:r>
      <w:r w:rsidRPr="00DE5915">
        <w:rPr>
          <w:rStyle w:val="StyleUnderline"/>
        </w:rPr>
        <w:t xml:space="preserve">wars appears to have been </w:t>
      </w:r>
      <w:r w:rsidRPr="00DE5915">
        <w:rPr>
          <w:rStyle w:val="Emphasis"/>
        </w:rPr>
        <w:t>reversed</w:t>
      </w:r>
      <w:r w:rsidRPr="001555AA">
        <w:rPr>
          <w:sz w:val="16"/>
        </w:rPr>
        <w:t>. Today’s wars are not like World War I, with formal declarations of war, clear war zones, rules of engagement, and definite endings. But they are wars nonetheless.</w:t>
      </w:r>
    </w:p>
    <w:p w14:paraId="4280D31C" w14:textId="77777777" w:rsidR="00CA4AD2" w:rsidRPr="001555AA" w:rsidRDefault="00CA4AD2" w:rsidP="00CA4AD2">
      <w:pPr>
        <w:rPr>
          <w:sz w:val="16"/>
        </w:rPr>
      </w:pPr>
      <w:r w:rsidRPr="001327F1">
        <w:rPr>
          <w:rStyle w:val="StyleUnderline"/>
          <w:highlight w:val="cyan"/>
        </w:rPr>
        <w:t xml:space="preserve">What does a world in </w:t>
      </w:r>
      <w:r w:rsidRPr="001327F1">
        <w:rPr>
          <w:rStyle w:val="Emphasis"/>
          <w:highlight w:val="cyan"/>
        </w:rPr>
        <w:t>global</w:t>
      </w:r>
      <w:r w:rsidRPr="00DE5915">
        <w:rPr>
          <w:rStyle w:val="Emphasis"/>
        </w:rPr>
        <w:t xml:space="preserve">, generalized </w:t>
      </w:r>
      <w:r w:rsidRPr="001327F1">
        <w:rPr>
          <w:rStyle w:val="Emphasis"/>
          <w:highlight w:val="cyan"/>
        </w:rPr>
        <w:t>war look like?</w:t>
      </w:r>
      <w:r w:rsidRPr="001555AA">
        <w:rPr>
          <w:sz w:val="16"/>
        </w:rPr>
        <w:t xml:space="preserve"> We have an unwinnable “war on terror” that is metastasizing with every escalation, and which has blurred the boundaries between war and everything else. We have </w:t>
      </w:r>
      <w:r w:rsidRPr="00DE5915">
        <w:rPr>
          <w:rStyle w:val="StyleUnderline"/>
        </w:rPr>
        <w:t xml:space="preserve">deep </w:t>
      </w:r>
      <w:r w:rsidRPr="001327F1">
        <w:rPr>
          <w:rStyle w:val="StyleUnderline"/>
          <w:highlight w:val="cyan"/>
        </w:rPr>
        <w:t>states</w:t>
      </w:r>
      <w:r w:rsidRPr="001555AA">
        <w:rPr>
          <w:sz w:val="16"/>
        </w:rPr>
        <w:t xml:space="preserve">—built on a new oligarchy of generals, spies, and private-sector suppliers—that </w:t>
      </w:r>
      <w:r w:rsidRPr="00DE5915">
        <w:rPr>
          <w:rStyle w:val="StyleUnderline"/>
        </w:rPr>
        <w:t xml:space="preserve">are </w:t>
      </w:r>
      <w:r w:rsidRPr="001327F1">
        <w:rPr>
          <w:rStyle w:val="StyleUnderline"/>
          <w:highlight w:val="cyan"/>
        </w:rPr>
        <w:t>strangling liberalism</w:t>
      </w:r>
      <w:r w:rsidRPr="001555AA">
        <w:rPr>
          <w:sz w:val="16"/>
        </w:rPr>
        <w:t xml:space="preserve">. We have </w:t>
      </w:r>
      <w:r w:rsidRPr="001327F1">
        <w:rPr>
          <w:rStyle w:val="Emphasis"/>
          <w:highlight w:val="cyan"/>
        </w:rPr>
        <w:t>emboldened middle</w:t>
      </w:r>
      <w:r w:rsidRPr="00DE5915">
        <w:rPr>
          <w:rStyle w:val="Emphasis"/>
        </w:rPr>
        <w:t xml:space="preserve"> powers</w:t>
      </w:r>
      <w:r w:rsidRPr="001555AA">
        <w:rPr>
          <w:sz w:val="16"/>
        </w:rPr>
        <w:t xml:space="preserve"> (such as Saudi Arabia) </w:t>
      </w:r>
      <w:r w:rsidRPr="001327F1">
        <w:rPr>
          <w:rStyle w:val="StyleUnderline"/>
          <w:highlight w:val="cyan"/>
        </w:rPr>
        <w:t>and revanchist powers</w:t>
      </w:r>
      <w:r w:rsidRPr="00DE5915">
        <w:rPr>
          <w:rStyle w:val="StyleUnderline"/>
        </w:rPr>
        <w:t xml:space="preserve"> (such as Russia) rearming and taking unilateral military action</w:t>
      </w:r>
      <w:r w:rsidRPr="001555AA">
        <w:rPr>
          <w:sz w:val="16"/>
        </w:rPr>
        <w:t xml:space="preserve"> across borders (Ukraine and Syria). We have massive profiteering from conflicts by the arms industry, as well as through the corruption and organized crime that follow in their wake (Afghanistan). We have impoverishment and starvation through economic warfare, the worst case being Yemen. We have “peacekeeping” forces fighting wars (Somalia). We have </w:t>
      </w:r>
      <w:r w:rsidRPr="00DE5915">
        <w:rPr>
          <w:rStyle w:val="StyleUnderline"/>
        </w:rPr>
        <w:t xml:space="preserve">regional rivals </w:t>
      </w:r>
      <w:r w:rsidRPr="001327F1">
        <w:rPr>
          <w:rStyle w:val="StyleUnderline"/>
          <w:highlight w:val="cyan"/>
        </w:rPr>
        <w:t>threatening</w:t>
      </w:r>
      <w:r w:rsidRPr="00DE5915">
        <w:rPr>
          <w:rStyle w:val="StyleUnderline"/>
        </w:rPr>
        <w:t xml:space="preserve"> one another, some </w:t>
      </w:r>
      <w:r w:rsidRPr="001327F1">
        <w:rPr>
          <w:rStyle w:val="StyleUnderline"/>
          <w:highlight w:val="cyan"/>
        </w:rPr>
        <w:t xml:space="preserve">with </w:t>
      </w:r>
      <w:r w:rsidRPr="001327F1">
        <w:rPr>
          <w:rStyle w:val="Emphasis"/>
          <w:highlight w:val="cyan"/>
        </w:rPr>
        <w:t>nuclear weapons</w:t>
      </w:r>
      <w:r w:rsidRPr="001555AA">
        <w:rPr>
          <w:sz w:val="16"/>
        </w:rPr>
        <w:t xml:space="preserve"> (India and Pakistan) </w:t>
      </w:r>
      <w:r w:rsidRPr="00DE5915">
        <w:rPr>
          <w:rStyle w:val="StyleUnderline"/>
        </w:rPr>
        <w:t>and others with possibilities of acquiring them</w:t>
      </w:r>
      <w:r w:rsidRPr="001555AA">
        <w:rPr>
          <w:sz w:val="16"/>
        </w:rPr>
        <w:t xml:space="preserve"> (Saudi Arabia and Iran).</w:t>
      </w:r>
    </w:p>
    <w:p w14:paraId="632F9FC1" w14:textId="77777777" w:rsidR="00CA4AD2" w:rsidRPr="001555AA" w:rsidRDefault="00CA4AD2" w:rsidP="00CA4AD2">
      <w:pPr>
        <w:rPr>
          <w:sz w:val="16"/>
        </w:rPr>
      </w:pPr>
      <w:r w:rsidRPr="001555AA">
        <w:rPr>
          <w:sz w:val="16"/>
        </w:rPr>
        <w:t xml:space="preserve">Above all, today’s </w:t>
      </w:r>
      <w:r w:rsidRPr="00DE5915">
        <w:rPr>
          <w:rStyle w:val="StyleUnderline"/>
        </w:rPr>
        <w:t>generalized war is a conflict of destabilization</w:t>
      </w:r>
      <w:r w:rsidRPr="001555AA">
        <w:rPr>
          <w:sz w:val="16"/>
        </w:rPr>
        <w:t xml:space="preserve">,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does this in its own way. Put the pieces together and </w:t>
      </w:r>
      <w:r w:rsidRPr="00DE5915">
        <w:rPr>
          <w:rStyle w:val="StyleUnderline"/>
        </w:rPr>
        <w:t xml:space="preserve">a global political market of rival plutocracies comes into view. </w:t>
      </w:r>
      <w:r w:rsidRPr="001327F1">
        <w:rPr>
          <w:rStyle w:val="StyleUnderline"/>
          <w:highlight w:val="cyan"/>
        </w:rPr>
        <w:t>Add</w:t>
      </w:r>
      <w:r w:rsidRPr="00DE5915">
        <w:rPr>
          <w:rStyle w:val="StyleUnderline"/>
        </w:rPr>
        <w:t xml:space="preserve"> </w:t>
      </w:r>
      <w:r w:rsidRPr="00DE5915">
        <w:rPr>
          <w:rStyle w:val="Emphasis"/>
        </w:rPr>
        <w:t xml:space="preserve">virulent </w:t>
      </w:r>
      <w:r w:rsidRPr="001327F1">
        <w:rPr>
          <w:rStyle w:val="Emphasis"/>
          <w:highlight w:val="cyan"/>
        </w:rPr>
        <w:t>reactionary populism</w:t>
      </w:r>
      <w:r w:rsidRPr="001555AA">
        <w:rPr>
          <w:sz w:val="16"/>
        </w:rPr>
        <w:t xml:space="preserve"> to the mix </w:t>
      </w:r>
      <w:r w:rsidRPr="00DE5915">
        <w:rPr>
          <w:rStyle w:val="StyleUnderline"/>
        </w:rPr>
        <w:t xml:space="preserve">and </w:t>
      </w:r>
      <w:r w:rsidRPr="001327F1">
        <w:rPr>
          <w:rStyle w:val="StyleUnderline"/>
          <w:highlight w:val="cyan"/>
        </w:rPr>
        <w:t>it resembles</w:t>
      </w:r>
      <w:r w:rsidRPr="00DE5915">
        <w:rPr>
          <w:rStyle w:val="StyleUnderline"/>
        </w:rPr>
        <w:t xml:space="preserve"> a </w:t>
      </w:r>
      <w:r w:rsidRPr="001327F1">
        <w:rPr>
          <w:rStyle w:val="StyleUnderline"/>
          <w:highlight w:val="cyan"/>
        </w:rPr>
        <w:t>war on democracy</w:t>
      </w:r>
      <w:r w:rsidRPr="001555AA">
        <w:rPr>
          <w:sz w:val="16"/>
        </w:rPr>
        <w:t>.</w:t>
      </w:r>
    </w:p>
    <w:p w14:paraId="35109877" w14:textId="77777777" w:rsidR="00CA4AD2" w:rsidRPr="001555AA" w:rsidRDefault="00CA4AD2" w:rsidP="00CA4AD2">
      <w:pPr>
        <w:rPr>
          <w:sz w:val="16"/>
        </w:rPr>
      </w:pPr>
      <w:r w:rsidRPr="001555AA">
        <w:rPr>
          <w:sz w:val="16"/>
        </w:rPr>
        <w:t xml:space="preserve">What more might we see? Economic liberalism is a creed of optimism and abundance; reactionary protectionism feeds on pessimistic scarcity. </w:t>
      </w:r>
      <w:r w:rsidRPr="00DE5915">
        <w:rPr>
          <w:rStyle w:val="StyleUnderline"/>
        </w:rPr>
        <w:t xml:space="preserve">If we see </w:t>
      </w:r>
      <w:r w:rsidRPr="001327F1">
        <w:rPr>
          <w:rStyle w:val="Emphasis"/>
          <w:highlight w:val="cyan"/>
        </w:rPr>
        <w:t>punitive trade wars</w:t>
      </w:r>
      <w:r w:rsidRPr="001555AA">
        <w:rPr>
          <w:sz w:val="16"/>
        </w:rPr>
        <w:t xml:space="preserve"> and national leaders taking preemptive action to secure strategic resources within the walls of their garrison states, then old-fashioned </w:t>
      </w:r>
      <w:r w:rsidRPr="001327F1">
        <w:rPr>
          <w:rStyle w:val="StyleUnderline"/>
          <w:highlight w:val="cyan"/>
        </w:rPr>
        <w:t>territorial disputes</w:t>
      </w:r>
      <w:r w:rsidRPr="001555AA">
        <w:rPr>
          <w:sz w:val="16"/>
        </w:rPr>
        <w:t xml:space="preserve"> along with accelerated state-commercial grabbing of land and minerals </w:t>
      </w:r>
      <w:r w:rsidRPr="00DE5915">
        <w:rPr>
          <w:rStyle w:val="StyleUnderline"/>
        </w:rPr>
        <w:t>are in prospect</w:t>
      </w:r>
      <w:r w:rsidRPr="001555AA">
        <w:rPr>
          <w:sz w:val="16"/>
        </w:rPr>
        <w:t>. We could see mobilization against immigrants and minorities as a way of enflaming and rewarding a constituency that can police borders, enforce the new political rightness, and even become electoral vigilantes.</w:t>
      </w:r>
    </w:p>
    <w:p w14:paraId="58B5CF8A" w14:textId="77777777" w:rsidR="00CA4AD2" w:rsidRPr="00DE5915" w:rsidRDefault="00CA4AD2" w:rsidP="00CA4AD2">
      <w:pPr>
        <w:rPr>
          <w:sz w:val="16"/>
        </w:rPr>
      </w:pPr>
      <w:r w:rsidRPr="001327F1">
        <w:rPr>
          <w:rStyle w:val="StyleUnderline"/>
          <w:highlight w:val="cyan"/>
        </w:rPr>
        <w:t>Liberal multilat</w:t>
      </w:r>
      <w:r w:rsidRPr="00DE5915">
        <w:rPr>
          <w:rStyle w:val="StyleUnderline"/>
        </w:rPr>
        <w:t xml:space="preserve">eralism </w:t>
      </w:r>
      <w:r w:rsidRPr="001327F1">
        <w:rPr>
          <w:rStyle w:val="StyleUnderline"/>
          <w:highlight w:val="cyan"/>
        </w:rPr>
        <w:t>is</w:t>
      </w:r>
      <w:r w:rsidRPr="001555AA">
        <w:rPr>
          <w:sz w:val="16"/>
        </w:rPr>
        <w:t xml:space="preserve"> a system of </w:t>
      </w:r>
      <w:r w:rsidRPr="00DE5915">
        <w:rPr>
          <w:rStyle w:val="Emphasis"/>
        </w:rPr>
        <w:t xml:space="preserve">seeking </w:t>
      </w:r>
      <w:r w:rsidRPr="001327F1">
        <w:rPr>
          <w:rStyle w:val="Emphasis"/>
          <w:highlight w:val="cyan"/>
        </w:rPr>
        <w:t>common wins through</w:t>
      </w:r>
      <w:r w:rsidRPr="00DE5915">
        <w:rPr>
          <w:rStyle w:val="Emphasis"/>
        </w:rPr>
        <w:t xml:space="preserve"> peaceful </w:t>
      </w:r>
      <w:r w:rsidRPr="001327F1">
        <w:rPr>
          <w:rStyle w:val="Emphasis"/>
          <w:highlight w:val="cyan"/>
        </w:rPr>
        <w:t>negotiation</w:t>
      </w:r>
      <w:r w:rsidRPr="001555AA">
        <w:rPr>
          <w:sz w:val="16"/>
        </w:rPr>
        <w:t xml:space="preserve">; case-by-case power dealing is a zero-sum calculus. </w:t>
      </w:r>
      <w:r w:rsidRPr="00DE5915">
        <w:rPr>
          <w:rStyle w:val="StyleUnderline"/>
        </w:rPr>
        <w:t xml:space="preserve">We may see </w:t>
      </w:r>
      <w:r w:rsidRPr="00DE5915">
        <w:rPr>
          <w:rStyle w:val="Emphasis"/>
        </w:rPr>
        <w:t>regional arms races, nuclear proliferation</w:t>
      </w:r>
      <w:r w:rsidRPr="001555AA">
        <w:rPr>
          <w:sz w:val="16"/>
        </w:rPr>
        <w:t xml:space="preserve">, and opportunistic </w:t>
      </w:r>
      <w:r w:rsidRPr="00DE5915">
        <w:rPr>
          <w:sz w:val="16"/>
        </w:rPr>
        <w:t>power coalitions to exploit the weak. In such a global political marketplace, we would see middle-ranking and junior states rewarded for the toughness of their bargaining, and foreign policy and security strategy delegated to the CEOs of oil companies, defense contractors, bankers, and real estate magnates.</w:t>
      </w:r>
    </w:p>
    <w:p w14:paraId="51E7D7D2" w14:textId="77777777" w:rsidR="00CA4AD2" w:rsidRPr="00DE5915" w:rsidRDefault="00CA4AD2" w:rsidP="00CA4AD2">
      <w:pPr>
        <w:rPr>
          <w:sz w:val="16"/>
        </w:rPr>
      </w:pPr>
      <w:r w:rsidRPr="00DE5915">
        <w:rPr>
          <w:sz w:val="16"/>
        </w:rPr>
        <w:t xml:space="preserve">The United Nations system appeals to leaders to live up to the highest standards. The fact that they so often conceal their transgressions is the tribute that vice pays to virtue. </w:t>
      </w:r>
      <w:r w:rsidRPr="00DE5915">
        <w:rPr>
          <w:rStyle w:val="StyleUnderline"/>
        </w:rPr>
        <w:t xml:space="preserve">A </w:t>
      </w:r>
      <w:r w:rsidRPr="001327F1">
        <w:rPr>
          <w:rStyle w:val="StyleUnderline"/>
          <w:highlight w:val="cyan"/>
        </w:rPr>
        <w:t>cabal of</w:t>
      </w:r>
      <w:r w:rsidRPr="00DE5915">
        <w:rPr>
          <w:rStyle w:val="StyleUnderline"/>
        </w:rPr>
        <w:t xml:space="preserve"> plutocratic </w:t>
      </w:r>
      <w:r w:rsidRPr="001327F1">
        <w:rPr>
          <w:rStyle w:val="StyleUnderline"/>
          <w:highlight w:val="cyan"/>
        </w:rPr>
        <w:t>populists would</w:t>
      </w:r>
      <w:r w:rsidRPr="00DE5915">
        <w:rPr>
          <w:sz w:val="16"/>
        </w:rPr>
        <w:t xml:space="preserve"> revel in the opposite: </w:t>
      </w:r>
      <w:r w:rsidRPr="00DE5915">
        <w:rPr>
          <w:rStyle w:val="StyleUnderline"/>
        </w:rPr>
        <w:t>applaud</w:t>
      </w:r>
      <w:r w:rsidRPr="00DE5915">
        <w:rPr>
          <w:sz w:val="16"/>
        </w:rPr>
        <w:t xml:space="preserve">ing </w:t>
      </w:r>
      <w:r w:rsidRPr="00DE5915">
        <w:rPr>
          <w:rStyle w:val="StyleUnderline"/>
        </w:rPr>
        <w:t xml:space="preserve">one another’s readiness to </w:t>
      </w:r>
      <w:r w:rsidRPr="001327F1">
        <w:rPr>
          <w:rStyle w:val="StyleUnderline"/>
          <w:highlight w:val="cyan"/>
        </w:rPr>
        <w:t>tear up cosmopolitan liberalism</w:t>
      </w:r>
      <w:r w:rsidRPr="00DE5915">
        <w:rPr>
          <w:sz w:val="16"/>
        </w:rPr>
        <w:t xml:space="preserve"> and pursue a latter-day mercantilist naked self-interest. </w:t>
      </w:r>
      <w:r w:rsidRPr="00DE5915">
        <w:rPr>
          <w:rStyle w:val="Emphasis"/>
        </w:rPr>
        <w:t>Garrison America</w:t>
      </w:r>
      <w:r w:rsidRPr="00DE5915">
        <w:rPr>
          <w:rStyle w:val="StyleUnderline"/>
        </w:rPr>
        <w:t xml:space="preserve"> could</w:t>
      </w:r>
      <w:r w:rsidRPr="00DE5915">
        <w:rPr>
          <w:sz w:val="16"/>
        </w:rPr>
        <w:t xml:space="preserve"> opportunistically </w:t>
      </w:r>
      <w:r w:rsidRPr="00DE5915">
        <w:rPr>
          <w:rStyle w:val="StyleUnderline"/>
        </w:rPr>
        <w:t>collude with</w:t>
      </w:r>
      <w:r w:rsidRPr="00DE5915">
        <w:rPr>
          <w:sz w:val="16"/>
        </w:rPr>
        <w:t xml:space="preserve"> similarly constituted political-military business </w:t>
      </w:r>
      <w:r w:rsidRPr="00DE5915">
        <w:rPr>
          <w:rStyle w:val="StyleUnderline"/>
        </w:rPr>
        <w:t xml:space="preserve">regimes in </w:t>
      </w:r>
      <w:r w:rsidRPr="001327F1">
        <w:rPr>
          <w:rStyle w:val="StyleUnderline"/>
          <w:highlight w:val="cyan"/>
        </w:rPr>
        <w:t>Russia, China, Turkey</w:t>
      </w:r>
      <w:r w:rsidRPr="00DE5915">
        <w:rPr>
          <w:sz w:val="16"/>
        </w:rPr>
        <w:t xml:space="preserve">, and elsewhere for a new realpolitik global concert, redolent of the early nineteenth-century era of the Congress of Vienna, </w:t>
      </w:r>
      <w:r w:rsidRPr="001327F1">
        <w:rPr>
          <w:rStyle w:val="StyleUnderline"/>
          <w:highlight w:val="cyan"/>
        </w:rPr>
        <w:t>bring</w:t>
      </w:r>
      <w:r w:rsidRPr="00DE5915">
        <w:rPr>
          <w:rStyle w:val="StyleUnderline"/>
        </w:rPr>
        <w:t xml:space="preserve">ing </w:t>
      </w:r>
      <w:r w:rsidRPr="001327F1">
        <w:rPr>
          <w:rStyle w:val="StyleUnderline"/>
          <w:highlight w:val="cyan"/>
        </w:rPr>
        <w:t>a façade of stability</w:t>
      </w:r>
      <w:r w:rsidRPr="00DE5915">
        <w:rPr>
          <w:rStyle w:val="StyleUnderline"/>
        </w:rPr>
        <w:t xml:space="preserve"> for as long as they collude—</w:t>
      </w:r>
      <w:r w:rsidRPr="001327F1">
        <w:rPr>
          <w:rStyle w:val="StyleUnderline"/>
          <w:highlight w:val="cyan"/>
        </w:rPr>
        <w:t xml:space="preserve">and </w:t>
      </w:r>
      <w:r w:rsidRPr="001327F1">
        <w:rPr>
          <w:rStyle w:val="Emphasis"/>
          <w:highlight w:val="cyan"/>
        </w:rPr>
        <w:t>war when they fall out</w:t>
      </w:r>
      <w:r w:rsidRPr="00DE5915">
        <w:rPr>
          <w:sz w:val="16"/>
        </w:rPr>
        <w:t>.</w:t>
      </w:r>
    </w:p>
    <w:p w14:paraId="464F6257" w14:textId="77777777" w:rsidR="00CA4AD2" w:rsidRPr="00DE5915" w:rsidRDefault="00CA4AD2" w:rsidP="00CA4AD2">
      <w:pPr>
        <w:rPr>
          <w:sz w:val="16"/>
        </w:rPr>
      </w:pPr>
      <w:r w:rsidRPr="00DE5915">
        <w:rPr>
          <w:sz w:val="16"/>
        </w:rPr>
        <w:t>And there is a danger that, in response to a terrorist outrage or an international political crisis, President Trump will do something stupid, just as Europe’s leaders so unthinkingly strolled into World War I. The multilateral security system is in poor health and may not be able to cope.</w:t>
      </w:r>
    </w:p>
    <w:p w14:paraId="6E7C6F48" w14:textId="77777777" w:rsidR="00CA4AD2" w:rsidRPr="00DE5915" w:rsidRDefault="00CA4AD2" w:rsidP="00CA4AD2">
      <w:pPr>
        <w:rPr>
          <w:sz w:val="16"/>
        </w:rPr>
      </w:pPr>
      <w:r w:rsidRPr="00DE5915">
        <w:rPr>
          <w:sz w:val="16"/>
        </w:rPr>
        <w:t xml:space="preserve">Underpinning this is a simple truth: </w:t>
      </w:r>
      <w:r w:rsidRPr="00DE5915">
        <w:rPr>
          <w:rStyle w:val="StyleUnderline"/>
        </w:rPr>
        <w:t xml:space="preserve">the plutocratic populist order is a </w:t>
      </w:r>
      <w:r w:rsidRPr="00DE5915">
        <w:rPr>
          <w:rStyle w:val="Emphasis"/>
        </w:rPr>
        <w:t>future that does not work</w:t>
      </w:r>
      <w:r w:rsidRPr="00DE5915">
        <w:rPr>
          <w:sz w:val="16"/>
        </w:rPr>
        <w:t>. If illustration were needed of the logic of hiding under the blanket rather than facing difficult realities, look no further than Trump’s readiness to deny climate change.</w:t>
      </w:r>
    </w:p>
    <w:p w14:paraId="36C60888" w14:textId="77777777" w:rsidR="00CA4AD2" w:rsidRPr="00DE5915" w:rsidRDefault="00CA4AD2" w:rsidP="00CA4AD2">
      <w:pPr>
        <w:rPr>
          <w:sz w:val="16"/>
        </w:rPr>
      </w:pPr>
      <w:r w:rsidRPr="00DE5915">
        <w:rPr>
          <w:sz w:val="16"/>
        </w:rPr>
        <w:t xml:space="preserve">We have been here before, more or less, and from history we can gather important lessons about what we must do now. </w:t>
      </w:r>
      <w:r w:rsidRPr="00DE5915">
        <w:rPr>
          <w:rStyle w:val="StyleUnderline"/>
        </w:rPr>
        <w:t xml:space="preserve">The </w:t>
      </w:r>
      <w:r w:rsidRPr="001327F1">
        <w:rPr>
          <w:rStyle w:val="StyleUnderline"/>
          <w:highlight w:val="cyan"/>
        </w:rPr>
        <w:t>importance of</w:t>
      </w:r>
      <w:r w:rsidRPr="00DE5915">
        <w:rPr>
          <w:sz w:val="16"/>
        </w:rPr>
        <w:t xml:space="preserve"> defending civility with democratic deliberation, respecting human rights and values, and </w:t>
      </w:r>
      <w:r w:rsidRPr="001327F1">
        <w:rPr>
          <w:rStyle w:val="StyleUnderline"/>
          <w:highlight w:val="cyan"/>
        </w:rPr>
        <w:t>maintaining</w:t>
      </w:r>
      <w:r w:rsidRPr="00DE5915">
        <w:rPr>
          <w:rStyle w:val="StyleUnderline"/>
        </w:rPr>
        <w:t xml:space="preserve"> a commitment to </w:t>
      </w:r>
      <w:r w:rsidRPr="001327F1">
        <w:rPr>
          <w:rStyle w:val="StyleUnderline"/>
          <w:highlight w:val="cyan"/>
        </w:rPr>
        <w:t>public goods</w:t>
      </w:r>
      <w:r w:rsidRPr="00DE5915">
        <w:rPr>
          <w:rStyle w:val="StyleUnderline"/>
        </w:rPr>
        <w:t xml:space="preserve"> and the global commons—</w:t>
      </w:r>
      <w:r w:rsidRPr="001327F1">
        <w:rPr>
          <w:rStyle w:val="Emphasis"/>
          <w:sz w:val="24"/>
          <w:highlight w:val="cyan"/>
        </w:rPr>
        <w:t>including the future of the planet</w:t>
      </w:r>
      <w:r w:rsidRPr="001327F1">
        <w:rPr>
          <w:sz w:val="16"/>
          <w:highlight w:val="cyan"/>
        </w:rPr>
        <w:t>—</w:t>
      </w:r>
      <w:r w:rsidRPr="001327F1">
        <w:rPr>
          <w:rStyle w:val="StyleUnderline"/>
          <w:highlight w:val="cyan"/>
        </w:rPr>
        <w:t>remain evergreen</w:t>
      </w:r>
      <w:r w:rsidRPr="00DE5915">
        <w:rPr>
          <w:rStyle w:val="StyleUnderline"/>
        </w:rPr>
        <w:t>. We need to find</w:t>
      </w:r>
      <w:r w:rsidRPr="00DE5915">
        <w:rPr>
          <w:sz w:val="16"/>
        </w:rPr>
        <w:t xml:space="preserve"> our way to </w:t>
      </w:r>
      <w:r w:rsidRPr="00DE5915">
        <w:rPr>
          <w:rStyle w:val="StyleUnderline"/>
        </w:rPr>
        <w:t>a new</w:t>
      </w:r>
      <w:r w:rsidRPr="00DE5915">
        <w:rPr>
          <w:sz w:val="16"/>
        </w:rPr>
        <w:t xml:space="preserve"> 1945—and the </w:t>
      </w:r>
      <w:r w:rsidRPr="00DE5915">
        <w:rPr>
          <w:rStyle w:val="StyleUnderline"/>
        </w:rPr>
        <w:t>global political settlement</w:t>
      </w:r>
      <w:r w:rsidRPr="00DE5915">
        <w:rPr>
          <w:sz w:val="16"/>
        </w:rPr>
        <w:t xml:space="preserve"> for a tamed and humane capitalism—</w:t>
      </w:r>
      <w:r w:rsidRPr="00DE5915">
        <w:rPr>
          <w:rStyle w:val="StyleUnderline"/>
        </w:rPr>
        <w:t xml:space="preserve">without having to suffer the </w:t>
      </w:r>
      <w:r w:rsidRPr="00DE5915">
        <w:rPr>
          <w:rStyle w:val="Emphasis"/>
        </w:rPr>
        <w:t>catastrophic traumas</w:t>
      </w:r>
      <w:r w:rsidRPr="00DE5915">
        <w:rPr>
          <w:rStyle w:val="StyleUnderline"/>
        </w:rPr>
        <w:t xml:space="preserve"> of trying everything else first</w:t>
      </w:r>
      <w:r w:rsidRPr="00DE5915">
        <w:rPr>
          <w:sz w:val="16"/>
        </w:rPr>
        <w:t>.</w:t>
      </w:r>
    </w:p>
    <w:p w14:paraId="776F90E7" w14:textId="77777777" w:rsidR="00CA4AD2" w:rsidRPr="00CA4AD2" w:rsidRDefault="00CA4AD2" w:rsidP="00CA4AD2"/>
    <w:p w14:paraId="2145C6AF" w14:textId="04CBA6BE" w:rsidR="00CA4AD2" w:rsidRDefault="00A171BF" w:rsidP="00CA4AD2">
      <w:pPr>
        <w:pStyle w:val="Heading3"/>
      </w:pPr>
      <w:r>
        <w:t xml:space="preserve">   XT---Populism</w:t>
      </w:r>
    </w:p>
    <w:p w14:paraId="0CE3EB03" w14:textId="0A5227DF" w:rsidR="00CA4AD2" w:rsidRPr="002D26C6" w:rsidRDefault="00CA4AD2" w:rsidP="00CA4AD2">
      <w:pPr>
        <w:pStyle w:val="Heading4"/>
      </w:pPr>
      <w:r>
        <w:t>Automation creates massive workforce disruption</w:t>
      </w:r>
      <w:r w:rsidR="003A15F4">
        <w:t xml:space="preserve"> – that leads to populism</w:t>
      </w:r>
    </w:p>
    <w:p w14:paraId="1EBB97DA" w14:textId="77777777" w:rsidR="00CA4AD2" w:rsidRPr="008C34C7" w:rsidRDefault="00CA4AD2" w:rsidP="00CA4AD2">
      <w:pPr>
        <w:rPr>
          <w:sz w:val="16"/>
        </w:rPr>
      </w:pPr>
      <w:r w:rsidRPr="008C34C7">
        <w:rPr>
          <w:sz w:val="16"/>
        </w:rPr>
        <w:t xml:space="preserve">Darrell M. </w:t>
      </w:r>
      <w:r w:rsidRPr="008C34C7">
        <w:rPr>
          <w:rStyle w:val="Style13ptBold"/>
        </w:rPr>
        <w:t>West 18</w:t>
      </w:r>
      <w:r w:rsidRPr="008C34C7">
        <w:rPr>
          <w:sz w:val="16"/>
        </w:rPr>
        <w:t xml:space="preserve"> – Vice president and director of governance studies and director of the center for technology innovation at the Brookings Institution. Editor in Chief of the Brookings technology policy blog, </w:t>
      </w:r>
      <w:proofErr w:type="spellStart"/>
      <w:r w:rsidRPr="008C34C7">
        <w:rPr>
          <w:sz w:val="16"/>
        </w:rPr>
        <w:t>TechTank</w:t>
      </w:r>
      <w:proofErr w:type="spellEnd"/>
      <w:r w:rsidRPr="008C34C7">
        <w:rPr>
          <w:sz w:val="16"/>
        </w:rPr>
        <w:t>. [“Will robots and AI take your job? The economic and political consequences of automation”, April 18</w:t>
      </w:r>
      <w:r w:rsidRPr="008C34C7">
        <w:rPr>
          <w:sz w:val="16"/>
          <w:vertAlign w:val="superscript"/>
        </w:rPr>
        <w:t>th</w:t>
      </w:r>
      <w:r w:rsidRPr="008C34C7">
        <w:rPr>
          <w:sz w:val="16"/>
        </w:rPr>
        <w:t xml:space="preserve">, </w:t>
      </w:r>
      <w:hyperlink r:id="rId31" w:history="1">
        <w:r w:rsidRPr="008C34C7">
          <w:rPr>
            <w:rStyle w:val="Hyperlink"/>
            <w:sz w:val="16"/>
          </w:rPr>
          <w:t>https://www.brookings.edu/blog/techtank/2018/04/18/will-robots-and-ai-take-your-job-the-economic-and-political-consequences-of-automation/</w:t>
        </w:r>
      </w:hyperlink>
      <w:r>
        <w:rPr>
          <w:sz w:val="16"/>
        </w:rPr>
        <w:t>, AZ</w:t>
      </w:r>
      <w:r w:rsidRPr="008C34C7">
        <w:rPr>
          <w:sz w:val="16"/>
        </w:rPr>
        <w:t>]</w:t>
      </w:r>
    </w:p>
    <w:p w14:paraId="1158F71D" w14:textId="76189E12" w:rsidR="00BF0782" w:rsidRDefault="00CA4AD2" w:rsidP="00BF0782">
      <w:pPr>
        <w:rPr>
          <w:sz w:val="16"/>
        </w:rPr>
      </w:pPr>
      <w:r w:rsidRPr="008C34C7">
        <w:rPr>
          <w:sz w:val="16"/>
        </w:rPr>
        <w:t xml:space="preserve">Yet amid these possible benefits, there is widespread </w:t>
      </w:r>
      <w:r w:rsidRPr="002D26C6">
        <w:rPr>
          <w:u w:val="single"/>
        </w:rPr>
        <w:t>fear that robots</w:t>
      </w:r>
      <w:r w:rsidRPr="008C34C7">
        <w:rPr>
          <w:sz w:val="16"/>
        </w:rPr>
        <w:t xml:space="preserve"> and AI </w:t>
      </w:r>
      <w:r w:rsidRPr="002D26C6">
        <w:rPr>
          <w:u w:val="single"/>
        </w:rPr>
        <w:t>will take jobs</w:t>
      </w:r>
      <w:r w:rsidRPr="008C34C7">
        <w:rPr>
          <w:sz w:val="16"/>
        </w:rPr>
        <w:t xml:space="preserve"> </w:t>
      </w:r>
      <w:r w:rsidRPr="002D26C6">
        <w:rPr>
          <w:u w:val="single"/>
        </w:rPr>
        <w:t xml:space="preserve">and throw millions </w:t>
      </w:r>
      <w:r w:rsidRPr="008C34C7">
        <w:rPr>
          <w:sz w:val="16"/>
        </w:rPr>
        <w:t xml:space="preserve">of people </w:t>
      </w:r>
      <w:r w:rsidRPr="002D26C6">
        <w:rPr>
          <w:u w:val="single"/>
        </w:rPr>
        <w:t>into poverty</w:t>
      </w:r>
      <w:r w:rsidRPr="008C34C7">
        <w:rPr>
          <w:sz w:val="16"/>
        </w:rPr>
        <w:t xml:space="preserve">. </w:t>
      </w:r>
      <w:r w:rsidRPr="002D26C6">
        <w:rPr>
          <w:u w:val="single"/>
        </w:rPr>
        <w:t xml:space="preserve">A </w:t>
      </w:r>
      <w:r w:rsidRPr="001327F1">
        <w:rPr>
          <w:highlight w:val="cyan"/>
          <w:u w:val="single"/>
        </w:rPr>
        <w:t>Pew</w:t>
      </w:r>
      <w:r w:rsidRPr="008C34C7">
        <w:rPr>
          <w:sz w:val="16"/>
        </w:rPr>
        <w:t xml:space="preserve"> Research Center </w:t>
      </w:r>
      <w:r w:rsidRPr="002D26C6">
        <w:rPr>
          <w:u w:val="single"/>
        </w:rPr>
        <w:t xml:space="preserve">study </w:t>
      </w:r>
      <w:r w:rsidRPr="001327F1">
        <w:rPr>
          <w:highlight w:val="cyan"/>
          <w:u w:val="single"/>
        </w:rPr>
        <w:t>asked</w:t>
      </w:r>
      <w:r w:rsidRPr="002D26C6">
        <w:rPr>
          <w:u w:val="single"/>
        </w:rPr>
        <w:t xml:space="preserve"> 1,896 </w:t>
      </w:r>
      <w:r w:rsidRPr="001327F1">
        <w:rPr>
          <w:highlight w:val="cyan"/>
          <w:u w:val="single"/>
        </w:rPr>
        <w:t>experts</w:t>
      </w:r>
      <w:r w:rsidRPr="002D26C6">
        <w:rPr>
          <w:u w:val="single"/>
        </w:rPr>
        <w:t xml:space="preserve"> about the </w:t>
      </w:r>
      <w:r w:rsidRPr="001327F1">
        <w:rPr>
          <w:highlight w:val="cyan"/>
          <w:u w:val="single"/>
        </w:rPr>
        <w:t>impact of</w:t>
      </w:r>
      <w:r w:rsidRPr="008C34C7">
        <w:rPr>
          <w:sz w:val="16"/>
        </w:rPr>
        <w:t xml:space="preserve"> emerging </w:t>
      </w:r>
      <w:r w:rsidRPr="001327F1">
        <w:rPr>
          <w:highlight w:val="cyan"/>
          <w:u w:val="single"/>
        </w:rPr>
        <w:t>tech</w:t>
      </w:r>
      <w:r w:rsidRPr="002D26C6">
        <w:rPr>
          <w:u w:val="single"/>
        </w:rPr>
        <w:t xml:space="preserve">nologies </w:t>
      </w:r>
      <w:r w:rsidRPr="001327F1">
        <w:rPr>
          <w:highlight w:val="cyan"/>
          <w:u w:val="single"/>
        </w:rPr>
        <w:t>and found</w:t>
      </w:r>
      <w:r w:rsidRPr="008C34C7">
        <w:rPr>
          <w:sz w:val="16"/>
        </w:rPr>
        <w:t xml:space="preserve"> “</w:t>
      </w:r>
      <w:r w:rsidRPr="002D26C6">
        <w:rPr>
          <w:u w:val="single"/>
        </w:rPr>
        <w:t xml:space="preserve">half </w:t>
      </w:r>
      <w:r w:rsidRPr="001327F1">
        <w:rPr>
          <w:highlight w:val="cyan"/>
          <w:u w:val="single"/>
        </w:rPr>
        <w:t>of these experts</w:t>
      </w:r>
      <w:r w:rsidRPr="008C34C7">
        <w:rPr>
          <w:sz w:val="16"/>
        </w:rPr>
        <w:t xml:space="preserve"> (48 percent) </w:t>
      </w:r>
      <w:r w:rsidRPr="001327F1">
        <w:rPr>
          <w:highlight w:val="cyan"/>
          <w:u w:val="single"/>
        </w:rPr>
        <w:t>envision</w:t>
      </w:r>
      <w:r w:rsidRPr="002D26C6">
        <w:rPr>
          <w:u w:val="single"/>
        </w:rPr>
        <w:t xml:space="preserve"> a future in which</w:t>
      </w:r>
      <w:r w:rsidRPr="008C34C7">
        <w:rPr>
          <w:sz w:val="16"/>
        </w:rPr>
        <w:t xml:space="preserve"> </w:t>
      </w:r>
      <w:r w:rsidRPr="001327F1">
        <w:rPr>
          <w:rStyle w:val="Emphasis"/>
          <w:highlight w:val="cyan"/>
        </w:rPr>
        <w:t>robots</w:t>
      </w:r>
      <w:r w:rsidRPr="002D26C6">
        <w:rPr>
          <w:rStyle w:val="Emphasis"/>
        </w:rPr>
        <w:t xml:space="preserve"> and digital agents </w:t>
      </w:r>
      <w:r w:rsidRPr="008C34C7">
        <w:rPr>
          <w:sz w:val="16"/>
        </w:rPr>
        <w:t xml:space="preserve">[will] </w:t>
      </w:r>
      <w:r w:rsidRPr="002D26C6">
        <w:rPr>
          <w:u w:val="single"/>
        </w:rPr>
        <w:t xml:space="preserve">have </w:t>
      </w:r>
      <w:r w:rsidRPr="001327F1">
        <w:rPr>
          <w:highlight w:val="cyan"/>
          <w:u w:val="single"/>
        </w:rPr>
        <w:t>displace</w:t>
      </w:r>
      <w:r w:rsidRPr="002D26C6">
        <w:rPr>
          <w:u w:val="single"/>
        </w:rPr>
        <w:t>d</w:t>
      </w:r>
      <w:r w:rsidRPr="008C34C7">
        <w:rPr>
          <w:sz w:val="16"/>
        </w:rPr>
        <w:t xml:space="preserve"> </w:t>
      </w:r>
      <w:r w:rsidRPr="002D26C6">
        <w:rPr>
          <w:u w:val="single"/>
        </w:rPr>
        <w:t>significant numbers of</w:t>
      </w:r>
      <w:r w:rsidRPr="008C34C7">
        <w:rPr>
          <w:sz w:val="16"/>
        </w:rPr>
        <w:t xml:space="preserve"> both blue- and white-collar </w:t>
      </w:r>
      <w:r w:rsidRPr="001327F1">
        <w:rPr>
          <w:highlight w:val="cyan"/>
          <w:u w:val="single"/>
        </w:rPr>
        <w:t>workers</w:t>
      </w:r>
      <w:r w:rsidRPr="008C34C7">
        <w:rPr>
          <w:sz w:val="16"/>
        </w:rPr>
        <w:t xml:space="preserve">—with many expressing concern that this will lead to vast increases in income inequality, </w:t>
      </w:r>
      <w:r w:rsidRPr="001327F1">
        <w:rPr>
          <w:highlight w:val="cyan"/>
          <w:u w:val="single"/>
        </w:rPr>
        <w:t>masses of people</w:t>
      </w:r>
      <w:r w:rsidRPr="008C34C7">
        <w:rPr>
          <w:sz w:val="16"/>
        </w:rPr>
        <w:t xml:space="preserve"> who are effectively </w:t>
      </w:r>
      <w:r w:rsidRPr="001327F1">
        <w:rPr>
          <w:rStyle w:val="Emphasis"/>
          <w:highlight w:val="cyan"/>
        </w:rPr>
        <w:t>unemployable</w:t>
      </w:r>
      <w:r w:rsidRPr="001327F1">
        <w:rPr>
          <w:sz w:val="16"/>
          <w:highlight w:val="cyan"/>
        </w:rPr>
        <w:t>,</w:t>
      </w:r>
      <w:r w:rsidRPr="008C34C7">
        <w:rPr>
          <w:sz w:val="16"/>
        </w:rPr>
        <w:t xml:space="preserve"> </w:t>
      </w:r>
      <w:r w:rsidRPr="001327F1">
        <w:rPr>
          <w:highlight w:val="cyan"/>
          <w:u w:val="single"/>
        </w:rPr>
        <w:t>and breakdowns</w:t>
      </w:r>
      <w:r w:rsidRPr="002D26C6">
        <w:rPr>
          <w:u w:val="single"/>
        </w:rPr>
        <w:t xml:space="preserve"> </w:t>
      </w:r>
      <w:r w:rsidRPr="001327F1">
        <w:rPr>
          <w:highlight w:val="cyan"/>
          <w:u w:val="single"/>
        </w:rPr>
        <w:t>in</w:t>
      </w:r>
      <w:r w:rsidRPr="008C34C7">
        <w:rPr>
          <w:sz w:val="16"/>
        </w:rPr>
        <w:t xml:space="preserve"> the </w:t>
      </w:r>
      <w:r w:rsidRPr="001327F1">
        <w:rPr>
          <w:rStyle w:val="Emphasis"/>
          <w:highlight w:val="cyan"/>
        </w:rPr>
        <w:t>social order</w:t>
      </w:r>
      <w:r w:rsidRPr="008C34C7">
        <w:rPr>
          <w:sz w:val="16"/>
        </w:rPr>
        <w:t xml:space="preserve">.”[3] </w:t>
      </w:r>
      <w:r w:rsidRPr="002D26C6">
        <w:rPr>
          <w:u w:val="single"/>
        </w:rPr>
        <w:t>These fears have been echoed by detailed analyses</w:t>
      </w:r>
      <w:r w:rsidRPr="008C34C7">
        <w:rPr>
          <w:sz w:val="16"/>
        </w:rPr>
        <w:t xml:space="preserve"> showing anywhere from a 14 to 54 percent automation impact on jobs. For example, a Bruegel analysis found that “54% of EU jobs [are] at risk of computerization</w:t>
      </w:r>
      <w:proofErr w:type="gramStart"/>
      <w:r w:rsidRPr="008C34C7">
        <w:rPr>
          <w:sz w:val="16"/>
        </w:rPr>
        <w:t>.”[</w:t>
      </w:r>
      <w:proofErr w:type="gramEnd"/>
      <w:r w:rsidRPr="008C34C7">
        <w:rPr>
          <w:sz w:val="16"/>
        </w:rPr>
        <w:t>4] Using European data, they argue that job losses are likely to be significant and people should prepare for large-scale disruption. Meanwhile, Oxford University researchers Carl Frey and Michael Osborne claim that technology will transform many sectors of life. They studied 702 occupational groupings and found that “47 percent of U.S. workers have a high probability of seeing their jobs automated over the next 20 years.”[5] A McKinsey Global Institute analysis of 750 jobs concluded that “45% of paid activities could be automated using ‘currently demonstrated technologies’ and . . . 60% of occupations could have 30% or more of their processes automated.”[6] A more recent McKinsey report, “Jobs Lost, Jobs Gained,” found that 30 percent of “work activities” could be automated by 2030 and up to 375 million workers worldwide could be affected by emerging technologies.[7] Researchers at the Organization for Economic Cooperation and Development (OECD) focused on “tasks” as opposed to “jobs” and found fewer job losses. Using task-related data from 32 OECD countries, they estimated that 14 percent of jobs are highly automatable and another 32 have a significant risk of automation. Although their job loss estimates are below those of other experts, they concluded that “</w:t>
      </w:r>
      <w:r w:rsidRPr="002D26C6">
        <w:rPr>
          <w:u w:val="single"/>
        </w:rPr>
        <w:t>low qualified workers are likely to bear</w:t>
      </w:r>
      <w:r w:rsidRPr="008C34C7">
        <w:rPr>
          <w:sz w:val="16"/>
        </w:rPr>
        <w:t xml:space="preserve"> the brunt of </w:t>
      </w:r>
      <w:r w:rsidRPr="002D26C6">
        <w:rPr>
          <w:u w:val="single"/>
        </w:rPr>
        <w:t>the</w:t>
      </w:r>
      <w:r w:rsidRPr="008C34C7">
        <w:rPr>
          <w:sz w:val="16"/>
        </w:rPr>
        <w:t xml:space="preserve"> adjustment </w:t>
      </w:r>
      <w:r w:rsidRPr="002D26C6">
        <w:rPr>
          <w:u w:val="single"/>
        </w:rPr>
        <w:t>costs</w:t>
      </w:r>
      <w:r w:rsidRPr="008C34C7">
        <w:rPr>
          <w:sz w:val="16"/>
        </w:rPr>
        <w:t xml:space="preserve"> as the </w:t>
      </w:r>
      <w:proofErr w:type="spellStart"/>
      <w:r w:rsidRPr="008C34C7">
        <w:rPr>
          <w:sz w:val="16"/>
        </w:rPr>
        <w:t>automatibility</w:t>
      </w:r>
      <w:proofErr w:type="spellEnd"/>
      <w:r w:rsidRPr="008C34C7">
        <w:rPr>
          <w:sz w:val="16"/>
        </w:rPr>
        <w:t xml:space="preserve"> </w:t>
      </w:r>
      <w:r w:rsidRPr="002D26C6">
        <w:rPr>
          <w:u w:val="single"/>
        </w:rPr>
        <w:t>of their jobs</w:t>
      </w:r>
      <w:r w:rsidRPr="008C34C7">
        <w:rPr>
          <w:sz w:val="16"/>
        </w:rPr>
        <w:t xml:space="preserve"> is higher compared to highly qualified workers</w:t>
      </w:r>
      <w:proofErr w:type="gramStart"/>
      <w:r w:rsidRPr="008C34C7">
        <w:rPr>
          <w:sz w:val="16"/>
        </w:rPr>
        <w:t>.”[</w:t>
      </w:r>
      <w:proofErr w:type="gramEnd"/>
      <w:r w:rsidRPr="008C34C7">
        <w:rPr>
          <w:sz w:val="16"/>
        </w:rPr>
        <w:t xml:space="preserve">8] </w:t>
      </w:r>
      <w:r w:rsidRPr="002D26C6">
        <w:rPr>
          <w:u w:val="single"/>
        </w:rPr>
        <w:t>While some dispute</w:t>
      </w:r>
      <w:r w:rsidRPr="008C34C7">
        <w:rPr>
          <w:sz w:val="16"/>
        </w:rPr>
        <w:t xml:space="preserve"> the dire </w:t>
      </w:r>
      <w:r w:rsidRPr="002D26C6">
        <w:rPr>
          <w:u w:val="single"/>
        </w:rPr>
        <w:t>predictions on grounds new positions will be created</w:t>
      </w:r>
      <w:r w:rsidRPr="008C34C7">
        <w:rPr>
          <w:sz w:val="16"/>
        </w:rPr>
        <w:t xml:space="preserve"> to offset the job losses, </w:t>
      </w:r>
      <w:r w:rsidRPr="002D26C6">
        <w:rPr>
          <w:u w:val="single"/>
        </w:rPr>
        <w:t xml:space="preserve">the fact that </w:t>
      </w:r>
      <w:r w:rsidRPr="001327F1">
        <w:rPr>
          <w:rStyle w:val="Emphasis"/>
          <w:highlight w:val="cyan"/>
        </w:rPr>
        <w:t>all</w:t>
      </w:r>
      <w:r w:rsidRPr="002D26C6">
        <w:rPr>
          <w:rStyle w:val="Emphasis"/>
        </w:rPr>
        <w:t xml:space="preserve"> </w:t>
      </w:r>
      <w:r w:rsidRPr="002D26C6">
        <w:rPr>
          <w:u w:val="single"/>
        </w:rPr>
        <w:t>these</w:t>
      </w:r>
      <w:r w:rsidRPr="008C34C7">
        <w:rPr>
          <w:sz w:val="16"/>
        </w:rPr>
        <w:t xml:space="preserve"> </w:t>
      </w:r>
      <w:r w:rsidRPr="001327F1">
        <w:rPr>
          <w:rStyle w:val="Emphasis"/>
          <w:highlight w:val="cyan"/>
        </w:rPr>
        <w:t>major studies report significant workforce disruptions</w:t>
      </w:r>
      <w:r w:rsidRPr="008C34C7">
        <w:rPr>
          <w:sz w:val="16"/>
        </w:rPr>
        <w:t xml:space="preserve"> </w:t>
      </w:r>
      <w:r w:rsidRPr="002D26C6">
        <w:rPr>
          <w:u w:val="single"/>
        </w:rPr>
        <w:t>should be taken seriously</w:t>
      </w:r>
      <w:r w:rsidRPr="008C34C7">
        <w:rPr>
          <w:sz w:val="16"/>
        </w:rPr>
        <w:t xml:space="preserve">. </w:t>
      </w:r>
      <w:r w:rsidRPr="001327F1">
        <w:rPr>
          <w:highlight w:val="cyan"/>
          <w:u w:val="single"/>
        </w:rPr>
        <w:t>If</w:t>
      </w:r>
      <w:r w:rsidRPr="002D26C6">
        <w:rPr>
          <w:u w:val="single"/>
        </w:rPr>
        <w:t xml:space="preserve"> </w:t>
      </w:r>
      <w:r w:rsidRPr="008C34C7">
        <w:rPr>
          <w:sz w:val="16"/>
        </w:rPr>
        <w:t xml:space="preserve">the </w:t>
      </w:r>
      <w:r w:rsidRPr="002D26C6">
        <w:rPr>
          <w:u w:val="single"/>
        </w:rPr>
        <w:t xml:space="preserve">employment </w:t>
      </w:r>
      <w:r w:rsidRPr="001327F1">
        <w:rPr>
          <w:highlight w:val="cyan"/>
          <w:u w:val="single"/>
        </w:rPr>
        <w:t>impact falls</w:t>
      </w:r>
      <w:r w:rsidRPr="001327F1">
        <w:rPr>
          <w:sz w:val="16"/>
          <w:highlight w:val="cyan"/>
        </w:rPr>
        <w:t xml:space="preserve"> </w:t>
      </w:r>
      <w:r w:rsidRPr="001327F1">
        <w:rPr>
          <w:highlight w:val="cyan"/>
          <w:u w:val="single"/>
        </w:rPr>
        <w:t>at</w:t>
      </w:r>
      <w:r w:rsidRPr="008C34C7">
        <w:rPr>
          <w:sz w:val="16"/>
        </w:rPr>
        <w:t xml:space="preserve"> the </w:t>
      </w:r>
      <w:r w:rsidRPr="001327F1">
        <w:rPr>
          <w:highlight w:val="cyan"/>
          <w:u w:val="single"/>
        </w:rPr>
        <w:t>38 percent</w:t>
      </w:r>
      <w:r w:rsidRPr="002D26C6">
        <w:rPr>
          <w:u w:val="single"/>
        </w:rPr>
        <w:t xml:space="preserve"> mean of these forecasts, </w:t>
      </w:r>
      <w:r w:rsidRPr="001327F1">
        <w:rPr>
          <w:highlight w:val="cyan"/>
          <w:u w:val="single"/>
        </w:rPr>
        <w:t>Western democracies</w:t>
      </w:r>
      <w:r w:rsidRPr="002D26C6">
        <w:rPr>
          <w:u w:val="single"/>
        </w:rPr>
        <w:t xml:space="preserve"> likely </w:t>
      </w:r>
      <w:r w:rsidRPr="001327F1">
        <w:rPr>
          <w:highlight w:val="cyan"/>
          <w:u w:val="single"/>
        </w:rPr>
        <w:t>could resort to</w:t>
      </w:r>
      <w:r w:rsidRPr="001327F1">
        <w:rPr>
          <w:sz w:val="16"/>
          <w:highlight w:val="cyan"/>
        </w:rPr>
        <w:t xml:space="preserve"> </w:t>
      </w:r>
      <w:r w:rsidRPr="001327F1">
        <w:rPr>
          <w:rStyle w:val="Emphasis"/>
          <w:highlight w:val="cyan"/>
        </w:rPr>
        <w:t>authoritarianism</w:t>
      </w:r>
      <w:r w:rsidRPr="008C34C7">
        <w:rPr>
          <w:sz w:val="16"/>
        </w:rPr>
        <w:t xml:space="preserve"> as happened in some countries during the Great Depression of the 1930s </w:t>
      </w:r>
      <w:r w:rsidRPr="002D26C6">
        <w:rPr>
          <w:u w:val="single"/>
        </w:rPr>
        <w:t>in order to keep their</w:t>
      </w:r>
      <w:r w:rsidRPr="008C34C7">
        <w:rPr>
          <w:sz w:val="16"/>
        </w:rPr>
        <w:t xml:space="preserve"> restive </w:t>
      </w:r>
      <w:r w:rsidRPr="002D26C6">
        <w:rPr>
          <w:u w:val="single"/>
        </w:rPr>
        <w:t>populations in check.</w:t>
      </w:r>
      <w:r w:rsidRPr="008C34C7">
        <w:rPr>
          <w:sz w:val="16"/>
        </w:rPr>
        <w:t xml:space="preserve"> If that happened, </w:t>
      </w:r>
      <w:r w:rsidRPr="002D26C6">
        <w:rPr>
          <w:u w:val="single"/>
        </w:rPr>
        <w:t>wealthy elites would require</w:t>
      </w:r>
      <w:r w:rsidRPr="008C34C7">
        <w:rPr>
          <w:sz w:val="16"/>
        </w:rPr>
        <w:t xml:space="preserve"> armed </w:t>
      </w:r>
      <w:r w:rsidRPr="002D26C6">
        <w:rPr>
          <w:u w:val="single"/>
        </w:rPr>
        <w:t xml:space="preserve">guards, security </w:t>
      </w:r>
      <w:r w:rsidRPr="008C34C7">
        <w:rPr>
          <w:sz w:val="16"/>
        </w:rPr>
        <w:t xml:space="preserve">details, </w:t>
      </w:r>
      <w:r w:rsidRPr="002D26C6">
        <w:rPr>
          <w:u w:val="single"/>
        </w:rPr>
        <w:t>and gated communities</w:t>
      </w:r>
      <w:r w:rsidRPr="008C34C7">
        <w:rPr>
          <w:sz w:val="16"/>
        </w:rPr>
        <w:t xml:space="preserve"> to protect themselves, as is the case in poor countries today </w:t>
      </w:r>
      <w:r w:rsidRPr="001327F1">
        <w:rPr>
          <w:highlight w:val="cyan"/>
          <w:u w:val="single"/>
        </w:rPr>
        <w:t>with</w:t>
      </w:r>
      <w:r w:rsidRPr="008C34C7">
        <w:rPr>
          <w:sz w:val="16"/>
        </w:rPr>
        <w:t xml:space="preserve"> </w:t>
      </w:r>
      <w:r w:rsidRPr="001327F1">
        <w:rPr>
          <w:rStyle w:val="Emphasis"/>
          <w:highlight w:val="cyan"/>
        </w:rPr>
        <w:t>high income inequality</w:t>
      </w:r>
      <w:r w:rsidRPr="008C34C7">
        <w:rPr>
          <w:sz w:val="16"/>
        </w:rPr>
        <w:t xml:space="preserve">. </w:t>
      </w:r>
      <w:r w:rsidRPr="002D26C6">
        <w:rPr>
          <w:u w:val="single"/>
        </w:rPr>
        <w:t xml:space="preserve">The </w:t>
      </w:r>
      <w:r w:rsidRPr="001327F1">
        <w:rPr>
          <w:highlight w:val="cyan"/>
          <w:u w:val="single"/>
        </w:rPr>
        <w:t>U</w:t>
      </w:r>
      <w:r w:rsidRPr="008C34C7">
        <w:rPr>
          <w:sz w:val="16"/>
        </w:rPr>
        <w:t xml:space="preserve">nited </w:t>
      </w:r>
      <w:r w:rsidRPr="001327F1">
        <w:rPr>
          <w:highlight w:val="cyan"/>
          <w:u w:val="single"/>
        </w:rPr>
        <w:t>S</w:t>
      </w:r>
      <w:r w:rsidRPr="008C34C7">
        <w:rPr>
          <w:sz w:val="16"/>
        </w:rPr>
        <w:t xml:space="preserve">tates </w:t>
      </w:r>
      <w:r w:rsidRPr="001327F1">
        <w:rPr>
          <w:rStyle w:val="Emphasis"/>
          <w:highlight w:val="cyan"/>
        </w:rPr>
        <w:t>would look like Syria</w:t>
      </w:r>
      <w:r w:rsidRPr="008C34C7">
        <w:rPr>
          <w:sz w:val="16"/>
        </w:rPr>
        <w:t xml:space="preserve"> or Iraq, </w:t>
      </w:r>
      <w:r w:rsidRPr="001327F1">
        <w:rPr>
          <w:highlight w:val="cyan"/>
          <w:u w:val="single"/>
        </w:rPr>
        <w:t>with</w:t>
      </w:r>
      <w:r w:rsidRPr="002D26C6">
        <w:rPr>
          <w:u w:val="single"/>
        </w:rPr>
        <w:t xml:space="preserve"> </w:t>
      </w:r>
      <w:r w:rsidRPr="002D26C6">
        <w:rPr>
          <w:rStyle w:val="Emphasis"/>
        </w:rPr>
        <w:t>armed bands</w:t>
      </w:r>
      <w:r w:rsidRPr="008C34C7">
        <w:rPr>
          <w:sz w:val="16"/>
        </w:rPr>
        <w:t xml:space="preserve"> </w:t>
      </w:r>
      <w:r w:rsidRPr="002D26C6">
        <w:rPr>
          <w:u w:val="single"/>
        </w:rPr>
        <w:t>of</w:t>
      </w:r>
      <w:r w:rsidRPr="008C34C7">
        <w:rPr>
          <w:sz w:val="16"/>
        </w:rPr>
        <w:t xml:space="preserve"> young </w:t>
      </w:r>
      <w:r w:rsidRPr="002D26C6">
        <w:rPr>
          <w:u w:val="single"/>
        </w:rPr>
        <w:t>men with</w:t>
      </w:r>
      <w:r w:rsidRPr="008C34C7">
        <w:rPr>
          <w:sz w:val="16"/>
        </w:rPr>
        <w:t xml:space="preserve"> </w:t>
      </w:r>
      <w:r w:rsidRPr="001327F1">
        <w:rPr>
          <w:highlight w:val="cyan"/>
          <w:u w:val="single"/>
        </w:rPr>
        <w:t>few</w:t>
      </w:r>
      <w:r w:rsidRPr="002D26C6">
        <w:rPr>
          <w:u w:val="single"/>
        </w:rPr>
        <w:t xml:space="preserve"> employment </w:t>
      </w:r>
      <w:r w:rsidRPr="001327F1">
        <w:rPr>
          <w:highlight w:val="cyan"/>
          <w:u w:val="single"/>
        </w:rPr>
        <w:t>prospects other than</w:t>
      </w:r>
      <w:r w:rsidRPr="001327F1">
        <w:rPr>
          <w:sz w:val="16"/>
          <w:highlight w:val="cyan"/>
        </w:rPr>
        <w:t xml:space="preserve"> </w:t>
      </w:r>
      <w:r w:rsidRPr="001327F1">
        <w:rPr>
          <w:rStyle w:val="Emphasis"/>
          <w:highlight w:val="cyan"/>
        </w:rPr>
        <w:t>war</w:t>
      </w:r>
      <w:r w:rsidRPr="008C34C7">
        <w:rPr>
          <w:sz w:val="16"/>
        </w:rPr>
        <w:t xml:space="preserve">, violence, or theft. Yet </w:t>
      </w:r>
      <w:r w:rsidRPr="002D26C6">
        <w:rPr>
          <w:rStyle w:val="Emphasis"/>
        </w:rPr>
        <w:t>even if</w:t>
      </w:r>
      <w:r w:rsidRPr="008C34C7">
        <w:rPr>
          <w:sz w:val="16"/>
        </w:rPr>
        <w:t xml:space="preserve"> the </w:t>
      </w:r>
      <w:r w:rsidRPr="002D26C6">
        <w:rPr>
          <w:u w:val="single"/>
        </w:rPr>
        <w:t>job ramifications lie more at</w:t>
      </w:r>
      <w:r w:rsidRPr="008C34C7">
        <w:rPr>
          <w:sz w:val="16"/>
        </w:rPr>
        <w:t xml:space="preserve"> the </w:t>
      </w:r>
      <w:r w:rsidRPr="002D26C6">
        <w:rPr>
          <w:u w:val="single"/>
        </w:rPr>
        <w:t>low end of disruption</w:t>
      </w:r>
      <w:r w:rsidRPr="008C34C7">
        <w:rPr>
          <w:sz w:val="16"/>
        </w:rPr>
        <w:t xml:space="preserve">, the </w:t>
      </w:r>
      <w:r w:rsidRPr="001327F1">
        <w:rPr>
          <w:rStyle w:val="Emphasis"/>
          <w:highlight w:val="cyan"/>
        </w:rPr>
        <w:t>political consequences</w:t>
      </w:r>
      <w:r w:rsidRPr="008C34C7">
        <w:rPr>
          <w:sz w:val="16"/>
        </w:rPr>
        <w:t xml:space="preserve"> still </w:t>
      </w:r>
      <w:r w:rsidRPr="001327F1">
        <w:rPr>
          <w:rStyle w:val="Emphasis"/>
          <w:highlight w:val="cyan"/>
        </w:rPr>
        <w:t>will be severe</w:t>
      </w:r>
      <w:r w:rsidRPr="008C34C7">
        <w:rPr>
          <w:sz w:val="16"/>
        </w:rPr>
        <w:t xml:space="preserve">. Relatively small increases in unemployment or underemployment have an outsized political impact. We saw that a decade ago when </w:t>
      </w:r>
      <w:r w:rsidRPr="002D26C6">
        <w:rPr>
          <w:rStyle w:val="Emphasis"/>
        </w:rPr>
        <w:t>10 percent unemployment</w:t>
      </w:r>
      <w:r w:rsidRPr="008C34C7">
        <w:rPr>
          <w:sz w:val="16"/>
        </w:rPr>
        <w:t xml:space="preserve"> during the Great Recession </w:t>
      </w:r>
      <w:r w:rsidRPr="002D26C6">
        <w:rPr>
          <w:u w:val="single"/>
        </w:rPr>
        <w:t>spawned the Tea party and</w:t>
      </w:r>
      <w:r w:rsidRPr="008C34C7">
        <w:rPr>
          <w:sz w:val="16"/>
        </w:rPr>
        <w:t xml:space="preserve"> eventually </w:t>
      </w:r>
      <w:r w:rsidRPr="002D26C6">
        <w:rPr>
          <w:u w:val="single"/>
        </w:rPr>
        <w:t>helped to make</w:t>
      </w:r>
      <w:r w:rsidRPr="008C34C7">
        <w:rPr>
          <w:sz w:val="16"/>
        </w:rPr>
        <w:t xml:space="preserve"> Donald </w:t>
      </w:r>
      <w:r w:rsidRPr="002D26C6">
        <w:rPr>
          <w:rStyle w:val="Emphasis"/>
        </w:rPr>
        <w:t>Trump president</w:t>
      </w:r>
      <w:r w:rsidRPr="008C34C7">
        <w:rPr>
          <w:sz w:val="16"/>
        </w:rPr>
        <w:t xml:space="preserve">. With some workforce disruption virtually guaranteed by trends already underway, it is safe to predict </w:t>
      </w:r>
      <w:r w:rsidRPr="002D26C6">
        <w:rPr>
          <w:rStyle w:val="Emphasis"/>
        </w:rPr>
        <w:t xml:space="preserve">American </w:t>
      </w:r>
      <w:r w:rsidRPr="001327F1">
        <w:rPr>
          <w:rStyle w:val="Emphasis"/>
          <w:highlight w:val="cyan"/>
        </w:rPr>
        <w:t>politics will be chaotic</w:t>
      </w:r>
      <w:r w:rsidRPr="008C34C7">
        <w:rPr>
          <w:sz w:val="16"/>
        </w:rPr>
        <w:t xml:space="preserve"> </w:t>
      </w:r>
      <w:r w:rsidRPr="002D26C6">
        <w:rPr>
          <w:rStyle w:val="Emphasis"/>
        </w:rPr>
        <w:t>and turbulent</w:t>
      </w:r>
      <w:r w:rsidRPr="008C34C7">
        <w:rPr>
          <w:sz w:val="16"/>
        </w:rPr>
        <w:t xml:space="preserve"> during the coming decades. </w:t>
      </w:r>
      <w:r w:rsidRPr="002D26C6">
        <w:rPr>
          <w:u w:val="single"/>
        </w:rPr>
        <w:t>As innovation accelerates</w:t>
      </w:r>
      <w:r w:rsidRPr="008C34C7">
        <w:rPr>
          <w:sz w:val="16"/>
        </w:rPr>
        <w:t xml:space="preserve"> and public anxiety intensifies, </w:t>
      </w:r>
      <w:r w:rsidRPr="002D26C6">
        <w:rPr>
          <w:u w:val="single"/>
        </w:rPr>
        <w:t>right-wing and</w:t>
      </w:r>
      <w:r w:rsidRPr="008C34C7">
        <w:rPr>
          <w:sz w:val="16"/>
        </w:rPr>
        <w:t xml:space="preserve"> </w:t>
      </w:r>
      <w:r w:rsidRPr="002D26C6">
        <w:rPr>
          <w:u w:val="single"/>
        </w:rPr>
        <w:t>left-wing populists</w:t>
      </w:r>
      <w:r w:rsidRPr="008C34C7">
        <w:rPr>
          <w:sz w:val="16"/>
        </w:rPr>
        <w:t xml:space="preserve"> </w:t>
      </w:r>
      <w:r w:rsidRPr="002D26C6">
        <w:rPr>
          <w:u w:val="single"/>
        </w:rPr>
        <w:t>will jockey for voter support</w:t>
      </w:r>
      <w:r w:rsidRPr="008C34C7">
        <w:rPr>
          <w:sz w:val="16"/>
        </w:rPr>
        <w:t xml:space="preserve">. Government control could gyrate between very conservative and very liberal leaders as each side blames a different set of scapegoats for economic outcomes voters don’t like. The calm and predictable politics of the post-World War II era likely will become a distant memory as the </w:t>
      </w:r>
      <w:r w:rsidRPr="009159F3">
        <w:rPr>
          <w:u w:val="single"/>
        </w:rPr>
        <w:t xml:space="preserve">American </w:t>
      </w:r>
      <w:r w:rsidRPr="001327F1">
        <w:rPr>
          <w:highlight w:val="cyan"/>
          <w:u w:val="single"/>
        </w:rPr>
        <w:t>system</w:t>
      </w:r>
      <w:r w:rsidRPr="001327F1">
        <w:rPr>
          <w:sz w:val="16"/>
          <w:highlight w:val="cyan"/>
        </w:rPr>
        <w:t xml:space="preserve"> </w:t>
      </w:r>
      <w:r w:rsidRPr="001327F1">
        <w:rPr>
          <w:highlight w:val="cyan"/>
          <w:u w:val="single"/>
        </w:rPr>
        <w:t>moves toward</w:t>
      </w:r>
      <w:r w:rsidRPr="001327F1">
        <w:rPr>
          <w:sz w:val="16"/>
          <w:highlight w:val="cyan"/>
        </w:rPr>
        <w:t xml:space="preserve"> </w:t>
      </w:r>
      <w:r w:rsidRPr="001327F1">
        <w:rPr>
          <w:rStyle w:val="Emphasis"/>
          <w:highlight w:val="cyan"/>
        </w:rPr>
        <w:t>Trumpism on steroids</w:t>
      </w:r>
      <w:r w:rsidRPr="008C34C7">
        <w:rPr>
          <w:sz w:val="16"/>
        </w:rPr>
        <w:t>.</w:t>
      </w:r>
    </w:p>
    <w:p w14:paraId="0455B18B" w14:textId="77777777" w:rsidR="002827D7" w:rsidRDefault="002827D7" w:rsidP="002827D7"/>
    <w:p w14:paraId="290635A6" w14:textId="77777777" w:rsidR="002827D7" w:rsidRDefault="002827D7" w:rsidP="002827D7"/>
    <w:p w14:paraId="084C5080" w14:textId="6688CBFA" w:rsidR="002827D7" w:rsidRPr="008C55F3" w:rsidRDefault="002827D7" w:rsidP="002827D7">
      <w:pPr>
        <w:pStyle w:val="Heading4"/>
      </w:pPr>
      <w:r>
        <w:t>Spreads the income gap and decreases wages</w:t>
      </w:r>
    </w:p>
    <w:p w14:paraId="72B8FC63" w14:textId="77777777" w:rsidR="002827D7" w:rsidRPr="00A66A9F" w:rsidRDefault="002827D7" w:rsidP="002827D7">
      <w:r>
        <w:t xml:space="preserve">Yen Nee </w:t>
      </w:r>
      <w:r w:rsidRPr="008C55F3">
        <w:rPr>
          <w:rStyle w:val="Style13ptBold"/>
        </w:rPr>
        <w:t>Lee and</w:t>
      </w:r>
      <w:r>
        <w:t xml:space="preserve"> Nancy </w:t>
      </w:r>
      <w:r w:rsidRPr="008C55F3">
        <w:rPr>
          <w:rStyle w:val="Style13ptBold"/>
        </w:rPr>
        <w:t xml:space="preserve">Hungerford 18 </w:t>
      </w:r>
      <w:r>
        <w:t xml:space="preserve">– Correspondents of CNBC. Cites Christopher </w:t>
      </w:r>
      <w:proofErr w:type="spellStart"/>
      <w:r>
        <w:t>Pissarides</w:t>
      </w:r>
      <w:proofErr w:type="spellEnd"/>
      <w:r>
        <w:t xml:space="preserve">, a professor from the London School of Economics, 2010 Nobel </w:t>
      </w:r>
      <w:proofErr w:type="spellStart"/>
      <w:r>
        <w:t>Lauerate</w:t>
      </w:r>
      <w:proofErr w:type="spellEnd"/>
      <w:r>
        <w:t>. [“Nobel prize winner: Automation is holding down paychecks”, January 8</w:t>
      </w:r>
      <w:r w:rsidRPr="008C55F3">
        <w:rPr>
          <w:vertAlign w:val="superscript"/>
        </w:rPr>
        <w:t>th</w:t>
      </w:r>
      <w:r>
        <w:t xml:space="preserve">, </w:t>
      </w:r>
      <w:hyperlink r:id="rId32" w:history="1">
        <w:r w:rsidRPr="00667B4A">
          <w:rPr>
            <w:rStyle w:val="Hyperlink"/>
          </w:rPr>
          <w:t>https://www.cnbc.com/2018/01/08/salaries-jobs-and-automation-christopher-pissarides-on-wages.html</w:t>
        </w:r>
      </w:hyperlink>
      <w:r>
        <w:t>, AZ]</w:t>
      </w:r>
    </w:p>
    <w:p w14:paraId="3DB76384" w14:textId="77777777" w:rsidR="002827D7" w:rsidRDefault="002827D7" w:rsidP="002827D7">
      <w:r>
        <w:t xml:space="preserve">The subdued growth in wages amid an expanding economy and declining unemployment has puzzled many, but one economics professor said he may have an explanation for that phenomenon. The answer lies in automation, according to Christopher </w:t>
      </w:r>
      <w:proofErr w:type="spellStart"/>
      <w:r>
        <w:t>Pissarides</w:t>
      </w:r>
      <w:proofErr w:type="spellEnd"/>
      <w:r>
        <w:t xml:space="preserve"> from the London School of Economics. He explained that technology has helped certain segments of the workforce do their jobs better and subsequently increase their incomes. But technology hasn't made the same impact on workers at the lower-end, whose salaries have not grown much. That widening income gap is partly why wage growth, on a national level, has been subdued, he told CNBC on Tuesday. "You see successful entrepreneurs becoming wealthy, for example, whereas at the lower end, computerization and robotics don't do anything for workers at the lower end, like the janitors, the cleaners," </w:t>
      </w:r>
      <w:proofErr w:type="spellStart"/>
      <w:r>
        <w:t>Pissarides</w:t>
      </w:r>
      <w:proofErr w:type="spellEnd"/>
      <w:r>
        <w:t xml:space="preserve">, a 2010 Nobel laureate in </w:t>
      </w:r>
      <w:proofErr w:type="spellStart"/>
      <w:r>
        <w:t>economic</w:t>
      </w:r>
      <w:proofErr w:type="spellEnd"/>
      <w:r>
        <w:t xml:space="preserve"> sciences, said at the UBS Greater China Conference in Shanghai. "So, it's very difficult to see wages rising by their own internal forces at the lower end," he added. Major central banks such as the Federal Reserve and Bank of Japan are aiming for a 2 percent inflation target, which appeared elusive as wage growth has not caught up with a stronger economy and an improving jobs market. </w:t>
      </w:r>
      <w:proofErr w:type="spellStart"/>
      <w:r>
        <w:t>Pissarides</w:t>
      </w:r>
      <w:proofErr w:type="spellEnd"/>
      <w:r>
        <w:t xml:space="preserve"> said he has always thought central bankers should re-think their inflation goal and set targets that tailor to the circumstances in their respective countries. There's little that central bankers can do, however, in curbing wage inequality, he said.</w:t>
      </w:r>
    </w:p>
    <w:p w14:paraId="2974FE4B" w14:textId="77777777" w:rsidR="002827D7" w:rsidRPr="006B378B" w:rsidRDefault="002827D7" w:rsidP="00BF0782">
      <w:pPr>
        <w:rPr>
          <w:sz w:val="16"/>
        </w:rPr>
      </w:pPr>
    </w:p>
    <w:p w14:paraId="74A9E67E" w14:textId="64488D78" w:rsidR="00DD3D83" w:rsidRDefault="00DD3D83" w:rsidP="00DD3D83">
      <w:pPr>
        <w:pStyle w:val="Heading2"/>
      </w:pPr>
      <w:r>
        <w:t>Automation Bad---Autonomous Weapons</w:t>
      </w:r>
    </w:p>
    <w:p w14:paraId="4E682669" w14:textId="057F8446" w:rsidR="00247DD3" w:rsidRPr="00247DD3" w:rsidRDefault="00247DD3" w:rsidP="00247DD3">
      <w:pPr>
        <w:pStyle w:val="Heading3"/>
      </w:pPr>
      <w:r>
        <w:t>1AC---AWs</w:t>
      </w:r>
    </w:p>
    <w:p w14:paraId="0EBF4B0B" w14:textId="77777777" w:rsidR="00CA4AD2" w:rsidRPr="00DE5915" w:rsidRDefault="00CA4AD2" w:rsidP="00247DD3">
      <w:pPr>
        <w:pStyle w:val="Heading4"/>
      </w:pPr>
      <w:r w:rsidRPr="00DE5915">
        <w:t xml:space="preserve">Commercial automation sets the pace for autonomous weapons development – accelerating the rate of automation is uniquely likely to make AWs destabilizing </w:t>
      </w:r>
    </w:p>
    <w:p w14:paraId="5BAE9373" w14:textId="77777777" w:rsidR="00CA4AD2" w:rsidRPr="00247DD3" w:rsidRDefault="00CA4AD2" w:rsidP="00CA4AD2">
      <w:pPr>
        <w:rPr>
          <w:sz w:val="16"/>
        </w:rPr>
      </w:pPr>
      <w:r w:rsidRPr="00247DD3">
        <w:rPr>
          <w:sz w:val="16"/>
        </w:rPr>
        <w:t xml:space="preserve">Jürgen </w:t>
      </w:r>
      <w:r w:rsidRPr="00247DD3">
        <w:rPr>
          <w:rStyle w:val="Style13ptBold"/>
        </w:rPr>
        <w:t>Altmann 17</w:t>
      </w:r>
      <w:r w:rsidRPr="00247DD3">
        <w:t>,</w:t>
      </w:r>
      <w:r w:rsidRPr="00247DD3">
        <w:rPr>
          <w:sz w:val="16"/>
        </w:rPr>
        <w:t xml:space="preserve"> Researcher and Lecturer, Department of Physics at </w:t>
      </w:r>
      <w:proofErr w:type="spellStart"/>
      <w:r w:rsidRPr="00247DD3">
        <w:rPr>
          <w:sz w:val="16"/>
        </w:rPr>
        <w:t>Technische</w:t>
      </w:r>
      <w:proofErr w:type="spellEnd"/>
      <w:r w:rsidRPr="00247DD3">
        <w:rPr>
          <w:sz w:val="16"/>
        </w:rPr>
        <w:t xml:space="preserve"> Universität </w:t>
      </w:r>
      <w:proofErr w:type="gramStart"/>
      <w:r w:rsidRPr="00247DD3">
        <w:rPr>
          <w:sz w:val="16"/>
        </w:rPr>
        <w:t>Dortmund ,</w:t>
      </w:r>
      <w:proofErr w:type="gramEnd"/>
      <w:r w:rsidRPr="00247DD3">
        <w:rPr>
          <w:sz w:val="16"/>
        </w:rPr>
        <w:t xml:space="preserve"> Frank Sauer, 9/18/2017, “Autonomous Weapon Systems and Strategic Stability”, Survival: Global Politics and Strategy, 59(5), https://www.iiss.org/en/publications/survival/sections/2017-579b/survival%E2%80%94global-politics-and-strategy-october-november-2017-7ccd/59-5-10-altmann-and-sauer-0e2f</w:t>
      </w:r>
    </w:p>
    <w:p w14:paraId="535B944B" w14:textId="77777777" w:rsidR="00CA4AD2" w:rsidRPr="00247DD3" w:rsidRDefault="00CA4AD2" w:rsidP="00CA4AD2">
      <w:pPr>
        <w:rPr>
          <w:sz w:val="10"/>
        </w:rPr>
      </w:pPr>
      <w:r w:rsidRPr="00DE5915">
        <w:rPr>
          <w:rStyle w:val="StyleUnderline"/>
        </w:rPr>
        <w:t>AWS are not yet operational, but</w:t>
      </w:r>
      <w:r w:rsidRPr="00247DD3">
        <w:rPr>
          <w:sz w:val="10"/>
        </w:rPr>
        <w:t xml:space="preserve"> decades of military research and development, as well as </w:t>
      </w:r>
      <w:r w:rsidRPr="00DE5915">
        <w:rPr>
          <w:rStyle w:val="StyleUnderline"/>
        </w:rPr>
        <w:t xml:space="preserve">the growing technological overlap between the rapidly </w:t>
      </w:r>
      <w:r w:rsidRPr="001327F1">
        <w:rPr>
          <w:rStyle w:val="StyleUnderline"/>
          <w:highlight w:val="cyan"/>
        </w:rPr>
        <w:t>expanding commercial use of</w:t>
      </w:r>
      <w:r w:rsidRPr="00DE5915">
        <w:rPr>
          <w:rStyle w:val="StyleUnderline"/>
        </w:rPr>
        <w:t xml:space="preserve"> artificial intelligence (AI) and </w:t>
      </w:r>
      <w:r w:rsidRPr="001327F1">
        <w:rPr>
          <w:rStyle w:val="StyleUnderline"/>
          <w:highlight w:val="cyan"/>
        </w:rPr>
        <w:t>robotics</w:t>
      </w:r>
      <w:r w:rsidRPr="00DE5915">
        <w:rPr>
          <w:rStyle w:val="StyleUnderline"/>
        </w:rPr>
        <w:t>, and the accelerating ‘spin-in’ of these technologies into the military realm</w:t>
      </w:r>
      <w:r w:rsidRPr="00247DD3">
        <w:rPr>
          <w:sz w:val="10"/>
        </w:rPr>
        <w:t xml:space="preserve">, </w:t>
      </w:r>
      <w:r w:rsidRPr="001327F1">
        <w:rPr>
          <w:rStyle w:val="StyleUnderline"/>
          <w:highlight w:val="cyan"/>
        </w:rPr>
        <w:t>make autonomy in weapon systems a possibility for the very near future.</w:t>
      </w:r>
      <w:r w:rsidRPr="001327F1">
        <w:rPr>
          <w:sz w:val="10"/>
          <w:highlight w:val="cyan"/>
        </w:rPr>
        <w:t xml:space="preserve"> </w:t>
      </w:r>
      <w:r w:rsidRPr="001327F1">
        <w:rPr>
          <w:rStyle w:val="StyleUnderline"/>
          <w:highlight w:val="cyan"/>
        </w:rPr>
        <w:t xml:space="preserve">Military </w:t>
      </w:r>
      <w:proofErr w:type="spellStart"/>
      <w:r w:rsidRPr="001327F1">
        <w:rPr>
          <w:rStyle w:val="StyleUnderline"/>
          <w:highlight w:val="cyan"/>
        </w:rPr>
        <w:t>programmes</w:t>
      </w:r>
      <w:proofErr w:type="spellEnd"/>
      <w:r w:rsidRPr="001327F1">
        <w:rPr>
          <w:rStyle w:val="StyleUnderline"/>
          <w:highlight w:val="cyan"/>
        </w:rPr>
        <w:t xml:space="preserve"> adapt</w:t>
      </w:r>
      <w:r w:rsidRPr="00DE5915">
        <w:rPr>
          <w:rStyle w:val="StyleUnderline"/>
        </w:rPr>
        <w:t xml:space="preserve">ing </w:t>
      </w:r>
      <w:r w:rsidRPr="001327F1">
        <w:rPr>
          <w:rStyle w:val="StyleUnderline"/>
          <w:highlight w:val="cyan"/>
        </w:rPr>
        <w:t>key tech</w:t>
      </w:r>
      <w:r w:rsidRPr="00DE5915">
        <w:rPr>
          <w:rStyle w:val="StyleUnderline"/>
        </w:rPr>
        <w:t>nologies and components for achieving autonomy in weapon systems</w:t>
      </w:r>
      <w:r w:rsidRPr="00247DD3">
        <w:rPr>
          <w:sz w:val="10"/>
        </w:rPr>
        <w:t xml:space="preserve">, as well as the development of prototypes and doctrine, are well under way in a number of </w:t>
      </w:r>
      <w:proofErr w:type="gramStart"/>
      <w:r w:rsidRPr="00247DD3">
        <w:rPr>
          <w:sz w:val="10"/>
        </w:rPr>
        <w:t>states.¶</w:t>
      </w:r>
      <w:proofErr w:type="gramEnd"/>
      <w:r w:rsidRPr="00247DD3">
        <w:rPr>
          <w:sz w:val="10"/>
        </w:rPr>
        <w:t xml:space="preserve"> Accompanying this work is a rapidly expanding body of literature on the various technical, legal and ethical implications of AWS. However, one particularly crucial aspect has – with exceptions confirming the rule4 – received comparably little systematic attention: the potential impact of autonomous weapon systems on global peace and strategic stability.¶ By drawing on Cold War lessons and extrapolating insights from the current military use of remotely controlled unmanned systems, we argue that </w:t>
      </w:r>
      <w:r w:rsidRPr="001327F1">
        <w:rPr>
          <w:rStyle w:val="StyleUnderline"/>
          <w:highlight w:val="cyan"/>
        </w:rPr>
        <w:t>AWS are prone</w:t>
      </w:r>
      <w:r w:rsidRPr="00DE5915">
        <w:rPr>
          <w:rStyle w:val="StyleUnderline"/>
        </w:rPr>
        <w:t xml:space="preserve"> </w:t>
      </w:r>
      <w:r w:rsidRPr="001327F1">
        <w:rPr>
          <w:rStyle w:val="StyleUnderline"/>
          <w:highlight w:val="cyan"/>
        </w:rPr>
        <w:t xml:space="preserve">to </w:t>
      </w:r>
      <w:r w:rsidRPr="00DE5915">
        <w:rPr>
          <w:rStyle w:val="StyleUnderline"/>
        </w:rPr>
        <w:t xml:space="preserve">proliferation and bound to foment </w:t>
      </w:r>
      <w:r w:rsidRPr="001327F1">
        <w:rPr>
          <w:rStyle w:val="StyleUnderline"/>
          <w:highlight w:val="cyan"/>
        </w:rPr>
        <w:t xml:space="preserve">an arms race resulting in increased </w:t>
      </w:r>
      <w:r w:rsidRPr="001327F1">
        <w:rPr>
          <w:rStyle w:val="Emphasis"/>
          <w:highlight w:val="cyan"/>
        </w:rPr>
        <w:t>crisis instability</w:t>
      </w:r>
      <w:r w:rsidRPr="001327F1">
        <w:rPr>
          <w:rStyle w:val="StyleUnderline"/>
          <w:highlight w:val="cyan"/>
        </w:rPr>
        <w:t xml:space="preserve"> and </w:t>
      </w:r>
      <w:r w:rsidRPr="001327F1">
        <w:rPr>
          <w:rStyle w:val="Emphasis"/>
          <w:highlight w:val="cyan"/>
        </w:rPr>
        <w:t>escalation</w:t>
      </w:r>
      <w:r w:rsidRPr="00247DD3">
        <w:rPr>
          <w:sz w:val="10"/>
        </w:rPr>
        <w:t xml:space="preserve"> risks. We conclude that these strategic risks justify a critical stance towards </w:t>
      </w:r>
      <w:proofErr w:type="gramStart"/>
      <w:r w:rsidRPr="00247DD3">
        <w:rPr>
          <w:sz w:val="10"/>
        </w:rPr>
        <w:t>AWS.¶</w:t>
      </w:r>
      <w:proofErr w:type="gramEnd"/>
      <w:r w:rsidRPr="00247DD3">
        <w:rPr>
          <w:sz w:val="10"/>
        </w:rPr>
        <w:t xml:space="preserve"> Defining the debate¶ It is worth noting that some weapon systems, so far used only for defensive purposes, have long been able to identify, track and engage incoming targets on their own. These systems can already be set up so that humans are cut out of decision-making, a capability deemed necessary because there can be instances in which there is not enough time for humans to react, as during attacks with missiles or mortar </w:t>
      </w:r>
      <w:proofErr w:type="gramStart"/>
      <w:r w:rsidRPr="00247DD3">
        <w:rPr>
          <w:sz w:val="10"/>
        </w:rPr>
        <w:t>shells.¶</w:t>
      </w:r>
      <w:proofErr w:type="gramEnd"/>
      <w:r w:rsidRPr="00247DD3">
        <w:rPr>
          <w:sz w:val="10"/>
        </w:rPr>
        <w:t xml:space="preserve"> These defensive weapons are stationary or fixed on ships or trailers, and are designed to fire at inanimate targets. They repeatedly perform pre-programmed actions within tightly set parameters and time frames in comparably structured and controlled environments. Consequently, they are commonly thought to be only the precursors to AWS, and might be described as automatic, as distinct from the autonomous systems currently being developed. The latter will be able to operate without human control or supervision in dynamic, unstructured, open environments, attacking various sets of targets, including inhabited vehicles, structures or even individuals. They will operate over an extended period of time after activation – and will potentially be able to learn and adapt their </w:t>
      </w:r>
      <w:proofErr w:type="spellStart"/>
      <w:proofErr w:type="gramStart"/>
      <w:r w:rsidRPr="00247DD3">
        <w:rPr>
          <w:sz w:val="10"/>
        </w:rPr>
        <w:t>behaviour</w:t>
      </w:r>
      <w:proofErr w:type="spellEnd"/>
      <w:r w:rsidRPr="00247DD3">
        <w:rPr>
          <w:sz w:val="10"/>
        </w:rPr>
        <w:t>.¶</w:t>
      </w:r>
      <w:proofErr w:type="gramEnd"/>
      <w:r w:rsidRPr="00247DD3">
        <w:rPr>
          <w:sz w:val="10"/>
        </w:rPr>
        <w:t xml:space="preserve"> It can be difficult, however, to differentiate between automatic and autonomous systems in practice, with many systems falling into a considerable grey area. Autonomous functionality in weapon systems develops over a continuum. Some advanced ‘automatic’ systems are already behaving in ways that might be considered autonomous – for instance, when automatically (autonomously?) targeting the source of incoming fire. Such systems also blur the line between ‘defensive’ and ‘offensive’. Nevertheless, juxtaposing automatic and autonomous systems is a helpful mental exercise to grasp what AWS are going to be like, and what benefits they, according to their proponents, will </w:t>
      </w:r>
      <w:proofErr w:type="gramStart"/>
      <w:r w:rsidRPr="00247DD3">
        <w:rPr>
          <w:sz w:val="10"/>
        </w:rPr>
        <w:t>provide.¶</w:t>
      </w:r>
      <w:proofErr w:type="gramEnd"/>
      <w:r w:rsidRPr="00247DD3">
        <w:rPr>
          <w:sz w:val="10"/>
        </w:rPr>
        <w:t xml:space="preserve"> Such benefits include the possibility that new systems will combine superior performance with lower costs due to a reduced need for personnel. Moreover, AWS are said to render constant control and communication links obsolete. Daisy-chained, line-of-sight connections can already allow for control and communication without necessarily revealing a system’s location. But dispensing with a communications link altogether could offer even stronger insurance against communications disruption or hijacking. Much more importantly, being able to do without an up- and downlink removes the inevitable delay between the human operator’s command and the system’s response, thus generating a clear tactical advantage over a remotely controlled, ‘slower’ adversarial system. Finally, some proponents hope that, since AWS experience neither fear nor stress, and do not overreact, they might render warfare more humane and prevent some of the atrocities of war. Not only are machines devoid of negative human emotions, they also lack a self-preservation instinct, so they could well delay returning fire, it is argued. They are supposed to allow not only for greater restraint but better discrimination between civilians and combatants, resulting in an application of force that accords with international humanitarian law.5¶ Critics counter that </w:t>
      </w:r>
      <w:proofErr w:type="spellStart"/>
      <w:r w:rsidRPr="00247DD3">
        <w:rPr>
          <w:sz w:val="10"/>
        </w:rPr>
        <w:t>militarised</w:t>
      </w:r>
      <w:proofErr w:type="spellEnd"/>
      <w:r w:rsidRPr="00247DD3">
        <w:rPr>
          <w:sz w:val="10"/>
        </w:rPr>
        <w:t xml:space="preserve"> AI systems are – and for the foreseeable future will be – incapable of distinguishing between combatants and civilians, as well as being unable to assure a proportionate application of military force, which renders the battlefield use of AWS illegal.6 Also, should an autonomous weapon system nevertheless be fielded and end up causing disproportionate loss of life among (or injury to) civilians, or damage to civilian objects, it is unclear who might be held legally responsible, since machines can obviously not be court-martialled.7¶ Critics concerned with the ethical, rather than legal, implications of AWS argue that such systems are intrinsically amoral because delegating kill decisions to an algorithm in a machine – which is not accountable for its actions in any meaningful ethical sense – infringes on fundamental human values including dignity and the right to life.8 Such humanitarian concerns are also reflected in public opinion. Representative polling data suggests that a majority of US citizens oppose the use of AWS, with 40% ‘strongly opposing’ them.9 An online poll conducted by the Open </w:t>
      </w:r>
      <w:proofErr w:type="spellStart"/>
      <w:r w:rsidRPr="00247DD3">
        <w:rPr>
          <w:sz w:val="10"/>
        </w:rPr>
        <w:t>Roboethics</w:t>
      </w:r>
      <w:proofErr w:type="spellEnd"/>
      <w:r w:rsidRPr="00247DD3">
        <w:rPr>
          <w:sz w:val="10"/>
        </w:rPr>
        <w:t xml:space="preserve"> Initiative in 14 different languages supports these findings at the global level.10¶ Finally, operational risks are cause for concern. For instance, the potential of AWS for high-tempo fratricide, way beyond the speed of human intervention, </w:t>
      </w:r>
      <w:proofErr w:type="spellStart"/>
      <w:r w:rsidRPr="00247DD3">
        <w:rPr>
          <w:sz w:val="10"/>
        </w:rPr>
        <w:t>incentivises</w:t>
      </w:r>
      <w:proofErr w:type="spellEnd"/>
      <w:r w:rsidRPr="00247DD3">
        <w:rPr>
          <w:sz w:val="10"/>
        </w:rPr>
        <w:t xml:space="preserve"> militaries to avoid full autonomy in weapon systems, and instead to retain humans in the chain of decision-making as a fail-safe mechanism.11 We argue that concerns of this nature are relevant not just at the operational level, but point to the potentially detrimental impact of AWS on overall strategic stability.¶ Two dimensions of instability¶ </w:t>
      </w:r>
      <w:r w:rsidRPr="00DE5915">
        <w:rPr>
          <w:rStyle w:val="StyleUnderline"/>
        </w:rPr>
        <w:t xml:space="preserve">The goal of upholding stability to prevent a </w:t>
      </w:r>
      <w:r w:rsidRPr="00DE5915">
        <w:rPr>
          <w:rStyle w:val="Emphasis"/>
        </w:rPr>
        <w:t>catastrophic nuclear war</w:t>
      </w:r>
      <w:r w:rsidRPr="00247DD3">
        <w:rPr>
          <w:sz w:val="10"/>
        </w:rPr>
        <w:t xml:space="preserve"> </w:t>
      </w:r>
      <w:r w:rsidRPr="00DE5915">
        <w:rPr>
          <w:rStyle w:val="StyleUnderline"/>
        </w:rPr>
        <w:t xml:space="preserve">was a central feature of the Cold War. </w:t>
      </w:r>
      <w:proofErr w:type="spellStart"/>
      <w:r w:rsidRPr="00DE5915">
        <w:rPr>
          <w:rStyle w:val="StyleUnderline"/>
        </w:rPr>
        <w:t>Destabilisation</w:t>
      </w:r>
      <w:proofErr w:type="spellEnd"/>
      <w:r w:rsidRPr="00DE5915">
        <w:rPr>
          <w:rStyle w:val="StyleUnderline"/>
        </w:rPr>
        <w:t xml:space="preserve"> loomed with the arms build-</w:t>
      </w:r>
      <w:r w:rsidRPr="00247DD3">
        <w:rPr>
          <w:sz w:val="10"/>
        </w:rPr>
        <w:t xml:space="preserve">up, in particular with the development of ballistic missiles carrying multiple independently targetable re-entry vehicles (MIRVs), and of missile </w:t>
      </w:r>
      <w:proofErr w:type="spellStart"/>
      <w:r w:rsidRPr="00247DD3">
        <w:rPr>
          <w:sz w:val="10"/>
        </w:rPr>
        <w:t>defence</w:t>
      </w:r>
      <w:proofErr w:type="spellEnd"/>
      <w:r w:rsidRPr="00247DD3">
        <w:rPr>
          <w:sz w:val="10"/>
        </w:rPr>
        <w:t xml:space="preserve">. The former dramatically increased fears of a first strike and thus the pressure to launch on warning, that is, before the arrival of enemy warheads 10–30 minutes later. ‘Accidental nuclear war’ scares, </w:t>
      </w:r>
      <w:proofErr w:type="spellStart"/>
      <w:r w:rsidRPr="00247DD3">
        <w:rPr>
          <w:sz w:val="10"/>
        </w:rPr>
        <w:t>fuelled</w:t>
      </w:r>
      <w:proofErr w:type="spellEnd"/>
      <w:r w:rsidRPr="00247DD3">
        <w:rPr>
          <w:sz w:val="10"/>
        </w:rPr>
        <w:t xml:space="preserve"> by human and technical errors in early-warning systems, informed the decisions to limit anti-ballistic-missile systems and to preferentially reduce </w:t>
      </w:r>
      <w:proofErr w:type="spellStart"/>
      <w:r w:rsidRPr="00247DD3">
        <w:rPr>
          <w:sz w:val="10"/>
        </w:rPr>
        <w:t>MIRVed</w:t>
      </w:r>
      <w:proofErr w:type="spellEnd"/>
      <w:r w:rsidRPr="00247DD3">
        <w:rPr>
          <w:sz w:val="10"/>
        </w:rPr>
        <w:t xml:space="preserve"> missiles and warhead counts.12 The goal of stability was also taken up in the realm of conventional military armaments, mainly in the Treaty on Conventional Armed Forces in Europe (CFE Treaty).13¶</w:t>
      </w:r>
      <w:r w:rsidRPr="00DE5915">
        <w:rPr>
          <w:rStyle w:val="StyleUnderline"/>
          <w:sz w:val="12"/>
        </w:rPr>
        <w:t xml:space="preserve"> </w:t>
      </w:r>
      <w:r w:rsidRPr="00DE5915">
        <w:rPr>
          <w:rStyle w:val="StyleUnderline"/>
        </w:rPr>
        <w:t>The lessons of the Cold War are worth remembering.</w:t>
      </w:r>
      <w:r w:rsidRPr="00247DD3">
        <w:rPr>
          <w:sz w:val="10"/>
        </w:rPr>
        <w:t xml:space="preserve"> They suggest that instability has two dimensions. The first encompasses military instability with regard to the proliferation of arms and the emergence of arms races. During the Cold War, the perceived risk of ‘horizontal proliferation’ – that is, the spread of nuclear weapons beyond the existing nuclear-weapons states – gave rise to the Non-Proliferation Treaty and various export-control regimes. The risk of vertical proliferation – that is, an uncontrolled build-up of arms that drives up military expenditure and exacerbates the security dilemma, thus increasing the likelihood of crises – was reflected in the various strategic arms-limitation and -reduction agreements between the US and the Soviet Union. As the US Office of Technology Assessment (OTA) put it in </w:t>
      </w:r>
      <w:proofErr w:type="gramStart"/>
      <w:r w:rsidRPr="00247DD3">
        <w:rPr>
          <w:sz w:val="10"/>
        </w:rPr>
        <w:t>1985,¶</w:t>
      </w:r>
      <w:proofErr w:type="gramEnd"/>
      <w:r w:rsidRPr="00247DD3">
        <w:rPr>
          <w:sz w:val="10"/>
        </w:rPr>
        <w:t xml:space="preserve"> Arms race stability involves the effect of planned deployments on the scope and pace of the arms race … If a deployment on one side is likely to lead to a responding deployment on the other side which is in turn likely to induce a still higher level of deployment on the first side, the first side’s deployment might be seen as ‘destabilizing’ the arms competition.14¶ Generally speaking, any quantitative or qualitative arms race between – in this example – two potential adversaries involves an element of instability. </w:t>
      </w:r>
      <w:r w:rsidRPr="00DE5915">
        <w:rPr>
          <w:rStyle w:val="StyleUnderline"/>
        </w:rPr>
        <w:t xml:space="preserve">But </w:t>
      </w:r>
      <w:r w:rsidRPr="001327F1">
        <w:rPr>
          <w:rStyle w:val="StyleUnderline"/>
          <w:highlight w:val="cyan"/>
        </w:rPr>
        <w:t xml:space="preserve">a race’s pace can vary </w:t>
      </w:r>
      <w:r w:rsidRPr="001327F1">
        <w:rPr>
          <w:rStyle w:val="Emphasis"/>
          <w:highlight w:val="cyan"/>
        </w:rPr>
        <w:t>widely</w:t>
      </w:r>
      <w:r w:rsidRPr="001327F1">
        <w:rPr>
          <w:sz w:val="10"/>
          <w:highlight w:val="cyan"/>
        </w:rPr>
        <w:t xml:space="preserve">. </w:t>
      </w:r>
      <w:proofErr w:type="spellStart"/>
      <w:r w:rsidRPr="001327F1">
        <w:rPr>
          <w:rStyle w:val="StyleUnderline"/>
          <w:highlight w:val="cyan"/>
        </w:rPr>
        <w:t>Destabilisation</w:t>
      </w:r>
      <w:proofErr w:type="spellEnd"/>
      <w:r w:rsidRPr="001327F1">
        <w:rPr>
          <w:rStyle w:val="StyleUnderline"/>
          <w:highlight w:val="cyan"/>
        </w:rPr>
        <w:t xml:space="preserve"> becomes a</w:t>
      </w:r>
      <w:r w:rsidRPr="00DE5915">
        <w:rPr>
          <w:rStyle w:val="StyleUnderline"/>
        </w:rPr>
        <w:t xml:space="preserve"> particular </w:t>
      </w:r>
      <w:r w:rsidRPr="001327F1">
        <w:rPr>
          <w:rStyle w:val="StyleUnderline"/>
          <w:highlight w:val="cyan"/>
        </w:rPr>
        <w:t>concern when</w:t>
      </w:r>
      <w:r w:rsidRPr="00DE5915">
        <w:rPr>
          <w:rStyle w:val="StyleUnderline"/>
        </w:rPr>
        <w:t xml:space="preserve"> qualitatively </w:t>
      </w:r>
      <w:r w:rsidRPr="001327F1">
        <w:rPr>
          <w:rStyle w:val="StyleUnderline"/>
          <w:highlight w:val="cyan"/>
        </w:rPr>
        <w:t>new tech</w:t>
      </w:r>
      <w:r w:rsidRPr="00DE5915">
        <w:rPr>
          <w:rStyle w:val="StyleUnderline"/>
        </w:rPr>
        <w:t xml:space="preserve">nologies </w:t>
      </w:r>
      <w:r w:rsidRPr="001327F1">
        <w:rPr>
          <w:rStyle w:val="StyleUnderline"/>
          <w:highlight w:val="cyan"/>
        </w:rPr>
        <w:t>promising clear military advantages</w:t>
      </w:r>
      <w:r w:rsidRPr="00DE5915">
        <w:rPr>
          <w:rStyle w:val="StyleUnderline"/>
        </w:rPr>
        <w:t xml:space="preserve"> </w:t>
      </w:r>
      <w:r w:rsidRPr="001327F1">
        <w:rPr>
          <w:rStyle w:val="StyleUnderline"/>
          <w:highlight w:val="cyan"/>
        </w:rPr>
        <w:t xml:space="preserve">seem </w:t>
      </w:r>
      <w:r w:rsidRPr="001327F1">
        <w:rPr>
          <w:rStyle w:val="Emphasis"/>
          <w:highlight w:val="cyan"/>
        </w:rPr>
        <w:t>close</w:t>
      </w:r>
      <w:r w:rsidRPr="001327F1">
        <w:rPr>
          <w:rStyle w:val="StyleUnderline"/>
          <w:highlight w:val="cyan"/>
        </w:rPr>
        <w:t xml:space="preserve"> at hand</w:t>
      </w:r>
      <w:r w:rsidRPr="00247DD3">
        <w:rPr>
          <w:sz w:val="10"/>
        </w:rPr>
        <w:t xml:space="preserve">. When potential adversaries make special efforts to get ahead themselves, or at least to avoid falling behind, </w:t>
      </w:r>
      <w:r w:rsidRPr="00DE5915">
        <w:rPr>
          <w:rStyle w:val="StyleUnderline"/>
        </w:rPr>
        <w:t xml:space="preserve">this can trigger a dynamic intensified by mutual observation of – as well as speculation in light of uncertainty about – the other side’s advances. </w:t>
      </w:r>
      <w:r w:rsidRPr="001327F1">
        <w:rPr>
          <w:rStyle w:val="StyleUnderline"/>
          <w:highlight w:val="cyan"/>
        </w:rPr>
        <w:t>If the situation is perceived as urgent</w:t>
      </w:r>
      <w:r w:rsidRPr="00247DD3">
        <w:rPr>
          <w:sz w:val="10"/>
        </w:rPr>
        <w:t xml:space="preserve">, </w:t>
      </w:r>
      <w:r w:rsidRPr="00DE5915">
        <w:rPr>
          <w:rStyle w:val="StyleUnderline"/>
        </w:rPr>
        <w:t>and</w:t>
      </w:r>
      <w:r w:rsidRPr="00247DD3">
        <w:rPr>
          <w:sz w:val="10"/>
        </w:rPr>
        <w:t xml:space="preserve"> precedents have been or are about to be set, </w:t>
      </w:r>
      <w:r w:rsidRPr="00DE5915">
        <w:rPr>
          <w:rStyle w:val="StyleUnderline"/>
        </w:rPr>
        <w:t>there are compelling incentives</w:t>
      </w:r>
      <w:r w:rsidRPr="00247DD3">
        <w:rPr>
          <w:sz w:val="10"/>
        </w:rPr>
        <w:t xml:space="preserve"> </w:t>
      </w:r>
      <w:r w:rsidRPr="00DE5915">
        <w:rPr>
          <w:rStyle w:val="StyleUnderline"/>
        </w:rPr>
        <w:t xml:space="preserve">for accelerating </w:t>
      </w:r>
      <w:r w:rsidRPr="001327F1">
        <w:rPr>
          <w:rStyle w:val="StyleUnderline"/>
          <w:highlight w:val="cyan"/>
        </w:rPr>
        <w:t>the development of tech</w:t>
      </w:r>
      <w:r w:rsidRPr="00DE5915">
        <w:rPr>
          <w:rStyle w:val="StyleUnderline"/>
        </w:rPr>
        <w:t xml:space="preserve">nology and </w:t>
      </w:r>
      <w:r w:rsidRPr="00DE5915">
        <w:rPr>
          <w:rStyle w:val="Emphasis"/>
        </w:rPr>
        <w:t>incorporating</w:t>
      </w:r>
      <w:r w:rsidRPr="00DE5915">
        <w:rPr>
          <w:rStyle w:val="StyleUnderline"/>
        </w:rPr>
        <w:t xml:space="preserve"> it into militaries, a process that </w:t>
      </w:r>
      <w:r w:rsidRPr="001327F1">
        <w:rPr>
          <w:rStyle w:val="StyleUnderline"/>
          <w:highlight w:val="cyan"/>
        </w:rPr>
        <w:t>is</w:t>
      </w:r>
      <w:r w:rsidRPr="00DE5915">
        <w:rPr>
          <w:rStyle w:val="StyleUnderline"/>
        </w:rPr>
        <w:t xml:space="preserve"> then more </w:t>
      </w:r>
      <w:r w:rsidRPr="001327F1">
        <w:rPr>
          <w:rStyle w:val="StyleUnderline"/>
          <w:highlight w:val="cyan"/>
        </w:rPr>
        <w:t xml:space="preserve">likely to </w:t>
      </w:r>
      <w:r w:rsidRPr="001327F1">
        <w:rPr>
          <w:rStyle w:val="Emphasis"/>
          <w:highlight w:val="cyan"/>
        </w:rPr>
        <w:t>outpace</w:t>
      </w:r>
      <w:r w:rsidRPr="001327F1">
        <w:rPr>
          <w:rStyle w:val="StyleUnderline"/>
          <w:highlight w:val="cyan"/>
        </w:rPr>
        <w:t xml:space="preserve"> and render moot any</w:t>
      </w:r>
      <w:r w:rsidRPr="00DE5915">
        <w:rPr>
          <w:rStyle w:val="StyleUnderline"/>
        </w:rPr>
        <w:t xml:space="preserve"> attempt at agreement on mutual, </w:t>
      </w:r>
      <w:r w:rsidRPr="001327F1">
        <w:rPr>
          <w:rStyle w:val="StyleUnderline"/>
          <w:highlight w:val="cyan"/>
        </w:rPr>
        <w:t>preventive prohibitions</w:t>
      </w:r>
      <w:r w:rsidRPr="00DE5915">
        <w:rPr>
          <w:rStyle w:val="StyleUnderline"/>
        </w:rPr>
        <w:t>.</w:t>
      </w:r>
      <w:r w:rsidRPr="00247DD3">
        <w:rPr>
          <w:sz w:val="10"/>
        </w:rPr>
        <w:t xml:space="preserve">¶ The second dimension of strategic instability is crisis instability and </w:t>
      </w:r>
      <w:proofErr w:type="spellStart"/>
      <w:r w:rsidRPr="00247DD3">
        <w:rPr>
          <w:sz w:val="10"/>
        </w:rPr>
        <w:t>escnolalation</w:t>
      </w:r>
      <w:proofErr w:type="spellEnd"/>
      <w:r w:rsidRPr="00247DD3">
        <w:rPr>
          <w:sz w:val="10"/>
        </w:rPr>
        <w:t xml:space="preserve">, either across the threshold from peace to war, or, when war has already broken out, to a higher level of violence – in particular from conventional to nuclear weapons. With respect to nuclear weapons, crisis stability during the Cold War was seen, according to the OTA, as the degree to which strategic force characteristics might, in a crisis situation, reduce incentives to initiate the use of nuclear weapons … Weapon systems are considered destabilizing if in a crisis they would add significant incentives to initiate a nuclear attack, and particularly to attack quickly before there is much time to collect reliable information and carefully weigh all available options and their consequences.15¶ In terms of conventional forces, the preamble of the CFE Treaty encompasses crisis stability in its commitment to ‘establishing a secure and stable balance of conventional forces at lower levels … eliminating disparities detrimental to stability and security [and] eliminating … the capability for launching surprise attack and for initiating large-scale offensive action in Europe’.16¶ Both dimensions are closely connected. New kinds of weapons, developed as an outcome of an arms race, can increase crisis instability, with </w:t>
      </w:r>
      <w:proofErr w:type="spellStart"/>
      <w:r w:rsidRPr="00247DD3">
        <w:rPr>
          <w:sz w:val="10"/>
        </w:rPr>
        <w:t>MIRVed</w:t>
      </w:r>
      <w:proofErr w:type="spellEnd"/>
      <w:r w:rsidRPr="00247DD3">
        <w:rPr>
          <w:sz w:val="10"/>
        </w:rPr>
        <w:t xml:space="preserve"> missiles being a prominent Cold War example. And (perceived) crisis instability can create motives for diversifying weapon carriers and fuel the arms race in turn, as the development of nuclear submarines demonstrates.¶ Proliferation and arms-race instability¶ As early as 2007, the US Department of Defense wrote in its Unmanned Systems Roadmap that for processor technology ‘the ultimate goal is to replace the operators with a mechanical facsimile [of] equal or superior thinking speed, memory capacity, and responses gained from training and experience’. The document also stated that the ‘primary technical challenges for weapon release from unmanned systems include the ability to reliably target the right objective’.17 The goal of weapon autonomy pervades all subsequent road maps.18 Autonomous weapon-system functions have since been tested on land, under water, on the sea and, most notably, in the air. In fact, current trends with respect to unmanned combat aerial vehicles (UCAVs or ‘combat drones’) provide indicators for what to expect with regard to AWS. Unlike today’s high-profile UCAVs, such as the Reaper, which are propeller driven, slow, carry comparably small payloads and have few to no capabilities for operating in contested airspace, future systems will be less dependent on human control, faster, stealthy and capable of delivering bigger </w:t>
      </w:r>
      <w:proofErr w:type="gramStart"/>
      <w:r w:rsidRPr="00247DD3">
        <w:rPr>
          <w:sz w:val="10"/>
        </w:rPr>
        <w:t>payloads.¶</w:t>
      </w:r>
      <w:proofErr w:type="gramEnd"/>
      <w:r w:rsidRPr="00247DD3">
        <w:rPr>
          <w:sz w:val="10"/>
        </w:rPr>
        <w:t xml:space="preserve"> The X-47B, for instance, has demonstrated autonomous take-off from and landing on an aircraft-carrier deck, as well as autonomous aerial </w:t>
      </w:r>
      <w:proofErr w:type="spellStart"/>
      <w:r w:rsidRPr="00247DD3">
        <w:rPr>
          <w:sz w:val="10"/>
        </w:rPr>
        <w:t>refuelling</w:t>
      </w:r>
      <w:proofErr w:type="spellEnd"/>
      <w:r w:rsidRPr="00247DD3">
        <w:rPr>
          <w:sz w:val="10"/>
        </w:rPr>
        <w:t xml:space="preserve">. This technology demonstrator was developed by the US Navy’s Unmanned Carrier-Launched Airborne Surveillance and Strike </w:t>
      </w:r>
      <w:proofErr w:type="spellStart"/>
      <w:r w:rsidRPr="00247DD3">
        <w:rPr>
          <w:sz w:val="10"/>
        </w:rPr>
        <w:t>programme</w:t>
      </w:r>
      <w:proofErr w:type="spellEnd"/>
      <w:r w:rsidRPr="00247DD3">
        <w:rPr>
          <w:sz w:val="10"/>
        </w:rPr>
        <w:t xml:space="preserve"> (UCLASS). Similarly, the British Taranis UCAV was described by the UK Ministry of </w:t>
      </w:r>
      <w:proofErr w:type="spellStart"/>
      <w:r w:rsidRPr="00247DD3">
        <w:rPr>
          <w:sz w:val="10"/>
        </w:rPr>
        <w:t>Defence</w:t>
      </w:r>
      <w:proofErr w:type="spellEnd"/>
      <w:r w:rsidRPr="00247DD3">
        <w:rPr>
          <w:sz w:val="10"/>
        </w:rPr>
        <w:t xml:space="preserve"> as ‘fully autonomous’ and able to ‘defend itself against manned and other unmanned enemy aircraft’ with ‘almost no need for operator input’.19 However, the ministry also stated that ‘the operation of weapons systems will always be under human control’.20¶ While AWS test beds such as Taranis and the X-47B rely on familiar designs, in this case the airframes of a fast, stealthy, next-generation drone with substantial payload capabilities, future systems will display an autonomous swarming capability, and thus AWS will also come in much smaller sizes. In October 2016, for instance, the US Department of Defense demonstrated a swarm of 103 Perdix micro drones capable of ‘advanced swarm behaviors such as collective decision-making, adaptive formation flying, and self-healing’.21 In the future, such micro drones are to be 3D printed in large batches and deployed from (manned) flying systems. This dispensing method has already been successfully tested at Mach 0.6 speed by two F/A-18 Super Hornets releasing a Perdix drone swarm. The US Navy’s LOCUST </w:t>
      </w:r>
      <w:proofErr w:type="spellStart"/>
      <w:r w:rsidRPr="00247DD3">
        <w:rPr>
          <w:sz w:val="10"/>
        </w:rPr>
        <w:t>programme</w:t>
      </w:r>
      <w:proofErr w:type="spellEnd"/>
      <w:r w:rsidRPr="00247DD3">
        <w:rPr>
          <w:sz w:val="10"/>
        </w:rPr>
        <w:t xml:space="preserve"> is also seeking to develop swarming, disposable unmanned aerial vehicles (UAVs).22¶ The overall goal for this new ecosystem of flying assets is to replace not just the old generation of drones but also manned aircraft, thus continuing the trend towards keeping human pilots out of harm’s way and providing superior unmanned air-to-ground and air-to-air capabilities across the board.23 In air-to-air combat, the big, fast autonomous drones currently envisioned will be able to fly high-g </w:t>
      </w:r>
      <w:proofErr w:type="spellStart"/>
      <w:r w:rsidRPr="00247DD3">
        <w:rPr>
          <w:sz w:val="10"/>
        </w:rPr>
        <w:t>manoeuvres</w:t>
      </w:r>
      <w:proofErr w:type="spellEnd"/>
      <w:r w:rsidRPr="00247DD3">
        <w:rPr>
          <w:sz w:val="10"/>
        </w:rPr>
        <w:t xml:space="preserve"> no human pilot would be able to endure. More importantly, they would ensure much shorter reaction times. On-board sensors combined with artificial ‘intelligence’ – either located onboard or distributed in the swarm and based on decision-making algorithms endowed with the authority to initiate an attack without awaiting human input – are to make these weapons autonomous and hence provide a decisive edge over remotely controlled and human-piloted adversary systems alike.¶ While the development of AWS is currently most advanced in the air and under water – that is, in less cluttered environments – the example of autonomous (swarms of) UCAVs demonstrates the generally valid proposition that for future unmanned systems, operational speed will reign supreme, regardless of the domain. In that sense, technological developments in AI and robotics, as well as current expectations regarding future armed conflict (and the need for speed), jointly point towards AWS. In fact, US deputy secretary of defense Bob Work stated in March 2016 that even the final delegation of lethal authority to autonomous systems will inexorably happen as a result of this race for speed.24 According to Work, the United States ‘will not delegate lethal authority for a machine to make a decision … The only time we’ll delegate authority is in things that go faster than human reaction time, like cyber or electronic warfare.’ Yet, he conceded that such self-restraint may be unsustainable if an authoritarian rival </w:t>
      </w:r>
      <w:proofErr w:type="gramStart"/>
      <w:r w:rsidRPr="00247DD3">
        <w:rPr>
          <w:sz w:val="10"/>
        </w:rPr>
        <w:t>acts</w:t>
      </w:r>
      <w:proofErr w:type="gramEnd"/>
      <w:r w:rsidRPr="00247DD3">
        <w:rPr>
          <w:sz w:val="10"/>
        </w:rPr>
        <w:t xml:space="preserve"> differently. ‘We might be going up against a competitor who is more willing to delegate authority to machines than we are and, as that competition unfolds, we’ll have to make decisions on how we can best compete’, Work said. ‘It’s not something that we have fully figured out, but we spend a lot of time thinking about it.’25¶ Operational speed will reign supreme¶ To further deepen our understanding of AWS, it is useful to take a step back and underline that they need not necessarily take the shape of a specific weapon system akin to, for instance, a drone or a missile. AWS also do not require a specific military-technology development path, the way nuclear weapons do, for example. As AI, autonomous systems and robot technologies mature and begin to pervade the civilian sphere, militaries will increasingly be able to make use of them for their own purposes, as the development of information and communication technology suggests. Naturally, any military adaptation of a dual-use technology will need to fulfil specific military requirements that do not exist in a civilian </w:t>
      </w:r>
      <w:proofErr w:type="gramStart"/>
      <w:r w:rsidRPr="00247DD3">
        <w:rPr>
          <w:sz w:val="10"/>
        </w:rPr>
        <w:t>environment, or</w:t>
      </w:r>
      <w:proofErr w:type="gramEnd"/>
      <w:r w:rsidRPr="00247DD3">
        <w:rPr>
          <w:sz w:val="10"/>
        </w:rPr>
        <w:t xml:space="preserve"> are less relevant for mass markets. Nevertheless, AWS development will profit from the implementation or mirroring of a variety of civilian technologies (or derivatives thereof) and their adoption for military purposes, technologies which are currently either already available or on the cusp of becoming ready for series production in the private sector. This trend is already observable in the case of armed drones. Light detection and ranging (LIDAR) systems are another example. These are the optical sensors used by the automotive industry to give self-driving cars a 360-degree picture of their surroundings. LIDAR prices have recently dropped from five figures to a few hundred dollars. The units have also become more rugged and much smaller.26 Given that these components, which are necessary for endowing mobile systems with autonomy, are now cheaply and readily available off the shelf, there is every reason to expect the military to adapt, and, if required, adjust and refine, them for their own purposes.27¶ It is clear that the research and development for AWS-relevant technology is well under way and distributed across countless university laboratories and, especially, commercial enterprises that are making use of economies of scale and the forces of the free market to spur competition, lower prices and shorten innovation cycles. This renders the military research and development effort in the case of AWS different from those of past high-tech conventional weapon systems (the F-35 comes to mind), let alone nuclear weapons. So while the impact of AWS might be revolutionary in terms of their implications for warfare, their development within the context of the military is best described as evolutionary: </w:t>
      </w:r>
      <w:r w:rsidRPr="001327F1">
        <w:rPr>
          <w:rStyle w:val="StyleUnderline"/>
          <w:highlight w:val="cyan"/>
        </w:rPr>
        <w:t>the military is</w:t>
      </w:r>
      <w:r w:rsidRPr="00247DD3">
        <w:rPr>
          <w:sz w:val="10"/>
        </w:rPr>
        <w:t xml:space="preserve"> merely continuing and, </w:t>
      </w:r>
      <w:r w:rsidRPr="001327F1">
        <w:rPr>
          <w:rStyle w:val="StyleUnderline"/>
          <w:highlight w:val="cyan"/>
        </w:rPr>
        <w:t>with</w:t>
      </w:r>
      <w:r w:rsidRPr="00DE5915">
        <w:rPr>
          <w:rStyle w:val="StyleUnderline"/>
        </w:rPr>
        <w:t xml:space="preserve"> outside help and </w:t>
      </w:r>
      <w:r w:rsidRPr="001327F1">
        <w:rPr>
          <w:rStyle w:val="StyleUnderline"/>
          <w:highlight w:val="cyan"/>
        </w:rPr>
        <w:t>tech</w:t>
      </w:r>
      <w:r w:rsidRPr="00DE5915">
        <w:rPr>
          <w:rStyle w:val="StyleUnderline"/>
        </w:rPr>
        <w:t xml:space="preserve">nology </w:t>
      </w:r>
      <w:r w:rsidRPr="001327F1">
        <w:rPr>
          <w:rStyle w:val="StyleUnderline"/>
          <w:highlight w:val="cyan"/>
        </w:rPr>
        <w:t>lifted from the private sector</w:t>
      </w:r>
      <w:r w:rsidRPr="001327F1">
        <w:rPr>
          <w:sz w:val="10"/>
          <w:highlight w:val="cyan"/>
        </w:rPr>
        <w:t xml:space="preserve">, </w:t>
      </w:r>
      <w:r w:rsidRPr="001327F1">
        <w:rPr>
          <w:rStyle w:val="StyleUnderline"/>
          <w:highlight w:val="cyan"/>
        </w:rPr>
        <w:t>accelerating a</w:t>
      </w:r>
      <w:r w:rsidRPr="00DE5915">
        <w:rPr>
          <w:rStyle w:val="StyleUnderline"/>
        </w:rPr>
        <w:t xml:space="preserve">n already existing </w:t>
      </w:r>
      <w:r w:rsidRPr="001327F1">
        <w:rPr>
          <w:rStyle w:val="StyleUnderline"/>
          <w:highlight w:val="cyan"/>
        </w:rPr>
        <w:t xml:space="preserve">trend to replace </w:t>
      </w:r>
      <w:proofErr w:type="spellStart"/>
      <w:r w:rsidRPr="001327F1">
        <w:rPr>
          <w:rStyle w:val="StyleUnderline"/>
          <w:highlight w:val="cyan"/>
        </w:rPr>
        <w:t>labour</w:t>
      </w:r>
      <w:proofErr w:type="spellEnd"/>
      <w:r w:rsidRPr="001327F1">
        <w:rPr>
          <w:rStyle w:val="StyleUnderline"/>
          <w:highlight w:val="cyan"/>
        </w:rPr>
        <w:t xml:space="preserve"> with capital</w:t>
      </w:r>
      <w:r w:rsidRPr="00DE5915">
        <w:rPr>
          <w:rStyle w:val="StyleUnderline"/>
        </w:rPr>
        <w:t xml:space="preserve"> and automate dull, dirty and dangerous military tasks</w:t>
      </w:r>
      <w:r w:rsidRPr="00247DD3">
        <w:rPr>
          <w:sz w:val="10"/>
        </w:rPr>
        <w:t xml:space="preserve">.28 For example, </w:t>
      </w:r>
      <w:r w:rsidRPr="00DE5915">
        <w:rPr>
          <w:rStyle w:val="StyleUnderline"/>
        </w:rPr>
        <w:t>former secretary of defense Ashton Carter sought closer ties with Silicon Valley to hasten the incorporation of technological innovations into the US military after the US officially declared AI and robotics cornerstones of its new ‘third offset’ strategy to counter rising powers.</w:t>
      </w:r>
      <w:r w:rsidRPr="00247DD3">
        <w:rPr>
          <w:sz w:val="10"/>
        </w:rPr>
        <w:t xml:space="preserve">29¶ Thus, AWS are easy to obtain compared with other paradigm-shifting weapons, such as nuclear weapons, which even now require the Herculean effort of a state-run, focused politico-military effort to produce. AWS do not require ores, centrifuges, high-speed fuses or other comparably ‘exotic’ components to be assembled and tested in a clandestine manner. Consequently, while nuclear technologies can be – and are – proliferation controlled, AWS are much harder to regulate. With comparatively fewer choke points that might be targeted by non-proliferation policies, AWS are potentially available to a wide range of state and non-state actors, not just those nation-states that are willing and able to muster the considerable resources needed for the robotic equivalent of the Manhattan Project.30 This carries significant implications for arms </w:t>
      </w:r>
      <w:proofErr w:type="gramStart"/>
      <w:r w:rsidRPr="00247DD3">
        <w:rPr>
          <w:sz w:val="10"/>
        </w:rPr>
        <w:t>control.¶</w:t>
      </w:r>
      <w:proofErr w:type="gramEnd"/>
      <w:r w:rsidRPr="00247DD3">
        <w:rPr>
          <w:sz w:val="10"/>
        </w:rPr>
        <w:t xml:space="preserve"> There will of course be differences in quality. Sophisticated AWS will have to meet the same or similar military standards that current weapon systems, such as main battle tanks or combat aircraft, do. Moreover, technologically leading nations such as the US and Israel are carrying out research to produce autonomous systems that comply with international humanitarian law. Less scrupulous actors, however, will find AWS development much easier. Comparably crude AWS which do not live up to the standards of a professional military in terms of reliability, compliance with international humanitarian law or the ability to go head-to-head with systems of a near-peer competitor could, in fact, be put together with technology available today by second- or third-tier state actors, and perhaps even non-state actors. Converting a remotely controlled combat drone to autonomously fire a weapon in response to a simple pattern-</w:t>
      </w:r>
      <w:proofErr w:type="spellStart"/>
      <w:r w:rsidRPr="00247DD3">
        <w:rPr>
          <w:sz w:val="10"/>
        </w:rPr>
        <w:t>recognising</w:t>
      </w:r>
      <w:proofErr w:type="spellEnd"/>
      <w:r w:rsidRPr="00247DD3">
        <w:rPr>
          <w:sz w:val="10"/>
        </w:rPr>
        <w:t xml:space="preserve"> algorithm is already doable. Even the technological edge displayed by sophisticated AWS is unlikely to be maintained over the longer term. While sensor and weapon packages to a large degree determine the overall capabilities of a system, implementing autonomy ultimately comes down to software, which is effortlessly copied and uniquely vulnerable to being stolen via computer-network operations. Thus, while the development of AWS clearly presents a challenge to less technologically advanced actors, obtaining AWS with some degree of military capability is a feasible goal for any country already developing, for example, remotely controlled armed UAVs – the number of which rose from two to ten between 2001 and 2016.31 Admittedly, the US and Israel are still in the lead with regard to developing unmanned systems and implementing autonomous-weapon functionality – China only recently test-fired a guided missile from a drone via satellite link for the first time.32 But considering that drone </w:t>
      </w:r>
      <w:proofErr w:type="spellStart"/>
      <w:r w:rsidRPr="00247DD3">
        <w:rPr>
          <w:sz w:val="10"/>
        </w:rPr>
        <w:t>programmes</w:t>
      </w:r>
      <w:proofErr w:type="spellEnd"/>
      <w:r w:rsidRPr="00247DD3">
        <w:rPr>
          <w:sz w:val="10"/>
        </w:rPr>
        <w:t xml:space="preserve"> can draw from the vibrant global market for unmanned aerial vehicles of all shapes and sizes, the hurdles regarding AWS are much lower than those of other potentially game-changing weapons of the past.¶ Implementing autonomy comes down to software¶ Proliferation of AWS could of course also occur via exports, including to the grey and black markets. In this way, autonomous systems could fall not only into the hands of technologically inferior state actors, but also those of non-state actors, including extremist groups. Hamas, </w:t>
      </w:r>
      <w:proofErr w:type="spellStart"/>
      <w:r w:rsidRPr="00247DD3">
        <w:rPr>
          <w:sz w:val="10"/>
        </w:rPr>
        <w:t>Hizbullah</w:t>
      </w:r>
      <w:proofErr w:type="spellEnd"/>
      <w:r w:rsidRPr="00247DD3">
        <w:rPr>
          <w:sz w:val="10"/>
        </w:rPr>
        <w:t xml:space="preserve"> and the Islamic State have already deployed and used armed drones. As sensors and electronics are increasingly </w:t>
      </w:r>
      <w:proofErr w:type="spellStart"/>
      <w:r w:rsidRPr="00247DD3">
        <w:rPr>
          <w:sz w:val="10"/>
        </w:rPr>
        <w:t>miniaturised</w:t>
      </w:r>
      <w:proofErr w:type="spellEnd"/>
      <w:r w:rsidRPr="00247DD3">
        <w:rPr>
          <w:sz w:val="10"/>
        </w:rPr>
        <w:t xml:space="preserve">, small and easily transportable systems could be made autonomous with respect to navigation, target recognition, precision and unusual modes of attack.33 Terrorist groups could also gain access to comparably sophisticated systems that they could never develop on their own. Again, autonomy in this context does not necessarily require military-grade precision – a quick and dirty approach would suffice for these actors. In fact, it stands to reason that terrorist groups would use autonomous killing capabilities indiscriminately in addition to using them, if possible, in a precise fashion for targeted </w:t>
      </w:r>
      <w:proofErr w:type="gramStart"/>
      <w:r w:rsidRPr="00247DD3">
        <w:rPr>
          <w:sz w:val="10"/>
        </w:rPr>
        <w:t>assassinations.¶</w:t>
      </w:r>
      <w:proofErr w:type="gramEnd"/>
      <w:r w:rsidRPr="00247DD3">
        <w:rPr>
          <w:sz w:val="10"/>
        </w:rPr>
        <w:t xml:space="preserve"> It is still unclear how the development of unmanned systems on the one hand and specific countermeasures on the other will play out. Traditional aircraft-sized drones such as the X-47B or Taranis, to stick with these examples, are obviously susceptible to existing anti-aircraft systems. As for smaller-sized systems, various tools, from microwaves to lasers to rifle-sized radio jammers for disrupting the control link, are currently being developed as countermeasures. Simpler, less exotic methods such as nets, fences or even trained hunting birds might also prove effective for remotely controlled and autonomous systems alike. It is clear, however, that saturation attacks have been identified as a key future capability for defeating a wide range of existing and upcoming defensive systems – both human-operated and automatic.34 The latter are a particular focus of research into swarming as a potential solution.35 And military systems operating at very high speeds and in great numbers or swarms are bound to generate new instabilities, to which we will turn in our next section.¶ To first sum up our argument so far, </w:t>
      </w:r>
      <w:r w:rsidRPr="00DE5915">
        <w:rPr>
          <w:rStyle w:val="StyleUnderline"/>
        </w:rPr>
        <w:t>there are</w:t>
      </w:r>
      <w:r w:rsidRPr="00247DD3">
        <w:rPr>
          <w:sz w:val="10"/>
        </w:rPr>
        <w:t xml:space="preserve"> </w:t>
      </w:r>
      <w:r w:rsidRPr="00DE5915">
        <w:rPr>
          <w:rStyle w:val="Emphasis"/>
        </w:rPr>
        <w:t>obvious</w:t>
      </w:r>
      <w:r w:rsidRPr="00247DD3">
        <w:rPr>
          <w:sz w:val="10"/>
        </w:rPr>
        <w:t xml:space="preserve"> </w:t>
      </w:r>
      <w:r w:rsidRPr="00DE5915">
        <w:rPr>
          <w:rStyle w:val="StyleUnderline"/>
        </w:rPr>
        <w:t xml:space="preserve">dual-use problems and an </w:t>
      </w:r>
      <w:r w:rsidRPr="00DE5915">
        <w:rPr>
          <w:rStyle w:val="Emphasis"/>
        </w:rPr>
        <w:t>unusually</w:t>
      </w:r>
      <w:r w:rsidRPr="00DE5915">
        <w:rPr>
          <w:rStyle w:val="StyleUnderline"/>
        </w:rPr>
        <w:t xml:space="preserve"> high risk of proliferation</w:t>
      </w:r>
      <w:r w:rsidRPr="00247DD3">
        <w:rPr>
          <w:sz w:val="10"/>
        </w:rPr>
        <w:t xml:space="preserve"> </w:t>
      </w:r>
      <w:r w:rsidRPr="00DE5915">
        <w:rPr>
          <w:rStyle w:val="StyleUnderline"/>
        </w:rPr>
        <w:t>when it comes to AWS. Should one of the technologically leading nation-states go forward</w:t>
      </w:r>
      <w:r w:rsidRPr="00247DD3">
        <w:rPr>
          <w:sz w:val="10"/>
        </w:rPr>
        <w:t xml:space="preserve"> with the deployment of AWS, </w:t>
      </w:r>
      <w:r w:rsidRPr="00DE5915">
        <w:rPr>
          <w:rStyle w:val="StyleUnderline"/>
        </w:rPr>
        <w:t>it would be comparably easy – and thus very likely – that others would follow suit</w:t>
      </w:r>
      <w:r w:rsidRPr="00247DD3">
        <w:rPr>
          <w:sz w:val="10"/>
        </w:rPr>
        <w:t xml:space="preserve">.36 In that sense, the development of AWS could well trigger a </w:t>
      </w:r>
      <w:proofErr w:type="spellStart"/>
      <w:r w:rsidRPr="00247DD3">
        <w:rPr>
          <w:sz w:val="10"/>
        </w:rPr>
        <w:t>destabilising</w:t>
      </w:r>
      <w:proofErr w:type="spellEnd"/>
      <w:r w:rsidRPr="00247DD3">
        <w:rPr>
          <w:sz w:val="10"/>
        </w:rPr>
        <w:t xml:space="preserve"> arms race.¶ Crisis instability and escalation¶ </w:t>
      </w:r>
      <w:r w:rsidRPr="00DE5915">
        <w:rPr>
          <w:rStyle w:val="StyleUnderline"/>
        </w:rPr>
        <w:t>Increasing operational speeds mean that human involvement in AWS would be limited to, at best, general oversight and decision-making in instances where communication delays of up to a few seconds – and thinking and deliberation times of a few minutes – could be deemed acceptable</w:t>
      </w:r>
      <w:r w:rsidRPr="00247DD3">
        <w:rPr>
          <w:sz w:val="10"/>
        </w:rPr>
        <w:t xml:space="preserve">, meaning they would not result in defeat or the loss of systems. Many situations would not allow for the luxury of human pondering, however. In such cases, the actions and reactions of individual AWS, as well as AWS swarms, would have to be controlled autonomously by algorithms – in other words determined only by programming software in advance and possibly through the adaptation and learning of the systems themselves. After all, as Paul </w:t>
      </w:r>
      <w:proofErr w:type="spellStart"/>
      <w:r w:rsidRPr="00247DD3">
        <w:rPr>
          <w:sz w:val="10"/>
        </w:rPr>
        <w:t>Scharre</w:t>
      </w:r>
      <w:proofErr w:type="spellEnd"/>
      <w:r w:rsidRPr="00247DD3">
        <w:rPr>
          <w:sz w:val="10"/>
        </w:rPr>
        <w:t xml:space="preserve"> put it, ‘winning in swarm combat may depend upon having the best algorithms to enable better coordination and faster reaction times, rather than simply the best platforms’.37¶ </w:t>
      </w:r>
      <w:r w:rsidRPr="00DE5915">
        <w:rPr>
          <w:rStyle w:val="StyleUnderline"/>
        </w:rPr>
        <w:t xml:space="preserve">One such swarm-combat situation could be a severe political crisis in which adversaries believe that war could break out. With swarms deployed in close proximity to each other, </w:t>
      </w:r>
      <w:r w:rsidRPr="001327F1">
        <w:rPr>
          <w:rStyle w:val="StyleUnderline"/>
          <w:highlight w:val="cyan"/>
        </w:rPr>
        <w:t>control software would have to react</w:t>
      </w:r>
      <w:r w:rsidRPr="00DE5915">
        <w:rPr>
          <w:rStyle w:val="StyleUnderline"/>
        </w:rPr>
        <w:t xml:space="preserve"> to signs of an attack </w:t>
      </w:r>
      <w:r w:rsidRPr="001327F1">
        <w:rPr>
          <w:rStyle w:val="StyleUnderline"/>
          <w:highlight w:val="cyan"/>
        </w:rPr>
        <w:t>within a split-second</w:t>
      </w:r>
      <w:r w:rsidRPr="00DE5915">
        <w:rPr>
          <w:rStyle w:val="StyleUnderline"/>
        </w:rPr>
        <w:t xml:space="preserve"> time frame</w:t>
      </w:r>
      <w:r w:rsidRPr="00247DD3">
        <w:rPr>
          <w:sz w:val="10"/>
        </w:rPr>
        <w:t xml:space="preserve"> – by evading or, possibly, counter-attacking in a use-them-or-lose-them situation. </w:t>
      </w:r>
      <w:r w:rsidRPr="001327F1">
        <w:rPr>
          <w:rStyle w:val="StyleUnderline"/>
          <w:highlight w:val="cyan"/>
        </w:rPr>
        <w:t>Even</w:t>
      </w:r>
      <w:r w:rsidRPr="001327F1">
        <w:rPr>
          <w:sz w:val="10"/>
          <w:highlight w:val="cyan"/>
        </w:rPr>
        <w:t xml:space="preserve"> </w:t>
      </w:r>
      <w:r w:rsidRPr="001327F1">
        <w:rPr>
          <w:rStyle w:val="Emphasis"/>
          <w:highlight w:val="cyan"/>
        </w:rPr>
        <w:t>false indications</w:t>
      </w:r>
      <w:r w:rsidRPr="001327F1">
        <w:rPr>
          <w:sz w:val="10"/>
          <w:highlight w:val="cyan"/>
        </w:rPr>
        <w:t xml:space="preserve"> </w:t>
      </w:r>
      <w:r w:rsidRPr="001327F1">
        <w:rPr>
          <w:rStyle w:val="StyleUnderline"/>
          <w:highlight w:val="cyan"/>
        </w:rPr>
        <w:t>of an attack</w:t>
      </w:r>
      <w:r w:rsidRPr="00DE5915">
        <w:rPr>
          <w:rStyle w:val="StyleUnderline"/>
        </w:rPr>
        <w:t xml:space="preserve"> – sun glint interpreted as a rocket flame, sudden and unexpected moves of the adversary, or a simple malfunction – </w:t>
      </w:r>
      <w:r w:rsidRPr="001327F1">
        <w:rPr>
          <w:rStyle w:val="StyleUnderline"/>
          <w:highlight w:val="cyan"/>
        </w:rPr>
        <w:t xml:space="preserve">could trigger </w:t>
      </w:r>
      <w:r w:rsidRPr="001327F1">
        <w:rPr>
          <w:rStyle w:val="Emphasis"/>
          <w:highlight w:val="cyan"/>
        </w:rPr>
        <w:t>escalation</w:t>
      </w:r>
      <w:r w:rsidRPr="00DE5915">
        <w:rPr>
          <w:rStyle w:val="StyleUnderline"/>
        </w:rPr>
        <w:t>.</w:t>
      </w:r>
    </w:p>
    <w:p w14:paraId="7B54E233" w14:textId="77777777" w:rsidR="00CA4AD2" w:rsidRPr="00DE5915" w:rsidRDefault="00CA4AD2" w:rsidP="00247DD3">
      <w:pPr>
        <w:pStyle w:val="Heading4"/>
      </w:pPr>
      <w:r w:rsidRPr="00DE5915">
        <w:t xml:space="preserve">Autonomous weapons escalate – arm racing and accidents – they’re a threat to human survival </w:t>
      </w:r>
    </w:p>
    <w:p w14:paraId="0276C062" w14:textId="77777777" w:rsidR="00CA4AD2" w:rsidRPr="00247DD3" w:rsidRDefault="00CA4AD2" w:rsidP="00CA4AD2">
      <w:pPr>
        <w:rPr>
          <w:sz w:val="16"/>
        </w:rPr>
      </w:pPr>
      <w:r w:rsidRPr="00247DD3">
        <w:rPr>
          <w:sz w:val="16"/>
        </w:rPr>
        <w:t xml:space="preserve">Mark </w:t>
      </w:r>
      <w:proofErr w:type="spellStart"/>
      <w:r w:rsidRPr="00247DD3">
        <w:rPr>
          <w:rStyle w:val="Style13ptBold"/>
        </w:rPr>
        <w:t>Gubrud</w:t>
      </w:r>
      <w:proofErr w:type="spellEnd"/>
      <w:r w:rsidRPr="00247DD3">
        <w:rPr>
          <w:rStyle w:val="Style13ptBold"/>
        </w:rPr>
        <w:t xml:space="preserve"> 16</w:t>
      </w:r>
      <w:r w:rsidRPr="00247DD3">
        <w:rPr>
          <w:sz w:val="16"/>
        </w:rPr>
        <w:t>, adjunct professor in the Curriculum in Peace, War &amp; Defense at the University of North Carolina, 6/1/2016, “</w:t>
      </w:r>
      <w:r w:rsidRPr="00DE5915">
        <w:rPr>
          <w:rStyle w:val="StyleUnderline"/>
        </w:rPr>
        <w:t xml:space="preserve">Why Should We Ban Autonomous Weapons? To </w:t>
      </w:r>
      <w:r w:rsidRPr="00DE5915">
        <w:rPr>
          <w:rStyle w:val="Emphasis"/>
        </w:rPr>
        <w:t>Survive</w:t>
      </w:r>
      <w:r w:rsidRPr="00247DD3">
        <w:rPr>
          <w:sz w:val="16"/>
        </w:rPr>
        <w:t>”, IEEE, https://spectrum.ieee.org/automaton/robotics/military-robots/why-should-we-ban-autonomous-weapons-to-survive</w:t>
      </w:r>
    </w:p>
    <w:p w14:paraId="2349F887" w14:textId="126041A9" w:rsidR="002758EB" w:rsidRDefault="00CA4AD2" w:rsidP="00DD3D83">
      <w:pPr>
        <w:rPr>
          <w:sz w:val="14"/>
        </w:rPr>
      </w:pPr>
      <w:r w:rsidRPr="001327F1">
        <w:rPr>
          <w:rStyle w:val="StyleUnderline"/>
          <w:highlight w:val="cyan"/>
        </w:rPr>
        <w:t xml:space="preserve">Killer robots pose a threat to </w:t>
      </w:r>
      <w:r w:rsidRPr="001327F1">
        <w:rPr>
          <w:rStyle w:val="Emphasis"/>
          <w:highlight w:val="cyan"/>
        </w:rPr>
        <w:t>all of us</w:t>
      </w:r>
      <w:r w:rsidRPr="00247DD3">
        <w:rPr>
          <w:sz w:val="16"/>
        </w:rPr>
        <w:t xml:space="preserve">. In the movies, this threat is usually personified as an evil machine bent on destroying humanity for reasons of its own. In reality, the threat comes from within us. </w:t>
      </w:r>
      <w:r w:rsidRPr="00DE5915">
        <w:rPr>
          <w:rStyle w:val="StyleUnderline"/>
        </w:rPr>
        <w:t>It is the threat of war</w:t>
      </w:r>
      <w:r w:rsidRPr="00247DD3">
        <w:rPr>
          <w:sz w:val="16"/>
        </w:rPr>
        <w:t>.</w:t>
      </w:r>
      <w:r w:rsidR="00247DD3" w:rsidRPr="00247DD3">
        <w:rPr>
          <w:sz w:val="16"/>
        </w:rPr>
        <w:t xml:space="preserve"> </w:t>
      </w:r>
      <w:r w:rsidRPr="00247DD3">
        <w:rPr>
          <w:sz w:val="16"/>
        </w:rPr>
        <w:t xml:space="preserve">In today’s drone warfare, people kill other people from the safety of cubicles far away. Many do see something horrific in this. Even more are horrified by the idea of replacing the operator with artificial </w:t>
      </w:r>
      <w:proofErr w:type="gramStart"/>
      <w:r w:rsidRPr="00247DD3">
        <w:rPr>
          <w:sz w:val="16"/>
        </w:rPr>
        <w:t>intelligence, and</w:t>
      </w:r>
      <w:proofErr w:type="gramEnd"/>
      <w:r w:rsidRPr="00247DD3">
        <w:rPr>
          <w:sz w:val="16"/>
        </w:rPr>
        <w:t xml:space="preserve"> dispatching autonomous weapons to hunt and kill </w:t>
      </w:r>
      <w:r w:rsidRPr="00DE5915">
        <w:rPr>
          <w:sz w:val="14"/>
        </w:rPr>
        <w:t>without further human involvement.</w:t>
      </w:r>
      <w:r w:rsidR="00247DD3">
        <w:rPr>
          <w:sz w:val="14"/>
        </w:rPr>
        <w:t xml:space="preserve"> </w:t>
      </w:r>
      <w:r w:rsidRPr="00DE5915">
        <w:rPr>
          <w:rStyle w:val="StyleUnderline"/>
        </w:rPr>
        <w:t>Proponents of autonomous weapons say their use is inevitable and natural</w:t>
      </w:r>
      <w:r w:rsidRPr="00DE5915">
        <w:rPr>
          <w:sz w:val="14"/>
        </w:rPr>
        <w:t xml:space="preserve">, a mere extension of human will and judgment through the agency of machines. They question whether artificial intelligence will always be incapable of distinguishing civilians from combatants, or even of making reasonable tradeoffs between military gains and risk or harm to civilians. After all, they argue, people are often cruel and stupid, and soldiers under extreme stress sometimes go berserk and commit atrocities. </w:t>
      </w:r>
      <w:r w:rsidRPr="00DE5915">
        <w:rPr>
          <w:rStyle w:val="StyleUnderline"/>
        </w:rPr>
        <w:t>What if autonomous weapons, used judiciously, could actually save lives of soldiers and civilians?</w:t>
      </w:r>
      <w:r w:rsidR="00247DD3">
        <w:rPr>
          <w:sz w:val="14"/>
        </w:rPr>
        <w:t xml:space="preserve"> </w:t>
      </w:r>
      <w:r w:rsidRPr="00DE5915">
        <w:rPr>
          <w:sz w:val="14"/>
        </w:rPr>
        <w:t xml:space="preserve">I’ll agree that we can imagine circumstances in which using an intelligent autonomous weapon could cause less harm than a more destructive, dumb weapon, if those were the only choices. But human-controlled robotic weapons could often be just as effective, or it might be possible to avoid violence altogether. </w:t>
      </w:r>
      <w:r w:rsidRPr="001327F1">
        <w:rPr>
          <w:rStyle w:val="StyleUnderline"/>
          <w:highlight w:val="cyan"/>
        </w:rPr>
        <w:t xml:space="preserve">Autonomous weapons could malfunction, kill </w:t>
      </w:r>
      <w:r w:rsidRPr="00DE5915">
        <w:rPr>
          <w:rStyle w:val="StyleUnderline"/>
        </w:rPr>
        <w:t>innocents, and nobody be held responsible.</w:t>
      </w:r>
      <w:r w:rsidRPr="00DE5915">
        <w:rPr>
          <w:sz w:val="14"/>
        </w:rPr>
        <w:t xml:space="preserve"> Which kind of situation would occur most often, and whether autonomous weapons would be more or less deadly than their prohibition, assuming everything else would be the same, is endlessly debatable.</w:t>
      </w:r>
      <w:r w:rsidR="00247DD3">
        <w:rPr>
          <w:sz w:val="14"/>
        </w:rPr>
        <w:t xml:space="preserve"> </w:t>
      </w:r>
      <w:r w:rsidRPr="00DE5915">
        <w:rPr>
          <w:sz w:val="14"/>
        </w:rPr>
        <w:t xml:space="preserve">But everything else won’t be the same. </w:t>
      </w:r>
      <w:r w:rsidRPr="00DE5915">
        <w:rPr>
          <w:rStyle w:val="StyleUnderline"/>
        </w:rPr>
        <w:t>Proponents claim that machine intelligence and autonomous weapons will revolutionize warfare, and that no nation can risk letting its enemies have a monopoly on them. Even if this is exaggerated, it shows the potential for a strong stimulus to the global arms</w:t>
      </w:r>
      <w:r w:rsidRPr="00DE5915">
        <w:rPr>
          <w:sz w:val="14"/>
        </w:rPr>
        <w:t xml:space="preserve"> </w:t>
      </w:r>
      <w:r w:rsidRPr="00DE5915">
        <w:rPr>
          <w:rStyle w:val="StyleUnderline"/>
        </w:rPr>
        <w:t>race</w:t>
      </w:r>
      <w:r w:rsidRPr="00DE5915">
        <w:rPr>
          <w:sz w:val="14"/>
        </w:rPr>
        <w:t>.</w:t>
      </w:r>
      <w:r w:rsidR="00247DD3">
        <w:rPr>
          <w:sz w:val="14"/>
        </w:rPr>
        <w:t xml:space="preserve"> </w:t>
      </w:r>
      <w:r w:rsidRPr="00DE5915">
        <w:rPr>
          <w:sz w:val="14"/>
        </w:rPr>
        <w:t>These technologies are being pursued most vigorously by the nuclear-armed nations. In the United States, they are touted as the answer to rising challenges from China and Russia, as well as from lesser powers armed with modern weaponry. The major powers are developing autonomous missiles and drones that will hunt ships, subs, and tanks, and piecing together highly automated battle networks that will confront each other and have the capability of operating without human control.</w:t>
      </w:r>
      <w:r w:rsidR="00247DD3">
        <w:rPr>
          <w:sz w:val="14"/>
        </w:rPr>
        <w:t xml:space="preserve"> </w:t>
      </w:r>
      <w:r w:rsidRPr="00DE5915">
        <w:rPr>
          <w:rStyle w:val="StyleUnderline"/>
        </w:rPr>
        <w:t>Autonomous weapons are a salient point of departure in a technology-fueled arms race that puts everyone in danger.</w:t>
      </w:r>
      <w:r w:rsidRPr="00DE5915">
        <w:rPr>
          <w:sz w:val="14"/>
        </w:rPr>
        <w:t xml:space="preserve"> That is why I believe we need to ban them as fast and as hard as we possibly can.</w:t>
      </w:r>
      <w:r w:rsidR="00247DD3">
        <w:rPr>
          <w:sz w:val="14"/>
        </w:rPr>
        <w:t xml:space="preserve"> </w:t>
      </w:r>
      <w:r w:rsidRPr="00DE5915">
        <w:rPr>
          <w:sz w:val="14"/>
        </w:rPr>
        <w:t>A BRIGHT RED LINE</w:t>
      </w:r>
      <w:r w:rsidR="00247DD3">
        <w:rPr>
          <w:sz w:val="14"/>
        </w:rPr>
        <w:t xml:space="preserve"> </w:t>
      </w:r>
      <w:r w:rsidRPr="00DE5915">
        <w:rPr>
          <w:sz w:val="14"/>
        </w:rPr>
        <w:t xml:space="preserve">It’s a view I’ve held for almost three decades, and it wasn’t inspired by the </w:t>
      </w:r>
      <w:proofErr w:type="spellStart"/>
      <w:r w:rsidRPr="00DE5915">
        <w:rPr>
          <w:sz w:val="14"/>
        </w:rPr>
        <w:t>The</w:t>
      </w:r>
      <w:proofErr w:type="spellEnd"/>
      <w:r w:rsidRPr="00DE5915">
        <w:rPr>
          <w:sz w:val="14"/>
        </w:rPr>
        <w:t xml:space="preserve"> Terminator, but by the 1988 incident in which a U.S. Navy air defense system mistakenly shot down an Iranian airliner. Although human error appears to have played the deciding role in that incident, part of the problem was excessive reliance on complex automated systems under time pressure and uncertain warnings of imminent danger—the classic paradigm for “accidental war.”</w:t>
      </w:r>
      <w:r w:rsidR="00247DD3">
        <w:rPr>
          <w:sz w:val="14"/>
        </w:rPr>
        <w:t xml:space="preserve"> </w:t>
      </w:r>
      <w:r w:rsidRPr="00DE5915">
        <w:rPr>
          <w:sz w:val="14"/>
        </w:rPr>
        <w:t>At the time, as an intern at the Federation of American Scientists in Washington, D.C., I was looking at nanotechnology and the rush of new capabilities that would come as we learn to build ever more complex systems with ever smaller parts. We see that today in billion-transistor chips and the computers, robots, and machine learning systems they are making possible. I worried about a runaway arms race.</w:t>
      </w:r>
      <w:r w:rsidR="00247DD3">
        <w:rPr>
          <w:sz w:val="14"/>
        </w:rPr>
        <w:t xml:space="preserve"> </w:t>
      </w:r>
      <w:r w:rsidRPr="00DE5915">
        <w:rPr>
          <w:sz w:val="14"/>
        </w:rPr>
        <w:t xml:space="preserve">I was asked to come up with proposals for nanotechnology arms control. I decided it wasn’t about banning teeny-tiny </w:t>
      </w:r>
      <w:proofErr w:type="gramStart"/>
      <w:r w:rsidRPr="00DE5915">
        <w:rPr>
          <w:sz w:val="14"/>
        </w:rPr>
        <w:t>Kalashnikovs, but</w:t>
      </w:r>
      <w:proofErr w:type="gramEnd"/>
      <w:r w:rsidRPr="00DE5915">
        <w:rPr>
          <w:sz w:val="14"/>
        </w:rPr>
        <w:t xml:space="preserve"> identifying the qualitatively distinct new things that emerging technologies would enable. One of my first ideas was a ban on autonomous kill decision by machines.</w:t>
      </w:r>
      <w:r w:rsidR="00247DD3">
        <w:rPr>
          <w:sz w:val="14"/>
        </w:rPr>
        <w:t xml:space="preserve"> </w:t>
      </w:r>
      <w:r w:rsidRPr="00DE5915">
        <w:rPr>
          <w:sz w:val="14"/>
        </w:rPr>
        <w:t>“I knew that most people would agree we should not have killer robots, but when I started talking about banning them, people would mostly stare”</w:t>
      </w:r>
      <w:r w:rsidR="00247DD3">
        <w:rPr>
          <w:sz w:val="14"/>
        </w:rPr>
        <w:t xml:space="preserve"> </w:t>
      </w:r>
      <w:r w:rsidRPr="00DE5915">
        <w:rPr>
          <w:sz w:val="14"/>
        </w:rPr>
        <w:t xml:space="preserve">I knew that most people would agree we should not have killer robots. This made lethal autonomy a bright red line at which it might be possible to erect a roadblock to the arms race. I also knew that unless we resolved not to cross that line, we would soon enter an era in which, once the fighting had started, the complexity and speed of automated combat, and the </w:t>
      </w:r>
      <w:r w:rsidRPr="001327F1">
        <w:rPr>
          <w:rStyle w:val="StyleUnderline"/>
          <w:highlight w:val="cyan"/>
        </w:rPr>
        <w:t xml:space="preserve">delegation of </w:t>
      </w:r>
      <w:r w:rsidRPr="00DE5915">
        <w:rPr>
          <w:rStyle w:val="StyleUnderline"/>
        </w:rPr>
        <w:t xml:space="preserve">lethal </w:t>
      </w:r>
      <w:r w:rsidRPr="001327F1">
        <w:rPr>
          <w:rStyle w:val="StyleUnderline"/>
          <w:highlight w:val="cyan"/>
        </w:rPr>
        <w:t>autonomy as a military necessity</w:t>
      </w:r>
      <w:r w:rsidRPr="001327F1">
        <w:rPr>
          <w:sz w:val="14"/>
          <w:highlight w:val="cyan"/>
        </w:rPr>
        <w:t xml:space="preserve">, </w:t>
      </w:r>
      <w:r w:rsidRPr="001327F1">
        <w:rPr>
          <w:rStyle w:val="StyleUnderline"/>
          <w:highlight w:val="cyan"/>
        </w:rPr>
        <w:t>would put</w:t>
      </w:r>
      <w:r w:rsidRPr="00DE5915">
        <w:rPr>
          <w:rStyle w:val="StyleUnderline"/>
        </w:rPr>
        <w:t xml:space="preserve"> the war </w:t>
      </w:r>
      <w:r w:rsidRPr="001327F1">
        <w:rPr>
          <w:rStyle w:val="StyleUnderline"/>
          <w:highlight w:val="cyan"/>
        </w:rPr>
        <w:t>machines</w:t>
      </w:r>
      <w:r w:rsidRPr="00DE5915">
        <w:rPr>
          <w:rStyle w:val="StyleUnderline"/>
        </w:rPr>
        <w:t xml:space="preserve"> effectively </w:t>
      </w:r>
      <w:r w:rsidRPr="001327F1">
        <w:rPr>
          <w:rStyle w:val="StyleUnderline"/>
          <w:highlight w:val="cyan"/>
        </w:rPr>
        <w:t>beyond human control</w:t>
      </w:r>
      <w:r w:rsidRPr="00DE5915">
        <w:rPr>
          <w:rStyle w:val="StyleUnderline"/>
        </w:rPr>
        <w:t>.</w:t>
      </w:r>
      <w:r w:rsidR="00247DD3">
        <w:rPr>
          <w:b/>
          <w:u w:val="single"/>
        </w:rPr>
        <w:t xml:space="preserve"> </w:t>
      </w:r>
      <w:r w:rsidRPr="00DE5915">
        <w:rPr>
          <w:sz w:val="14"/>
        </w:rPr>
        <w:t>But when I started to talk about banning killer robots, people would mostly stare.</w:t>
      </w:r>
      <w:r w:rsidR="00247DD3">
        <w:rPr>
          <w:sz w:val="14"/>
        </w:rPr>
        <w:t xml:space="preserve"> </w:t>
      </w:r>
      <w:r w:rsidRPr="00DE5915">
        <w:rPr>
          <w:sz w:val="14"/>
        </w:rPr>
        <w:t>Military people angrily denied that anyone would even consider letting machines decide when to fire guns and at what or at whom. For many years the U.S. military resisted autonomous weapons, concerned about their legality, controllability and potential for friendly-fire accidents. Systems like the CAPTOR mine, designed to autonomously launch a homing torpedo at a passing submarine, and the LOCAAS mini-cruise missile, designed to loiter above a battlefield and search for tanks or people to kill, were canceled or phased out. As late as 2013, a poll conducted by Charli Carpenter, a political science professor at the University of Massachusetts Amherst, found Americans against using autonomous weapons by 2-to-1, and tellingly, military personnel were among those most opposed to killer robots.</w:t>
      </w:r>
      <w:r w:rsidR="00247DD3">
        <w:rPr>
          <w:sz w:val="14"/>
        </w:rPr>
        <w:t xml:space="preserve"> </w:t>
      </w:r>
      <w:r w:rsidRPr="00DE5915">
        <w:rPr>
          <w:sz w:val="14"/>
        </w:rPr>
        <w:t xml:space="preserve">Yet starting in 2001, the use of armed drones by the United States began to make the question of future autonomous weapons more urgent. In a 2004 article, Juergen Altmann and I declared that “Autonomous ‘killer robots’ should be prohibited” and added that “a human should be the decision maker when a target is to be attacked.” In 2009, Altmann, a professor of physics at </w:t>
      </w:r>
      <w:proofErr w:type="spellStart"/>
      <w:r w:rsidRPr="00DE5915">
        <w:rPr>
          <w:sz w:val="14"/>
        </w:rPr>
        <w:t>Technische</w:t>
      </w:r>
      <w:proofErr w:type="spellEnd"/>
      <w:r w:rsidRPr="00DE5915">
        <w:rPr>
          <w:sz w:val="14"/>
        </w:rPr>
        <w:t xml:space="preserve"> Universität Dortmund, co-founded the International Committee for Robot Arms Control, and at its first conference a year later, I suggested human control as a fundamental principle. The unacceptability of machine decision in the use of violent force could be asserted, I argued, without need of scientific or legal justification.</w:t>
      </w:r>
      <w:r w:rsidR="00247DD3">
        <w:rPr>
          <w:sz w:val="14"/>
        </w:rPr>
        <w:t xml:space="preserve"> </w:t>
      </w:r>
      <w:r w:rsidRPr="00DE5915">
        <w:rPr>
          <w:sz w:val="14"/>
        </w:rPr>
        <w:t>In 2012, Human Rights Watch began to organize the Campaign to Stop Killer Robots, a global coalition that now includes more than 60 nongovernmental organizations. The issue rose to prominence with astonishing speed, and the United Nations Convention on Certain Conventional Weapons (CCW) held its first “Meeting of Experts on Lethal Autonomous Weapon Systems” in May 2014, and another the following year. This past April, the third such meeting concluded with a recommendation to form a “Group of Governmental Experts,” the next step in the process of negotiating… something.</w:t>
      </w:r>
      <w:r w:rsidR="00247DD3">
        <w:rPr>
          <w:sz w:val="14"/>
        </w:rPr>
        <w:t xml:space="preserve"> </w:t>
      </w:r>
      <w:r w:rsidRPr="00DE5915">
        <w:rPr>
          <w:sz w:val="14"/>
        </w:rPr>
        <w:t>Many statements at the CCW have endorsed human control as a guiding principle, and Altmann and I have suggested cryptographic proof of accountable human control as a way to verify compliance with a ban on autonomous weapons. Yet the CCW has not set a definite goal for its deliberations. And in the meantime, the killer robot arms race has taken off.</w:t>
      </w:r>
      <w:r w:rsidR="00247DD3">
        <w:rPr>
          <w:sz w:val="14"/>
        </w:rPr>
        <w:t xml:space="preserve"> </w:t>
      </w:r>
      <w:r w:rsidRPr="00DE5915">
        <w:rPr>
          <w:sz w:val="14"/>
        </w:rPr>
        <w:t>FULL SPEED AHEAD</w:t>
      </w:r>
      <w:r w:rsidR="00247DD3">
        <w:rPr>
          <w:sz w:val="14"/>
        </w:rPr>
        <w:t xml:space="preserve"> </w:t>
      </w:r>
      <w:r w:rsidRPr="00DE5915">
        <w:rPr>
          <w:sz w:val="14"/>
        </w:rPr>
        <w:t>In 2012, the Obama administration, via then-undersecretary of defense Ashton Carter, directed the Pentagon to begin developing, acquiring, and using “autonomous and semi-autonomous weapon systems.” Directive 3000.09 has been widely misperceived as a policy of caution; many accounts insist that it “requires a human in the loop.” But instead of human control, the policy sets “appropriate levels of human judgment” as a guiding principle. It does not explain what that means, but senior officials are required to certify that autonomous weapon systems meet this standard if they select and kill people without human intervention. The policy clearly does not forbid such systems. Rather, it permits the withdrawal of human judgment, control, and responsibility from points of lethal decision.</w:t>
      </w:r>
      <w:r w:rsidR="00247DD3">
        <w:rPr>
          <w:sz w:val="14"/>
        </w:rPr>
        <w:t xml:space="preserve"> </w:t>
      </w:r>
      <w:r w:rsidRPr="00DE5915">
        <w:rPr>
          <w:sz w:val="14"/>
        </w:rPr>
        <w:t xml:space="preserve">The policy has not stood in the way of programs such as the Long Range Anti-Ship Missile, slated for deployment in 2018, which will hunt its targets over a wide expanse, relying on its own computers to discriminate enemy ships from civilian vessels. Weapons like this are classified as merely “semi-autonomous” and get a green light without certification, even though they will be operating fully autonomously when they decide which pixels and signals correspond to valid </w:t>
      </w:r>
      <w:proofErr w:type="gramStart"/>
      <w:r w:rsidRPr="00DE5915">
        <w:rPr>
          <w:sz w:val="14"/>
        </w:rPr>
        <w:t>targets, and</w:t>
      </w:r>
      <w:proofErr w:type="gramEnd"/>
      <w:r w:rsidRPr="00DE5915">
        <w:rPr>
          <w:sz w:val="14"/>
        </w:rPr>
        <w:t xml:space="preserve"> attack them with lethal force. Every technology needed to acquire, track, identify, and home in or control firing on targets can be developed and used in “semi-autonomous weapon systems,” which can even be sent on hunt-and-kill missions as long as the quarry has been “selected by a human operator.” (In case you’re wondering, “target selection” is defined as “The determination that an individual target or a specific group of targets is to be engaged.”) It’s unclear that the policy stands in the way of anything.</w:t>
      </w:r>
      <w:r w:rsidR="00247DD3">
        <w:rPr>
          <w:sz w:val="14"/>
        </w:rPr>
        <w:t xml:space="preserve"> </w:t>
      </w:r>
      <w:r w:rsidRPr="00DE5915">
        <w:rPr>
          <w:sz w:val="14"/>
        </w:rPr>
        <w:t>In reality, the directive signaled an upward inflection in the trend toward killer robots. Throughout the military there is now open discussion about autonomy in future weapon systems; ambitious junior officers are tying their careers to it. DARPA and the Navy are particularly active in efforts to develop autonomous systems, but the Air Force, Army, and Marines won’t be left out. Carter, now the defense secretary, is heavily promoting AI and robotics programs, establishing an office in Silicon Valley and a board of advisors to be chaired by Eric Schmidt, the executive chairman of Google’s parent company Alphabet.</w:t>
      </w:r>
      <w:r w:rsidR="00247DD3">
        <w:rPr>
          <w:sz w:val="14"/>
        </w:rPr>
        <w:t xml:space="preserve"> </w:t>
      </w:r>
      <w:r w:rsidRPr="00DE5915">
        <w:rPr>
          <w:sz w:val="14"/>
        </w:rPr>
        <w:t xml:space="preserve">The message has been received globally as well. Russia in 2013 moved to create its own versions of DARPA and the of the U.S. Navy’s Laboratory for Autonomous Systems Research, and deputy prime minister Dmitry </w:t>
      </w:r>
      <w:proofErr w:type="spellStart"/>
      <w:r w:rsidRPr="00DE5915">
        <w:rPr>
          <w:sz w:val="14"/>
        </w:rPr>
        <w:t>Rogozin</w:t>
      </w:r>
      <w:proofErr w:type="spellEnd"/>
      <w:r w:rsidRPr="00DE5915">
        <w:rPr>
          <w:sz w:val="14"/>
        </w:rPr>
        <w:t xml:space="preserve"> called on Russian industry to create weapons that “strike on their own,” pointing explicitly to American developments. China, too, has been developing its own drones and robotic weapons, mirroring the United States (but with less noise than Russia). Britain, Israel, India, South Korea… in fact, every significant military power on Earth is looking in this direction.</w:t>
      </w:r>
      <w:r w:rsidR="00247DD3">
        <w:rPr>
          <w:sz w:val="14"/>
        </w:rPr>
        <w:t xml:space="preserve"> </w:t>
      </w:r>
      <w:r w:rsidRPr="00DE5915">
        <w:rPr>
          <w:rStyle w:val="StyleUnderline"/>
        </w:rPr>
        <w:t>Both Russia and China have engaged in</w:t>
      </w:r>
      <w:r w:rsidRPr="00DE5915">
        <w:rPr>
          <w:sz w:val="14"/>
        </w:rPr>
        <w:t xml:space="preserve"> aggressive actions, arms buildups, and </w:t>
      </w:r>
      <w:r w:rsidRPr="00DE5915">
        <w:rPr>
          <w:rStyle w:val="StyleUnderline"/>
        </w:rPr>
        <w:t>belligerent rhetoric in recent years</w:t>
      </w:r>
      <w:r w:rsidRPr="00DE5915">
        <w:rPr>
          <w:sz w:val="14"/>
        </w:rPr>
        <w:t xml:space="preserve">, and </w:t>
      </w:r>
      <w:r w:rsidRPr="00DE5915">
        <w:rPr>
          <w:rStyle w:val="StyleUnderline"/>
        </w:rPr>
        <w:t>it’s unclear whether they could be persuaded to support a ban</w:t>
      </w:r>
      <w:r w:rsidRPr="00DE5915">
        <w:rPr>
          <w:sz w:val="14"/>
        </w:rPr>
        <w:t xml:space="preserve"> on autonomous weapons. </w:t>
      </w:r>
      <w:r w:rsidRPr="00DE5915">
        <w:rPr>
          <w:rStyle w:val="StyleUnderline"/>
        </w:rPr>
        <w:t xml:space="preserve">But </w:t>
      </w:r>
      <w:r w:rsidRPr="001327F1">
        <w:rPr>
          <w:rStyle w:val="StyleUnderline"/>
          <w:highlight w:val="cyan"/>
        </w:rPr>
        <w:t xml:space="preserve">we aren’t even </w:t>
      </w:r>
      <w:r w:rsidRPr="001327F1">
        <w:rPr>
          <w:rStyle w:val="Emphasis"/>
          <w:highlight w:val="cyan"/>
        </w:rPr>
        <w:t>trying</w:t>
      </w:r>
      <w:r w:rsidRPr="001327F1">
        <w:rPr>
          <w:sz w:val="14"/>
          <w:highlight w:val="cyan"/>
        </w:rPr>
        <w:t>.</w:t>
      </w:r>
      <w:r w:rsidRPr="00DE5915">
        <w:rPr>
          <w:sz w:val="14"/>
        </w:rPr>
        <w:t xml:space="preserve"> </w:t>
      </w:r>
      <w:r w:rsidRPr="00DE5915">
        <w:rPr>
          <w:rStyle w:val="StyleUnderline"/>
        </w:rPr>
        <w:t xml:space="preserve">Instead, </w:t>
      </w:r>
      <w:r w:rsidRPr="001327F1">
        <w:rPr>
          <w:rStyle w:val="StyleUnderline"/>
          <w:highlight w:val="cyan"/>
        </w:rPr>
        <w:t xml:space="preserve">the </w:t>
      </w:r>
      <w:r w:rsidRPr="001327F1">
        <w:rPr>
          <w:rStyle w:val="Emphasis"/>
          <w:highlight w:val="cyan"/>
        </w:rPr>
        <w:t>U</w:t>
      </w:r>
      <w:r w:rsidRPr="00DE5915">
        <w:rPr>
          <w:rStyle w:val="StyleUnderline"/>
        </w:rPr>
        <w:t xml:space="preserve">nited </w:t>
      </w:r>
      <w:r w:rsidRPr="001327F1">
        <w:rPr>
          <w:rStyle w:val="Emphasis"/>
          <w:highlight w:val="cyan"/>
        </w:rPr>
        <w:t>S</w:t>
      </w:r>
      <w:r w:rsidRPr="00DE5915">
        <w:rPr>
          <w:rStyle w:val="StyleUnderline"/>
        </w:rPr>
        <w:t xml:space="preserve">tates </w:t>
      </w:r>
      <w:r w:rsidRPr="001327F1">
        <w:rPr>
          <w:rStyle w:val="StyleUnderline"/>
          <w:highlight w:val="cyan"/>
        </w:rPr>
        <w:t>has been leading the</w:t>
      </w:r>
      <w:r w:rsidRPr="00DE5915">
        <w:rPr>
          <w:rStyle w:val="StyleUnderline"/>
        </w:rPr>
        <w:t xml:space="preserve"> robot </w:t>
      </w:r>
      <w:r w:rsidRPr="001327F1">
        <w:rPr>
          <w:rStyle w:val="StyleUnderline"/>
          <w:highlight w:val="cyan"/>
        </w:rPr>
        <w:t>arms race</w:t>
      </w:r>
      <w:r w:rsidRPr="00DE5915">
        <w:rPr>
          <w:sz w:val="14"/>
        </w:rPr>
        <w:t>, both with weapons development and with a policy that pretends to be cautious and responsible but actually clears the way for vigorous development and early use of autonomous weapons.</w:t>
      </w:r>
      <w:r w:rsidR="00247DD3">
        <w:rPr>
          <w:sz w:val="14"/>
        </w:rPr>
        <w:t xml:space="preserve"> </w:t>
      </w:r>
      <w:r w:rsidRPr="00DE5915">
        <w:rPr>
          <w:sz w:val="14"/>
        </w:rPr>
        <w:t xml:space="preserve">Deputy defense secretary Robert Work has championed the notion of a “Third Offset” in which the United States would leap to the next generation of military technologies ahead of its “adversaries,” particularly Russia and China. To calm fears about robots taking over, he emphasizes “human-machine collaboration and combat teaming” and says the military will use artificial intelligence and robotics to augment, not replace human warfighters. Yet he worries that adversaries may field fully autonomous weapon </w:t>
      </w:r>
      <w:proofErr w:type="gramStart"/>
      <w:r w:rsidRPr="00DE5915">
        <w:rPr>
          <w:sz w:val="14"/>
        </w:rPr>
        <w:t>systems, and</w:t>
      </w:r>
      <w:proofErr w:type="gramEnd"/>
      <w:r w:rsidRPr="00DE5915">
        <w:rPr>
          <w:sz w:val="14"/>
        </w:rPr>
        <w:t xml:space="preserve"> says the U.S. may need to “delegate authority to machines” because “humans simply cannot operate at the same speed.”</w:t>
      </w:r>
      <w:r w:rsidR="00247DD3">
        <w:rPr>
          <w:sz w:val="14"/>
        </w:rPr>
        <w:t xml:space="preserve"> </w:t>
      </w:r>
      <w:r w:rsidRPr="00DE5915">
        <w:rPr>
          <w:sz w:val="14"/>
        </w:rPr>
        <w:t>Work admits that the United States has no monopoly on the basic enabler, information technology, which today is driven more by commercial markets than by military needs. Both China and Russia have strong software and cyber hacking capabilities. Their latest advanced fighters, tanks, and missiles are said to rival ours in sophistication. Work compares the present to the “inter-war period” and urges the U.S. to emulate Germany’s invention of blitzkrieg. Has he forgotten how that ended?</w:t>
      </w:r>
      <w:r w:rsidR="00247DD3">
        <w:rPr>
          <w:sz w:val="14"/>
        </w:rPr>
        <w:t xml:space="preserve"> </w:t>
      </w:r>
      <w:r w:rsidRPr="00DE5915">
        <w:rPr>
          <w:sz w:val="14"/>
        </w:rPr>
        <w:t>Autonomous weapons include the DARPA Sea Hunter submarine</w:t>
      </w:r>
      <w:r w:rsidR="00247DD3">
        <w:rPr>
          <w:sz w:val="14"/>
        </w:rPr>
        <w:t xml:space="preserve"> </w:t>
      </w:r>
      <w:r w:rsidRPr="00DE5915">
        <w:rPr>
          <w:sz w:val="14"/>
        </w:rPr>
        <w:t>Photo: DARPA</w:t>
      </w:r>
      <w:r w:rsidR="00247DD3">
        <w:rPr>
          <w:sz w:val="14"/>
        </w:rPr>
        <w:t xml:space="preserve"> </w:t>
      </w:r>
      <w:proofErr w:type="spellStart"/>
      <w:r w:rsidRPr="00DE5915">
        <w:rPr>
          <w:sz w:val="14"/>
        </w:rPr>
        <w:t>DARPA</w:t>
      </w:r>
      <w:proofErr w:type="spellEnd"/>
      <w:r w:rsidRPr="00DE5915">
        <w:rPr>
          <w:sz w:val="14"/>
        </w:rPr>
        <w:t xml:space="preserve"> and the U.S. Office of Naval Research recently unveiled the Sea Hunter, an unmanned vessel designed to track enemy submarines. The current prototype doesn't have weapons, but during a ceremony in April, deputy defense secretary Robert Work raised the possibility of arming the Sea Hunter in the future.</w:t>
      </w:r>
      <w:r w:rsidR="00247DD3">
        <w:rPr>
          <w:sz w:val="14"/>
        </w:rPr>
        <w:t xml:space="preserve"> </w:t>
      </w:r>
      <w:r w:rsidRPr="00DE5915">
        <w:rPr>
          <w:sz w:val="14"/>
        </w:rPr>
        <w:t>A DISASTER WAITING TO HAPPEN</w:t>
      </w:r>
      <w:r w:rsidR="00247DD3">
        <w:rPr>
          <w:sz w:val="14"/>
        </w:rPr>
        <w:t xml:space="preserve"> </w:t>
      </w:r>
      <w:r w:rsidRPr="00DE5915">
        <w:rPr>
          <w:sz w:val="14"/>
        </w:rPr>
        <w:t xml:space="preserve">Nobody wants war. Yet, fearing enemy aggression, we position ourselves at the brink of it. </w:t>
      </w:r>
      <w:r w:rsidRPr="001327F1">
        <w:rPr>
          <w:rStyle w:val="StyleUnderline"/>
          <w:highlight w:val="cyan"/>
        </w:rPr>
        <w:t>Arms races militarize societies, inflate threat perceptions, and yield</w:t>
      </w:r>
      <w:r w:rsidRPr="00DE5915">
        <w:rPr>
          <w:rStyle w:val="StyleUnderline"/>
        </w:rPr>
        <w:t xml:space="preserve"> a proliferation of opportunities for </w:t>
      </w:r>
      <w:r w:rsidRPr="001327F1">
        <w:rPr>
          <w:rStyle w:val="StyleUnderline"/>
          <w:highlight w:val="cyan"/>
        </w:rPr>
        <w:t>accidents</w:t>
      </w:r>
      <w:r w:rsidRPr="00DE5915">
        <w:rPr>
          <w:rStyle w:val="StyleUnderline"/>
        </w:rPr>
        <w:t xml:space="preserve"> and mistakes.</w:t>
      </w:r>
      <w:r w:rsidRPr="00DE5915">
        <w:rPr>
          <w:sz w:val="14"/>
        </w:rPr>
        <w:t xml:space="preserve"> In numerous close calls during the Cold War, it came down to the judgment of one or a few people not to take the next step in a potentially fatal chain of events. But machines simply execute their programs, as intended. They also behave in ways we did not intend or expect.</w:t>
      </w:r>
      <w:r w:rsidR="00247DD3">
        <w:rPr>
          <w:sz w:val="14"/>
        </w:rPr>
        <w:t xml:space="preserve"> </w:t>
      </w:r>
      <w:r w:rsidRPr="00DE5915">
        <w:rPr>
          <w:sz w:val="14"/>
        </w:rPr>
        <w:t>“</w:t>
      </w:r>
      <w:r w:rsidRPr="00DE5915">
        <w:rPr>
          <w:rStyle w:val="StyleUnderline"/>
        </w:rPr>
        <w:t xml:space="preserve">Networks of </w:t>
      </w:r>
      <w:r w:rsidRPr="001327F1">
        <w:rPr>
          <w:rStyle w:val="StyleUnderline"/>
          <w:highlight w:val="cyan"/>
        </w:rPr>
        <w:t>autonomous weapons could</w:t>
      </w:r>
      <w:r w:rsidRPr="00DE5915">
        <w:rPr>
          <w:rStyle w:val="StyleUnderline"/>
        </w:rPr>
        <w:t xml:space="preserve"> accidentally </w:t>
      </w:r>
      <w:r w:rsidRPr="001327F1">
        <w:rPr>
          <w:rStyle w:val="StyleUnderline"/>
          <w:highlight w:val="cyan"/>
        </w:rPr>
        <w:t>ignite a war and</w:t>
      </w:r>
      <w:r w:rsidRPr="00DE5915">
        <w:rPr>
          <w:rStyle w:val="StyleUnderline"/>
        </w:rPr>
        <w:t xml:space="preserve">, </w:t>
      </w:r>
      <w:r w:rsidRPr="001327F1">
        <w:rPr>
          <w:rStyle w:val="StyleUnderline"/>
          <w:highlight w:val="cyan"/>
        </w:rPr>
        <w:t>once it has started,</w:t>
      </w:r>
      <w:r w:rsidRPr="00DE5915">
        <w:rPr>
          <w:rStyle w:val="StyleUnderline"/>
        </w:rPr>
        <w:t xml:space="preserve"> </w:t>
      </w:r>
      <w:r w:rsidRPr="001327F1">
        <w:rPr>
          <w:rStyle w:val="Emphasis"/>
          <w:highlight w:val="cyan"/>
        </w:rPr>
        <w:t>rapidly escalate it</w:t>
      </w:r>
      <w:r w:rsidRPr="00DE5915">
        <w:rPr>
          <w:rStyle w:val="StyleUnderline"/>
        </w:rPr>
        <w:t xml:space="preserve"> out of control</w:t>
      </w:r>
      <w:r w:rsidRPr="00DE5915">
        <w:rPr>
          <w:sz w:val="14"/>
        </w:rPr>
        <w:t>. To set up such a disaster waiting to happen would be foolish”</w:t>
      </w:r>
      <w:r w:rsidR="00247DD3">
        <w:rPr>
          <w:sz w:val="14"/>
        </w:rPr>
        <w:t xml:space="preserve"> </w:t>
      </w:r>
      <w:r w:rsidRPr="00DE5915">
        <w:rPr>
          <w:sz w:val="14"/>
        </w:rPr>
        <w:t xml:space="preserve">Our experience with the unpredictable failures and unintended interactions of complex software systems, particularly competitive autonomous agents designed in secrecy by hostile teams, serves as a warning that networks of autonomous weapons could accidentally ignite a war and, once it has started, rapidly escalate it out of control. </w:t>
      </w:r>
      <w:r w:rsidRPr="00DE5915">
        <w:rPr>
          <w:rStyle w:val="StyleUnderline"/>
        </w:rPr>
        <w:t>To set up such a disaster waiting to happen would be foolish,</w:t>
      </w:r>
      <w:r w:rsidRPr="00DE5915">
        <w:rPr>
          <w:sz w:val="14"/>
        </w:rPr>
        <w:t xml:space="preserve"> but not unprecedented. It’s the type of risk we took during the Cold War, and it’s similar to the military planning that drove the march to war in 1914. Arms races and confrontation push us to take this kind of risk.</w:t>
      </w:r>
      <w:r w:rsidR="00247DD3">
        <w:rPr>
          <w:sz w:val="14"/>
        </w:rPr>
        <w:t xml:space="preserve"> </w:t>
      </w:r>
      <w:r w:rsidRPr="00DE5915">
        <w:rPr>
          <w:sz w:val="14"/>
        </w:rPr>
        <w:t xml:space="preserve">Paul </w:t>
      </w:r>
      <w:proofErr w:type="spellStart"/>
      <w:r w:rsidRPr="00DE5915">
        <w:rPr>
          <w:rStyle w:val="StyleUnderline"/>
        </w:rPr>
        <w:t>Scharre</w:t>
      </w:r>
      <w:proofErr w:type="spellEnd"/>
      <w:r w:rsidRPr="00DE5915">
        <w:rPr>
          <w:sz w:val="14"/>
        </w:rPr>
        <w:t xml:space="preserve">, one of the architects of Directive 3000.09, </w:t>
      </w:r>
      <w:r w:rsidRPr="00DE5915">
        <w:rPr>
          <w:rStyle w:val="StyleUnderline"/>
        </w:rPr>
        <w:t>has suggested that the risk of autonomous systems acting on their own could be mitigated by negotiating “rules of the road” and including humans in battle networks as “fail-safes</w:t>
      </w:r>
      <w:r w:rsidRPr="00DE5915">
        <w:rPr>
          <w:sz w:val="14"/>
        </w:rPr>
        <w:t xml:space="preserve">.” </w:t>
      </w:r>
      <w:r w:rsidRPr="00DE5915">
        <w:rPr>
          <w:rStyle w:val="StyleUnderline"/>
        </w:rPr>
        <w:t xml:space="preserve">But it’s asking a lot of humans to remain calm when machines indicate an attack underway. </w:t>
      </w:r>
      <w:r w:rsidRPr="001327F1">
        <w:rPr>
          <w:rStyle w:val="StyleUnderline"/>
          <w:highlight w:val="cyan"/>
        </w:rPr>
        <w:t>By the time you sort out a false alarm, autonomous weapons may</w:t>
      </w:r>
      <w:r w:rsidRPr="00DE5915">
        <w:rPr>
          <w:rStyle w:val="StyleUnderline"/>
        </w:rPr>
        <w:t xml:space="preserve"> actually </w:t>
      </w:r>
      <w:r w:rsidRPr="001327F1">
        <w:rPr>
          <w:rStyle w:val="StyleUnderline"/>
          <w:highlight w:val="cyan"/>
        </w:rPr>
        <w:t>have started fighting</w:t>
      </w:r>
      <w:r w:rsidRPr="00DE5915">
        <w:rPr>
          <w:rStyle w:val="StyleUnderline"/>
        </w:rPr>
        <w:t>.</w:t>
      </w:r>
      <w:r w:rsidRPr="00DE5915">
        <w:rPr>
          <w:sz w:val="14"/>
        </w:rPr>
        <w:t xml:space="preserve"> If nations can’t agree to the simple idea of a verified ban to avoid this danger, it seems less likely that they will be able to negotiate some complicated system of rules and safeguards.</w:t>
      </w:r>
    </w:p>
    <w:p w14:paraId="11C3BB1A" w14:textId="77777777" w:rsidR="00AA5592" w:rsidRPr="00D77F7D" w:rsidRDefault="00AA5592" w:rsidP="00AA5592">
      <w:bookmarkStart w:id="0" w:name="_GoBack"/>
      <w:bookmarkEnd w:id="0"/>
    </w:p>
    <w:p w14:paraId="2B7526D5" w14:textId="1C03684F" w:rsidR="00A46CF2" w:rsidRPr="00A46CF2" w:rsidRDefault="00D44B55" w:rsidP="00447426">
      <w:pPr>
        <w:pStyle w:val="Heading2"/>
      </w:pPr>
      <w:r>
        <w:t>AT: Growth</w:t>
      </w:r>
    </w:p>
    <w:p w14:paraId="6BE1F732" w14:textId="5F10D8F6" w:rsidR="000F592C" w:rsidRDefault="000F592C" w:rsidP="000F592C">
      <w:pPr>
        <w:pStyle w:val="Heading3"/>
      </w:pPr>
      <w:r>
        <w:t xml:space="preserve">AT: </w:t>
      </w:r>
      <w:r w:rsidR="000B0191">
        <w:t>Growth</w:t>
      </w:r>
    </w:p>
    <w:p w14:paraId="2460447D" w14:textId="77777777" w:rsidR="00974DB2" w:rsidRPr="00974DB2" w:rsidRDefault="00974DB2" w:rsidP="00974DB2"/>
    <w:p w14:paraId="714A003D" w14:textId="77777777" w:rsidR="000B0191" w:rsidRPr="000D5B93" w:rsidRDefault="000B0191" w:rsidP="000B0191">
      <w:pPr>
        <w:pStyle w:val="Heading4"/>
      </w:pPr>
      <w:r>
        <w:t>No impact to econ decline</w:t>
      </w:r>
    </w:p>
    <w:p w14:paraId="3EF81A19" w14:textId="77777777" w:rsidR="000B0191" w:rsidRPr="00752734" w:rsidRDefault="000B0191" w:rsidP="000B0191">
      <w:r w:rsidRPr="00752734">
        <w:t xml:space="preserve">Christina L. </w:t>
      </w:r>
      <w:r w:rsidRPr="00752734">
        <w:rPr>
          <w:b/>
        </w:rPr>
        <w:t>Davis &amp;</w:t>
      </w:r>
      <w:r w:rsidRPr="00752734">
        <w:t xml:space="preserve"> Krzysztof J. </w:t>
      </w:r>
      <w:proofErr w:type="spellStart"/>
      <w:r w:rsidRPr="00752734">
        <w:rPr>
          <w:b/>
        </w:rPr>
        <w:t>Pelc</w:t>
      </w:r>
      <w:proofErr w:type="spellEnd"/>
      <w:r w:rsidRPr="00752734">
        <w:rPr>
          <w:b/>
        </w:rPr>
        <w:t xml:space="preserve"> 17</w:t>
      </w:r>
      <w:r w:rsidRPr="00752734">
        <w:t xml:space="preserve">, Christina L. Davis is a Professor of Politics and International Affairs at Princeton; Krzysztof J. </w:t>
      </w:r>
      <w:proofErr w:type="spellStart"/>
      <w:r w:rsidRPr="00752734">
        <w:t>Pelc</w:t>
      </w:r>
      <w:proofErr w:type="spellEnd"/>
      <w:r w:rsidRPr="00752734">
        <w:t xml:space="preserve"> is an Associate Professor of Political Science at McGill University, “Cooperation in Hard Times: Self-restraint of Trade Protection,” Journal of Conflict Resolution, 61(2): 398-429 </w:t>
      </w:r>
    </w:p>
    <w:p w14:paraId="4F0E0753" w14:textId="77777777" w:rsidR="000B0191" w:rsidRPr="008F629A" w:rsidRDefault="000B0191" w:rsidP="000B0191">
      <w:pPr>
        <w:rPr>
          <w:sz w:val="16"/>
        </w:rPr>
      </w:pPr>
      <w:r w:rsidRPr="001F4DB8">
        <w:rPr>
          <w:rStyle w:val="StyleUnderline"/>
        </w:rPr>
        <w:t>Conclusion</w:t>
      </w:r>
      <w:r>
        <w:rPr>
          <w:rStyle w:val="StyleUnderline"/>
        </w:rPr>
        <w:t xml:space="preserve"> </w:t>
      </w:r>
      <w:r w:rsidRPr="001F4DB8">
        <w:rPr>
          <w:rStyle w:val="StyleUnderline"/>
        </w:rPr>
        <w:t>Political economy theory would lead us to expect rising trade protection during hard times</w:t>
      </w:r>
      <w:r w:rsidRPr="001F4DB8">
        <w:rPr>
          <w:sz w:val="16"/>
        </w:rPr>
        <w:t xml:space="preserve">. </w:t>
      </w:r>
      <w:r w:rsidRPr="001F4DB8">
        <w:rPr>
          <w:rStyle w:val="StyleUnderline"/>
        </w:rPr>
        <w:t xml:space="preserve">Yet </w:t>
      </w:r>
      <w:r w:rsidRPr="001F4DB8">
        <w:rPr>
          <w:rStyle w:val="Emphasis"/>
        </w:rPr>
        <w:t>empirical evidence</w:t>
      </w:r>
      <w:r w:rsidRPr="001F4DB8">
        <w:rPr>
          <w:sz w:val="16"/>
        </w:rPr>
        <w:t xml:space="preserve"> on this count </w:t>
      </w:r>
      <w:r w:rsidRPr="001F4DB8">
        <w:rPr>
          <w:rStyle w:val="StyleUnderline"/>
        </w:rPr>
        <w:t>has been mixed</w:t>
      </w:r>
      <w:r w:rsidRPr="001F4DB8">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1F4DB8">
        <w:rPr>
          <w:rStyle w:val="StyleUnderline"/>
        </w:rPr>
        <w:t xml:space="preserve">Our statistical findings show that </w:t>
      </w:r>
      <w:r w:rsidRPr="002876EB">
        <w:rPr>
          <w:rStyle w:val="StyleUnderline"/>
          <w:highlight w:val="cyan"/>
        </w:rPr>
        <w:t>under</w:t>
      </w:r>
      <w:r w:rsidRPr="001F4DB8">
        <w:rPr>
          <w:rStyle w:val="StyleUnderline"/>
        </w:rPr>
        <w:t xml:space="preserve"> conditions of pervasive </w:t>
      </w:r>
      <w:r w:rsidRPr="002876EB">
        <w:rPr>
          <w:rStyle w:val="StyleUnderline"/>
          <w:highlight w:val="cyan"/>
        </w:rPr>
        <w:t>economic crisis</w:t>
      </w:r>
      <w:r w:rsidRPr="001F4DB8">
        <w:rPr>
          <w:sz w:val="16"/>
        </w:rPr>
        <w:t xml:space="preserve"> at the international level, </w:t>
      </w:r>
      <w:r w:rsidRPr="002876EB">
        <w:rPr>
          <w:rStyle w:val="StyleUnderline"/>
          <w:highlight w:val="cyan"/>
        </w:rPr>
        <w:t>states exercise</w:t>
      </w:r>
      <w:r w:rsidRPr="000D5B93">
        <w:rPr>
          <w:rStyle w:val="StyleUnderline"/>
        </w:rPr>
        <w:t xml:space="preserve"> more </w:t>
      </w:r>
      <w:r w:rsidRPr="002876EB">
        <w:rPr>
          <w:rStyle w:val="Emphasis"/>
          <w:highlight w:val="cyan"/>
        </w:rPr>
        <w:t>restraint</w:t>
      </w:r>
      <w:r w:rsidRPr="001F4DB8">
        <w:rPr>
          <w:sz w:val="16"/>
        </w:rPr>
        <w:t xml:space="preserve"> than they would when facing crisis alone. </w:t>
      </w:r>
      <w:r w:rsidRPr="001F4DB8">
        <w:rPr>
          <w:rStyle w:val="StyleUnderline"/>
        </w:rPr>
        <w:t>These results throw light on behavior not only during the crisis, but throughout the WTO period</w:t>
      </w:r>
      <w:r w:rsidRPr="001F4DB8">
        <w:rPr>
          <w:sz w:val="16"/>
        </w:rPr>
        <w:t>, from 1995 to the present. One concern may be that the restraint we observe during widespread crises is actually the result of a decrease in aggregate demand and that domestic pressure for import relief is lessened by the decline of world trade</w:t>
      </w:r>
      <w:r w:rsidRPr="00B64E15">
        <w:rPr>
          <w:sz w:val="16"/>
        </w:rPr>
        <w:t xml:space="preserve">. </w:t>
      </w:r>
      <w:r w:rsidRPr="00B64E15">
        <w:rPr>
          <w:rStyle w:val="StyleUnderline"/>
        </w:rPr>
        <w:t xml:space="preserve">By </w:t>
      </w:r>
      <w:r w:rsidRPr="00B64E15">
        <w:rPr>
          <w:rStyle w:val="Emphasis"/>
        </w:rPr>
        <w:t>controlling</w:t>
      </w:r>
      <w:r w:rsidRPr="00B64E15">
        <w:rPr>
          <w:rStyle w:val="StyleUnderline"/>
        </w:rPr>
        <w:t xml:space="preserve"> for </w:t>
      </w:r>
      <w:r w:rsidRPr="00B64E15">
        <w:rPr>
          <w:rStyle w:val="Emphasis"/>
        </w:rPr>
        <w:t>product-level imports</w:t>
      </w:r>
      <w:r w:rsidRPr="00B64E15">
        <w:rPr>
          <w:rStyle w:val="StyleUnderline"/>
        </w:rPr>
        <w:t>, we show that the restraint on remedy use is not a byproduct of declining imports</w:t>
      </w:r>
      <w:r w:rsidRPr="00B64E15">
        <w:rPr>
          <w:sz w:val="16"/>
        </w:rPr>
        <w:t xml:space="preserve">. </w:t>
      </w:r>
      <w:r w:rsidRPr="00B64E15">
        <w:rPr>
          <w:rStyle w:val="StyleUnderline"/>
        </w:rPr>
        <w:t>We</w:t>
      </w:r>
      <w:r w:rsidRPr="00B64E15">
        <w:rPr>
          <w:sz w:val="16"/>
        </w:rPr>
        <w:t xml:space="preserve"> </w:t>
      </w:r>
      <w:r w:rsidRPr="00B64E15">
        <w:rPr>
          <w:rStyle w:val="Emphasis"/>
        </w:rPr>
        <w:t>also</w:t>
      </w:r>
      <w:r w:rsidRPr="00B64E15">
        <w:rPr>
          <w:sz w:val="16"/>
        </w:rPr>
        <w:t xml:space="preserve"> </w:t>
      </w:r>
      <w:r w:rsidRPr="00B64E15">
        <w:rPr>
          <w:rStyle w:val="StyleUnderline"/>
        </w:rPr>
        <w:t>take into account the ability of</w:t>
      </w:r>
      <w:r w:rsidRPr="00B64E15">
        <w:rPr>
          <w:sz w:val="16"/>
        </w:rPr>
        <w:t xml:space="preserve"> some </w:t>
      </w:r>
      <w:r w:rsidRPr="00B64E15">
        <w:rPr>
          <w:rStyle w:val="StyleUnderline"/>
        </w:rPr>
        <w:t xml:space="preserve">countries to </w:t>
      </w:r>
      <w:r w:rsidRPr="00B64E15">
        <w:rPr>
          <w:rStyle w:val="Emphasis"/>
        </w:rPr>
        <w:t xml:space="preserve">manipulate their </w:t>
      </w:r>
      <w:r w:rsidRPr="000D5B93">
        <w:rPr>
          <w:rStyle w:val="Emphasis"/>
        </w:rPr>
        <w:t>currency</w:t>
      </w:r>
      <w:r w:rsidRPr="000D5B93">
        <w:rPr>
          <w:rStyle w:val="StyleUnderline"/>
        </w:rPr>
        <w:t xml:space="preserve"> and demonstrate that the relationship between crisis and trade protection </w:t>
      </w:r>
      <w:r w:rsidRPr="000D5B93">
        <w:rPr>
          <w:rStyle w:val="Emphasis"/>
        </w:rPr>
        <w:t>holds</w:t>
      </w:r>
      <w:r w:rsidRPr="000D5B93">
        <w:rPr>
          <w:rStyle w:val="StyleUnderline"/>
        </w:rPr>
        <w:t xml:space="preserve"> independent of exchange rate policies</w:t>
      </w:r>
      <w:r w:rsidRPr="000D5B93">
        <w:rPr>
          <w:sz w:val="16"/>
        </w:rPr>
        <w:t xml:space="preserve">. Government </w:t>
      </w:r>
      <w:r w:rsidRPr="000D5B93">
        <w:rPr>
          <w:rStyle w:val="StyleUnderline"/>
        </w:rPr>
        <w:t>decisions to impose costs on their trade partners by taking advantage of their legal right to use flexibility measures</w:t>
      </w:r>
      <w:r w:rsidRPr="000D5B93">
        <w:rPr>
          <w:sz w:val="16"/>
        </w:rPr>
        <w:t xml:space="preserve"> are driven not only by the domestic situation but also by circumstances abroad. This </w:t>
      </w:r>
      <w:r w:rsidRPr="000D5B93">
        <w:rPr>
          <w:rStyle w:val="StyleUnderline"/>
        </w:rPr>
        <w:t xml:space="preserve">can give rise to an individual </w:t>
      </w:r>
      <w:r w:rsidRPr="000D5B93">
        <w:rPr>
          <w:rStyle w:val="Emphasis"/>
        </w:rPr>
        <w:t>incentive for strategic self-restraint</w:t>
      </w:r>
      <w:r w:rsidRPr="000D5B93">
        <w:rPr>
          <w:rStyle w:val="StyleUnderline"/>
        </w:rPr>
        <w:t xml:space="preserve"> toward trade partners in similar economic trouble</w:t>
      </w:r>
      <w:r w:rsidRPr="000D5B93">
        <w:rPr>
          <w:sz w:val="16"/>
        </w:rPr>
        <w:t>. Under</w:t>
      </w:r>
      <w:r w:rsidRPr="001F4DB8">
        <w:rPr>
          <w:sz w:val="16"/>
        </w:rPr>
        <w:t xml:space="preserve"> conditions of widespread crisis, </w:t>
      </w:r>
      <w:r w:rsidRPr="001F4DB8">
        <w:rPr>
          <w:rStyle w:val="StyleUnderline"/>
        </w:rPr>
        <w:t xml:space="preserve">government </w:t>
      </w:r>
      <w:r w:rsidRPr="002876EB">
        <w:rPr>
          <w:rStyle w:val="StyleUnderline"/>
          <w:highlight w:val="cyan"/>
        </w:rPr>
        <w:t xml:space="preserve">leaders </w:t>
      </w:r>
      <w:r w:rsidRPr="002876EB">
        <w:rPr>
          <w:rStyle w:val="Emphasis"/>
          <w:highlight w:val="cyan"/>
        </w:rPr>
        <w:t>fear</w:t>
      </w:r>
      <w:r w:rsidRPr="001F4DB8">
        <w:rPr>
          <w:rStyle w:val="StyleUnderline"/>
        </w:rPr>
        <w:t xml:space="preserve"> the </w:t>
      </w:r>
      <w:r w:rsidRPr="002876EB">
        <w:rPr>
          <w:rStyle w:val="Emphasis"/>
          <w:highlight w:val="cyan"/>
        </w:rPr>
        <w:t>repercussions</w:t>
      </w:r>
      <w:r w:rsidRPr="001F4DB8">
        <w:rPr>
          <w:rStyle w:val="StyleUnderline"/>
        </w:rPr>
        <w:t xml:space="preserve"> that their own use of trade protection may have on the behavior of trade partners at a time when they cannot afford the economic cost of a trade war</w:t>
      </w:r>
      <w:r w:rsidRPr="001F4DB8">
        <w:rPr>
          <w:sz w:val="16"/>
        </w:rPr>
        <w:t xml:space="preserve">. </w:t>
      </w:r>
      <w:r w:rsidRPr="002876EB">
        <w:rPr>
          <w:rStyle w:val="StyleUnderline"/>
          <w:highlight w:val="cyan"/>
        </w:rPr>
        <w:t>Institutions</w:t>
      </w:r>
      <w:r w:rsidRPr="000D5B93">
        <w:rPr>
          <w:rStyle w:val="StyleUnderline"/>
        </w:rPr>
        <w:t xml:space="preserve"> provide </w:t>
      </w:r>
      <w:r w:rsidRPr="000D5B93">
        <w:rPr>
          <w:rStyle w:val="Emphasis"/>
        </w:rPr>
        <w:t>monitoring</w:t>
      </w:r>
      <w:r w:rsidRPr="000D5B93">
        <w:rPr>
          <w:rStyle w:val="StyleUnderline"/>
        </w:rPr>
        <w:t xml:space="preserve"> and a venue for </w:t>
      </w:r>
      <w:r w:rsidRPr="000D5B93">
        <w:rPr>
          <w:rStyle w:val="Emphasis"/>
        </w:rPr>
        <w:t>leader interaction</w:t>
      </w:r>
      <w:r w:rsidRPr="000D5B93">
        <w:rPr>
          <w:rStyle w:val="StyleUnderline"/>
        </w:rPr>
        <w:t xml:space="preserve"> that </w:t>
      </w:r>
      <w:r w:rsidRPr="002876EB">
        <w:rPr>
          <w:rStyle w:val="Emphasis"/>
          <w:highlight w:val="cyan"/>
        </w:rPr>
        <w:t>facilitate</w:t>
      </w:r>
      <w:r w:rsidRPr="000D5B93">
        <w:rPr>
          <w:rStyle w:val="Emphasis"/>
        </w:rPr>
        <w:t xml:space="preserve">s </w:t>
      </w:r>
      <w:r w:rsidRPr="002876EB">
        <w:rPr>
          <w:rStyle w:val="Emphasis"/>
          <w:highlight w:val="cyan"/>
        </w:rPr>
        <w:t>coordination</w:t>
      </w:r>
      <w:r w:rsidRPr="001F4DB8">
        <w:rPr>
          <w:rStyle w:val="StyleUnderline"/>
        </w:rPr>
        <w:t xml:space="preserve"> among states</w:t>
      </w:r>
      <w:r w:rsidRPr="001F4DB8">
        <w:rPr>
          <w:sz w:val="16"/>
        </w:rPr>
        <w:t xml:space="preserve">. Here the key function is </w:t>
      </w:r>
      <w:r w:rsidRPr="001F4DB8">
        <w:rPr>
          <w:rStyle w:val="StyleUnderline"/>
        </w:rPr>
        <w:t>to reinforce expectations that any move to protect industries will trigger similar moves in other countries</w:t>
      </w:r>
      <w:r w:rsidRPr="001F4DB8">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1F4DB8">
        <w:rPr>
          <w:rStyle w:val="StyleUnderline"/>
        </w:rPr>
        <w:t xml:space="preserve">tools of informal governance such as leader pledges, guidance from the Director General, </w:t>
      </w:r>
      <w:r w:rsidRPr="000D5B93">
        <w:rPr>
          <w:rStyle w:val="StyleUnderline"/>
        </w:rPr>
        <w:t xml:space="preserve">trade policy reviews, and plenary meetings </w:t>
      </w:r>
      <w:r w:rsidRPr="000D5B93">
        <w:rPr>
          <w:rStyle w:val="Emphasis"/>
        </w:rPr>
        <w:t>play a real role</w:t>
      </w:r>
      <w:r w:rsidRPr="000D5B93">
        <w:rPr>
          <w:rStyle w:val="StyleUnderline"/>
        </w:rPr>
        <w:t xml:space="preserve"> within the trade regime</w:t>
      </w:r>
      <w:r w:rsidRPr="000D5B93">
        <w:rPr>
          <w:sz w:val="16"/>
        </w:rPr>
        <w:t xml:space="preserve">. In the absence of sufficiently stringent rules over flexibility measures, compliance alone is insufficient during a global economic crisis. </w:t>
      </w:r>
      <w:r w:rsidRPr="000D5B93">
        <w:rPr>
          <w:rStyle w:val="StyleUnderline"/>
        </w:rPr>
        <w:t xml:space="preserve">These </w:t>
      </w:r>
      <w:r w:rsidRPr="000D5B93">
        <w:rPr>
          <w:rStyle w:val="Emphasis"/>
        </w:rPr>
        <w:t>circumstances</w:t>
      </w:r>
      <w:r w:rsidRPr="000D5B93">
        <w:rPr>
          <w:rStyle w:val="StyleUnderline"/>
        </w:rPr>
        <w:t xml:space="preserve"> trigger </w:t>
      </w:r>
      <w:r w:rsidRPr="000D5B93">
        <w:rPr>
          <w:rStyle w:val="Emphasis"/>
        </w:rPr>
        <w:t>informal mechanisms</w:t>
      </w:r>
      <w:r w:rsidRPr="000D5B93">
        <w:rPr>
          <w:rStyle w:val="StyleUnderline"/>
        </w:rPr>
        <w:t xml:space="preserve"> that complement legal rules to </w:t>
      </w:r>
      <w:r w:rsidRPr="000D5B93">
        <w:rPr>
          <w:rStyle w:val="Emphasis"/>
        </w:rPr>
        <w:t>support cooperation</w:t>
      </w:r>
      <w:r w:rsidRPr="000D5B93">
        <w:rPr>
          <w:sz w:val="16"/>
        </w:rPr>
        <w:t xml:space="preserve">. </w:t>
      </w:r>
      <w:r w:rsidRPr="002876EB">
        <w:rPr>
          <w:rStyle w:val="StyleUnderline"/>
          <w:highlight w:val="cyan"/>
        </w:rPr>
        <w:t>During</w:t>
      </w:r>
      <w:r w:rsidRPr="000D5B93">
        <w:rPr>
          <w:rStyle w:val="StyleUnderline"/>
        </w:rPr>
        <w:t xml:space="preserve"> widespread </w:t>
      </w:r>
      <w:r w:rsidRPr="002876EB">
        <w:rPr>
          <w:rStyle w:val="StyleUnderline"/>
          <w:highlight w:val="cyan"/>
        </w:rPr>
        <w:t>crisis</w:t>
      </w:r>
      <w:r w:rsidRPr="000D5B93">
        <w:rPr>
          <w:rStyle w:val="StyleUnderline"/>
        </w:rPr>
        <w:t xml:space="preserve">, legal enforcement would be inadequate, and </w:t>
      </w:r>
      <w:r w:rsidRPr="002876EB">
        <w:rPr>
          <w:rStyle w:val="StyleUnderline"/>
          <w:highlight w:val="cyan"/>
        </w:rPr>
        <w:t>informal governance</w:t>
      </w:r>
      <w:r w:rsidRPr="000D5B93">
        <w:rPr>
          <w:rStyle w:val="StyleUnderline"/>
        </w:rPr>
        <w:t xml:space="preserve"> helps to </w:t>
      </w:r>
      <w:r w:rsidRPr="002876EB">
        <w:rPr>
          <w:rStyle w:val="StyleUnderline"/>
          <w:highlight w:val="cyan"/>
        </w:rPr>
        <w:t>bolster the system</w:t>
      </w:r>
      <w:r w:rsidRPr="000D5B93">
        <w:rPr>
          <w:sz w:val="16"/>
        </w:rPr>
        <w:t>. Informal coordination is by nature difficult to observe, and we are unable to directly measure this process. Instead, we examine the variation in responses across</w:t>
      </w:r>
      <w:r w:rsidRPr="001F4DB8">
        <w:rPr>
          <w:sz w:val="16"/>
        </w:rPr>
        <w:t xml:space="preserve">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1F4DB8">
        <w:rPr>
          <w:rStyle w:val="StyleUnderline"/>
        </w:rPr>
        <w:t xml:space="preserve">institutions are generating </w:t>
      </w:r>
      <w:r w:rsidRPr="001F4DB8">
        <w:rPr>
          <w:sz w:val="16"/>
        </w:rPr>
        <w:t xml:space="preserve">such </w:t>
      </w:r>
      <w:r w:rsidRPr="001F4DB8">
        <w:rPr>
          <w:rStyle w:val="StyleUnderline"/>
        </w:rPr>
        <w:t>restraint</w:t>
      </w:r>
      <w:r w:rsidRPr="001F4DB8">
        <w:rPr>
          <w:sz w:val="16"/>
        </w:rPr>
        <w:t xml:space="preserve">, we offer that it is </w:t>
      </w:r>
      <w:r w:rsidRPr="001F4DB8">
        <w:rPr>
          <w:rStyle w:val="StyleUnderline"/>
        </w:rPr>
        <w:t>by facilitating informal coordination</w:t>
      </w:r>
      <w:r w:rsidRPr="001F4DB8">
        <w:rPr>
          <w:sz w:val="16"/>
        </w:rPr>
        <w:t>,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w:t>
      </w:r>
      <w:r>
        <w:rPr>
          <w:sz w:val="16"/>
        </w:rPr>
        <w:t xml:space="preserve"> </w:t>
      </w:r>
      <w:r w:rsidRPr="001F4DB8">
        <w:rPr>
          <w:sz w:val="16"/>
        </w:rPr>
        <w:t xml:space="preserve">In sum, the determinants of protection include economic downturns not only at home but also abroad. </w:t>
      </w:r>
      <w:r w:rsidRPr="001F4DB8">
        <w:rPr>
          <w:rStyle w:val="StyleUnderline"/>
        </w:rPr>
        <w:t>Rather than reinforcing pressure for protection, pervasive crisis in the global economy is shown to generate countervailing pressure for restraint in response to domestic crisis</w:t>
      </w:r>
      <w:r w:rsidRPr="001F4DB8">
        <w:rPr>
          <w:sz w:val="16"/>
        </w:rPr>
        <w:t xml:space="preserve">. In some cases, </w:t>
      </w:r>
      <w:r w:rsidRPr="002876EB">
        <w:rPr>
          <w:rStyle w:val="Emphasis"/>
          <w:highlight w:val="cyan"/>
        </w:rPr>
        <w:t>hard times bring more</w:t>
      </w:r>
      <w:r w:rsidRPr="000D5B93">
        <w:rPr>
          <w:rStyle w:val="Emphasis"/>
        </w:rPr>
        <w:t>, not less,</w:t>
      </w:r>
      <w:r w:rsidRPr="001F4DB8">
        <w:rPr>
          <w:rStyle w:val="Emphasis"/>
        </w:rPr>
        <w:t xml:space="preserve"> international </w:t>
      </w:r>
      <w:r w:rsidRPr="002876EB">
        <w:rPr>
          <w:rStyle w:val="Emphasis"/>
          <w:highlight w:val="cyan"/>
        </w:rPr>
        <w:t>cooperation</w:t>
      </w:r>
      <w:r w:rsidRPr="001F4DB8">
        <w:rPr>
          <w:sz w:val="16"/>
        </w:rPr>
        <w:t>.</w:t>
      </w:r>
      <w:r>
        <w:rPr>
          <w:sz w:val="16"/>
        </w:rPr>
        <w:t xml:space="preserve"> </w:t>
      </w:r>
    </w:p>
    <w:p w14:paraId="34366F5B" w14:textId="6F5E1E45" w:rsidR="00362C2B" w:rsidRDefault="00362C2B" w:rsidP="00362C2B">
      <w:pPr>
        <w:pStyle w:val="Heading3"/>
      </w:pPr>
      <w:r>
        <w:t xml:space="preserve">   AT: Growth</w:t>
      </w:r>
      <w:r w:rsidR="00386020">
        <w:t>---</w:t>
      </w:r>
      <w:r>
        <w:t>Defense</w:t>
      </w:r>
    </w:p>
    <w:p w14:paraId="275AC15E" w14:textId="77777777" w:rsidR="00362C2B" w:rsidRPr="00670B47" w:rsidRDefault="00362C2B" w:rsidP="00362C2B">
      <w:pPr>
        <w:pStyle w:val="Heading4"/>
      </w:pPr>
      <w:r>
        <w:t xml:space="preserve">Will adopt </w:t>
      </w:r>
      <w:r>
        <w:rPr>
          <w:u w:val="single"/>
        </w:rPr>
        <w:t>conciliatory policies</w:t>
      </w:r>
      <w:r>
        <w:t xml:space="preserve"> instead</w:t>
      </w:r>
    </w:p>
    <w:p w14:paraId="5FB8EC51" w14:textId="77777777" w:rsidR="00362C2B" w:rsidRDefault="00362C2B" w:rsidP="00362C2B">
      <w:r>
        <w:t xml:space="preserve">Christopher </w:t>
      </w:r>
      <w:r w:rsidRPr="00E34FB6">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544ECFF8" w14:textId="77777777" w:rsidR="00362C2B" w:rsidRPr="005C25E4" w:rsidRDefault="00362C2B" w:rsidP="00362C2B">
      <w:pPr>
        <w:rPr>
          <w:sz w:val="16"/>
        </w:rPr>
      </w:pPr>
      <w:r w:rsidRPr="005C25E4">
        <w:rPr>
          <w:rStyle w:val="TitleChar"/>
        </w:rPr>
        <w:t>Do economic downturns generate pressure for diversionary conflict?</w:t>
      </w:r>
      <w:r w:rsidRPr="005C25E4">
        <w:rPr>
          <w:sz w:val="16"/>
        </w:rPr>
        <w:t xml:space="preserve"> Or might downturns encourage austerity and economizing behavior in foreign policy? </w:t>
      </w:r>
      <w:r w:rsidRPr="005C25E4">
        <w:rPr>
          <w:rStyle w:val="TitleChar"/>
        </w:rPr>
        <w:t xml:space="preserve">This paper provides new evidence that </w:t>
      </w:r>
      <w:r w:rsidRPr="002876EB">
        <w:rPr>
          <w:rStyle w:val="TitleChar"/>
          <w:highlight w:val="cyan"/>
        </w:rPr>
        <w:t xml:space="preserve">economic stress is associated with </w:t>
      </w:r>
      <w:r w:rsidRPr="002876EB">
        <w:rPr>
          <w:rStyle w:val="Emphasis"/>
          <w:highlight w:val="cyan"/>
        </w:rPr>
        <w:t>conciliatory policies</w:t>
      </w:r>
      <w:r w:rsidRPr="005C25E4">
        <w:rPr>
          <w:rStyle w:val="Emphasis"/>
        </w:rPr>
        <w:t xml:space="preserve"> between strategic rivals.</w:t>
      </w:r>
      <w:r w:rsidRPr="005C25E4">
        <w:rPr>
          <w:sz w:val="16"/>
        </w:rPr>
        <w:t xml:space="preserve"> For states that view each other as military threats, the biggest step possible toward bilateral cooperation is to terminate the rivalry by taking political steps to manage the competition. </w:t>
      </w:r>
      <w:r w:rsidRPr="002876EB">
        <w:rPr>
          <w:rStyle w:val="TitleChar"/>
          <w:highlight w:val="cyan"/>
        </w:rPr>
        <w:t xml:space="preserve">Drawing on data from </w:t>
      </w:r>
      <w:r w:rsidRPr="002876EB">
        <w:rPr>
          <w:rStyle w:val="Emphasis"/>
          <w:highlight w:val="cyan"/>
        </w:rPr>
        <w:t>109 distinct rival dyads</w:t>
      </w:r>
      <w:r w:rsidRPr="005C25E4">
        <w:rPr>
          <w:rStyle w:val="TitleChar"/>
        </w:rPr>
        <w:t xml:space="preserve"> since 1950, </w:t>
      </w:r>
      <w:r w:rsidRPr="002876EB">
        <w:rPr>
          <w:rStyle w:val="Emphasis"/>
          <w:highlight w:val="cyan"/>
        </w:rPr>
        <w:t>67 of which terminated,</w:t>
      </w:r>
      <w:r w:rsidRPr="005C25E4">
        <w:rPr>
          <w:rStyle w:val="TitleChar"/>
        </w:rPr>
        <w:t xml:space="preserve"> the </w:t>
      </w:r>
      <w:r w:rsidRPr="002876EB">
        <w:rPr>
          <w:rStyle w:val="TitleChar"/>
          <w:highlight w:val="cyan"/>
        </w:rPr>
        <w:t>evidence suggests rivalries were</w:t>
      </w:r>
      <w:r w:rsidRPr="005C25E4">
        <w:rPr>
          <w:rStyle w:val="TitleChar"/>
        </w:rPr>
        <w:t xml:space="preserve"> approximately </w:t>
      </w:r>
      <w:r w:rsidRPr="002876EB">
        <w:rPr>
          <w:rStyle w:val="Emphasis"/>
          <w:highlight w:val="cyan"/>
        </w:rPr>
        <w:t xml:space="preserve">twice as likely to terminate during </w:t>
      </w:r>
      <w:r w:rsidRPr="005C25E4">
        <w:rPr>
          <w:rStyle w:val="Emphasis"/>
        </w:rPr>
        <w:t xml:space="preserve">economic </w:t>
      </w:r>
      <w:r w:rsidRPr="002876EB">
        <w:rPr>
          <w:rStyle w:val="Emphasis"/>
          <w:highlight w:val="cyan"/>
        </w:rPr>
        <w:t>downturns</w:t>
      </w:r>
      <w:r w:rsidRPr="005C25E4">
        <w:rPr>
          <w:sz w:val="16"/>
        </w:rPr>
        <w:t xml:space="preserve"> than they were during periods of economic normalcy. </w:t>
      </w:r>
      <w:r w:rsidRPr="005C25E4">
        <w:rPr>
          <w:rStyle w:val="TitleChar"/>
        </w:rPr>
        <w:t xml:space="preserve">This is true </w:t>
      </w:r>
      <w:r w:rsidRPr="002876EB">
        <w:rPr>
          <w:rStyle w:val="TitleChar"/>
          <w:highlight w:val="cyan"/>
        </w:rPr>
        <w:t xml:space="preserve">controlling for </w:t>
      </w:r>
      <w:r w:rsidRPr="002876EB">
        <w:rPr>
          <w:rStyle w:val="Emphasis"/>
          <w:highlight w:val="cyan"/>
        </w:rPr>
        <w:t xml:space="preserve">all </w:t>
      </w:r>
      <w:r w:rsidRPr="005C25E4">
        <w:rPr>
          <w:rStyle w:val="Emphasis"/>
        </w:rPr>
        <w:t xml:space="preserve">of the </w:t>
      </w:r>
      <w:r w:rsidRPr="002876EB">
        <w:rPr>
          <w:rStyle w:val="Emphasis"/>
          <w:highlight w:val="cyan"/>
        </w:rPr>
        <w:t>main alternative explanations for peaceful relations</w:t>
      </w:r>
      <w:r w:rsidRPr="005C25E4">
        <w:rPr>
          <w:rStyle w:val="Emphasis"/>
        </w:rPr>
        <w:t xml:space="preserve"> between foes</w:t>
      </w:r>
      <w:r w:rsidRPr="005C25E4">
        <w:rPr>
          <w:sz w:val="16"/>
        </w:rPr>
        <w:t xml:space="preserve"> (democratic status, nuclear weapons possession, capability imbalance, common enemies, and international </w:t>
      </w:r>
      <w:r w:rsidRPr="002876EB">
        <w:rPr>
          <w:rStyle w:val="Emphasis"/>
          <w:highlight w:val="cyan"/>
        </w:rPr>
        <w:t>systemic changes),</w:t>
      </w:r>
      <w:r w:rsidRPr="005C25E4">
        <w:rPr>
          <w:sz w:val="16"/>
        </w:rPr>
        <w:t xml:space="preserve"> </w:t>
      </w:r>
      <w:r w:rsidRPr="002876EB">
        <w:rPr>
          <w:rStyle w:val="TitleChar"/>
          <w:highlight w:val="cyan"/>
        </w:rPr>
        <w:t xml:space="preserve">as well as </w:t>
      </w:r>
      <w:r w:rsidRPr="005C25E4">
        <w:rPr>
          <w:rStyle w:val="Emphasis"/>
        </w:rPr>
        <w:t>many</w:t>
      </w:r>
      <w:r w:rsidRPr="005C25E4">
        <w:rPr>
          <w:rStyle w:val="TitleChar"/>
        </w:rPr>
        <w:t xml:space="preserve"> </w:t>
      </w:r>
      <w:r w:rsidRPr="002876EB">
        <w:rPr>
          <w:rStyle w:val="Emphasis"/>
          <w:highlight w:val="cyan"/>
        </w:rPr>
        <w:t>other</w:t>
      </w:r>
      <w:r w:rsidRPr="005C25E4">
        <w:rPr>
          <w:rStyle w:val="TitleChar"/>
        </w:rPr>
        <w:t xml:space="preserve"> possible </w:t>
      </w:r>
      <w:r w:rsidRPr="002876EB">
        <w:rPr>
          <w:rStyle w:val="Emphasis"/>
          <w:highlight w:val="cyan"/>
        </w:rPr>
        <w:t>confounding variables</w:t>
      </w:r>
      <w:r w:rsidRPr="002876EB">
        <w:rPr>
          <w:rStyle w:val="TitleChar"/>
          <w:highlight w:val="cyan"/>
        </w:rPr>
        <w:t>. This</w:t>
      </w:r>
      <w:r w:rsidRPr="005C25E4">
        <w:rPr>
          <w:sz w:val="16"/>
        </w:rPr>
        <w:t xml:space="preserve"> research </w:t>
      </w:r>
      <w:r w:rsidRPr="002876EB">
        <w:rPr>
          <w:rStyle w:val="Emphasis"/>
          <w:highlight w:val="cyan"/>
        </w:rPr>
        <w:t>questions existing theories</w:t>
      </w:r>
      <w:r w:rsidRPr="002876EB">
        <w:rPr>
          <w:sz w:val="16"/>
          <w:highlight w:val="cyan"/>
        </w:rPr>
        <w:t xml:space="preserve"> </w:t>
      </w:r>
      <w:r w:rsidRPr="002876EB">
        <w:rPr>
          <w:rStyle w:val="TitleChar"/>
          <w:highlight w:val="cyan"/>
        </w:rPr>
        <w:t>claiming</w:t>
      </w:r>
      <w:r w:rsidRPr="005C25E4">
        <w:rPr>
          <w:sz w:val="16"/>
        </w:rPr>
        <w:t xml:space="preserve"> that </w:t>
      </w:r>
      <w:r w:rsidRPr="005C25E4">
        <w:rPr>
          <w:rStyle w:val="TitleChar"/>
        </w:rPr>
        <w:t xml:space="preserve">economic </w:t>
      </w:r>
      <w:r w:rsidRPr="002876EB">
        <w:rPr>
          <w:rStyle w:val="TitleChar"/>
          <w:highlight w:val="cyan"/>
        </w:rPr>
        <w:t xml:space="preserve">downturns are associated with </w:t>
      </w:r>
      <w:r w:rsidRPr="002876EB">
        <w:rPr>
          <w:rStyle w:val="Emphasis"/>
          <w:highlight w:val="cyan"/>
        </w:rPr>
        <w:t>diversionary war</w:t>
      </w:r>
      <w:r w:rsidRPr="002876EB">
        <w:rPr>
          <w:rStyle w:val="TitleChar"/>
          <w:highlight w:val="cyan"/>
        </w:rPr>
        <w:t>, and</w:t>
      </w:r>
      <w:r w:rsidRPr="005C25E4">
        <w:rPr>
          <w:rStyle w:val="TitleChar"/>
        </w:rPr>
        <w:t xml:space="preserve"> instead </w:t>
      </w:r>
      <w:r w:rsidRPr="002876EB">
        <w:rPr>
          <w:rStyle w:val="TitleChar"/>
          <w:highlight w:val="cyan"/>
        </w:rPr>
        <w:t>argues</w:t>
      </w:r>
      <w:r w:rsidRPr="005C25E4">
        <w:rPr>
          <w:sz w:val="16"/>
        </w:rPr>
        <w:t xml:space="preserve"> that in certain circumstances </w:t>
      </w:r>
      <w:r w:rsidRPr="002876EB">
        <w:rPr>
          <w:rStyle w:val="Emphasis"/>
          <w:highlight w:val="cyan"/>
        </w:rPr>
        <w:t>peace may result from economic troubles</w:t>
      </w:r>
      <w:r w:rsidRPr="005C25E4">
        <w:rPr>
          <w:sz w:val="16"/>
        </w:rPr>
        <w:t>.</w:t>
      </w:r>
    </w:p>
    <w:p w14:paraId="6E8D3030" w14:textId="77777777" w:rsidR="00362C2B" w:rsidRDefault="00362C2B" w:rsidP="00362C2B">
      <w:pPr>
        <w:pStyle w:val="Heading4"/>
      </w:pPr>
      <w:r>
        <w:t>Stats prove</w:t>
      </w:r>
    </w:p>
    <w:p w14:paraId="397E8C23" w14:textId="77777777" w:rsidR="00362C2B" w:rsidRDefault="00362C2B" w:rsidP="00362C2B">
      <w:r>
        <w:t xml:space="preserve">Daniel </w:t>
      </w:r>
      <w:proofErr w:type="spellStart"/>
      <w:r w:rsidRPr="000E715D">
        <w:rPr>
          <w:rStyle w:val="Style13ptBold"/>
        </w:rPr>
        <w:t>Drezner</w:t>
      </w:r>
      <w:proofErr w:type="spellEnd"/>
      <w:r w:rsidRPr="000E715D">
        <w:rPr>
          <w:rStyle w:val="Style13ptBold"/>
        </w:rPr>
        <w:t xml:space="preserve"> 14</w:t>
      </w:r>
      <w:r>
        <w:t xml:space="preserve">, IR prof at Tufts, The System Worked: Global Economic Governance during the Great Recession, </w:t>
      </w:r>
      <w:r w:rsidRPr="000E715D">
        <w:t>World Politics, Volume 66. Number 1, January 2014, pp. 123-164</w:t>
      </w:r>
    </w:p>
    <w:p w14:paraId="46D2E75E" w14:textId="77777777" w:rsidR="00362C2B" w:rsidRPr="008E7BBE" w:rsidRDefault="00362C2B" w:rsidP="00362C2B">
      <w:pPr>
        <w:rPr>
          <w:sz w:val="16"/>
        </w:rPr>
      </w:pPr>
      <w:r w:rsidRPr="000D5B93">
        <w:rPr>
          <w:sz w:val="16"/>
        </w:rPr>
        <w:t xml:space="preserve">The final significant outcome addresses </w:t>
      </w:r>
      <w:r w:rsidRPr="000D5B93">
        <w:rPr>
          <w:rStyle w:val="StyleUnderline"/>
        </w:rPr>
        <w:t>a dog</w:t>
      </w:r>
      <w:r w:rsidRPr="000D5B93">
        <w:rPr>
          <w:sz w:val="16"/>
        </w:rPr>
        <w:t xml:space="preserve"> that </w:t>
      </w:r>
      <w:r w:rsidRPr="000D5B93">
        <w:rPr>
          <w:rStyle w:val="StyleUnderline"/>
        </w:rPr>
        <w:t>hasn't barked</w:t>
      </w:r>
      <w:r w:rsidRPr="000D5B93">
        <w:rPr>
          <w:sz w:val="16"/>
        </w:rPr>
        <w:t xml:space="preserve">: the effect of the Great Recession on cross-border conflict and violence. </w:t>
      </w:r>
      <w:r w:rsidRPr="000D5B93">
        <w:rPr>
          <w:rStyle w:val="StyleUnderline"/>
        </w:rPr>
        <w:t xml:space="preserve">During the initial stages of the crisis, multiple </w:t>
      </w:r>
      <w:r w:rsidRPr="002876EB">
        <w:rPr>
          <w:rStyle w:val="StyleUnderline"/>
          <w:highlight w:val="cyan"/>
        </w:rPr>
        <w:t>analysts asserted</w:t>
      </w:r>
      <w:r w:rsidRPr="000D5B93">
        <w:rPr>
          <w:rStyle w:val="StyleUnderline"/>
        </w:rPr>
        <w:t xml:space="preserve"> that the financial </w:t>
      </w:r>
      <w:r w:rsidRPr="002876EB">
        <w:rPr>
          <w:rStyle w:val="StyleUnderline"/>
          <w:highlight w:val="cyan"/>
        </w:rPr>
        <w:t>crisis would lead</w:t>
      </w:r>
      <w:r w:rsidRPr="000D5B93">
        <w:rPr>
          <w:rStyle w:val="StyleUnderline"/>
        </w:rPr>
        <w:t xml:space="preserve"> states </w:t>
      </w:r>
      <w:r w:rsidRPr="002876EB">
        <w:rPr>
          <w:rStyle w:val="StyleUnderline"/>
          <w:highlight w:val="cyan"/>
        </w:rPr>
        <w:t>to</w:t>
      </w:r>
      <w:r w:rsidRPr="000D5B93">
        <w:rPr>
          <w:rStyle w:val="StyleUnderline"/>
        </w:rPr>
        <w:t xml:space="preserve"> increase their use of </w:t>
      </w:r>
      <w:r w:rsidRPr="002876EB">
        <w:rPr>
          <w:rStyle w:val="StyleUnderline"/>
          <w:highlight w:val="cyan"/>
        </w:rPr>
        <w:t>force</w:t>
      </w:r>
      <w:r w:rsidRPr="000D5B93">
        <w:rPr>
          <w:sz w:val="16"/>
        </w:rPr>
        <w:t xml:space="preserve"> as a tool for staying in power.42 They voiced genuine concern that the global economic downturn would lead to an increase in conflict—</w:t>
      </w:r>
      <w:r w:rsidRPr="000D5B93">
        <w:rPr>
          <w:rStyle w:val="StyleUnderline"/>
        </w:rPr>
        <w:t>whether through</w:t>
      </w:r>
      <w:r w:rsidRPr="000D5B93">
        <w:rPr>
          <w:sz w:val="16"/>
        </w:rPr>
        <w:t xml:space="preserve"> greater internal </w:t>
      </w:r>
      <w:r w:rsidRPr="000D5B93">
        <w:rPr>
          <w:rStyle w:val="StyleUnderline"/>
        </w:rPr>
        <w:t>repression, diversionary wars, arms races, or a ratcheting up of great power conflict</w:t>
      </w:r>
      <w:r w:rsidRPr="000D5B93">
        <w:rPr>
          <w:sz w:val="16"/>
        </w:rPr>
        <w:t xml:space="preserve">. Violence in the Middle East, border disputes in the South China Sea, and even the disruptions of the Occupy movement fueled impressions of a surge in global public disorder. </w:t>
      </w:r>
      <w:r w:rsidRPr="002876EB">
        <w:rPr>
          <w:rStyle w:val="Emphasis"/>
          <w:highlight w:val="cyan"/>
        </w:rPr>
        <w:t>The</w:t>
      </w:r>
      <w:r w:rsidRPr="000D5B93">
        <w:rPr>
          <w:rStyle w:val="Emphasis"/>
        </w:rPr>
        <w:t xml:space="preserve"> aggregate </w:t>
      </w:r>
      <w:r w:rsidRPr="002876EB">
        <w:rPr>
          <w:rStyle w:val="Emphasis"/>
          <w:highlight w:val="cyan"/>
        </w:rPr>
        <w:t>data suggest otherwise</w:t>
      </w:r>
      <w:r w:rsidRPr="000D5B93">
        <w:rPr>
          <w:rStyle w:val="StyleUnderline"/>
        </w:rPr>
        <w:t>, however</w:t>
      </w:r>
      <w:r w:rsidRPr="000D5B93">
        <w:rPr>
          <w:sz w:val="16"/>
        </w:rPr>
        <w:t>. The Institute for Economics and Peace has concluded that "</w:t>
      </w:r>
      <w:r w:rsidRPr="000D5B93">
        <w:rPr>
          <w:rStyle w:val="StyleUnderline"/>
        </w:rPr>
        <w:t xml:space="preserve">the average level of </w:t>
      </w:r>
      <w:r w:rsidRPr="002876EB">
        <w:rPr>
          <w:rStyle w:val="StyleUnderline"/>
          <w:highlight w:val="cyan"/>
        </w:rPr>
        <w:t>peacefulness in</w:t>
      </w:r>
      <w:r w:rsidRPr="000D5B93">
        <w:rPr>
          <w:rStyle w:val="StyleUnderline"/>
        </w:rPr>
        <w:t xml:space="preserve"> 20</w:t>
      </w:r>
      <w:r w:rsidRPr="002876EB">
        <w:rPr>
          <w:rStyle w:val="StyleUnderline"/>
          <w:highlight w:val="cyan"/>
        </w:rPr>
        <w:t>12 is</w:t>
      </w:r>
      <w:r w:rsidRPr="000D5B93">
        <w:rPr>
          <w:rStyle w:val="StyleUnderline"/>
        </w:rPr>
        <w:t xml:space="preserve"> approximately </w:t>
      </w:r>
      <w:r w:rsidRPr="002876EB">
        <w:rPr>
          <w:rStyle w:val="StyleUnderline"/>
          <w:highlight w:val="cyan"/>
        </w:rPr>
        <w:t>the same as</w:t>
      </w:r>
      <w:r w:rsidRPr="000D5B93">
        <w:rPr>
          <w:rStyle w:val="StyleUnderline"/>
        </w:rPr>
        <w:t xml:space="preserve"> it was in 20</w:t>
      </w:r>
      <w:r w:rsidRPr="002876EB">
        <w:rPr>
          <w:rStyle w:val="StyleUnderline"/>
          <w:highlight w:val="cyan"/>
        </w:rPr>
        <w:t>07</w:t>
      </w:r>
      <w:r w:rsidRPr="000D5B93">
        <w:rPr>
          <w:sz w:val="16"/>
        </w:rPr>
        <w:t xml:space="preserve">."43 </w:t>
      </w:r>
      <w:r w:rsidRPr="000D5B93">
        <w:rPr>
          <w:rStyle w:val="StyleUnderline"/>
        </w:rPr>
        <w:t xml:space="preserve">Interstate </w:t>
      </w:r>
      <w:r w:rsidRPr="002876EB">
        <w:rPr>
          <w:rStyle w:val="StyleUnderline"/>
          <w:highlight w:val="cyan"/>
        </w:rPr>
        <w:t>violence</w:t>
      </w:r>
      <w:r w:rsidRPr="000D5B93">
        <w:rPr>
          <w:sz w:val="16"/>
        </w:rPr>
        <w:t xml:space="preserve"> in particular </w:t>
      </w:r>
      <w:r w:rsidRPr="000D5B93">
        <w:rPr>
          <w:rStyle w:val="StyleUnderline"/>
        </w:rPr>
        <w:t xml:space="preserve">has </w:t>
      </w:r>
      <w:r w:rsidRPr="002876EB">
        <w:rPr>
          <w:rStyle w:val="StyleUnderline"/>
          <w:highlight w:val="cyan"/>
        </w:rPr>
        <w:t>declined</w:t>
      </w:r>
      <w:r w:rsidRPr="000D5B93">
        <w:rPr>
          <w:rStyle w:val="StyleUnderline"/>
        </w:rPr>
        <w:t xml:space="preserve"> since the start of the financial </w:t>
      </w:r>
      <w:r w:rsidRPr="002876EB">
        <w:rPr>
          <w:rStyle w:val="StyleUnderline"/>
          <w:highlight w:val="cyan"/>
        </w:rPr>
        <w:t>crisis</w:t>
      </w:r>
      <w:r w:rsidRPr="000D5B93">
        <w:rPr>
          <w:rStyle w:val="StyleUnderline"/>
        </w:rPr>
        <w:t xml:space="preserve">, as have </w:t>
      </w:r>
      <w:r w:rsidRPr="000D5B93">
        <w:rPr>
          <w:rStyle w:val="Emphasis"/>
        </w:rPr>
        <w:t>military expenditures</w:t>
      </w:r>
      <w:r w:rsidRPr="000D5B93">
        <w:rPr>
          <w:sz w:val="16"/>
        </w:rPr>
        <w:t xml:space="preserve"> in most sampled countries. Other </w:t>
      </w:r>
      <w:r w:rsidRPr="000D5B93">
        <w:rPr>
          <w:rStyle w:val="StyleUnderline"/>
        </w:rPr>
        <w:t>studies confirm that</w:t>
      </w:r>
      <w:r w:rsidRPr="000D5B93">
        <w:rPr>
          <w:sz w:val="16"/>
        </w:rPr>
        <w:t xml:space="preserve"> </w:t>
      </w:r>
      <w:r w:rsidRPr="000D5B93">
        <w:rPr>
          <w:rStyle w:val="StyleUnderline"/>
        </w:rPr>
        <w:t xml:space="preserve">the Great Recession </w:t>
      </w:r>
      <w:r w:rsidRPr="002876EB">
        <w:rPr>
          <w:rStyle w:val="StyleUnderline"/>
          <w:highlight w:val="cyan"/>
        </w:rPr>
        <w:t>has not triggered</w:t>
      </w:r>
      <w:r w:rsidRPr="000D5B93">
        <w:rPr>
          <w:rStyle w:val="StyleUnderline"/>
        </w:rPr>
        <w:t xml:space="preserve"> any increase in violent </w:t>
      </w:r>
      <w:r w:rsidRPr="002876EB">
        <w:rPr>
          <w:rStyle w:val="Emphasis"/>
          <w:highlight w:val="cyan"/>
        </w:rPr>
        <w:t>conflict</w:t>
      </w:r>
      <w:r w:rsidRPr="000D5B93">
        <w:rPr>
          <w:sz w:val="16"/>
        </w:rPr>
        <w:t xml:space="preserve">, as Lotta </w:t>
      </w:r>
      <w:proofErr w:type="spellStart"/>
      <w:r w:rsidRPr="000D5B93">
        <w:rPr>
          <w:sz w:val="16"/>
        </w:rPr>
        <w:t>Themner</w:t>
      </w:r>
      <w:proofErr w:type="spellEnd"/>
      <w:r w:rsidRPr="000D5B93">
        <w:rPr>
          <w:sz w:val="16"/>
        </w:rPr>
        <w:t xml:space="preserve"> and Peter </w:t>
      </w:r>
      <w:proofErr w:type="spellStart"/>
      <w:r w:rsidRPr="000D5B93">
        <w:rPr>
          <w:sz w:val="16"/>
        </w:rPr>
        <w:t>Wallensteen</w:t>
      </w:r>
      <w:proofErr w:type="spellEnd"/>
      <w:r w:rsidRPr="000D5B93">
        <w:rPr>
          <w:sz w:val="16"/>
        </w:rPr>
        <w:t xml:space="preserve"> conclude: "[T]he pattern is one of relative stability when we consider the trend for the past five years."44 </w:t>
      </w:r>
      <w:r w:rsidRPr="000D5B93">
        <w:rPr>
          <w:rStyle w:val="StyleUnderline"/>
        </w:rPr>
        <w:t>The</w:t>
      </w:r>
      <w:r w:rsidRPr="000D5B93">
        <w:rPr>
          <w:sz w:val="16"/>
        </w:rPr>
        <w:t xml:space="preserve"> secular </w:t>
      </w:r>
      <w:r w:rsidRPr="000D5B93">
        <w:rPr>
          <w:rStyle w:val="StyleUnderline"/>
        </w:rPr>
        <w:t>decline in violence that started with the end of the Cold War has not been reversed</w:t>
      </w:r>
      <w:r w:rsidRPr="000D5B93">
        <w:rPr>
          <w:sz w:val="16"/>
        </w:rPr>
        <w:t>. Rogers Brubaker observes that "</w:t>
      </w:r>
      <w:r w:rsidRPr="000D5B93">
        <w:rPr>
          <w:rStyle w:val="StyleUnderline"/>
        </w:rPr>
        <w:t>the crisis has not</w:t>
      </w:r>
      <w:r w:rsidRPr="000D5B93">
        <w:rPr>
          <w:sz w:val="16"/>
        </w:rPr>
        <w:t xml:space="preserve"> to date </w:t>
      </w:r>
      <w:r w:rsidRPr="000D5B93">
        <w:rPr>
          <w:rStyle w:val="StyleUnderline"/>
        </w:rPr>
        <w:t xml:space="preserve">generated the surge in protectionist </w:t>
      </w:r>
      <w:r w:rsidRPr="002876EB">
        <w:rPr>
          <w:rStyle w:val="Emphasis"/>
          <w:highlight w:val="cyan"/>
        </w:rPr>
        <w:t>nationalism</w:t>
      </w:r>
      <w:r w:rsidRPr="002876EB">
        <w:rPr>
          <w:rStyle w:val="StyleUnderline"/>
          <w:highlight w:val="cyan"/>
        </w:rPr>
        <w:t xml:space="preserve"> or</w:t>
      </w:r>
      <w:r w:rsidRPr="000D5B93">
        <w:rPr>
          <w:rStyle w:val="StyleUnderline"/>
        </w:rPr>
        <w:t xml:space="preserve"> ethnic </w:t>
      </w:r>
      <w:r w:rsidRPr="002876EB">
        <w:rPr>
          <w:rStyle w:val="StyleUnderline"/>
          <w:highlight w:val="cyan"/>
        </w:rPr>
        <w:t>exclusion</w:t>
      </w:r>
      <w:r w:rsidRPr="000D5B93">
        <w:rPr>
          <w:rStyle w:val="StyleUnderline"/>
        </w:rPr>
        <w:t xml:space="preserve"> that might have been expected</w:t>
      </w:r>
      <w:r w:rsidRPr="000D5B93">
        <w:rPr>
          <w:sz w:val="16"/>
        </w:rPr>
        <w:t>."43</w:t>
      </w:r>
    </w:p>
    <w:p w14:paraId="7E5189CC" w14:textId="77777777" w:rsidR="002827D7" w:rsidRDefault="002827D7" w:rsidP="00200621">
      <w:pPr>
        <w:pStyle w:val="Heading4"/>
      </w:pPr>
    </w:p>
    <w:p w14:paraId="4600B558" w14:textId="2852A97B" w:rsidR="00DD3D83" w:rsidRDefault="00DD3D83" w:rsidP="00DD3D83">
      <w:pPr>
        <w:pStyle w:val="Heading2"/>
      </w:pPr>
      <w:r>
        <w:t>AT: Environment</w:t>
      </w:r>
    </w:p>
    <w:p w14:paraId="063C9A0C" w14:textId="06E36BAE" w:rsidR="00E36576" w:rsidRDefault="00490278" w:rsidP="00490278">
      <w:pPr>
        <w:pStyle w:val="Heading3"/>
      </w:pPr>
      <w:r>
        <w:t>AT: Bees</w:t>
      </w:r>
    </w:p>
    <w:p w14:paraId="319EC101" w14:textId="77777777" w:rsidR="00A560F1" w:rsidRDefault="00A560F1" w:rsidP="00A560F1">
      <w:pPr>
        <w:pStyle w:val="Heading4"/>
      </w:pPr>
      <w:r>
        <w:t>No impact to bee collapse- hype</w:t>
      </w:r>
    </w:p>
    <w:p w14:paraId="325F06BA" w14:textId="77777777" w:rsidR="00A560F1" w:rsidRPr="0000153C" w:rsidRDefault="00A560F1" w:rsidP="00A560F1">
      <w:r w:rsidRPr="00E204F7">
        <w:rPr>
          <w:rStyle w:val="Style13ptBold"/>
        </w:rPr>
        <w:t>CEI ’13</w:t>
      </w:r>
      <w:r>
        <w:t xml:space="preserve"> (Competitive Enterprise Institute, Economic Think-tank, “honeybee losses are manageable”, </w:t>
      </w:r>
      <w:hyperlink r:id="rId33" w:history="1">
        <w:r w:rsidRPr="002454FE">
          <w:rPr>
            <w:rStyle w:val="Hyperlink"/>
          </w:rPr>
          <w:t>http://www.safechemicalpolicy.org/honeybee-losses-are-manageable/</w:t>
        </w:r>
      </w:hyperlink>
      <w:r>
        <w:t>, 2013)</w:t>
      </w:r>
    </w:p>
    <w:p w14:paraId="5DA6A922" w14:textId="454770CA" w:rsidR="006849B9" w:rsidRDefault="00A560F1" w:rsidP="006849B9">
      <w:pPr>
        <w:rPr>
          <w:sz w:val="16"/>
        </w:rPr>
      </w:pPr>
      <w:r w:rsidRPr="00D87642">
        <w:rPr>
          <w:sz w:val="16"/>
        </w:rPr>
        <w:t>A 2013 Huffington Post headline exclaimed: "Honey Bees Are Dying Putting America at Risk of a Food Disaster." And the Natural Resources Defense Council claims: "</w:t>
      </w:r>
      <w:r w:rsidRPr="00D87642">
        <w:rPr>
          <w:rStyle w:val="StyleUnderline"/>
          <w:highlight w:val="yellow"/>
        </w:rPr>
        <w:t>Honey bees are disappearing</w:t>
      </w:r>
      <w:r w:rsidRPr="00D87642">
        <w:rPr>
          <w:sz w:val="16"/>
        </w:rPr>
        <w:t xml:space="preserve"> across the country, putting $15 billion worth of fruits, nuts and vegetables at risk" Another article maintains that 70 percent of our food supply is pollinated by honeybees. </w:t>
      </w:r>
      <w:r w:rsidRPr="00D87642">
        <w:rPr>
          <w:rStyle w:val="Emphasis"/>
          <w:highlight w:val="yellow"/>
        </w:rPr>
        <w:t>These claims are all flat wrong.</w:t>
      </w:r>
      <w:r w:rsidRPr="00D87642">
        <w:rPr>
          <w:sz w:val="16"/>
        </w:rPr>
        <w:t xml:space="preserve"> While they make great headlines, </w:t>
      </w:r>
      <w:r w:rsidRPr="00D87642">
        <w:rPr>
          <w:rStyle w:val="Emphasis"/>
          <w:highlight w:val="yellow"/>
        </w:rPr>
        <w:t xml:space="preserve">they create a misleading impression that periodic honeybee losses seriously </w:t>
      </w:r>
      <w:proofErr w:type="gramStart"/>
      <w:r w:rsidRPr="00D87642">
        <w:rPr>
          <w:rStyle w:val="Emphasis"/>
          <w:highlight w:val="yellow"/>
        </w:rPr>
        <w:t>threatens</w:t>
      </w:r>
      <w:proofErr w:type="gramEnd"/>
      <w:r w:rsidRPr="00D87642">
        <w:rPr>
          <w:rStyle w:val="Emphasis"/>
          <w:highlight w:val="yellow"/>
        </w:rPr>
        <w:t xml:space="preserve"> our food supply</w:t>
      </w:r>
      <w:r w:rsidRPr="00D87642">
        <w:rPr>
          <w:sz w:val="16"/>
        </w:rPr>
        <w:t xml:space="preserve">. </w:t>
      </w:r>
      <w:r w:rsidRPr="00D87642">
        <w:rPr>
          <w:rStyle w:val="StyleUnderline"/>
        </w:rPr>
        <w:t>It is true that hive health issues are of concern because farmers rely on honeybees for the production of many fruits, nuts, and vegetables.</w:t>
      </w:r>
      <w:r w:rsidRPr="00D87642">
        <w:rPr>
          <w:sz w:val="16"/>
        </w:rPr>
        <w:t xml:space="preserve"> About one third of food production in the United States benefits from honey bee pollination, according to USDA California almond growers depend on honey bees exclusively to pollinate crops, requiring 60 percent of the commercial honey bee hives in the country to produce 80 percent of the world's supply of almonds. Almonds constitute California's highest-valued agricultural export, according to agricultural economist Hoy Carman of the University of California-Davis. While poor hive health is unlikely to completely undermine production of these foods, it could make them more expensive. In fact, according Carman, fees for pollinating almonds have increased substantially. […] High annual losses represent an expensive challenge for beekeepers and potentially consumers, but even then, </w:t>
      </w:r>
      <w:r w:rsidRPr="00D87642">
        <w:rPr>
          <w:rStyle w:val="StyleUnderline"/>
          <w:highlight w:val="yellow"/>
        </w:rPr>
        <w:t>we should not expect a catastrophe. Professor</w:t>
      </w:r>
      <w:r w:rsidRPr="00D87642">
        <w:rPr>
          <w:sz w:val="16"/>
        </w:rPr>
        <w:t xml:space="preserve"> Jamie </w:t>
      </w:r>
      <w:r w:rsidRPr="00D87642">
        <w:rPr>
          <w:rStyle w:val="StyleUnderline"/>
          <w:highlight w:val="yellow"/>
        </w:rPr>
        <w:t>Ellis of the Institute of Food and Agricultural Sciences at the University of Florida notes:</w:t>
      </w:r>
      <w:r w:rsidRPr="00D87642">
        <w:rPr>
          <w:sz w:val="16"/>
        </w:rPr>
        <w:t xml:space="preserve"> Yet. </w:t>
      </w:r>
      <w:r w:rsidRPr="00D87642">
        <w:rPr>
          <w:rStyle w:val="Emphasis"/>
          <w:highlight w:val="yellow"/>
        </w:rPr>
        <w:t>no one believes that honey bees will disappear altogether</w:t>
      </w:r>
      <w:r w:rsidRPr="00D87642">
        <w:rPr>
          <w:sz w:val="16"/>
        </w:rPr>
        <w:t xml:space="preserve">, even with the concerns over CCD. Instead, the average American may experience increased food prices and decreased food availability if honey bees continue to die at the current rate. The almond industry illustrates this point well. </w:t>
      </w:r>
      <w:r w:rsidRPr="00D87642">
        <w:rPr>
          <w:rStyle w:val="Emphasis"/>
          <w:highlight w:val="yellow"/>
        </w:rPr>
        <w:t>Not all food depends on honeybees, and essential grains, particularly corn, rice and wheat, constitute the largest part of our diets and these are pollinated by the wind.</w:t>
      </w:r>
      <w:r w:rsidRPr="00D87642">
        <w:rPr>
          <w:sz w:val="16"/>
        </w:rPr>
        <w:t xml:space="preserve"> </w:t>
      </w:r>
      <w:r w:rsidRPr="00D87642">
        <w:rPr>
          <w:rStyle w:val="StyleUnderline"/>
          <w:highlight w:val="yellow"/>
        </w:rPr>
        <w:t>Researchers from the University of Minnesota and U.S Geological Survey</w:t>
      </w:r>
      <w:r w:rsidRPr="00D87642">
        <w:rPr>
          <w:sz w:val="16"/>
        </w:rPr>
        <w:t xml:space="preserve">, writing in Environmental Science and Technology , </w:t>
      </w:r>
      <w:r w:rsidRPr="00D87642">
        <w:rPr>
          <w:rStyle w:val="StyleUnderline"/>
          <w:highlight w:val="yellow"/>
        </w:rPr>
        <w:t>point out:</w:t>
      </w:r>
      <w:r w:rsidRPr="00D87642">
        <w:rPr>
          <w:sz w:val="16"/>
        </w:rPr>
        <w:t xml:space="preserve"> "Thus </w:t>
      </w:r>
      <w:r w:rsidRPr="00D87642">
        <w:rPr>
          <w:rStyle w:val="Emphasis"/>
          <w:highlight w:val="yellow"/>
        </w:rPr>
        <w:t>the prospect of human starvation in the absence of bees IS remote</w:t>
      </w:r>
      <w:r w:rsidRPr="00D87642">
        <w:rPr>
          <w:sz w:val="16"/>
        </w:rPr>
        <w:t xml:space="preserve">, but crop declines in the most nutritious—and arguably, most interesting—parts of our diet like fruit, vegetables, and alfalfa hay for meat and dairy production, are possible" Other researchers have raised concerns that the amount of honey bee-dependent crops has increased globally and exceeds the number of honeybees produced for pollination. They concluded that one of two things must be happening: </w:t>
      </w:r>
      <w:r w:rsidRPr="00D87642">
        <w:rPr>
          <w:rStyle w:val="Emphasis"/>
          <w:highlight w:val="yellow"/>
        </w:rPr>
        <w:t>Either the current number of hives is sufficient tor pollination or wild pollinators are providing an important contribution.</w:t>
      </w:r>
      <w:r w:rsidRPr="00D87642">
        <w:rPr>
          <w:rStyle w:val="Emphasis"/>
        </w:rPr>
        <w:t xml:space="preserve"> </w:t>
      </w:r>
      <w:r w:rsidRPr="00D87642">
        <w:rPr>
          <w:sz w:val="16"/>
        </w:rPr>
        <w:t>In the latter case, they suggest that policymakers consider the impact of land use policies to ensure that wild pollinators continue to have sufficient nutrition and nesting habitat. Intensification of "monoculture" may reduce the habitat diversity these wild pollinators require. For example, government subsidies and policies that promote planting of corn for ethanol trigger land use changes that reduce diversity of crops around the nation.</w:t>
      </w:r>
    </w:p>
    <w:p w14:paraId="60BEC674" w14:textId="354775C9" w:rsidR="00A560F1" w:rsidRDefault="00A560F1" w:rsidP="00A560F1">
      <w:pPr>
        <w:pStyle w:val="Heading3"/>
      </w:pPr>
      <w:r>
        <w:t xml:space="preserve">   AT: Bees---Defense</w:t>
      </w:r>
    </w:p>
    <w:p w14:paraId="3855A9CA" w14:textId="77777777" w:rsidR="00A560F1" w:rsidRDefault="00A560F1" w:rsidP="00A560F1">
      <w:pPr>
        <w:pStyle w:val="Heading4"/>
      </w:pPr>
      <w:r>
        <w:t>Periodic honeybee loss doesn’t threaten food supply. No credible scientist believes they will disappear altogether. Essential grains like corn, rice, and wheat are pollinated by the wind and other wild pollinators – studies – CEI.</w:t>
      </w:r>
    </w:p>
    <w:p w14:paraId="495F7F20" w14:textId="77777777" w:rsidR="00A560F1" w:rsidRPr="00C132A7" w:rsidRDefault="00A560F1" w:rsidP="00A560F1"/>
    <w:p w14:paraId="6F9CD92C" w14:textId="77777777" w:rsidR="00A560F1" w:rsidRPr="00EA480A" w:rsidRDefault="00A560F1" w:rsidP="00A560F1">
      <w:pPr>
        <w:pStyle w:val="Heading4"/>
      </w:pPr>
      <w:r w:rsidRPr="00EA480A">
        <w:t>We can live without bees - humans and wind solve - China proves</w:t>
      </w:r>
    </w:p>
    <w:p w14:paraId="6F44520F" w14:textId="77777777" w:rsidR="00A560F1" w:rsidRPr="00EA480A" w:rsidRDefault="00A560F1" w:rsidP="00A560F1">
      <w:pPr>
        <w:rPr>
          <w:rStyle w:val="Style13ptBold"/>
        </w:rPr>
      </w:pPr>
      <w:r w:rsidRPr="00EA480A">
        <w:rPr>
          <w:rStyle w:val="Style13ptBold"/>
        </w:rPr>
        <w:t>TDN 12</w:t>
      </w:r>
    </w:p>
    <w:p w14:paraId="2B0D0B00" w14:textId="77777777" w:rsidR="00A560F1" w:rsidRPr="00EA480A" w:rsidRDefault="00A560F1" w:rsidP="00A560F1">
      <w:r w:rsidRPr="00EA480A">
        <w:t>TDN Post, February 28, 2012, "China resorts to artificial pollination", http://tdnpost.com/news/china-resorts-to-artificial-pollination-15602.html</w:t>
      </w:r>
    </w:p>
    <w:p w14:paraId="2E6BDB17" w14:textId="77777777" w:rsidR="00A560F1" w:rsidRPr="00EA480A" w:rsidRDefault="00A560F1" w:rsidP="00A560F1"/>
    <w:p w14:paraId="117E60D6" w14:textId="4F41F167" w:rsidR="00A560F1" w:rsidRPr="00A560F1" w:rsidRDefault="00A560F1" w:rsidP="00A560F1">
      <w:r w:rsidRPr="00C132A7">
        <w:rPr>
          <w:highlight w:val="cyan"/>
          <w:u w:val="single"/>
        </w:rPr>
        <w:t>With</w:t>
      </w:r>
      <w:r w:rsidRPr="00EA480A">
        <w:t xml:space="preserve"> the numbers of honey </w:t>
      </w:r>
      <w:r w:rsidRPr="00C132A7">
        <w:rPr>
          <w:highlight w:val="cyan"/>
          <w:u w:val="single"/>
        </w:rPr>
        <w:t>bees declining in China, the country</w:t>
      </w:r>
      <w:r w:rsidRPr="00EA480A">
        <w:rPr>
          <w:u w:val="single"/>
        </w:rPr>
        <w:t xml:space="preserve"> has </w:t>
      </w:r>
      <w:r w:rsidRPr="00C132A7">
        <w:rPr>
          <w:u w:val="single"/>
        </w:rPr>
        <w:t>now</w:t>
      </w:r>
      <w:r w:rsidRPr="00EA480A">
        <w:rPr>
          <w:u w:val="single"/>
        </w:rPr>
        <w:t xml:space="preserve"> </w:t>
      </w:r>
      <w:r w:rsidRPr="00C132A7">
        <w:rPr>
          <w:highlight w:val="cyan"/>
          <w:u w:val="single"/>
        </w:rPr>
        <w:t>started depending on artificial pollination to harvest fruits</w:t>
      </w:r>
      <w:r w:rsidRPr="00C132A7">
        <w:rPr>
          <w:highlight w:val="cyan"/>
        </w:rPr>
        <w:t>.</w:t>
      </w:r>
      <w:r w:rsidRPr="00EA480A">
        <w:t xml:space="preserve">  China’s indigenous honey bee — </w:t>
      </w:r>
      <w:proofErr w:type="spellStart"/>
      <w:r w:rsidRPr="00EA480A">
        <w:t>Apis</w:t>
      </w:r>
      <w:proofErr w:type="spellEnd"/>
      <w:r w:rsidRPr="00EA480A">
        <w:t xml:space="preserve"> </w:t>
      </w:r>
      <w:proofErr w:type="spellStart"/>
      <w:r w:rsidRPr="00EA480A">
        <w:t>cerana</w:t>
      </w:r>
      <w:proofErr w:type="spellEnd"/>
      <w:r w:rsidRPr="00EA480A">
        <w:t xml:space="preserve"> — previously survived under varied geographical conditions. But these are also dying off, China Daily reported.  Their population has decreased due to environmental pollution and competition from Italian bees — </w:t>
      </w:r>
      <w:proofErr w:type="spellStart"/>
      <w:r w:rsidRPr="00EA480A">
        <w:t>Apis</w:t>
      </w:r>
      <w:proofErr w:type="spellEnd"/>
      <w:r w:rsidRPr="00EA480A">
        <w:t xml:space="preserve"> mellifera </w:t>
      </w:r>
      <w:proofErr w:type="spellStart"/>
      <w:r w:rsidRPr="00EA480A">
        <w:t>ligustica</w:t>
      </w:r>
      <w:proofErr w:type="spellEnd"/>
      <w:r w:rsidRPr="00EA480A">
        <w:t xml:space="preserve"> — that were introduced in China just before the turn of the 20th century.  </w:t>
      </w:r>
      <w:r w:rsidRPr="00EA480A">
        <w:rPr>
          <w:u w:val="single"/>
        </w:rPr>
        <w:t>With the decline in the number of the insects</w:t>
      </w:r>
      <w:r w:rsidRPr="00EA480A">
        <w:t xml:space="preserve">, </w:t>
      </w:r>
      <w:r w:rsidRPr="00C132A7">
        <w:rPr>
          <w:highlight w:val="cyan"/>
          <w:u w:val="single"/>
        </w:rPr>
        <w:t>pollination now</w:t>
      </w:r>
      <w:r w:rsidRPr="00C132A7">
        <w:rPr>
          <w:highlight w:val="cyan"/>
        </w:rPr>
        <w:t xml:space="preserve"> </w:t>
      </w:r>
      <w:r w:rsidRPr="00C132A7">
        <w:rPr>
          <w:rStyle w:val="Emphasis"/>
          <w:highlight w:val="cyan"/>
        </w:rPr>
        <w:t>relies increasingly on the wind and human intervention</w:t>
      </w:r>
      <w:r w:rsidRPr="00EA480A">
        <w:t xml:space="preserve">.  </w:t>
      </w:r>
      <w:r w:rsidRPr="00C132A7">
        <w:rPr>
          <w:highlight w:val="cyan"/>
          <w:u w:val="single"/>
        </w:rPr>
        <w:t xml:space="preserve">Pears are a </w:t>
      </w:r>
      <w:proofErr w:type="spellStart"/>
      <w:r w:rsidRPr="00C132A7">
        <w:rPr>
          <w:highlight w:val="cyan"/>
          <w:u w:val="single"/>
        </w:rPr>
        <w:t>speciality</w:t>
      </w:r>
      <w:proofErr w:type="spellEnd"/>
      <w:r w:rsidRPr="00EA480A">
        <w:t xml:space="preserve"> of </w:t>
      </w:r>
      <w:proofErr w:type="spellStart"/>
      <w:r w:rsidRPr="00EA480A">
        <w:t>Hanyuan</w:t>
      </w:r>
      <w:proofErr w:type="spellEnd"/>
      <w:r w:rsidRPr="00EA480A">
        <w:t xml:space="preserve"> county </w:t>
      </w:r>
      <w:r w:rsidRPr="00EA480A">
        <w:rPr>
          <w:u w:val="single"/>
        </w:rPr>
        <w:t>in Sichuan province.  Farmers</w:t>
      </w:r>
      <w:r w:rsidRPr="00EA480A">
        <w:t xml:space="preserve"> here usually </w:t>
      </w:r>
      <w:r w:rsidRPr="00EA480A">
        <w:rPr>
          <w:u w:val="single"/>
        </w:rPr>
        <w:t>harvest about five tons of pears a year, but</w:t>
      </w:r>
      <w:r w:rsidRPr="00EA480A">
        <w:t xml:space="preserve"> </w:t>
      </w:r>
      <w:r w:rsidRPr="00C132A7">
        <w:rPr>
          <w:rStyle w:val="Emphasis"/>
          <w:highlight w:val="cyan"/>
        </w:rPr>
        <w:t>this depends on artificial pollination rather than bees</w:t>
      </w:r>
      <w:r w:rsidRPr="00C132A7">
        <w:rPr>
          <w:highlight w:val="cyan"/>
        </w:rPr>
        <w:t>.</w:t>
      </w:r>
      <w:r w:rsidRPr="00EA480A">
        <w:t xml:space="preserve">  </w:t>
      </w:r>
      <w:r w:rsidRPr="00EA480A">
        <w:rPr>
          <w:u w:val="single"/>
        </w:rPr>
        <w:t xml:space="preserve">Each April, </w:t>
      </w:r>
      <w:r w:rsidRPr="00C132A7">
        <w:rPr>
          <w:highlight w:val="cyan"/>
          <w:u w:val="single"/>
        </w:rPr>
        <w:t>farmers</w:t>
      </w:r>
      <w:r w:rsidRPr="00EA480A">
        <w:rPr>
          <w:u w:val="single"/>
        </w:rPr>
        <w:t xml:space="preserve"> </w:t>
      </w:r>
      <w:r w:rsidRPr="00C132A7">
        <w:rPr>
          <w:highlight w:val="cyan"/>
          <w:u w:val="single"/>
        </w:rPr>
        <w:t>collect flowers and male anthers to obtain pollen</w:t>
      </w:r>
      <w:r w:rsidRPr="00EA480A">
        <w:t xml:space="preserve">, which are dried for a few days.  </w:t>
      </w:r>
      <w:r w:rsidRPr="00EA480A">
        <w:rPr>
          <w:u w:val="single"/>
        </w:rPr>
        <w:t xml:space="preserve">They then tie </w:t>
      </w:r>
      <w:r w:rsidRPr="00C132A7">
        <w:rPr>
          <w:highlight w:val="cyan"/>
          <w:u w:val="single"/>
        </w:rPr>
        <w:t>a handful of feathers</w:t>
      </w:r>
      <w:r w:rsidRPr="00EA480A">
        <w:rPr>
          <w:u w:val="single"/>
        </w:rPr>
        <w:t xml:space="preserve"> on a long bamboo pole</w:t>
      </w:r>
      <w:r w:rsidRPr="00EA480A">
        <w:t xml:space="preserve"> </w:t>
      </w:r>
      <w:r w:rsidRPr="00C132A7">
        <w:rPr>
          <w:rStyle w:val="Emphasis"/>
          <w:highlight w:val="cyan"/>
        </w:rPr>
        <w:t>to imitate the hairy bodies of bees</w:t>
      </w:r>
      <w:r w:rsidRPr="00C132A7">
        <w:rPr>
          <w:highlight w:val="cyan"/>
        </w:rPr>
        <w:t>.</w:t>
      </w:r>
      <w:r w:rsidRPr="00EA480A">
        <w:t xml:space="preserve"> The feathers are lightly dipped in pollen and then applied to flowers on a fruit farm so that they are pollinated.</w:t>
      </w:r>
    </w:p>
    <w:p w14:paraId="2B096E10" w14:textId="3FA2EEBD" w:rsidR="00F450BD" w:rsidRDefault="00F450BD" w:rsidP="000F592C">
      <w:pPr>
        <w:pStyle w:val="Heading3"/>
      </w:pPr>
      <w:r>
        <w:t>AT: Warming</w:t>
      </w:r>
    </w:p>
    <w:p w14:paraId="7793C5F9" w14:textId="77777777" w:rsidR="00475967" w:rsidRPr="000B5D05" w:rsidRDefault="00475967" w:rsidP="00475967">
      <w:pPr>
        <w:pStyle w:val="Heading4"/>
      </w:pPr>
      <w:r>
        <w:t>No warming impact---their predictions are wrong and adaptation solves</w:t>
      </w:r>
    </w:p>
    <w:p w14:paraId="7B1ED332" w14:textId="77777777" w:rsidR="00475967" w:rsidRPr="000B5D05" w:rsidRDefault="00475967" w:rsidP="00475967">
      <w:r w:rsidRPr="000B5D05">
        <w:t xml:space="preserve">Oren </w:t>
      </w:r>
      <w:r w:rsidRPr="000B5D05">
        <w:rPr>
          <w:rStyle w:val="Style13ptBold"/>
        </w:rPr>
        <w:t>Cass 17</w:t>
      </w:r>
      <w:r w:rsidRPr="000B5D05">
        <w:t xml:space="preserve">, senior fellow at the Manhattan Institute, Winter 2017, “How to Worry about Climate Change,” National Affairs, </w:t>
      </w:r>
      <w:hyperlink r:id="rId34" w:history="1">
        <w:r w:rsidRPr="000B5D05">
          <w:rPr>
            <w:rStyle w:val="Hyperlink"/>
          </w:rPr>
          <w:t>http://www.nationalaffairs.com/publications/detail/how-to-worry-about-climate-change</w:t>
        </w:r>
      </w:hyperlink>
    </w:p>
    <w:p w14:paraId="68991B2D" w14:textId="77777777" w:rsidR="00475967" w:rsidRPr="000B5D05" w:rsidRDefault="00475967" w:rsidP="00475967">
      <w:pPr>
        <w:rPr>
          <w:sz w:val="16"/>
        </w:rPr>
      </w:pPr>
      <w:r w:rsidRPr="000B5D05">
        <w:rPr>
          <w:sz w:val="16"/>
        </w:rPr>
        <w:t xml:space="preserve">Even focusing within that range, </w:t>
      </w:r>
      <w:r w:rsidRPr="000B5D05">
        <w:rPr>
          <w:rStyle w:val="StyleUnderline"/>
        </w:rPr>
        <w:t>estimates for the expected environmental impacts of warming vary widely</w:t>
      </w:r>
      <w:r w:rsidRPr="000B5D05">
        <w:rPr>
          <w:sz w:val="16"/>
        </w:rPr>
        <w:t xml:space="preserve">. The </w:t>
      </w:r>
      <w:r w:rsidRPr="000B5D05">
        <w:rPr>
          <w:rStyle w:val="StyleUnderline"/>
          <w:highlight w:val="yellow"/>
        </w:rPr>
        <w:t>IPCC</w:t>
      </w:r>
      <w:r w:rsidRPr="000B5D05">
        <w:rPr>
          <w:sz w:val="16"/>
          <w:highlight w:val="yellow"/>
        </w:rPr>
        <w:t xml:space="preserve"> </w:t>
      </w:r>
      <w:r w:rsidRPr="000B5D05">
        <w:rPr>
          <w:rStyle w:val="StyleUnderline"/>
          <w:highlight w:val="yellow"/>
        </w:rPr>
        <w:t xml:space="preserve">represents the </w:t>
      </w:r>
      <w:r w:rsidRPr="000B5D05">
        <w:rPr>
          <w:rStyle w:val="Emphasis"/>
          <w:highlight w:val="yellow"/>
        </w:rPr>
        <w:t>gold standard</w:t>
      </w:r>
      <w:r w:rsidRPr="000B5D05">
        <w:rPr>
          <w:rStyle w:val="StyleUnderline"/>
        </w:rPr>
        <w:t xml:space="preserve"> for synthesizing scientific estimates, and</w:t>
      </w:r>
      <w:r w:rsidRPr="000B5D05">
        <w:rPr>
          <w:sz w:val="16"/>
        </w:rPr>
        <w:t xml:space="preserve">, </w:t>
      </w:r>
      <w:r w:rsidRPr="000B5D05">
        <w:rPr>
          <w:rStyle w:val="Emphasis"/>
          <w:sz w:val="24"/>
        </w:rPr>
        <w:t xml:space="preserve">crucially, </w:t>
      </w:r>
      <w:r w:rsidRPr="000B5D05">
        <w:rPr>
          <w:rStyle w:val="Emphasis"/>
          <w:sz w:val="24"/>
          <w:highlight w:val="yellow"/>
        </w:rPr>
        <w:t>its best guesses bear little resemblance to</w:t>
      </w:r>
      <w:r w:rsidRPr="000B5D05">
        <w:rPr>
          <w:rStyle w:val="Emphasis"/>
          <w:sz w:val="24"/>
        </w:rPr>
        <w:t xml:space="preserve"> the </w:t>
      </w:r>
      <w:r w:rsidRPr="000B5D05">
        <w:rPr>
          <w:rStyle w:val="Emphasis"/>
          <w:sz w:val="24"/>
          <w:highlight w:val="yellow"/>
        </w:rPr>
        <w:t>a</w:t>
      </w:r>
      <w:r>
        <w:rPr>
          <w:rStyle w:val="Emphasis"/>
          <w:sz w:val="24"/>
          <w:highlight w:val="yellow"/>
        </w:rPr>
        <w:t xml:space="preserve"> </w:t>
      </w:r>
      <w:proofErr w:type="spellStart"/>
      <w:r w:rsidRPr="000B5D05">
        <w:rPr>
          <w:rStyle w:val="Emphasis"/>
          <w:sz w:val="24"/>
          <w:highlight w:val="yellow"/>
        </w:rPr>
        <w:t>pocalyptic</w:t>
      </w:r>
      <w:proofErr w:type="spellEnd"/>
      <w:r w:rsidRPr="000B5D05">
        <w:rPr>
          <w:rStyle w:val="Emphasis"/>
          <w:sz w:val="24"/>
          <w:highlight w:val="yellow"/>
        </w:rPr>
        <w:t xml:space="preserve"> predictions</w:t>
      </w:r>
      <w:r w:rsidRPr="000B5D05">
        <w:rPr>
          <w:rStyle w:val="Emphasis"/>
          <w:sz w:val="24"/>
        </w:rPr>
        <w:t xml:space="preserve"> often repeated by activists and politicians</w:t>
      </w:r>
      <w:r w:rsidRPr="000B5D05">
        <w:rPr>
          <w:sz w:val="16"/>
        </w:rPr>
        <w:t xml:space="preserve">. For instance, the IPCC estimates that sea levels have risen by half a foot over the past century and will rise by another two feet over the current century. </w:t>
      </w:r>
      <w:r w:rsidRPr="001D29C5">
        <w:rPr>
          <w:rStyle w:val="StyleUnderline"/>
          <w:highlight w:val="yellow"/>
        </w:rPr>
        <w:t xml:space="preserve">At the </w:t>
      </w:r>
      <w:r w:rsidRPr="001D29C5">
        <w:rPr>
          <w:rStyle w:val="Emphasis"/>
          <w:highlight w:val="yellow"/>
        </w:rPr>
        <w:t>high end</w:t>
      </w:r>
      <w:r w:rsidRPr="000B5D05">
        <w:rPr>
          <w:rStyle w:val="StyleUnderline"/>
        </w:rPr>
        <w:t xml:space="preserve"> of the 3-to-4-degree range</w:t>
      </w:r>
      <w:r w:rsidRPr="000B5D05">
        <w:rPr>
          <w:sz w:val="16"/>
        </w:rPr>
        <w:t xml:space="preserve">, it reports </w:t>
      </w:r>
      <w:r w:rsidRPr="001D29C5">
        <w:rPr>
          <w:rStyle w:val="StyleUnderline"/>
          <w:highlight w:val="yellow"/>
        </w:rPr>
        <w:t>the impact</w:t>
      </w:r>
      <w:r w:rsidRPr="001D29C5">
        <w:rPr>
          <w:rStyle w:val="StyleUnderline"/>
        </w:rPr>
        <w:t xml:space="preserve"> on ecosystems </w:t>
      </w:r>
      <w:r w:rsidRPr="000B5D05">
        <w:rPr>
          <w:rStyle w:val="StyleUnderline"/>
          <w:highlight w:val="yellow"/>
        </w:rPr>
        <w:t>will be no worse than</w:t>
      </w:r>
      <w:r w:rsidRPr="000B5D05">
        <w:rPr>
          <w:rStyle w:val="StyleUnderline"/>
        </w:rPr>
        <w:t xml:space="preserve"> that of the </w:t>
      </w:r>
      <w:r w:rsidRPr="000B5D05">
        <w:rPr>
          <w:rStyle w:val="Emphasis"/>
          <w:highlight w:val="yellow"/>
        </w:rPr>
        <w:t>land-use changes</w:t>
      </w:r>
      <w:r w:rsidRPr="000B5D05">
        <w:rPr>
          <w:rStyle w:val="Emphasis"/>
        </w:rPr>
        <w:t xml:space="preserve"> to which human </w:t>
      </w:r>
      <w:r w:rsidRPr="000B5D05">
        <w:rPr>
          <w:rStyle w:val="Emphasis"/>
          <w:highlight w:val="yellow"/>
        </w:rPr>
        <w:t>civilization already subjects</w:t>
      </w:r>
      <w:r w:rsidRPr="000B5D05">
        <w:rPr>
          <w:rStyle w:val="Emphasis"/>
        </w:rPr>
        <w:t xml:space="preserve"> the natural world</w:t>
      </w:r>
      <w:r w:rsidRPr="000B5D05">
        <w:rPr>
          <w:sz w:val="16"/>
        </w:rPr>
        <w:t>.</w:t>
      </w:r>
    </w:p>
    <w:p w14:paraId="54B46A7C" w14:textId="77777777" w:rsidR="00475967" w:rsidRPr="001B6D22" w:rsidRDefault="00475967" w:rsidP="00475967">
      <w:pPr>
        <w:rPr>
          <w:sz w:val="16"/>
        </w:rPr>
      </w:pPr>
      <w:r w:rsidRPr="000B5D05">
        <w:rPr>
          <w:sz w:val="16"/>
        </w:rPr>
        <w:t xml:space="preserve">The </w:t>
      </w:r>
      <w:r w:rsidRPr="000B5D05">
        <w:rPr>
          <w:rStyle w:val="StyleUnderline"/>
        </w:rPr>
        <w:t xml:space="preserve">responsibility for </w:t>
      </w:r>
      <w:r w:rsidRPr="001B6D22">
        <w:rPr>
          <w:rStyle w:val="StyleUnderline"/>
        </w:rPr>
        <w:t>translating</w:t>
      </w:r>
      <w:r w:rsidRPr="001B6D22">
        <w:rPr>
          <w:sz w:val="16"/>
        </w:rPr>
        <w:t xml:space="preserve"> these and other </w:t>
      </w:r>
      <w:r w:rsidRPr="001B6D22">
        <w:rPr>
          <w:rStyle w:val="StyleUnderline"/>
        </w:rPr>
        <w:t>disruptions into economic costs falls to Integrated Assessment Models</w:t>
      </w:r>
      <w:r w:rsidRPr="001B6D22">
        <w:rPr>
          <w:sz w:val="16"/>
        </w:rPr>
        <w:t xml:space="preserve"> (IAMs). To create its "Social Cost of Carbon," the Obama administration surveyed this economic literature and focused specifically on three models whose forecasts themselves vary widely, even starting from a common level of warming. For warming of 3 to 4 degrees Celsius by 2100, the middle of the three models estimates an annual cost of 1% to 3% of GDP. The low case estimates 0 to 1%. The high case estimates 2% to 4%. </w:t>
      </w:r>
      <w:r w:rsidRPr="001B6D22">
        <w:rPr>
          <w:rStyle w:val="StyleUnderline"/>
        </w:rPr>
        <w:t>While 4% is a large dollar amount, arriving at that impact over nearly 100 years implies</w:t>
      </w:r>
      <w:r w:rsidRPr="001B6D22">
        <w:rPr>
          <w:sz w:val="16"/>
        </w:rPr>
        <w:t xml:space="preserve"> almost </w:t>
      </w:r>
      <w:r w:rsidRPr="001B6D22">
        <w:rPr>
          <w:rStyle w:val="Emphasis"/>
        </w:rPr>
        <w:t>imperceptibly small changes in economic growth</w:t>
      </w:r>
      <w:r w:rsidRPr="001B6D22">
        <w:rPr>
          <w:sz w:val="16"/>
        </w:rPr>
        <w:t>.</w:t>
      </w:r>
    </w:p>
    <w:p w14:paraId="2865E86C" w14:textId="77777777" w:rsidR="00475967" w:rsidRPr="000B5D05" w:rsidRDefault="00475967" w:rsidP="00475967">
      <w:pPr>
        <w:rPr>
          <w:sz w:val="16"/>
        </w:rPr>
      </w:pPr>
      <w:r w:rsidRPr="001B6D22">
        <w:rPr>
          <w:sz w:val="16"/>
        </w:rPr>
        <w:t xml:space="preserve">The specifics of this high-case model are informative: The Dynamic Integrated model of Climate and the Economy (known as the DICE model) developed by William Nordhaus at Yale University estimates </w:t>
      </w:r>
      <w:r w:rsidRPr="001B6D22">
        <w:rPr>
          <w:rStyle w:val="StyleUnderline"/>
        </w:rPr>
        <w:t>3.8 degrees Celsius of warming by 2100 costing</w:t>
      </w:r>
      <w:r w:rsidRPr="001B6D22">
        <w:rPr>
          <w:sz w:val="16"/>
        </w:rPr>
        <w:t xml:space="preserve"> an</w:t>
      </w:r>
      <w:r w:rsidRPr="000B5D05">
        <w:rPr>
          <w:sz w:val="16"/>
        </w:rPr>
        <w:t xml:space="preserve"> associated </w:t>
      </w:r>
      <w:r w:rsidRPr="000B5D05">
        <w:rPr>
          <w:rStyle w:val="StyleUnderline"/>
        </w:rPr>
        <w:t>3.9% of GDP in that year</w:t>
      </w:r>
      <w:r w:rsidRPr="000B5D05">
        <w:rPr>
          <w:sz w:val="16"/>
        </w:rPr>
        <w:t xml:space="preserve">. But over time, </w:t>
      </w:r>
      <w:r w:rsidRPr="000B5D05">
        <w:rPr>
          <w:rStyle w:val="StyleUnderline"/>
        </w:rPr>
        <w:t>this</w:t>
      </w:r>
      <w:r w:rsidRPr="000B5D05">
        <w:rPr>
          <w:sz w:val="16"/>
        </w:rPr>
        <w:t xml:space="preserve"> cost </w:t>
      </w:r>
      <w:r w:rsidRPr="000B5D05">
        <w:rPr>
          <w:rStyle w:val="StyleUnderline"/>
        </w:rPr>
        <w:t>is the equivalent of slowing economic growth by less than one-tenth of one percentage point annually</w:t>
      </w:r>
      <w:r w:rsidRPr="000B5D05">
        <w:rPr>
          <w:sz w:val="16"/>
        </w:rPr>
        <w:t xml:space="preserve">. By 2100, </w:t>
      </w:r>
      <w:r w:rsidRPr="000B5D05">
        <w:rPr>
          <w:rStyle w:val="StyleUnderline"/>
        </w:rPr>
        <w:t>regardless of climate change, the world is more than six times wealthier than in 2015</w:t>
      </w:r>
      <w:r w:rsidRPr="000B5D05">
        <w:rPr>
          <w:sz w:val="16"/>
        </w:rPr>
        <w:t xml:space="preserve"> under this model; global GDP is $500 trillion. The effect of climate change is to reduce that gain from a multiple of 6.7 to a multiple of 6.5. </w:t>
      </w:r>
      <w:r w:rsidRPr="000B5D05">
        <w:rPr>
          <w:rStyle w:val="StyleUnderline"/>
          <w:highlight w:val="yellow"/>
        </w:rPr>
        <w:t>The economy</w:t>
      </w:r>
      <w:r w:rsidRPr="000B5D05">
        <w:rPr>
          <w:sz w:val="16"/>
        </w:rPr>
        <w:t xml:space="preserve"> also </w:t>
      </w:r>
      <w:r w:rsidRPr="000B5D05">
        <w:rPr>
          <w:rStyle w:val="StyleUnderline"/>
          <w:highlight w:val="yellow"/>
        </w:rPr>
        <w:t>continues to grow</w:t>
      </w:r>
      <w:r w:rsidRPr="000B5D05">
        <w:rPr>
          <w:rStyle w:val="StyleUnderline"/>
        </w:rPr>
        <w:t xml:space="preserve">, so that </w:t>
      </w:r>
      <w:r w:rsidRPr="000B5D05">
        <w:rPr>
          <w:rStyle w:val="StyleUnderline"/>
          <w:highlight w:val="yellow"/>
        </w:rPr>
        <w:t>the climate</w:t>
      </w:r>
      <w:r w:rsidRPr="000B5D05">
        <w:rPr>
          <w:rStyle w:val="StyleUnderline"/>
        </w:rPr>
        <w:t>-change-</w:t>
      </w:r>
      <w:r w:rsidRPr="000B5D05">
        <w:rPr>
          <w:rStyle w:val="StyleUnderline"/>
          <w:highlight w:val="yellow"/>
        </w:rPr>
        <w:t>afflicted world of 2105 is</w:t>
      </w:r>
      <w:r w:rsidRPr="000B5D05">
        <w:rPr>
          <w:rStyle w:val="StyleUnderline"/>
        </w:rPr>
        <w:t xml:space="preserve"> already </w:t>
      </w:r>
      <w:r w:rsidRPr="000B5D05">
        <w:rPr>
          <w:rStyle w:val="StyleUnderline"/>
          <w:highlight w:val="yellow"/>
        </w:rPr>
        <w:t>much wealthier than</w:t>
      </w:r>
      <w:r w:rsidRPr="000B5D05">
        <w:rPr>
          <w:rStyle w:val="StyleUnderline"/>
        </w:rPr>
        <w:t xml:space="preserve"> a world of </w:t>
      </w:r>
      <w:r w:rsidRPr="000B5D05">
        <w:rPr>
          <w:rStyle w:val="StyleUnderline"/>
          <w:highlight w:val="yellow"/>
        </w:rPr>
        <w:t>2100 facing no climate change</w:t>
      </w:r>
      <w:r w:rsidRPr="000B5D05">
        <w:rPr>
          <w:sz w:val="16"/>
        </w:rPr>
        <w:t xml:space="preserve"> at all.</w:t>
      </w:r>
    </w:p>
    <w:p w14:paraId="689234C0" w14:textId="77777777" w:rsidR="00475967" w:rsidRPr="000B5D05" w:rsidRDefault="00475967" w:rsidP="00475967">
      <w:pPr>
        <w:rPr>
          <w:sz w:val="16"/>
        </w:rPr>
      </w:pPr>
      <w:r w:rsidRPr="000B5D05">
        <w:rPr>
          <w:sz w:val="16"/>
        </w:rPr>
        <w:t>Such estimates might seem counterintuitively low, especially given the rhetoric often employed. Part of the explanation lies in the almost incomprehensible economic progress that human civilization is capable of making over the course of a century. The annual cost identified by Nordhaus in 2100 is $20 trillion</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 xml:space="preserve">massive by the standards of 2015, manageable by the standards of 2100. Further, that cost repeats every year even as the impacts are spread over many years. Thus, over the 2090 to 2110 time period, Nordhaus envisions the world spending a stunning $350 trillion to cope with climate change. One might despair over what else such resources might accomplish over that time period. But one must also recognize that </w:t>
      </w:r>
      <w:r w:rsidRPr="000B5D05">
        <w:rPr>
          <w:rStyle w:val="StyleUnderline"/>
        </w:rPr>
        <w:t>the economy of 2100 will likely be able to allocate those resources toward climate change while also allocating to every other facet of society far more resources than are available today</w:t>
      </w:r>
      <w:r w:rsidRPr="000B5D05">
        <w:rPr>
          <w:sz w:val="16"/>
        </w:rPr>
        <w:t>.</w:t>
      </w:r>
    </w:p>
    <w:p w14:paraId="4BFE8875" w14:textId="77777777" w:rsidR="00475967" w:rsidRPr="000B5D05" w:rsidRDefault="00475967" w:rsidP="00475967">
      <w:pPr>
        <w:rPr>
          <w:sz w:val="16"/>
        </w:rPr>
      </w:pPr>
      <w:r w:rsidRPr="000B5D05">
        <w:rPr>
          <w:rStyle w:val="Emphasis"/>
        </w:rPr>
        <w:t>Corroborating these models</w:t>
      </w:r>
      <w:r w:rsidRPr="000B5D05">
        <w:rPr>
          <w:sz w:val="16"/>
        </w:rPr>
        <w:t xml:space="preserve">, the </w:t>
      </w:r>
      <w:r w:rsidRPr="000B5D05">
        <w:rPr>
          <w:rStyle w:val="StyleUnderline"/>
        </w:rPr>
        <w:t>IPCC concludes</w:t>
      </w:r>
      <w:r w:rsidRPr="000B5D05">
        <w:rPr>
          <w:sz w:val="16"/>
        </w:rPr>
        <w:t xml:space="preserve"> that "</w:t>
      </w:r>
      <w:r w:rsidRPr="000B5D05">
        <w:rPr>
          <w:rStyle w:val="StyleUnderline"/>
        </w:rPr>
        <w:t>for most economic sectors, the impacts of</w:t>
      </w:r>
      <w:r w:rsidRPr="000B5D05">
        <w:rPr>
          <w:sz w:val="16"/>
        </w:rPr>
        <w:t xml:space="preserve"> drivers such as </w:t>
      </w:r>
      <w:r w:rsidRPr="000B5D05">
        <w:rPr>
          <w:rStyle w:val="StyleUnderline"/>
        </w:rPr>
        <w:t>changes in population, age structure</w:t>
      </w:r>
      <w:r w:rsidRPr="000B5D05">
        <w:rPr>
          <w:sz w:val="16"/>
        </w:rPr>
        <w:t xml:space="preserve">, income, </w:t>
      </w:r>
      <w:r w:rsidRPr="000B5D05">
        <w:rPr>
          <w:rStyle w:val="StyleUnderline"/>
        </w:rPr>
        <w:t>technology</w:t>
      </w:r>
      <w:r w:rsidRPr="000B5D05">
        <w:rPr>
          <w:sz w:val="16"/>
        </w:rPr>
        <w:t xml:space="preserve">, relative prices, lifestyle, </w:t>
      </w:r>
      <w:r w:rsidRPr="000B5D05">
        <w:rPr>
          <w:rStyle w:val="StyleUnderline"/>
        </w:rPr>
        <w:t>regulation, and governance are projected to be large relative to the impacts of climate change</w:t>
      </w:r>
      <w:r w:rsidRPr="000B5D05">
        <w:rPr>
          <w:sz w:val="16"/>
        </w:rPr>
        <w:t>." In other words, other worrying problems have a far greater capacity to influence progress.</w:t>
      </w:r>
    </w:p>
    <w:p w14:paraId="7EC5E11E" w14:textId="77777777" w:rsidR="00475967" w:rsidRPr="000B5D05" w:rsidRDefault="00475967" w:rsidP="00475967">
      <w:pPr>
        <w:rPr>
          <w:sz w:val="16"/>
        </w:rPr>
      </w:pPr>
      <w:r w:rsidRPr="000B5D05">
        <w:rPr>
          <w:rStyle w:val="StyleUnderline"/>
        </w:rPr>
        <w:t>None of this means</w:t>
      </w:r>
      <w:r w:rsidRPr="000B5D05">
        <w:rPr>
          <w:sz w:val="16"/>
        </w:rPr>
        <w:t xml:space="preserve"> the dislocations from </w:t>
      </w:r>
      <w:r w:rsidRPr="000B5D05">
        <w:rPr>
          <w:rStyle w:val="StyleUnderline"/>
        </w:rPr>
        <w:t>climate change would be</w:t>
      </w:r>
      <w:r w:rsidRPr="000B5D05">
        <w:rPr>
          <w:sz w:val="16"/>
        </w:rPr>
        <w:t xml:space="preserve"> painless or the disruptions cheap. It is merely to observe that the </w:t>
      </w:r>
      <w:r w:rsidRPr="000B5D05">
        <w:rPr>
          <w:rStyle w:val="StyleUnderline"/>
          <w:highlight w:val="yellow"/>
        </w:rPr>
        <w:t>impacts</w:t>
      </w:r>
      <w:r w:rsidRPr="000B5D05">
        <w:rPr>
          <w:rStyle w:val="StyleUnderline"/>
        </w:rPr>
        <w:t xml:space="preserve"> expected from climate change </w:t>
      </w:r>
      <w:r w:rsidRPr="000B5D05">
        <w:rPr>
          <w:rStyle w:val="StyleUnderline"/>
          <w:highlight w:val="yellow"/>
        </w:rPr>
        <w:t xml:space="preserve">over the next hundred years look </w:t>
      </w:r>
      <w:r w:rsidRPr="000B5D05">
        <w:rPr>
          <w:rStyle w:val="Emphasis"/>
          <w:highlight w:val="yellow"/>
        </w:rPr>
        <w:t>similar to those</w:t>
      </w:r>
      <w:r w:rsidRPr="000B5D05">
        <w:rPr>
          <w:rStyle w:val="Emphasis"/>
        </w:rPr>
        <w:t xml:space="preserve"> through which both </w:t>
      </w:r>
      <w:r w:rsidRPr="000B5D05">
        <w:rPr>
          <w:rStyle w:val="Emphasis"/>
          <w:highlight w:val="yellow"/>
        </w:rPr>
        <w:t>civilization and our planet</w:t>
      </w:r>
      <w:r w:rsidRPr="000B5D05">
        <w:rPr>
          <w:rStyle w:val="Emphasis"/>
        </w:rPr>
        <w:t xml:space="preserve"> have </w:t>
      </w:r>
      <w:r w:rsidRPr="000B5D05">
        <w:rPr>
          <w:rStyle w:val="Emphasis"/>
          <w:highlight w:val="yellow"/>
        </w:rPr>
        <w:t>successfully muddled</w:t>
      </w:r>
      <w:r w:rsidRPr="000B5D05">
        <w:rPr>
          <w:rStyle w:val="StyleUnderline"/>
        </w:rPr>
        <w:t xml:space="preserve"> over the past hundred and continue to struggle with today</w:t>
      </w:r>
      <w:r w:rsidRPr="000B5D05">
        <w:rPr>
          <w:sz w:val="16"/>
        </w:rPr>
        <w:t>. Other worrying problems have their own anticipated but less-severe analogs, too. Whether a global pandemic strikes, epidemics will inevitably occur like the 2014 Ebola outbreak in West Africa that claimed more than 10,000 lives and cost the three countries at its center more than a tenth of their GDP. Whether artificial intelligence makes humans superfluous, self-driving vehicles could throw millions out of work in the years to come. Some countries will default on their debt; some business cycles will spawn deep global recessions.</w:t>
      </w:r>
    </w:p>
    <w:p w14:paraId="085A3C54" w14:textId="77777777" w:rsidR="00475967" w:rsidRPr="000B5D05" w:rsidRDefault="00475967" w:rsidP="00475967">
      <w:pPr>
        <w:rPr>
          <w:sz w:val="16"/>
        </w:rPr>
      </w:pPr>
      <w:r w:rsidRPr="000B5D05">
        <w:rPr>
          <w:rStyle w:val="StyleUnderline"/>
          <w:highlight w:val="yellow"/>
        </w:rPr>
        <w:t>These</w:t>
      </w:r>
      <w:r w:rsidRPr="000B5D05">
        <w:rPr>
          <w:rStyle w:val="StyleUnderline"/>
        </w:rPr>
        <w:t xml:space="preserve"> challenges </w:t>
      </w:r>
      <w:r w:rsidRPr="000B5D05">
        <w:rPr>
          <w:rStyle w:val="StyleUnderline"/>
          <w:highlight w:val="yellow"/>
        </w:rPr>
        <w:t xml:space="preserve">are </w:t>
      </w:r>
      <w:r w:rsidRPr="000B5D05">
        <w:rPr>
          <w:rStyle w:val="Emphasis"/>
          <w:sz w:val="24"/>
          <w:highlight w:val="yellow"/>
        </w:rPr>
        <w:t>not existential</w:t>
      </w:r>
      <w:r w:rsidRPr="000B5D05">
        <w:rPr>
          <w:rStyle w:val="Emphasis"/>
          <w:sz w:val="24"/>
        </w:rPr>
        <w:t xml:space="preserve"> threats</w:t>
      </w:r>
      <w:r w:rsidRPr="000B5D05">
        <w:rPr>
          <w:rStyle w:val="StyleUnderline"/>
        </w:rPr>
        <w:t xml:space="preserve"> or even ones that require analysis outside the standard policy process</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that is, they are not really worrying problems at all.</w:t>
      </w:r>
    </w:p>
    <w:p w14:paraId="08C922E2" w14:textId="77777777" w:rsidR="00475967" w:rsidRPr="000B5D05" w:rsidRDefault="00475967" w:rsidP="00475967">
      <w:pPr>
        <w:rPr>
          <w:sz w:val="16"/>
        </w:rPr>
      </w:pPr>
      <w:r w:rsidRPr="000B5D05">
        <w:rPr>
          <w:sz w:val="16"/>
        </w:rPr>
        <w:t>EXTREME CASES</w:t>
      </w:r>
    </w:p>
    <w:p w14:paraId="274BECB4" w14:textId="77777777" w:rsidR="00475967" w:rsidRPr="000B5D05" w:rsidRDefault="00475967" w:rsidP="00475967">
      <w:pPr>
        <w:rPr>
          <w:sz w:val="16"/>
        </w:rPr>
      </w:pPr>
      <w:r w:rsidRPr="000B5D05">
        <w:rPr>
          <w:rStyle w:val="StyleUnderline"/>
        </w:rPr>
        <w:t>If expected climate change represents the most likely outcome, extreme climate change represents the worst case</w:t>
      </w:r>
      <w:r w:rsidRPr="000B5D05">
        <w:rPr>
          <w:sz w:val="16"/>
        </w:rPr>
        <w:t xml:space="preserve">: Models could be underestimating the warming that emissions will cause; </w:t>
      </w:r>
      <w:r w:rsidRPr="000B5D05">
        <w:rPr>
          <w:rStyle w:val="StyleUnderline"/>
        </w:rPr>
        <w:t>feedback loops could</w:t>
      </w:r>
      <w:r w:rsidRPr="000B5D05">
        <w:rPr>
          <w:sz w:val="16"/>
        </w:rPr>
        <w:t xml:space="preserve"> send a 3-degree increase suddenly careening higher; or even at the expected level the climate could </w:t>
      </w:r>
      <w:r w:rsidRPr="000B5D05">
        <w:rPr>
          <w:rStyle w:val="StyleUnderline"/>
        </w:rPr>
        <w:t>hit a tripwire that collapses global ecosystems</w:t>
      </w:r>
      <w:r w:rsidRPr="000B5D05">
        <w:rPr>
          <w:sz w:val="16"/>
        </w:rPr>
        <w:t xml:space="preserve"> or ocean currents or ice sheets </w:t>
      </w:r>
      <w:r w:rsidRPr="000B5D05">
        <w:rPr>
          <w:rStyle w:val="StyleUnderline"/>
        </w:rPr>
        <w:t>or some other prerequisite of modern civilization</w:t>
      </w:r>
      <w:r w:rsidRPr="000B5D05">
        <w:rPr>
          <w:sz w:val="16"/>
        </w:rPr>
        <w:t>.</w:t>
      </w:r>
    </w:p>
    <w:p w14:paraId="26C47C80" w14:textId="77777777" w:rsidR="00475967" w:rsidRPr="000B5D05" w:rsidRDefault="00475967" w:rsidP="00475967">
      <w:pPr>
        <w:rPr>
          <w:sz w:val="16"/>
        </w:rPr>
      </w:pPr>
      <w:r w:rsidRPr="001D29C5">
        <w:rPr>
          <w:sz w:val="16"/>
        </w:rPr>
        <w:t>Any of these things may be true</w:t>
      </w:r>
      <w:r w:rsidRPr="001D29C5">
        <w:rPr>
          <w:rFonts w:ascii="Times New Roman" w:hAnsi="Times New Roman" w:cs="Times New Roman"/>
          <w:sz w:val="16"/>
        </w:rPr>
        <w:t> </w:t>
      </w:r>
      <w:r w:rsidRPr="001D29C5">
        <w:rPr>
          <w:rFonts w:cs="Georgia"/>
          <w:sz w:val="16"/>
        </w:rPr>
        <w:t>—</w:t>
      </w:r>
      <w:r w:rsidRPr="001D29C5">
        <w:rPr>
          <w:rFonts w:ascii="Times New Roman" w:hAnsi="Times New Roman" w:cs="Times New Roman"/>
          <w:sz w:val="16"/>
        </w:rPr>
        <w:t> </w:t>
      </w:r>
      <w:r w:rsidRPr="001D29C5">
        <w:rPr>
          <w:sz w:val="16"/>
        </w:rPr>
        <w:t xml:space="preserve">as is the nature of genuinely forecasted challenges, they are mostly non-falsifiable. But while </w:t>
      </w:r>
      <w:r w:rsidRPr="001D29C5">
        <w:rPr>
          <w:rStyle w:val="StyleUnderline"/>
        </w:rPr>
        <w:t>extreme climate change</w:t>
      </w:r>
      <w:r w:rsidRPr="001D29C5">
        <w:rPr>
          <w:sz w:val="16"/>
        </w:rPr>
        <w:t xml:space="preserve"> is a quintessentially worrying problem, it is also one that </w:t>
      </w:r>
      <w:r w:rsidRPr="001D29C5">
        <w:rPr>
          <w:rStyle w:val="StyleUnderline"/>
        </w:rPr>
        <w:t xml:space="preserve">has </w:t>
      </w:r>
      <w:r w:rsidRPr="001D29C5">
        <w:rPr>
          <w:rStyle w:val="Emphasis"/>
        </w:rPr>
        <w:t>no guarantee or even likelihood of occurring</w:t>
      </w:r>
      <w:r w:rsidRPr="001D29C5">
        <w:rPr>
          <w:sz w:val="16"/>
        </w:rPr>
        <w:t>. Certainly, the "</w:t>
      </w:r>
      <w:r w:rsidRPr="001D29C5">
        <w:rPr>
          <w:rStyle w:val="StyleUnderline"/>
        </w:rPr>
        <w:t>scientific consensus</w:t>
      </w:r>
      <w:r w:rsidRPr="001D29C5">
        <w:rPr>
          <w:sz w:val="16"/>
        </w:rPr>
        <w:t xml:space="preserve">" or even the "scientific mainstream" </w:t>
      </w:r>
      <w:r w:rsidRPr="001D29C5">
        <w:rPr>
          <w:rStyle w:val="StyleUnderline"/>
        </w:rPr>
        <w:t xml:space="preserve">on climate change </w:t>
      </w:r>
      <w:r w:rsidRPr="001D29C5">
        <w:rPr>
          <w:rStyle w:val="Emphasis"/>
          <w:sz w:val="24"/>
        </w:rPr>
        <w:t>does not extend to confidence in such scenarios</w:t>
      </w:r>
      <w:r w:rsidRPr="001D29C5">
        <w:rPr>
          <w:sz w:val="16"/>
        </w:rPr>
        <w:t>.</w:t>
      </w:r>
    </w:p>
    <w:p w14:paraId="5AE8FC70" w14:textId="77777777" w:rsidR="00475967" w:rsidRPr="000B5D05" w:rsidRDefault="00475967" w:rsidP="00475967">
      <w:pPr>
        <w:rPr>
          <w:sz w:val="16"/>
        </w:rPr>
      </w:pPr>
      <w:r w:rsidRPr="000B5D05">
        <w:rPr>
          <w:sz w:val="16"/>
        </w:rPr>
        <w:t>To compare extreme climate change with other worrying problems, it is helpful to consider the dimensions that make a problem "worrying": that it is forecasted, irreversible, and pervasive. On all three, climate change appears less worrying than most.</w:t>
      </w:r>
    </w:p>
    <w:p w14:paraId="37292888" w14:textId="77777777" w:rsidR="00475967" w:rsidRPr="000B5D05" w:rsidRDefault="00475967" w:rsidP="00475967">
      <w:pPr>
        <w:rPr>
          <w:sz w:val="16"/>
        </w:rPr>
      </w:pPr>
      <w:r w:rsidRPr="000B5D05">
        <w:rPr>
          <w:rStyle w:val="StyleUnderline"/>
        </w:rPr>
        <w:t>Consider</w:t>
      </w:r>
      <w:r w:rsidRPr="000B5D05">
        <w:rPr>
          <w:sz w:val="16"/>
        </w:rPr>
        <w:t xml:space="preserve">, first, </w:t>
      </w:r>
      <w:r w:rsidRPr="000B5D05">
        <w:rPr>
          <w:rStyle w:val="StyleUnderline"/>
        </w:rPr>
        <w:t xml:space="preserve">the </w:t>
      </w:r>
      <w:r w:rsidRPr="000B5D05">
        <w:rPr>
          <w:rStyle w:val="Emphasis"/>
        </w:rPr>
        <w:t>magnitude</w:t>
      </w:r>
      <w:r w:rsidRPr="000B5D05">
        <w:rPr>
          <w:rStyle w:val="StyleUnderline"/>
        </w:rPr>
        <w:t xml:space="preserve"> of the forecasted impact. Many worrying problems feature the credible prospect of killing a significant share of the human population or erasing modern civilization</w:t>
      </w:r>
      <w:r w:rsidRPr="000B5D05">
        <w:rPr>
          <w:sz w:val="16"/>
        </w:rPr>
        <w:t xml:space="preserve">. </w:t>
      </w:r>
      <w:r w:rsidRPr="000B5D05">
        <w:rPr>
          <w:rStyle w:val="Emphasis"/>
        </w:rPr>
        <w:t>Not extreme climate change</w:t>
      </w:r>
      <w:r w:rsidRPr="000B5D05">
        <w:rPr>
          <w:sz w:val="16"/>
        </w:rPr>
        <w:t xml:space="preserve">. For instance, </w:t>
      </w:r>
      <w:r w:rsidRPr="000B5D05">
        <w:rPr>
          <w:rStyle w:val="StyleUnderline"/>
        </w:rPr>
        <w:t>even considering higher temperature increases</w:t>
      </w:r>
      <w:r w:rsidRPr="000B5D05">
        <w:rPr>
          <w:sz w:val="16"/>
        </w:rPr>
        <w:t xml:space="preserve">, the </w:t>
      </w:r>
      <w:r w:rsidRPr="000B5D05">
        <w:rPr>
          <w:rStyle w:val="StyleUnderline"/>
        </w:rPr>
        <w:t>IPCC concludes</w:t>
      </w:r>
      <w:r w:rsidRPr="000B5D05">
        <w:rPr>
          <w:sz w:val="16"/>
        </w:rPr>
        <w:t xml:space="preserve"> that:</w:t>
      </w:r>
    </w:p>
    <w:p w14:paraId="4104CD10" w14:textId="77777777" w:rsidR="00475967" w:rsidRPr="000B5D05" w:rsidRDefault="00475967" w:rsidP="00475967">
      <w:pPr>
        <w:rPr>
          <w:sz w:val="16"/>
        </w:rPr>
      </w:pPr>
      <w:r w:rsidRPr="000B5D05">
        <w:rPr>
          <w:sz w:val="16"/>
        </w:rPr>
        <w:t xml:space="preserve">Global climate change </w:t>
      </w:r>
      <w:r w:rsidRPr="000B5D05">
        <w:rPr>
          <w:rStyle w:val="StyleUnderline"/>
        </w:rPr>
        <w:t>risks</w:t>
      </w:r>
      <w:r w:rsidRPr="000B5D05">
        <w:rPr>
          <w:sz w:val="16"/>
        </w:rPr>
        <w:t xml:space="preserve"> are high to very high with global mean temperature increase of 4°C or more above preindustrial levels in all reasons for </w:t>
      </w:r>
      <w:proofErr w:type="gramStart"/>
      <w:r w:rsidRPr="000B5D05">
        <w:rPr>
          <w:sz w:val="16"/>
        </w:rPr>
        <w:t>concern, and</w:t>
      </w:r>
      <w:proofErr w:type="gramEnd"/>
      <w:r w:rsidRPr="000B5D05">
        <w:rPr>
          <w:sz w:val="16"/>
        </w:rPr>
        <w:t xml:space="preserve"> </w:t>
      </w:r>
      <w:r w:rsidRPr="000B5D05">
        <w:rPr>
          <w:rStyle w:val="StyleUnderline"/>
        </w:rPr>
        <w:t>include</w:t>
      </w:r>
      <w:r w:rsidRPr="000B5D05">
        <w:rPr>
          <w:sz w:val="16"/>
        </w:rPr>
        <w:t xml:space="preserve"> severe and widespread </w:t>
      </w:r>
      <w:r w:rsidRPr="000B5D05">
        <w:rPr>
          <w:rStyle w:val="StyleUnderline"/>
        </w:rPr>
        <w:t>impacts on unique and threatened systems, substantial species extinction</w:t>
      </w:r>
      <w:r w:rsidRPr="000B5D05">
        <w:rPr>
          <w:sz w:val="16"/>
        </w:rPr>
        <w:t xml:space="preserve">, large risks to global and regional food security, and the combination of high temperature and humidity </w:t>
      </w:r>
      <w:r w:rsidRPr="000B5D05">
        <w:rPr>
          <w:rStyle w:val="StyleUnderline"/>
        </w:rPr>
        <w:t>compromising normal human activities</w:t>
      </w:r>
      <w:r w:rsidRPr="000B5D05">
        <w:rPr>
          <w:sz w:val="16"/>
        </w:rPr>
        <w:t>, including growing food or working outdoors in some areas for parts of the year.</w:t>
      </w:r>
    </w:p>
    <w:p w14:paraId="703BA89D" w14:textId="77777777" w:rsidR="00475967" w:rsidRPr="000B5D05" w:rsidRDefault="00475967" w:rsidP="00475967">
      <w:pPr>
        <w:rPr>
          <w:sz w:val="16"/>
        </w:rPr>
      </w:pPr>
      <w:r w:rsidRPr="000B5D05">
        <w:rPr>
          <w:rStyle w:val="StyleUnderline"/>
        </w:rPr>
        <w:t>Obviously</w:t>
      </w:r>
      <w:r w:rsidRPr="000B5D05">
        <w:rPr>
          <w:sz w:val="16"/>
        </w:rPr>
        <w:t xml:space="preserve">, each of </w:t>
      </w:r>
      <w:r w:rsidRPr="000B5D05">
        <w:rPr>
          <w:rStyle w:val="StyleUnderline"/>
        </w:rPr>
        <w:t>those effects would</w:t>
      </w:r>
      <w:r w:rsidRPr="000B5D05">
        <w:rPr>
          <w:sz w:val="16"/>
        </w:rPr>
        <w:t xml:space="preserve"> entail enormous economic costs, </w:t>
      </w:r>
      <w:r w:rsidRPr="000B5D05">
        <w:rPr>
          <w:rStyle w:val="StyleUnderline"/>
        </w:rPr>
        <w:t>carry severe consequences for entire nations, and wreak havoc with the natural environment. But as a worst case, it</w:t>
      </w:r>
      <w:r w:rsidRPr="000B5D05">
        <w:rPr>
          <w:sz w:val="16"/>
        </w:rPr>
        <w:t xml:space="preserve"> nevertheless </w:t>
      </w:r>
      <w:r w:rsidRPr="000B5D05">
        <w:rPr>
          <w:rStyle w:val="StyleUnderline"/>
        </w:rPr>
        <w:t>pales in comparison to catastrophes that might kill a significant share of the human population or erase the basic physical and economic infrastructure of modern civilization</w:t>
      </w:r>
      <w:r w:rsidRPr="000B5D05">
        <w:rPr>
          <w:sz w:val="16"/>
        </w:rPr>
        <w:t>.</w:t>
      </w:r>
    </w:p>
    <w:p w14:paraId="3BC08C04" w14:textId="77777777" w:rsidR="00475967" w:rsidRPr="00B53F78" w:rsidRDefault="00475967" w:rsidP="00475967">
      <w:pPr>
        <w:rPr>
          <w:sz w:val="16"/>
        </w:rPr>
      </w:pPr>
      <w:r w:rsidRPr="000B5D05">
        <w:rPr>
          <w:rStyle w:val="Emphasis"/>
        </w:rPr>
        <w:t>Serious</w:t>
      </w:r>
      <w:r w:rsidRPr="000B5D05">
        <w:rPr>
          <w:rStyle w:val="StyleUnderline"/>
        </w:rPr>
        <w:t xml:space="preserve"> efforts to quantify existential threats </w:t>
      </w:r>
      <w:r w:rsidRPr="000B5D05">
        <w:rPr>
          <w:rStyle w:val="Emphasis"/>
        </w:rPr>
        <w:t>concur</w:t>
      </w:r>
      <w:r w:rsidRPr="000B5D05">
        <w:rPr>
          <w:sz w:val="16"/>
        </w:rPr>
        <w:t xml:space="preserve">. A 2016 report by the Global Priorities Project at Oxford offered as its example of a </w:t>
      </w:r>
      <w:r w:rsidRPr="004D02B1">
        <w:rPr>
          <w:rStyle w:val="StyleUnderline"/>
        </w:rPr>
        <w:t>worst case</w:t>
      </w:r>
      <w:r w:rsidRPr="004D02B1">
        <w:rPr>
          <w:sz w:val="16"/>
        </w:rPr>
        <w:t xml:space="preserve"> that </w:t>
      </w:r>
      <w:r w:rsidRPr="004D02B1">
        <w:rPr>
          <w:rStyle w:val="StyleUnderline"/>
        </w:rPr>
        <w:t>climate change could "render</w:t>
      </w:r>
      <w:r w:rsidRPr="004D02B1">
        <w:rPr>
          <w:sz w:val="16"/>
        </w:rPr>
        <w:t xml:space="preserve"> most of </w:t>
      </w:r>
      <w:r w:rsidRPr="004D02B1">
        <w:rPr>
          <w:rStyle w:val="StyleUnderline"/>
        </w:rPr>
        <w:t>the tropics substantially less habitable</w:t>
      </w:r>
      <w:r w:rsidRPr="004D02B1">
        <w:rPr>
          <w:sz w:val="16"/>
        </w:rPr>
        <w:t xml:space="preserve"> than at present," </w:t>
      </w:r>
      <w:r w:rsidRPr="004D02B1">
        <w:rPr>
          <w:rStyle w:val="StyleUnderline"/>
        </w:rPr>
        <w:t>as compared to</w:t>
      </w:r>
      <w:r w:rsidRPr="004D02B1">
        <w:rPr>
          <w:sz w:val="16"/>
        </w:rPr>
        <w:t xml:space="preserve"> hundreds of millions or </w:t>
      </w:r>
      <w:r w:rsidRPr="004D02B1">
        <w:rPr>
          <w:rStyle w:val="Emphasis"/>
        </w:rPr>
        <w:t>billions of deaths associated with other challenges</w:t>
      </w:r>
      <w:r w:rsidRPr="004D02B1">
        <w:rPr>
          <w:rStyle w:val="StyleUnderline"/>
        </w:rPr>
        <w:t>. An</w:t>
      </w:r>
      <w:r w:rsidRPr="004D02B1">
        <w:rPr>
          <w:sz w:val="16"/>
        </w:rPr>
        <w:t xml:space="preserve">other </w:t>
      </w:r>
      <w:r w:rsidRPr="004D02B1">
        <w:rPr>
          <w:rStyle w:val="StyleUnderline"/>
        </w:rPr>
        <w:t>Oxford study</w:t>
      </w:r>
      <w:r w:rsidRPr="004D02B1">
        <w:rPr>
          <w:sz w:val="16"/>
        </w:rPr>
        <w:t xml:space="preserve"> from 2008 </w:t>
      </w:r>
      <w:r w:rsidRPr="004D02B1">
        <w:rPr>
          <w:rStyle w:val="StyleUnderline"/>
        </w:rPr>
        <w:t>asked</w:t>
      </w:r>
      <w:r w:rsidRPr="004D02B1">
        <w:rPr>
          <w:sz w:val="16"/>
        </w:rPr>
        <w:t xml:space="preserve"> conference participants </w:t>
      </w:r>
      <w:r w:rsidRPr="004D02B1">
        <w:rPr>
          <w:rStyle w:val="StyleUnderline"/>
        </w:rPr>
        <w:t>to estimate</w:t>
      </w:r>
      <w:r w:rsidRPr="004D02B1">
        <w:rPr>
          <w:sz w:val="16"/>
        </w:rPr>
        <w:t xml:space="preserve"> the </w:t>
      </w:r>
      <w:r w:rsidRPr="004D02B1">
        <w:rPr>
          <w:rStyle w:val="StyleUnderline"/>
        </w:rPr>
        <w:t>probability of</w:t>
      </w:r>
      <w:r w:rsidRPr="004D02B1">
        <w:rPr>
          <w:sz w:val="16"/>
        </w:rPr>
        <w:t xml:space="preserve"> various </w:t>
      </w:r>
      <w:r w:rsidRPr="004D02B1">
        <w:rPr>
          <w:rStyle w:val="StyleUnderline"/>
        </w:rPr>
        <w:t xml:space="preserve">global catastrophes leading to </w:t>
      </w:r>
      <w:r w:rsidRPr="004D02B1">
        <w:rPr>
          <w:rStyle w:val="Emphasis"/>
        </w:rPr>
        <w:t>human extinction</w:t>
      </w:r>
      <w:r w:rsidRPr="004D02B1">
        <w:rPr>
          <w:sz w:val="16"/>
        </w:rPr>
        <w:t xml:space="preserve"> in the coming</w:t>
      </w:r>
      <w:r w:rsidRPr="00B53F78">
        <w:rPr>
          <w:sz w:val="16"/>
        </w:rPr>
        <w:t xml:space="preserve"> </w:t>
      </w:r>
      <w:proofErr w:type="gramStart"/>
      <w:r w:rsidRPr="00B53F78">
        <w:rPr>
          <w:sz w:val="16"/>
        </w:rPr>
        <w:t xml:space="preserve">century, </w:t>
      </w:r>
      <w:r w:rsidRPr="00B53F78">
        <w:rPr>
          <w:rStyle w:val="StyleUnderline"/>
        </w:rPr>
        <w:t>and</w:t>
      </w:r>
      <w:proofErr w:type="gramEnd"/>
      <w:r w:rsidRPr="00B53F78">
        <w:rPr>
          <w:rStyle w:val="StyleUnderline"/>
        </w:rPr>
        <w:t xml:space="preserve"> </w:t>
      </w:r>
      <w:r w:rsidRPr="00B53F78">
        <w:rPr>
          <w:rStyle w:val="Emphasis"/>
        </w:rPr>
        <w:t>did not even see fit to include climate change as an option</w:t>
      </w:r>
      <w:r w:rsidRPr="00B53F78">
        <w:rPr>
          <w:sz w:val="16"/>
        </w:rPr>
        <w:t>, while respondents gave molecular nanotechnology, super-intelligent artificial intelligence, and an engineered pandemic each at least a 2% chance of erasing humanity by 2100.</w:t>
      </w:r>
    </w:p>
    <w:p w14:paraId="64C84E64" w14:textId="77777777" w:rsidR="00475967" w:rsidRPr="000B5D05" w:rsidRDefault="00475967" w:rsidP="00475967">
      <w:pPr>
        <w:rPr>
          <w:sz w:val="16"/>
        </w:rPr>
      </w:pPr>
      <w:r w:rsidRPr="00B53F78">
        <w:rPr>
          <w:sz w:val="16"/>
        </w:rPr>
        <w:t xml:space="preserve">Some </w:t>
      </w:r>
      <w:r w:rsidRPr="00B53F78">
        <w:rPr>
          <w:rStyle w:val="StyleUnderline"/>
        </w:rPr>
        <w:t>analysts</w:t>
      </w:r>
      <w:r w:rsidRPr="00B53F78">
        <w:rPr>
          <w:sz w:val="16"/>
        </w:rPr>
        <w:t xml:space="preserve"> nonetheless </w:t>
      </w:r>
      <w:r w:rsidRPr="00B53F78">
        <w:rPr>
          <w:rStyle w:val="StyleUnderline"/>
        </w:rPr>
        <w:t>place climate change among</w:t>
      </w:r>
      <w:r w:rsidRPr="00B53F78">
        <w:rPr>
          <w:sz w:val="16"/>
        </w:rPr>
        <w:t xml:space="preserve"> humanity's </w:t>
      </w:r>
      <w:r w:rsidRPr="00B53F78">
        <w:rPr>
          <w:rStyle w:val="StyleUnderline"/>
        </w:rPr>
        <w:t>genuinely existential threats on the basis of its "fat tail</w:t>
      </w:r>
      <w:r w:rsidRPr="00B53F78">
        <w:rPr>
          <w:sz w:val="16"/>
        </w:rPr>
        <w:t xml:space="preserve">," </w:t>
      </w:r>
      <w:r w:rsidRPr="00B53F78">
        <w:rPr>
          <w:rStyle w:val="StyleUnderline"/>
        </w:rPr>
        <w:t>arguing</w:t>
      </w:r>
      <w:r w:rsidRPr="00B53F78">
        <w:rPr>
          <w:sz w:val="16"/>
        </w:rPr>
        <w:t xml:space="preserve"> that </w:t>
      </w:r>
      <w:r w:rsidRPr="00B53F78">
        <w:rPr>
          <w:rStyle w:val="StyleUnderline"/>
        </w:rPr>
        <w:t>some unknowable but non-zero chance exists</w:t>
      </w:r>
      <w:r w:rsidRPr="00B53F78">
        <w:rPr>
          <w:sz w:val="16"/>
        </w:rPr>
        <w:t xml:space="preserve"> at the far-right end of the probability distribution </w:t>
      </w:r>
      <w:r w:rsidRPr="00B53F78">
        <w:rPr>
          <w:rStyle w:val="StyleUnderline"/>
        </w:rPr>
        <w:t>for an outcome</w:t>
      </w:r>
      <w:r w:rsidRPr="000B5D05">
        <w:rPr>
          <w:rStyle w:val="StyleUnderline"/>
        </w:rPr>
        <w:t xml:space="preserve"> with</w:t>
      </w:r>
      <w:r w:rsidRPr="000B5D05">
        <w:rPr>
          <w:sz w:val="16"/>
        </w:rPr>
        <w:t xml:space="preserve"> essentially </w:t>
      </w:r>
      <w:r w:rsidRPr="000B5D05">
        <w:rPr>
          <w:rStyle w:val="StyleUnderline"/>
        </w:rPr>
        <w:t>infinite cost. But this is true of all worrying problems</w:t>
      </w:r>
      <w:r w:rsidRPr="000B5D05">
        <w:rPr>
          <w:rFonts w:ascii="Times New Roman" w:hAnsi="Times New Roman" w:cs="Times New Roman"/>
          <w:sz w:val="16"/>
        </w:rPr>
        <w:t> </w:t>
      </w:r>
      <w:r w:rsidRPr="000B5D05">
        <w:rPr>
          <w:sz w:val="16"/>
        </w:rPr>
        <w:t>—</w:t>
      </w:r>
      <w:r w:rsidRPr="000B5D05">
        <w:rPr>
          <w:rFonts w:ascii="Times New Roman" w:hAnsi="Times New Roman" w:cs="Times New Roman"/>
          <w:sz w:val="16"/>
        </w:rPr>
        <w:t> </w:t>
      </w:r>
      <w:r w:rsidRPr="000B5D05">
        <w:rPr>
          <w:sz w:val="16"/>
        </w:rPr>
        <w:t xml:space="preserve">indeed, the characteristics of worrying problems might be viewed as those that generate such unknowable non-zero probabilities. </w:t>
      </w:r>
      <w:r w:rsidRPr="000B5D05">
        <w:rPr>
          <w:rStyle w:val="StyleUnderline"/>
        </w:rPr>
        <w:t>Climate change cannot be distinguished from other worrying problems on that basis</w:t>
      </w:r>
      <w:r w:rsidRPr="000B5D05">
        <w:rPr>
          <w:sz w:val="16"/>
        </w:rPr>
        <w:t xml:space="preserve">. Rather, </w:t>
      </w:r>
      <w:r w:rsidRPr="000B5D05">
        <w:rPr>
          <w:rStyle w:val="StyleUnderline"/>
        </w:rPr>
        <w:t>the argument begs the question: What characteristics of climate change make its tail relatively fatter or thinner?</w:t>
      </w:r>
    </w:p>
    <w:p w14:paraId="73744378" w14:textId="77777777" w:rsidR="00475967" w:rsidRPr="000B5D05" w:rsidRDefault="00475967" w:rsidP="00475967">
      <w:pPr>
        <w:rPr>
          <w:sz w:val="16"/>
        </w:rPr>
      </w:pPr>
      <w:r w:rsidRPr="000B5D05">
        <w:rPr>
          <w:sz w:val="16"/>
        </w:rPr>
        <w:t xml:space="preserve">The </w:t>
      </w:r>
      <w:r w:rsidRPr="001D29C5">
        <w:rPr>
          <w:rStyle w:val="StyleUnderline"/>
        </w:rPr>
        <w:t>weight accorded to</w:t>
      </w:r>
      <w:r w:rsidRPr="000B5D05">
        <w:rPr>
          <w:sz w:val="16"/>
        </w:rPr>
        <w:t xml:space="preserve"> a worrying problem's </w:t>
      </w:r>
      <w:r w:rsidRPr="000B5D05">
        <w:rPr>
          <w:rStyle w:val="StyleUnderline"/>
          <w:highlight w:val="yellow"/>
        </w:rPr>
        <w:t xml:space="preserve">forecasted effects </w:t>
      </w:r>
      <w:r w:rsidRPr="000B5D05">
        <w:rPr>
          <w:rStyle w:val="Emphasis"/>
          <w:highlight w:val="yellow"/>
        </w:rPr>
        <w:t>depend</w:t>
      </w:r>
      <w:r w:rsidRPr="001D29C5">
        <w:rPr>
          <w:rStyle w:val="Emphasis"/>
        </w:rPr>
        <w:t>s</w:t>
      </w:r>
      <w:r w:rsidRPr="000B5D05">
        <w:rPr>
          <w:rStyle w:val="Emphasis"/>
        </w:rPr>
        <w:t xml:space="preserve"> greatly </w:t>
      </w:r>
      <w:r w:rsidRPr="000B5D05">
        <w:rPr>
          <w:rStyle w:val="Emphasis"/>
          <w:highlight w:val="yellow"/>
        </w:rPr>
        <w:t>on the</w:t>
      </w:r>
      <w:r w:rsidRPr="000B5D05">
        <w:rPr>
          <w:rStyle w:val="Emphasis"/>
        </w:rPr>
        <w:t xml:space="preserve"> number of </w:t>
      </w:r>
      <w:r w:rsidRPr="000B5D05">
        <w:rPr>
          <w:rStyle w:val="Emphasis"/>
          <w:highlight w:val="yellow"/>
        </w:rPr>
        <w:t>causal steps between</w:t>
      </w:r>
      <w:r w:rsidRPr="000B5D05">
        <w:rPr>
          <w:rStyle w:val="Emphasis"/>
        </w:rPr>
        <w:t xml:space="preserve"> the underlying </w:t>
      </w:r>
      <w:r w:rsidRPr="000B5D05">
        <w:rPr>
          <w:rStyle w:val="Emphasis"/>
          <w:highlight w:val="yellow"/>
        </w:rPr>
        <w:t>phenomena and worst-case</w:t>
      </w:r>
      <w:r w:rsidRPr="000B5D05">
        <w:rPr>
          <w:rStyle w:val="Emphasis"/>
        </w:rPr>
        <w:t xml:space="preserve"> outcomes</w:t>
      </w:r>
      <w:r w:rsidRPr="000B5D05">
        <w:rPr>
          <w:sz w:val="16"/>
        </w:rPr>
        <w:t>. Where fewer steps are necessary, or where steps are relatively more likely to occur, the probability of the worst case arising should increase. For instance, whether an engineered pandemic devastates humanity depends on development of the necessary technology (highly likely), its use by a malicious actor (indeterminate), and its spread defying efforts at containment (indeterminate). Generally speaking, technological threats will have the shortest chains while sociological threats will have the longest ones.</w:t>
      </w:r>
    </w:p>
    <w:p w14:paraId="4E4D3712" w14:textId="77777777" w:rsidR="00475967" w:rsidRPr="000B5D05" w:rsidRDefault="00475967" w:rsidP="00475967">
      <w:pPr>
        <w:rPr>
          <w:sz w:val="16"/>
        </w:rPr>
      </w:pPr>
      <w:r w:rsidRPr="000B5D05">
        <w:rPr>
          <w:rStyle w:val="StyleUnderline"/>
        </w:rPr>
        <w:t>Climate change</w:t>
      </w:r>
      <w:r w:rsidRPr="000B5D05">
        <w:rPr>
          <w:sz w:val="16"/>
        </w:rPr>
        <w:t xml:space="preserve"> would appear to sit somewhere in between. It </w:t>
      </w:r>
      <w:r w:rsidRPr="000B5D05">
        <w:rPr>
          <w:rStyle w:val="StyleUnderline"/>
        </w:rPr>
        <w:t xml:space="preserve">has a very short chain to </w:t>
      </w:r>
      <w:r w:rsidRPr="000B5D05">
        <w:rPr>
          <w:rStyle w:val="Emphasis"/>
        </w:rPr>
        <w:t>some</w:t>
      </w:r>
      <w:r w:rsidRPr="000B5D05">
        <w:rPr>
          <w:rStyle w:val="StyleUnderline"/>
        </w:rPr>
        <w:t xml:space="preserve"> impact</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 xml:space="preserve">indeed, higher atmospheric concentrations of carbon dioxide are already having effects. </w:t>
      </w:r>
      <w:r w:rsidRPr="000B5D05">
        <w:rPr>
          <w:rStyle w:val="StyleUnderline"/>
        </w:rPr>
        <w:t xml:space="preserve">But the </w:t>
      </w:r>
      <w:r w:rsidRPr="001B6D22">
        <w:rPr>
          <w:rStyle w:val="StyleUnderline"/>
        </w:rPr>
        <w:t>connection from warmer temperatures to</w:t>
      </w:r>
      <w:r w:rsidRPr="000B5D05">
        <w:rPr>
          <w:rStyle w:val="StyleUnderline"/>
        </w:rPr>
        <w:t xml:space="preserve"> civilizational </w:t>
      </w:r>
      <w:r w:rsidRPr="001B6D22">
        <w:rPr>
          <w:rStyle w:val="StyleUnderline"/>
        </w:rPr>
        <w:t xml:space="preserve">catastrophe is </w:t>
      </w:r>
      <w:r w:rsidRPr="001B6D22">
        <w:rPr>
          <w:rStyle w:val="Emphasis"/>
        </w:rPr>
        <w:t>highly attenuated</w:t>
      </w:r>
      <w:r w:rsidRPr="000B5D05">
        <w:rPr>
          <w:sz w:val="16"/>
        </w:rPr>
        <w:t xml:space="preserve">. The initial </w:t>
      </w:r>
      <w:r w:rsidRPr="000B5D05">
        <w:rPr>
          <w:rStyle w:val="StyleUnderline"/>
        </w:rPr>
        <w:t>warming must</w:t>
      </w:r>
      <w:r w:rsidRPr="000B5D05">
        <w:rPr>
          <w:sz w:val="16"/>
        </w:rPr>
        <w:t xml:space="preserve"> cross thresholds that produce feedback loops. The ensuing warmth must produce environmental effects that </w:t>
      </w:r>
      <w:r w:rsidRPr="000B5D05">
        <w:rPr>
          <w:rStyle w:val="StyleUnderline"/>
        </w:rPr>
        <w:t>cause</w:t>
      </w:r>
      <w:r w:rsidRPr="000B5D05">
        <w:rPr>
          <w:sz w:val="16"/>
        </w:rPr>
        <w:t xml:space="preserve"> unprecedented </w:t>
      </w:r>
      <w:r w:rsidRPr="000B5D05">
        <w:rPr>
          <w:rStyle w:val="StyleUnderline"/>
        </w:rPr>
        <w:t>crises across societies. Those</w:t>
      </w:r>
      <w:r w:rsidRPr="000B5D05">
        <w:rPr>
          <w:sz w:val="16"/>
        </w:rPr>
        <w:t xml:space="preserve"> crises </w:t>
      </w:r>
      <w:r w:rsidRPr="000B5D05">
        <w:rPr>
          <w:rStyle w:val="StyleUnderline"/>
        </w:rPr>
        <w:t>must</w:t>
      </w:r>
      <w:r w:rsidRPr="000B5D05">
        <w:rPr>
          <w:sz w:val="16"/>
        </w:rPr>
        <w:t xml:space="preserve"> in turn </w:t>
      </w:r>
      <w:r w:rsidRPr="000B5D05">
        <w:rPr>
          <w:rStyle w:val="StyleUnderline"/>
        </w:rPr>
        <w:t>overwhelm</w:t>
      </w:r>
      <w:r w:rsidRPr="000B5D05">
        <w:rPr>
          <w:sz w:val="16"/>
        </w:rPr>
        <w:t xml:space="preserve"> the </w:t>
      </w:r>
      <w:r w:rsidRPr="000B5D05">
        <w:rPr>
          <w:rStyle w:val="StyleUnderline"/>
        </w:rPr>
        <w:t>coping capacity of the entire global community, which must</w:t>
      </w:r>
      <w:r w:rsidRPr="000B5D05">
        <w:rPr>
          <w:sz w:val="16"/>
        </w:rPr>
        <w:t xml:space="preserve"> in turn produce wide-scale breakdowns in social order or </w:t>
      </w:r>
      <w:r w:rsidRPr="000B5D05">
        <w:rPr>
          <w:rStyle w:val="StyleUnderline"/>
        </w:rPr>
        <w:t>trigger military conflict, which must in turn metastasize into...what?</w:t>
      </w:r>
      <w:r w:rsidRPr="000B5D05">
        <w:rPr>
          <w:sz w:val="16"/>
        </w:rPr>
        <w:t xml:space="preserve"> Certainly, </w:t>
      </w:r>
      <w:r w:rsidRPr="000B5D05">
        <w:rPr>
          <w:rStyle w:val="Emphasis"/>
          <w:highlight w:val="yellow"/>
        </w:rPr>
        <w:t>one can invent a scenario</w:t>
      </w:r>
      <w:r w:rsidRPr="000B5D05">
        <w:rPr>
          <w:sz w:val="16"/>
        </w:rPr>
        <w:t xml:space="preserve">. </w:t>
      </w:r>
      <w:r w:rsidRPr="000B5D05">
        <w:rPr>
          <w:rStyle w:val="StyleUnderline"/>
        </w:rPr>
        <w:t xml:space="preserve">But the </w:t>
      </w:r>
      <w:r w:rsidRPr="000B5D05">
        <w:rPr>
          <w:rStyle w:val="Emphasis"/>
          <w:highlight w:val="yellow"/>
        </w:rPr>
        <w:t>specifics quickly become hazy</w:t>
      </w:r>
      <w:r w:rsidRPr="000B5D05">
        <w:rPr>
          <w:rStyle w:val="StyleUnderline"/>
        </w:rPr>
        <w:t>, and a worst case entirely outside of human experience difficult to articulate</w:t>
      </w:r>
      <w:r w:rsidRPr="000B5D05">
        <w:rPr>
          <w:sz w:val="16"/>
        </w:rPr>
        <w:t>.</w:t>
      </w:r>
    </w:p>
    <w:p w14:paraId="03469DB6" w14:textId="77777777" w:rsidR="00475967" w:rsidRPr="000B5D05" w:rsidRDefault="00475967" w:rsidP="00475967">
      <w:pPr>
        <w:rPr>
          <w:sz w:val="16"/>
        </w:rPr>
      </w:pPr>
      <w:r w:rsidRPr="000B5D05">
        <w:rPr>
          <w:sz w:val="16"/>
        </w:rPr>
        <w:t xml:space="preserve">The intent of this analysis is not to dismiss the severity of worst-case climate scenarios or to suggest that "wide-scale breakdowns in social order" are acceptable. But </w:t>
      </w:r>
      <w:r w:rsidRPr="000B5D05">
        <w:rPr>
          <w:rStyle w:val="Emphasis"/>
        </w:rPr>
        <w:t>all</w:t>
      </w:r>
      <w:r w:rsidRPr="000B5D05">
        <w:rPr>
          <w:rStyle w:val="StyleUnderline"/>
        </w:rPr>
        <w:t xml:space="preserve"> worrying problems have worst-case forecasts that look this way</w:t>
      </w:r>
      <w:r w:rsidRPr="000B5D05">
        <w:rPr>
          <w:sz w:val="16"/>
        </w:rPr>
        <w:t xml:space="preserve">, all with indeterminate probabilities of occurring, which leaves only a few options: We could become overwhelmed with despair, emphasize whichever problems are most politically useful, or seek out qualitative and quantitative bases for analysis. Too much discussion of climate change adopts the first or second approach. Efforts at the third approach will inevitably be imprecise and imperfect, but </w:t>
      </w:r>
      <w:r w:rsidRPr="000B5D05">
        <w:rPr>
          <w:rStyle w:val="StyleUnderline"/>
        </w:rPr>
        <w:t>the burden of proof should lie on those declaring that climate change stands apart from other worrying problems to explain why</w:t>
      </w:r>
      <w:r w:rsidRPr="000B5D05">
        <w:rPr>
          <w:sz w:val="16"/>
        </w:rPr>
        <w:t xml:space="preserve"> that is so. The suggestion here is not that the forecasted threat of climate change does not belong alongside other worrying problems, only that the nature of its forecast cannot be what separates it as uniquely worrying.</w:t>
      </w:r>
    </w:p>
    <w:p w14:paraId="471CFF5F" w14:textId="77777777" w:rsidR="00475967" w:rsidRPr="000B5D05" w:rsidRDefault="00475967" w:rsidP="00475967">
      <w:pPr>
        <w:rPr>
          <w:sz w:val="16"/>
        </w:rPr>
      </w:pPr>
      <w:r w:rsidRPr="000B5D05">
        <w:rPr>
          <w:sz w:val="16"/>
        </w:rPr>
        <w:t>WORRYING IN SLOW MOTION</w:t>
      </w:r>
    </w:p>
    <w:p w14:paraId="3E7DB874" w14:textId="77777777" w:rsidR="00475967" w:rsidRPr="000B5D05" w:rsidRDefault="00475967" w:rsidP="00475967">
      <w:pPr>
        <w:rPr>
          <w:sz w:val="16"/>
        </w:rPr>
      </w:pPr>
      <w:r w:rsidRPr="000B5D05">
        <w:rPr>
          <w:sz w:val="16"/>
        </w:rPr>
        <w:t xml:space="preserve">In the other ways </w:t>
      </w:r>
      <w:r w:rsidRPr="000B5D05">
        <w:rPr>
          <w:rStyle w:val="StyleUnderline"/>
        </w:rPr>
        <w:t>climate change is</w:t>
      </w:r>
      <w:r w:rsidRPr="000B5D05">
        <w:rPr>
          <w:sz w:val="16"/>
        </w:rPr>
        <w:t xml:space="preserve"> a worrying problem, meanwhile, it is </w:t>
      </w:r>
      <w:r w:rsidRPr="000B5D05">
        <w:rPr>
          <w:rStyle w:val="StyleUnderline"/>
        </w:rPr>
        <w:t>less worrying than most</w:t>
      </w:r>
      <w:r w:rsidRPr="000B5D05">
        <w:rPr>
          <w:sz w:val="16"/>
        </w:rPr>
        <w:t xml:space="preserve">. This is </w:t>
      </w:r>
      <w:r w:rsidRPr="000B5D05">
        <w:rPr>
          <w:rStyle w:val="StyleUnderline"/>
        </w:rPr>
        <w:t>especially</w:t>
      </w:r>
      <w:r w:rsidRPr="000B5D05">
        <w:rPr>
          <w:sz w:val="16"/>
        </w:rPr>
        <w:t xml:space="preserve"> true </w:t>
      </w:r>
      <w:r w:rsidRPr="000B5D05">
        <w:rPr>
          <w:rStyle w:val="StyleUnderline"/>
        </w:rPr>
        <w:t>with respect to irreversibility</w:t>
      </w:r>
      <w:r w:rsidRPr="000B5D05">
        <w:rPr>
          <w:sz w:val="16"/>
        </w:rPr>
        <w:t xml:space="preserve">. While President Obama has lamented that </w:t>
      </w:r>
      <w:proofErr w:type="gramStart"/>
      <w:r w:rsidRPr="000B5D05">
        <w:rPr>
          <w:sz w:val="16"/>
        </w:rPr>
        <w:t>climate</w:t>
      </w:r>
      <w:proofErr w:type="gramEnd"/>
      <w:r w:rsidRPr="000B5D05">
        <w:rPr>
          <w:sz w:val="16"/>
        </w:rPr>
        <w:t xml:space="preserve"> change is a "comparatively slow-moving emergency," the one thing worse is a fast-moving one. </w:t>
      </w:r>
      <w:r w:rsidRPr="000B5D05">
        <w:rPr>
          <w:rStyle w:val="StyleUnderline"/>
        </w:rPr>
        <w:t xml:space="preserve">Most worrying problems have worst-case scenarios that sweep the globe in a matter of months, days, or </w:t>
      </w:r>
      <w:r w:rsidRPr="000B5D05">
        <w:rPr>
          <w:sz w:val="16"/>
        </w:rPr>
        <w:t xml:space="preserve">even </w:t>
      </w:r>
      <w:r w:rsidRPr="000B5D05">
        <w:rPr>
          <w:rStyle w:val="StyleUnderline"/>
        </w:rPr>
        <w:t>minutes. For climate change,</w:t>
      </w:r>
      <w:r w:rsidRPr="000B5D05">
        <w:rPr>
          <w:sz w:val="16"/>
        </w:rPr>
        <w:t xml:space="preserve"> the </w:t>
      </w:r>
      <w:r w:rsidRPr="000B5D05">
        <w:rPr>
          <w:rStyle w:val="StyleUnderline"/>
        </w:rPr>
        <w:t>damage unfolds over decades or centuries</w:t>
      </w:r>
      <w:r w:rsidRPr="000B5D05">
        <w:rPr>
          <w:sz w:val="16"/>
        </w:rPr>
        <w:t>. This has several implications.</w:t>
      </w:r>
    </w:p>
    <w:p w14:paraId="781A1BEB" w14:textId="77777777" w:rsidR="00475967" w:rsidRPr="000B5D05" w:rsidRDefault="00475967" w:rsidP="00475967">
      <w:pPr>
        <w:rPr>
          <w:sz w:val="16"/>
        </w:rPr>
      </w:pPr>
      <w:r w:rsidRPr="000B5D05">
        <w:rPr>
          <w:sz w:val="16"/>
        </w:rPr>
        <w:t xml:space="preserve">First, while </w:t>
      </w:r>
      <w:r w:rsidRPr="000B5D05">
        <w:rPr>
          <w:rStyle w:val="StyleUnderline"/>
        </w:rPr>
        <w:t>climate change</w:t>
      </w:r>
      <w:r w:rsidRPr="000B5D05">
        <w:rPr>
          <w:sz w:val="16"/>
        </w:rPr>
        <w:t xml:space="preserve"> is irreversible compared to the typical policy problem, it </w:t>
      </w:r>
      <w:r w:rsidRPr="000B5D05">
        <w:rPr>
          <w:rStyle w:val="StyleUnderline"/>
        </w:rPr>
        <w:t>does allow for</w:t>
      </w:r>
      <w:r w:rsidRPr="000B5D05">
        <w:rPr>
          <w:sz w:val="16"/>
        </w:rPr>
        <w:t xml:space="preserve"> some potential </w:t>
      </w:r>
      <w:r w:rsidRPr="000B5D05">
        <w:rPr>
          <w:rStyle w:val="StyleUnderline"/>
        </w:rPr>
        <w:t xml:space="preserve">interventions </w:t>
      </w:r>
      <w:r w:rsidRPr="000B5D05">
        <w:rPr>
          <w:rStyle w:val="Emphasis"/>
        </w:rPr>
        <w:t>even once well underway</w:t>
      </w:r>
      <w:r w:rsidRPr="000B5D05">
        <w:rPr>
          <w:sz w:val="16"/>
        </w:rPr>
        <w:t xml:space="preserve">. For instance, </w:t>
      </w:r>
      <w:r w:rsidRPr="000B5D05">
        <w:rPr>
          <w:rStyle w:val="StyleUnderline"/>
        </w:rPr>
        <w:t>natural processes already exist for extracting carbon dioxide</w:t>
      </w:r>
      <w:r w:rsidRPr="000B5D05">
        <w:rPr>
          <w:sz w:val="16"/>
        </w:rPr>
        <w:t xml:space="preserve"> from the atmosphere, and </w:t>
      </w:r>
      <w:r w:rsidRPr="000B5D05">
        <w:rPr>
          <w:rStyle w:val="StyleUnderline"/>
        </w:rPr>
        <w:t>new technologies could</w:t>
      </w:r>
      <w:r w:rsidRPr="000B5D05">
        <w:rPr>
          <w:sz w:val="16"/>
        </w:rPr>
        <w:t xml:space="preserve"> be developed that </w:t>
      </w:r>
      <w:r w:rsidRPr="000B5D05">
        <w:rPr>
          <w:rStyle w:val="StyleUnderline"/>
        </w:rPr>
        <w:t>accelerate those</w:t>
      </w:r>
      <w:r w:rsidRPr="000B5D05">
        <w:rPr>
          <w:sz w:val="16"/>
        </w:rPr>
        <w:t xml:space="preserve"> processes </w:t>
      </w:r>
      <w:r w:rsidRPr="000B5D05">
        <w:rPr>
          <w:rStyle w:val="StyleUnderline"/>
        </w:rPr>
        <w:t>or create artificial ones</w:t>
      </w:r>
      <w:r w:rsidRPr="000B5D05">
        <w:rPr>
          <w:sz w:val="16"/>
        </w:rPr>
        <w:t>. Alternatively, humans could use so-called "geoengineering" to effect other changes in the climate system that might counteract an intensifying greenhouse effect. These approaches offer no guarantee or even likelihood of success; turning to geoengineering might be seen as a disaster in its own right. But they offer more cause for optimism than exists with many other worrying problems.</w:t>
      </w:r>
    </w:p>
    <w:p w14:paraId="1CAE0826" w14:textId="77777777" w:rsidR="00475967" w:rsidRPr="000B5D05" w:rsidRDefault="00475967" w:rsidP="00475967">
      <w:pPr>
        <w:rPr>
          <w:sz w:val="16"/>
        </w:rPr>
      </w:pPr>
      <w:r w:rsidRPr="000B5D05">
        <w:rPr>
          <w:sz w:val="16"/>
        </w:rPr>
        <w:t xml:space="preserve">Second, </w:t>
      </w:r>
      <w:r w:rsidRPr="000B5D05">
        <w:rPr>
          <w:rStyle w:val="Emphasis"/>
        </w:rPr>
        <w:t>time permits adaptation</w:t>
      </w:r>
      <w:r w:rsidRPr="000B5D05">
        <w:rPr>
          <w:sz w:val="16"/>
        </w:rPr>
        <w:t xml:space="preserve">. While the prospect of </w:t>
      </w:r>
      <w:r w:rsidRPr="000B5D05">
        <w:rPr>
          <w:rStyle w:val="StyleUnderline"/>
        </w:rPr>
        <w:t>losing 50% of existing agricultural capacity is daunting, over a 50-year period</w:t>
      </w:r>
      <w:r w:rsidRPr="000B5D05">
        <w:rPr>
          <w:sz w:val="16"/>
        </w:rPr>
        <w:t xml:space="preserve"> only </w:t>
      </w:r>
      <w:r w:rsidRPr="000B5D05">
        <w:rPr>
          <w:rStyle w:val="StyleUnderline"/>
        </w:rPr>
        <w:t>1% of capacity needs to shift annually</w:t>
      </w:r>
      <w:r w:rsidRPr="000B5D05">
        <w:rPr>
          <w:sz w:val="16"/>
        </w:rPr>
        <w:t xml:space="preserve">. By comparison, </w:t>
      </w:r>
      <w:r w:rsidRPr="000B5D05">
        <w:rPr>
          <w:rStyle w:val="StyleUnderline"/>
        </w:rPr>
        <w:t xml:space="preserve">over the past 50 years, </w:t>
      </w:r>
      <w:r w:rsidRPr="000B5D05">
        <w:rPr>
          <w:rStyle w:val="Emphasis"/>
        </w:rPr>
        <w:t>total agricultural output has tripled</w:t>
      </w:r>
      <w:r w:rsidRPr="000B5D05">
        <w:rPr>
          <w:sz w:val="16"/>
        </w:rPr>
        <w:t>. Similarly, the need for hundreds of millions of people to migrate over a century amounts to little out of the ordinary on an annual basis. There are, for instance, more than 200 million migrant workers within China, as well as another 200 million international migrants and at least 60 million refugees around the world right now. The United Nations estimates 2.5 billion people will migrate to cities in just the next 35 years. Further migration, or perhaps the gradual abandonment of some cities or even entire regions, would obviously be extraordinarily costly and disruptive in human, economic, and environmental terms. But the reason such adaptations are rarely mentioned in the context of other worrying problems is not that they would be unnecessary, but rather that, in those other cases, they would be either impossible or else futile.</w:t>
      </w:r>
    </w:p>
    <w:p w14:paraId="68ADA665" w14:textId="27C5ECFF" w:rsidR="00517E08" w:rsidRPr="00475967" w:rsidRDefault="00475967" w:rsidP="00517E08">
      <w:pPr>
        <w:rPr>
          <w:sz w:val="16"/>
        </w:rPr>
      </w:pPr>
      <w:r w:rsidRPr="000B5D05">
        <w:rPr>
          <w:rStyle w:val="StyleUnderline"/>
        </w:rPr>
        <w:t>Purveyors of</w:t>
      </w:r>
      <w:r w:rsidRPr="000B5D05">
        <w:rPr>
          <w:sz w:val="16"/>
        </w:rPr>
        <w:t xml:space="preserve"> creatively </w:t>
      </w:r>
      <w:r w:rsidRPr="000B5D05">
        <w:rPr>
          <w:rStyle w:val="StyleUnderline"/>
        </w:rPr>
        <w:t>catastrophic climate cases</w:t>
      </w:r>
      <w:r w:rsidRPr="000B5D05">
        <w:rPr>
          <w:sz w:val="16"/>
        </w:rPr>
        <w:t xml:space="preserve"> also </w:t>
      </w:r>
      <w:r w:rsidRPr="000B5D05">
        <w:rPr>
          <w:rStyle w:val="StyleUnderline"/>
        </w:rPr>
        <w:t>face a Catch-22</w:t>
      </w:r>
      <w:r w:rsidRPr="000B5D05">
        <w:rPr>
          <w:sz w:val="16"/>
        </w:rPr>
        <w:t xml:space="preserve">: Developing </w:t>
      </w:r>
      <w:r w:rsidRPr="000B5D05">
        <w:rPr>
          <w:rStyle w:val="Emphasis"/>
          <w:sz w:val="24"/>
        </w:rPr>
        <w:t>ever-</w:t>
      </w:r>
      <w:r w:rsidRPr="000B5D05">
        <w:rPr>
          <w:rStyle w:val="Emphasis"/>
          <w:sz w:val="24"/>
          <w:highlight w:val="yellow"/>
        </w:rPr>
        <w:t>more extreme scenarios</w:t>
      </w:r>
      <w:r w:rsidRPr="000B5D05">
        <w:rPr>
          <w:rStyle w:val="Emphasis"/>
          <w:sz w:val="24"/>
        </w:rPr>
        <w:t xml:space="preserve"> typically </w:t>
      </w:r>
      <w:r w:rsidRPr="000B5D05">
        <w:rPr>
          <w:rStyle w:val="Emphasis"/>
          <w:sz w:val="24"/>
          <w:highlight w:val="yellow"/>
        </w:rPr>
        <w:t>requires</w:t>
      </w:r>
      <w:r w:rsidRPr="000B5D05">
        <w:rPr>
          <w:rStyle w:val="Emphasis"/>
          <w:sz w:val="24"/>
        </w:rPr>
        <w:t xml:space="preserve"> ever-</w:t>
      </w:r>
      <w:r w:rsidRPr="000B5D05">
        <w:rPr>
          <w:rStyle w:val="Emphasis"/>
          <w:sz w:val="24"/>
          <w:highlight w:val="yellow"/>
        </w:rPr>
        <w:t>longer timescales</w:t>
      </w:r>
      <w:r w:rsidRPr="000B5D05">
        <w:rPr>
          <w:rStyle w:val="StyleUnderline"/>
        </w:rPr>
        <w:t xml:space="preserve">. Even higher temperatures and risks of </w:t>
      </w:r>
      <w:r w:rsidRPr="000B5D05">
        <w:rPr>
          <w:rStyle w:val="StyleUnderline"/>
          <w:highlight w:val="yellow"/>
        </w:rPr>
        <w:t>further dominos</w:t>
      </w:r>
      <w:r w:rsidRPr="000B5D05">
        <w:rPr>
          <w:rStyle w:val="StyleUnderline"/>
        </w:rPr>
        <w:t xml:space="preserve"> falling </w:t>
      </w:r>
      <w:r w:rsidRPr="000B5D05">
        <w:rPr>
          <w:rStyle w:val="StyleUnderline"/>
          <w:highlight w:val="yellow"/>
        </w:rPr>
        <w:t>are threatened</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 xml:space="preserve">by 2300, or </w:t>
      </w:r>
      <w:r w:rsidRPr="000B5D05">
        <w:rPr>
          <w:rStyle w:val="Emphasis"/>
          <w:highlight w:val="yellow"/>
        </w:rPr>
        <w:t>after "centuries</w:t>
      </w:r>
      <w:r w:rsidRPr="000B5D05">
        <w:rPr>
          <w:rStyle w:val="StyleUnderline"/>
        </w:rPr>
        <w:t>." Confident forecasts of multi-meter sea-level rises are issued, to occur over multiple millennia</w:t>
      </w:r>
      <w:r w:rsidRPr="000B5D05">
        <w:rPr>
          <w:sz w:val="16"/>
        </w:rPr>
        <w:t xml:space="preserve">. Harvard University's Martin Weitzman, the leading proponent of the case that climate change presents a uniquely "fat tail," falls into precisely this trap: The worst case he offers relies on continued temperature increases over multiple centuries. But </w:t>
      </w:r>
      <w:r w:rsidRPr="000B5D05">
        <w:rPr>
          <w:rStyle w:val="StyleUnderline"/>
        </w:rPr>
        <w:t>if heightening the threat requires extending the timeframe further</w:t>
      </w:r>
      <w:r w:rsidRPr="000B5D05">
        <w:rPr>
          <w:sz w:val="16"/>
        </w:rPr>
        <w:t xml:space="preserve">, it becomes diluted threefold: </w:t>
      </w:r>
      <w:r w:rsidRPr="001B6D22">
        <w:rPr>
          <w:rStyle w:val="Emphasis"/>
        </w:rPr>
        <w:t>More time becomes available for adaptation</w:t>
      </w:r>
      <w:r w:rsidRPr="000B5D05">
        <w:rPr>
          <w:rStyle w:val="StyleUnderline"/>
        </w:rPr>
        <w:t xml:space="preserve">, for </w:t>
      </w:r>
      <w:r w:rsidRPr="000B5D05">
        <w:rPr>
          <w:rStyle w:val="Emphasis"/>
        </w:rPr>
        <w:t xml:space="preserve">economic progress </w:t>
      </w:r>
      <w:r w:rsidRPr="001B6D22">
        <w:rPr>
          <w:rStyle w:val="Emphasis"/>
        </w:rPr>
        <w:t xml:space="preserve">and </w:t>
      </w:r>
      <w:r w:rsidRPr="000B5D05">
        <w:rPr>
          <w:rStyle w:val="Emphasis"/>
          <w:highlight w:val="yellow"/>
        </w:rPr>
        <w:t>tech</w:t>
      </w:r>
      <w:r w:rsidRPr="000B5D05">
        <w:rPr>
          <w:rStyle w:val="Emphasis"/>
        </w:rPr>
        <w:t xml:space="preserve">nological </w:t>
      </w:r>
      <w:r w:rsidRPr="001B6D22">
        <w:rPr>
          <w:rStyle w:val="Emphasis"/>
          <w:highlight w:val="yellow"/>
        </w:rPr>
        <w:t>innovation</w:t>
      </w:r>
      <w:r w:rsidRPr="001B6D22">
        <w:rPr>
          <w:rStyle w:val="StyleUnderline"/>
        </w:rPr>
        <w:t xml:space="preserve"> that </w:t>
      </w:r>
      <w:r w:rsidRPr="001B6D22">
        <w:rPr>
          <w:rStyle w:val="StyleUnderline"/>
          <w:highlight w:val="yellow"/>
        </w:rPr>
        <w:t>render</w:t>
      </w:r>
      <w:r w:rsidRPr="001B6D22">
        <w:rPr>
          <w:rStyle w:val="StyleUnderline"/>
        </w:rPr>
        <w:t xml:space="preserve"> </w:t>
      </w:r>
      <w:r w:rsidRPr="000B5D05">
        <w:rPr>
          <w:rStyle w:val="StyleUnderline"/>
          <w:highlight w:val="yellow"/>
        </w:rPr>
        <w:t>the threat irrelevant</w:t>
      </w:r>
      <w:r w:rsidRPr="000B5D05">
        <w:rPr>
          <w:rStyle w:val="StyleUnderline"/>
        </w:rPr>
        <w:t xml:space="preserve">, or for the </w:t>
      </w:r>
      <w:r w:rsidRPr="000B5D05">
        <w:rPr>
          <w:rStyle w:val="Emphasis"/>
        </w:rPr>
        <w:t>model to fail</w:t>
      </w:r>
      <w:r w:rsidRPr="000B5D05">
        <w:rPr>
          <w:sz w:val="16"/>
        </w:rPr>
        <w:t>. Any impact forecasted for 200, let alone 2,000, years into the future becomes almost inherently less cognizable than those already under study for 2100.</w:t>
      </w:r>
    </w:p>
    <w:p w14:paraId="7067D475" w14:textId="68D55372" w:rsidR="000F592C" w:rsidRDefault="000F592C" w:rsidP="000F592C">
      <w:pPr>
        <w:pStyle w:val="Heading3"/>
      </w:pPr>
      <w:r>
        <w:t xml:space="preserve">   AT: </w:t>
      </w:r>
      <w:r w:rsidR="00DD6A13">
        <w:t>Warming</w:t>
      </w:r>
      <w:r>
        <w:t>---Defense</w:t>
      </w:r>
    </w:p>
    <w:p w14:paraId="70158060" w14:textId="77777777" w:rsidR="00475967" w:rsidRPr="005918FE" w:rsidRDefault="00475967" w:rsidP="00475967">
      <w:pPr>
        <w:pStyle w:val="Heading4"/>
      </w:pPr>
      <w:r>
        <w:t>No warming impact---that’s Cass:</w:t>
      </w:r>
    </w:p>
    <w:p w14:paraId="03EACA5B" w14:textId="77777777" w:rsidR="00475967" w:rsidRDefault="00475967" w:rsidP="00475967">
      <w:pPr>
        <w:pStyle w:val="Heading4"/>
        <w:numPr>
          <w:ilvl w:val="0"/>
          <w:numId w:val="12"/>
        </w:numPr>
      </w:pPr>
      <w:r>
        <w:t xml:space="preserve">Huge uncertainties---IPCC estimates range by a factor of </w:t>
      </w:r>
      <w:r>
        <w:rPr>
          <w:u w:val="single"/>
        </w:rPr>
        <w:t>three</w:t>
      </w:r>
      <w:r>
        <w:t xml:space="preserve"> and don’t come </w:t>
      </w:r>
      <w:r>
        <w:rPr>
          <w:u w:val="single"/>
        </w:rPr>
        <w:t>close</w:t>
      </w:r>
      <w:r>
        <w:t xml:space="preserve"> to existential crises, and there are a </w:t>
      </w:r>
      <w:r>
        <w:rPr>
          <w:u w:val="single"/>
        </w:rPr>
        <w:t>huge set</w:t>
      </w:r>
      <w:r>
        <w:t xml:space="preserve"> of causal steps between temperature rise and the worst impacts of warming</w:t>
      </w:r>
    </w:p>
    <w:p w14:paraId="6161B2B0" w14:textId="77777777" w:rsidR="00475967" w:rsidRPr="007E06F6" w:rsidRDefault="00475967" w:rsidP="00475967">
      <w:pPr>
        <w:pStyle w:val="Heading4"/>
        <w:numPr>
          <w:ilvl w:val="0"/>
          <w:numId w:val="12"/>
        </w:numPr>
      </w:pPr>
      <w:r>
        <w:t>Can’t be existential---it’s not different from broad land-use changes that the Earth deals with every year, and the worst case is just that the tropics become less habitable</w:t>
      </w:r>
    </w:p>
    <w:p w14:paraId="7C10FB87" w14:textId="77777777" w:rsidR="00475967" w:rsidRDefault="00475967" w:rsidP="00475967">
      <w:pPr>
        <w:pStyle w:val="Heading4"/>
      </w:pPr>
      <w:bookmarkStart w:id="1" w:name="_Hlk502324393"/>
      <w:r>
        <w:t xml:space="preserve">Extinction from warming requires </w:t>
      </w:r>
      <w:r>
        <w:rPr>
          <w:u w:val="single"/>
        </w:rPr>
        <w:t>12 degrees</w:t>
      </w:r>
      <w:r>
        <w:t xml:space="preserve">, </w:t>
      </w:r>
      <w:r>
        <w:rPr>
          <w:u w:val="single"/>
        </w:rPr>
        <w:t>far greater</w:t>
      </w:r>
      <w:r>
        <w:t xml:space="preserve"> than their internal link, and intervening actors will solve before then </w:t>
      </w:r>
    </w:p>
    <w:p w14:paraId="328E51F8" w14:textId="77777777" w:rsidR="00475967" w:rsidRDefault="00475967" w:rsidP="00475967">
      <w:r>
        <w:t xml:space="preserve">Sebastian </w:t>
      </w:r>
      <w:r w:rsidRPr="00161610">
        <w:rPr>
          <w:rStyle w:val="Style13ptBold"/>
        </w:rPr>
        <w:t>Farquhar 17</w:t>
      </w:r>
      <w:r>
        <w:t>, leads the Global Priorities Project (GPP) at the Centre for Effective Altruism, et al., 2017, “Existential Risk: Diplomacy and Governance,” https://www.fhi.ox.ac.uk/wp-content/uploads/Existential-Risks-2017-01-23.pdf</w:t>
      </w:r>
    </w:p>
    <w:p w14:paraId="18EB6E8A" w14:textId="77777777" w:rsidR="00475967" w:rsidRPr="00554D19" w:rsidRDefault="00475967" w:rsidP="00475967">
      <w:pPr>
        <w:rPr>
          <w:sz w:val="16"/>
        </w:rPr>
      </w:pPr>
      <w:r w:rsidRPr="00554D19">
        <w:rPr>
          <w:rStyle w:val="StyleUnderline"/>
        </w:rPr>
        <w:t xml:space="preserve">The </w:t>
      </w:r>
      <w:r w:rsidRPr="00554D19">
        <w:rPr>
          <w:rStyle w:val="Emphasis"/>
          <w:highlight w:val="yellow"/>
        </w:rPr>
        <w:t>most likely</w:t>
      </w:r>
      <w:r w:rsidRPr="00554D19">
        <w:rPr>
          <w:rStyle w:val="StyleUnderline"/>
          <w:highlight w:val="yellow"/>
        </w:rPr>
        <w:t xml:space="preserve"> levels of</w:t>
      </w:r>
      <w:r w:rsidRPr="00554D19">
        <w:rPr>
          <w:rStyle w:val="StyleUnderline"/>
        </w:rPr>
        <w:t xml:space="preserve"> global </w:t>
      </w:r>
      <w:r w:rsidRPr="00554D19">
        <w:rPr>
          <w:rStyle w:val="StyleUnderline"/>
          <w:highlight w:val="yellow"/>
        </w:rPr>
        <w:t xml:space="preserve">warming are </w:t>
      </w:r>
      <w:r w:rsidRPr="00554D19">
        <w:rPr>
          <w:rStyle w:val="Emphasis"/>
          <w:highlight w:val="yellow"/>
        </w:rPr>
        <w:t>very unlikely to cause</w:t>
      </w:r>
      <w:r w:rsidRPr="0035406D">
        <w:rPr>
          <w:rStyle w:val="Emphasis"/>
        </w:rPr>
        <w:t xml:space="preserve"> human </w:t>
      </w:r>
      <w:r w:rsidRPr="00554D19">
        <w:rPr>
          <w:rStyle w:val="Emphasis"/>
          <w:highlight w:val="yellow"/>
        </w:rPr>
        <w:t>extinction</w:t>
      </w:r>
      <w:r w:rsidRPr="00554D19">
        <w:rPr>
          <w:sz w:val="16"/>
        </w:rPr>
        <w:t xml:space="preserve">.15 The </w:t>
      </w:r>
      <w:r w:rsidRPr="00554D19">
        <w:rPr>
          <w:rStyle w:val="StyleUnderline"/>
          <w:highlight w:val="yellow"/>
        </w:rPr>
        <w:t>existential risks</w:t>
      </w:r>
      <w:r w:rsidRPr="00554D19">
        <w:rPr>
          <w:rStyle w:val="StyleUnderline"/>
        </w:rPr>
        <w:t xml:space="preserve"> of climate change</w:t>
      </w:r>
      <w:r w:rsidRPr="00554D19">
        <w:rPr>
          <w:sz w:val="16"/>
        </w:rPr>
        <w:t xml:space="preserve"> instead </w:t>
      </w:r>
      <w:r w:rsidRPr="00554D19">
        <w:rPr>
          <w:rStyle w:val="StyleUnderline"/>
          <w:highlight w:val="yellow"/>
        </w:rPr>
        <w:t>stem from tail risk</w:t>
      </w:r>
      <w:r w:rsidRPr="00554D19">
        <w:rPr>
          <w:sz w:val="16"/>
        </w:rPr>
        <w:t xml:space="preserve"> climate change – </w:t>
      </w:r>
      <w:r w:rsidRPr="00554D19">
        <w:rPr>
          <w:rStyle w:val="StyleUnderline"/>
          <w:highlight w:val="yellow"/>
        </w:rPr>
        <w:t xml:space="preserve">the </w:t>
      </w:r>
      <w:r w:rsidRPr="00554D19">
        <w:rPr>
          <w:rStyle w:val="Emphasis"/>
          <w:highlight w:val="yellow"/>
        </w:rPr>
        <w:t>low probability</w:t>
      </w:r>
      <w:r w:rsidRPr="00554D19">
        <w:rPr>
          <w:rStyle w:val="StyleUnderline"/>
          <w:highlight w:val="yellow"/>
        </w:rPr>
        <w:t xml:space="preserve"> of extreme</w:t>
      </w:r>
      <w:r w:rsidRPr="00554D19">
        <w:rPr>
          <w:rStyle w:val="StyleUnderline"/>
        </w:rPr>
        <w:t xml:space="preserve"> levels of </w:t>
      </w:r>
      <w:r w:rsidRPr="00554D19">
        <w:rPr>
          <w:rStyle w:val="StyleUnderline"/>
          <w:highlight w:val="yellow"/>
        </w:rPr>
        <w:t>warming</w:t>
      </w:r>
      <w:r w:rsidRPr="00554D19">
        <w:rPr>
          <w:sz w:val="16"/>
        </w:rPr>
        <w:t xml:space="preserve"> – </w:t>
      </w:r>
      <w:r w:rsidRPr="00554D19">
        <w:rPr>
          <w:rStyle w:val="StyleUnderline"/>
        </w:rPr>
        <w:t>and interaction with other sources of risk</w:t>
      </w:r>
      <w:r w:rsidRPr="00554D19">
        <w:rPr>
          <w:sz w:val="16"/>
        </w:rPr>
        <w:t xml:space="preserve">. It is impossible to say with confidence at what point global warming would become severe enough to pose an existential threat. Research has suggested that </w:t>
      </w:r>
      <w:r w:rsidRPr="00554D19">
        <w:rPr>
          <w:rStyle w:val="Emphasis"/>
        </w:rPr>
        <w:t>warming of 11-</w:t>
      </w:r>
      <w:r w:rsidRPr="00554D19">
        <w:rPr>
          <w:rStyle w:val="Emphasis"/>
          <w:highlight w:val="yellow"/>
        </w:rPr>
        <w:t>12°C</w:t>
      </w:r>
      <w:r w:rsidRPr="00554D19">
        <w:rPr>
          <w:rStyle w:val="StyleUnderline"/>
          <w:highlight w:val="yellow"/>
        </w:rPr>
        <w:t xml:space="preserve"> would render</w:t>
      </w:r>
      <w:r w:rsidRPr="0035406D">
        <w:rPr>
          <w:rStyle w:val="StyleUnderline"/>
        </w:rPr>
        <w:t xml:space="preserve"> most of </w:t>
      </w:r>
      <w:r w:rsidRPr="00554D19">
        <w:rPr>
          <w:rStyle w:val="StyleUnderline"/>
          <w:highlight w:val="yellow"/>
        </w:rPr>
        <w:t>the planet uninhabitable</w:t>
      </w:r>
      <w:r w:rsidRPr="00554D19">
        <w:rPr>
          <w:sz w:val="16"/>
        </w:rPr>
        <w:t xml:space="preserve">,16 and would completely devastate agriculture.17 This would pose an extreme threat to human </w:t>
      </w:r>
      <w:proofErr w:type="spellStart"/>
      <w:r w:rsidRPr="00554D19">
        <w:rPr>
          <w:sz w:val="16"/>
        </w:rPr>
        <w:t>civilisation</w:t>
      </w:r>
      <w:proofErr w:type="spellEnd"/>
      <w:r w:rsidRPr="00554D19">
        <w:rPr>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554D19">
        <w:rPr>
          <w:rStyle w:val="StyleUnderline"/>
        </w:rPr>
        <w:t xml:space="preserve">the </w:t>
      </w:r>
      <w:r w:rsidRPr="00554D19">
        <w:rPr>
          <w:rStyle w:val="StyleUnderline"/>
          <w:highlight w:val="yellow"/>
        </w:rPr>
        <w:t>timescales</w:t>
      </w:r>
      <w:r w:rsidRPr="0035406D">
        <w:rPr>
          <w:rStyle w:val="StyleUnderline"/>
        </w:rPr>
        <w:t xml:space="preserve"> over which</w:t>
      </w:r>
      <w:r w:rsidRPr="00554D19">
        <w:rPr>
          <w:rStyle w:val="StyleUnderline"/>
        </w:rPr>
        <w:t xml:space="preserve"> such </w:t>
      </w:r>
      <w:r w:rsidRPr="0035406D">
        <w:rPr>
          <w:rStyle w:val="StyleUnderline"/>
        </w:rPr>
        <w:t>changes might happen</w:t>
      </w:r>
      <w:r w:rsidRPr="00554D19">
        <w:rPr>
          <w:rStyle w:val="StyleUnderline"/>
        </w:rPr>
        <w:t xml:space="preserve"> could </w:t>
      </w:r>
      <w:r w:rsidRPr="00554D19">
        <w:rPr>
          <w:rStyle w:val="StyleUnderline"/>
          <w:highlight w:val="yellow"/>
        </w:rPr>
        <w:t>mean</w:t>
      </w:r>
      <w:r w:rsidRPr="00554D19">
        <w:rPr>
          <w:sz w:val="16"/>
        </w:rPr>
        <w:t xml:space="preserve"> that </w:t>
      </w:r>
      <w:r w:rsidRPr="00554D19">
        <w:rPr>
          <w:rStyle w:val="Emphasis"/>
          <w:highlight w:val="yellow"/>
        </w:rPr>
        <w:t>humanity is able to adapt</w:t>
      </w:r>
      <w:r w:rsidRPr="00554D19">
        <w:rPr>
          <w:sz w:val="16"/>
        </w:rPr>
        <w:t xml:space="preserve"> enough </w:t>
      </w:r>
      <w:r w:rsidRPr="00554D19">
        <w:rPr>
          <w:rStyle w:val="StyleUnderline"/>
          <w:highlight w:val="yellow"/>
        </w:rPr>
        <w:t xml:space="preserve">to avoid extinction in </w:t>
      </w:r>
      <w:r w:rsidRPr="00554D19">
        <w:rPr>
          <w:rStyle w:val="Emphasis"/>
          <w:highlight w:val="yellow"/>
        </w:rPr>
        <w:t>even</w:t>
      </w:r>
      <w:r w:rsidRPr="00554D19">
        <w:rPr>
          <w:rStyle w:val="Emphasis"/>
        </w:rPr>
        <w:t xml:space="preserve"> very </w:t>
      </w:r>
      <w:r w:rsidRPr="00554D19">
        <w:rPr>
          <w:rStyle w:val="Emphasis"/>
          <w:highlight w:val="yellow"/>
        </w:rPr>
        <w:t>extreme scenarios</w:t>
      </w:r>
      <w:r w:rsidRPr="00554D19">
        <w:rPr>
          <w:sz w:val="16"/>
        </w:rPr>
        <w:t>.</w:t>
      </w:r>
    </w:p>
    <w:p w14:paraId="1AFC56A3" w14:textId="77777777" w:rsidR="00475967" w:rsidRPr="00554D19" w:rsidRDefault="00475967" w:rsidP="00475967">
      <w:pPr>
        <w:rPr>
          <w:sz w:val="16"/>
        </w:rPr>
      </w:pPr>
      <w:r w:rsidRPr="00554D19">
        <w:rPr>
          <w:sz w:val="16"/>
        </w:rPr>
        <w:t xml:space="preserve">The probability of these levels of warming depends on eventual greenhouse gas concentrations. According to some experts, </w:t>
      </w:r>
      <w:r w:rsidRPr="00554D19">
        <w:rPr>
          <w:rStyle w:val="StyleUnderline"/>
        </w:rPr>
        <w:t>unless strong action is taken soon by major emitters</w:t>
      </w:r>
      <w:r w:rsidRPr="00554D19">
        <w:rPr>
          <w:sz w:val="16"/>
        </w:rPr>
        <w:t xml:space="preserve">, it is likely that </w:t>
      </w:r>
      <w:r w:rsidRPr="00554D19">
        <w:rPr>
          <w:rStyle w:val="StyleUnderline"/>
        </w:rPr>
        <w:t>we will pursue a medium-high emissions pathway</w:t>
      </w:r>
      <w:r w:rsidRPr="00554D19">
        <w:rPr>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35406D">
        <w:rPr>
          <w:rStyle w:val="StyleUnderline"/>
        </w:rPr>
        <w:t>if we</w:t>
      </w:r>
      <w:r w:rsidRPr="00554D19">
        <w:rPr>
          <w:rStyle w:val="StyleUnderline"/>
        </w:rPr>
        <w:t xml:space="preserve"> continue to </w:t>
      </w:r>
      <w:r w:rsidRPr="0035406D">
        <w:rPr>
          <w:rStyle w:val="StyleUnderline"/>
        </w:rPr>
        <w:t>pursue</w:t>
      </w:r>
      <w:r w:rsidRPr="00554D19">
        <w:rPr>
          <w:rStyle w:val="StyleUnderline"/>
        </w:rPr>
        <w:t xml:space="preserve"> a </w:t>
      </w:r>
      <w:r w:rsidRPr="0035406D">
        <w:rPr>
          <w:rStyle w:val="StyleUnderline"/>
        </w:rPr>
        <w:t>medium-high emissions</w:t>
      </w:r>
      <w:r w:rsidRPr="00554D19">
        <w:rPr>
          <w:rStyle w:val="StyleUnderline"/>
        </w:rPr>
        <w:t xml:space="preserve"> pathway</w:t>
      </w:r>
      <w:r w:rsidRPr="00554D19">
        <w:rPr>
          <w:sz w:val="16"/>
        </w:rPr>
        <w:t xml:space="preserve">, the </w:t>
      </w:r>
      <w:r w:rsidRPr="00554D19">
        <w:rPr>
          <w:rStyle w:val="StyleUnderline"/>
          <w:highlight w:val="yellow"/>
        </w:rPr>
        <w:t>probability of</w:t>
      </w:r>
      <w:r w:rsidRPr="00554D19">
        <w:rPr>
          <w:rStyle w:val="StyleUnderline"/>
        </w:rPr>
        <w:t xml:space="preserve"> eventual warming of </w:t>
      </w:r>
      <w:r w:rsidRPr="00554D19">
        <w:rPr>
          <w:rStyle w:val="StyleUnderline"/>
          <w:highlight w:val="yellow"/>
        </w:rPr>
        <w:t>6°C is</w:t>
      </w:r>
      <w:r w:rsidRPr="00554D19">
        <w:rPr>
          <w:rStyle w:val="StyleUnderline"/>
        </w:rPr>
        <w:t xml:space="preserve"> around </w:t>
      </w:r>
      <w:r w:rsidRPr="00554D19">
        <w:rPr>
          <w:rStyle w:val="Emphasis"/>
          <w:highlight w:val="yellow"/>
        </w:rPr>
        <w:t>10%</w:t>
      </w:r>
      <w:r w:rsidRPr="00554D19">
        <w:rPr>
          <w:sz w:val="16"/>
        </w:rPr>
        <w:t xml:space="preserve">,23 </w:t>
      </w:r>
      <w:r w:rsidRPr="00554D19">
        <w:rPr>
          <w:rStyle w:val="StyleUnderline"/>
          <w:highlight w:val="yellow"/>
        </w:rPr>
        <w:t>and</w:t>
      </w:r>
      <w:r w:rsidRPr="00554D19">
        <w:rPr>
          <w:sz w:val="16"/>
        </w:rPr>
        <w:t xml:space="preserve"> of </w:t>
      </w:r>
      <w:r w:rsidRPr="00554D19">
        <w:rPr>
          <w:rStyle w:val="StyleUnderline"/>
          <w:highlight w:val="yellow"/>
        </w:rPr>
        <w:t>10°C is</w:t>
      </w:r>
      <w:r w:rsidRPr="00554D19">
        <w:rPr>
          <w:sz w:val="16"/>
        </w:rPr>
        <w:t xml:space="preserve"> around </w:t>
      </w:r>
      <w:r w:rsidRPr="00554D19">
        <w:rPr>
          <w:rStyle w:val="Emphasis"/>
          <w:highlight w:val="yellow"/>
        </w:rPr>
        <w:t>3%</w:t>
      </w:r>
      <w:r w:rsidRPr="00554D19">
        <w:rPr>
          <w:sz w:val="16"/>
        </w:rPr>
        <w:t xml:space="preserve">.24 </w:t>
      </w:r>
      <w:r w:rsidRPr="00554D19">
        <w:rPr>
          <w:rStyle w:val="StyleUnderline"/>
          <w:highlight w:val="yellow"/>
        </w:rPr>
        <w:t>These</w:t>
      </w:r>
      <w:r w:rsidRPr="0035406D">
        <w:rPr>
          <w:rStyle w:val="StyleUnderline"/>
        </w:rPr>
        <w:t xml:space="preserve"> estimates </w:t>
      </w:r>
      <w:r w:rsidRPr="00554D19">
        <w:rPr>
          <w:rStyle w:val="StyleUnderline"/>
          <w:highlight w:val="yellow"/>
        </w:rPr>
        <w:t>are</w:t>
      </w:r>
      <w:r w:rsidRPr="00554D19">
        <w:rPr>
          <w:sz w:val="16"/>
        </w:rPr>
        <w:t xml:space="preserve"> of course </w:t>
      </w:r>
      <w:r w:rsidRPr="00554D19">
        <w:rPr>
          <w:rStyle w:val="Emphasis"/>
          <w:highlight w:val="yellow"/>
        </w:rPr>
        <w:t>highly uncertain</w:t>
      </w:r>
      <w:r w:rsidRPr="00554D19">
        <w:rPr>
          <w:sz w:val="16"/>
        </w:rPr>
        <w:t>.</w:t>
      </w:r>
    </w:p>
    <w:p w14:paraId="5D946F06" w14:textId="77777777" w:rsidR="00475967" w:rsidRPr="005A190C" w:rsidRDefault="00475967" w:rsidP="00475967">
      <w:pPr>
        <w:rPr>
          <w:sz w:val="16"/>
        </w:rPr>
      </w:pPr>
      <w:r w:rsidRPr="00554D19">
        <w:rPr>
          <w:rStyle w:val="StyleUnderline"/>
          <w:highlight w:val="yellow"/>
        </w:rPr>
        <w:t xml:space="preserve">It is </w:t>
      </w:r>
      <w:r w:rsidRPr="00554D19">
        <w:rPr>
          <w:rStyle w:val="Emphasis"/>
          <w:highlight w:val="yellow"/>
        </w:rPr>
        <w:t>likely</w:t>
      </w:r>
      <w:r w:rsidRPr="00554D19">
        <w:rPr>
          <w:sz w:val="16"/>
        </w:rPr>
        <w:t xml:space="preserve"> that </w:t>
      </w:r>
      <w:r w:rsidRPr="00554D19">
        <w:rPr>
          <w:rStyle w:val="StyleUnderline"/>
          <w:highlight w:val="yellow"/>
        </w:rPr>
        <w:t>the world will take action</w:t>
      </w:r>
      <w:r w:rsidRPr="0035406D">
        <w:rPr>
          <w:rStyle w:val="StyleUnderline"/>
        </w:rPr>
        <w:t xml:space="preserve"> against climate change </w:t>
      </w:r>
      <w:r w:rsidRPr="00554D19">
        <w:rPr>
          <w:rStyle w:val="StyleUnderline"/>
          <w:highlight w:val="yellow"/>
        </w:rPr>
        <w:t>once it begins to impose</w:t>
      </w:r>
      <w:r w:rsidRPr="00554D19">
        <w:rPr>
          <w:rStyle w:val="StyleUnderline"/>
        </w:rPr>
        <w:t xml:space="preserve"> large </w:t>
      </w:r>
      <w:r w:rsidRPr="00554D19">
        <w:rPr>
          <w:rStyle w:val="StyleUnderline"/>
          <w:highlight w:val="yellow"/>
        </w:rPr>
        <w:t>costs</w:t>
      </w:r>
      <w:r w:rsidRPr="00554D19">
        <w:rPr>
          <w:sz w:val="16"/>
        </w:rPr>
        <w:t xml:space="preserve"> on human society, </w:t>
      </w:r>
      <w:r w:rsidRPr="00554D19">
        <w:rPr>
          <w:rStyle w:val="Emphasis"/>
          <w:highlight w:val="yellow"/>
        </w:rPr>
        <w:t>long before</w:t>
      </w:r>
      <w:r w:rsidRPr="00554D19">
        <w:rPr>
          <w:rStyle w:val="Emphasis"/>
        </w:rPr>
        <w:t xml:space="preserve"> there is </w:t>
      </w:r>
      <w:r w:rsidRPr="00554D19">
        <w:rPr>
          <w:rStyle w:val="Emphasis"/>
          <w:highlight w:val="yellow"/>
        </w:rPr>
        <w:t>warming of 10°C</w:t>
      </w:r>
      <w:r w:rsidRPr="00554D19">
        <w:rPr>
          <w:sz w:val="16"/>
        </w:rPr>
        <w:t xml:space="preserve">. Unfortunately, there is significant inertia in the climate system: there is a 25 to </w:t>
      </w:r>
      <w:proofErr w:type="gramStart"/>
      <w:r w:rsidRPr="00554D19">
        <w:rPr>
          <w:sz w:val="16"/>
        </w:rPr>
        <w:t>50 year</w:t>
      </w:r>
      <w:proofErr w:type="gramEnd"/>
      <w:r w:rsidRPr="00554D19">
        <w:rPr>
          <w:sz w:val="16"/>
        </w:rPr>
        <w:t xml:space="preserve">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bookmarkEnd w:id="1"/>
    <w:p w14:paraId="227421C8" w14:textId="77777777" w:rsidR="00475967" w:rsidRDefault="00475967" w:rsidP="00475967">
      <w:pPr>
        <w:pStyle w:val="Heading4"/>
      </w:pPr>
      <w:r>
        <w:t xml:space="preserve">No individual risk can be tied to a specific </w:t>
      </w:r>
      <w:r w:rsidRPr="00143B4F">
        <w:rPr>
          <w:u w:val="single"/>
        </w:rPr>
        <w:t>probability</w:t>
      </w:r>
      <w:r>
        <w:t xml:space="preserve"> or </w:t>
      </w:r>
      <w:r w:rsidRPr="00143B4F">
        <w:rPr>
          <w:u w:val="single"/>
        </w:rPr>
        <w:t>temperature increase</w:t>
      </w:r>
      <w:r>
        <w:t xml:space="preserve">, and most climate risks are </w:t>
      </w:r>
      <w:r>
        <w:rPr>
          <w:u w:val="single"/>
        </w:rPr>
        <w:t>small modifications</w:t>
      </w:r>
      <w:r>
        <w:t xml:space="preserve"> to fundamental societal risks that we’ve dealt with for millennia</w:t>
      </w:r>
    </w:p>
    <w:p w14:paraId="5C40BF02" w14:textId="77777777" w:rsidR="00475967" w:rsidRPr="00D00E22" w:rsidRDefault="00475967" w:rsidP="00475967">
      <w:r>
        <w:t>Their 1AC cards just laundry-list scary things, but most are examples of societal vulnerabilities that warming only marginally alters, the probability of which is unquantifiable</w:t>
      </w:r>
    </w:p>
    <w:p w14:paraId="3AECA943" w14:textId="77777777" w:rsidR="00475967" w:rsidRDefault="00475967" w:rsidP="00475967">
      <w:r>
        <w:t xml:space="preserve">Judith </w:t>
      </w:r>
      <w:r w:rsidRPr="0095321B">
        <w:rPr>
          <w:rStyle w:val="Style13ptBold"/>
        </w:rPr>
        <w:t>Curry 17</w:t>
      </w:r>
      <w:r>
        <w:t>, President of Climate Forecast Applications Network (CFAN), previously Professor and Chair of the School of Earth and Atmospheric Sciences at the Georgia Institute of Technology, 1/29/17, “The ‘threat’ of climate change,” https://judithcurry.com/2017/01/29/the-threat-of-climate-change/</w:t>
      </w:r>
    </w:p>
    <w:p w14:paraId="24263AA5" w14:textId="77777777" w:rsidR="00475967" w:rsidRPr="00F850B8" w:rsidRDefault="00475967" w:rsidP="00475967">
      <w:pPr>
        <w:rPr>
          <w:sz w:val="16"/>
        </w:rPr>
      </w:pPr>
      <w:r w:rsidRPr="00F850B8">
        <w:rPr>
          <w:sz w:val="16"/>
        </w:rPr>
        <w:t xml:space="preserve">I think </w:t>
      </w:r>
      <w:r w:rsidRPr="00143B4F">
        <w:rPr>
          <w:sz w:val="16"/>
        </w:rPr>
        <w:t>that</w:t>
      </w:r>
      <w:r w:rsidRPr="00F850B8">
        <w:rPr>
          <w:sz w:val="16"/>
        </w:rPr>
        <w:t xml:space="preserve"> </w:t>
      </w:r>
      <w:r w:rsidRPr="00C8716E">
        <w:rPr>
          <w:rStyle w:val="StyleUnderline"/>
        </w:rPr>
        <w:t xml:space="preserve">use of these words </w:t>
      </w:r>
      <w:r w:rsidRPr="00C8716E">
        <w:rPr>
          <w:rStyle w:val="Emphasis"/>
        </w:rPr>
        <w:t>mislead the public debate on climate change</w:t>
      </w:r>
      <w:r w:rsidRPr="00F850B8">
        <w:rPr>
          <w:sz w:val="16"/>
        </w:rPr>
        <w:t xml:space="preserve"> — </w:t>
      </w:r>
      <w:r w:rsidRPr="00C8716E">
        <w:rPr>
          <w:rStyle w:val="StyleUnderline"/>
        </w:rPr>
        <w:t xml:space="preserve">any </w:t>
      </w:r>
      <w:r w:rsidRPr="00143B4F">
        <w:rPr>
          <w:rStyle w:val="StyleUnderline"/>
          <w:highlight w:val="yellow"/>
        </w:rPr>
        <w:t>damages from</w:t>
      </w:r>
      <w:r w:rsidRPr="00C8716E">
        <w:rPr>
          <w:rStyle w:val="StyleUnderline"/>
        </w:rPr>
        <w:t xml:space="preserve"> human caused </w:t>
      </w:r>
      <w:r w:rsidRPr="00143B4F">
        <w:rPr>
          <w:rStyle w:val="StyleUnderline"/>
          <w:highlight w:val="yellow"/>
        </w:rPr>
        <w:t>climate</w:t>
      </w:r>
      <w:r w:rsidRPr="00C8716E">
        <w:rPr>
          <w:rStyle w:val="StyleUnderline"/>
        </w:rPr>
        <w:t xml:space="preserve"> change </w:t>
      </w:r>
      <w:r w:rsidRPr="00143B4F">
        <w:rPr>
          <w:rStyle w:val="StyleUnderline"/>
          <w:highlight w:val="yellow"/>
        </w:rPr>
        <w:t xml:space="preserve">are </w:t>
      </w:r>
      <w:r w:rsidRPr="00143B4F">
        <w:rPr>
          <w:rStyle w:val="Emphasis"/>
          <w:highlight w:val="yellow"/>
        </w:rPr>
        <w:t>not imminent</w:t>
      </w:r>
      <w:r w:rsidRPr="00143B4F">
        <w:rPr>
          <w:rStyle w:val="StyleUnderline"/>
          <w:highlight w:val="yellow"/>
        </w:rPr>
        <w:t xml:space="preserve">, we </w:t>
      </w:r>
      <w:r w:rsidRPr="00143B4F">
        <w:rPr>
          <w:rStyle w:val="Emphasis"/>
          <w:highlight w:val="yellow"/>
        </w:rPr>
        <w:t>cannot</w:t>
      </w:r>
      <w:r w:rsidRPr="00C8716E">
        <w:rPr>
          <w:rStyle w:val="Emphasis"/>
        </w:rPr>
        <w:t xml:space="preserve"> </w:t>
      </w:r>
      <w:r w:rsidRPr="00143B4F">
        <w:rPr>
          <w:rStyle w:val="Emphasis"/>
          <w:highlight w:val="yellow"/>
        </w:rPr>
        <w:t>quantify</w:t>
      </w:r>
      <w:r w:rsidRPr="00C8716E">
        <w:rPr>
          <w:rStyle w:val="Emphasis"/>
        </w:rPr>
        <w:t xml:space="preserve"> the </w:t>
      </w:r>
      <w:r w:rsidRPr="00143B4F">
        <w:rPr>
          <w:rStyle w:val="Emphasis"/>
          <w:highlight w:val="yellow"/>
        </w:rPr>
        <w:t>risk</w:t>
      </w:r>
      <w:r w:rsidRPr="00143B4F">
        <w:rPr>
          <w:rStyle w:val="StyleUnderline"/>
          <w:highlight w:val="yellow"/>
        </w:rPr>
        <w:t xml:space="preserve"> owing to deep uncertainties</w:t>
      </w:r>
      <w:r w:rsidRPr="00C8716E">
        <w:rPr>
          <w:rStyle w:val="StyleUnderline"/>
        </w:rPr>
        <w:t xml:space="preserve">, </w:t>
      </w:r>
      <w:r w:rsidRPr="00143B4F">
        <w:rPr>
          <w:rStyle w:val="StyleUnderline"/>
          <w:highlight w:val="yellow"/>
        </w:rPr>
        <w:t>and any</w:t>
      </w:r>
      <w:r w:rsidRPr="00C8716E">
        <w:rPr>
          <w:rStyle w:val="StyleUnderline"/>
        </w:rPr>
        <w:t xml:space="preserve"> conceivable </w:t>
      </w:r>
      <w:r w:rsidRPr="00143B4F">
        <w:rPr>
          <w:rStyle w:val="StyleUnderline"/>
          <w:highlight w:val="yellow"/>
        </w:rPr>
        <w:t>policy</w:t>
      </w:r>
      <w:r w:rsidRPr="00C8716E">
        <w:rPr>
          <w:rStyle w:val="StyleUnderline"/>
        </w:rPr>
        <w:t xml:space="preserve"> for reducing CO2 emissions </w:t>
      </w:r>
      <w:r w:rsidRPr="00143B4F">
        <w:rPr>
          <w:rStyle w:val="StyleUnderline"/>
          <w:highlight w:val="yellow"/>
        </w:rPr>
        <w:t xml:space="preserve">will have </w:t>
      </w:r>
      <w:r w:rsidRPr="00143B4F">
        <w:rPr>
          <w:rStyle w:val="Emphasis"/>
          <w:highlight w:val="yellow"/>
        </w:rPr>
        <w:t>little impact</w:t>
      </w:r>
      <w:r w:rsidRPr="00143B4F">
        <w:rPr>
          <w:rStyle w:val="StyleUnderline"/>
          <w:highlight w:val="yellow"/>
        </w:rPr>
        <w:t xml:space="preserve"> on</w:t>
      </w:r>
      <w:r w:rsidRPr="00C8716E">
        <w:rPr>
          <w:rStyle w:val="StyleUnderline"/>
        </w:rPr>
        <w:t xml:space="preserve"> the hypothesized </w:t>
      </w:r>
      <w:r w:rsidRPr="00143B4F">
        <w:rPr>
          <w:rStyle w:val="StyleUnderline"/>
          <w:highlight w:val="yellow"/>
        </w:rPr>
        <w:t>damages</w:t>
      </w:r>
      <w:r w:rsidRPr="00C8716E">
        <w:rPr>
          <w:rStyle w:val="StyleUnderline"/>
        </w:rPr>
        <w:t xml:space="preserve"> in the 21st century</w:t>
      </w:r>
      <w:r w:rsidRPr="00F850B8">
        <w:rPr>
          <w:sz w:val="16"/>
        </w:rPr>
        <w:t xml:space="preserve">. </w:t>
      </w:r>
    </w:p>
    <w:p w14:paraId="69A49478" w14:textId="77777777" w:rsidR="00475967" w:rsidRPr="00F850B8" w:rsidRDefault="00475967" w:rsidP="00475967">
      <w:pPr>
        <w:rPr>
          <w:sz w:val="16"/>
        </w:rPr>
      </w:pPr>
      <w:r w:rsidRPr="00F850B8">
        <w:rPr>
          <w:sz w:val="16"/>
        </w:rPr>
        <w:t xml:space="preserve">‘Threats’ or ‘reasons for concern’? </w:t>
      </w:r>
    </w:p>
    <w:p w14:paraId="69E0B933" w14:textId="77777777" w:rsidR="00475967" w:rsidRPr="00F850B8" w:rsidRDefault="00475967" w:rsidP="00475967">
      <w:pPr>
        <w:rPr>
          <w:sz w:val="16"/>
        </w:rPr>
      </w:pPr>
      <w:r w:rsidRPr="00C8716E">
        <w:rPr>
          <w:rStyle w:val="StyleUnderline"/>
        </w:rPr>
        <w:t>I do not question</w:t>
      </w:r>
      <w:r w:rsidRPr="00F850B8">
        <w:rPr>
          <w:sz w:val="16"/>
        </w:rPr>
        <w:t xml:space="preserve"> that </w:t>
      </w:r>
      <w:r w:rsidRPr="00C8716E">
        <w:rPr>
          <w:rStyle w:val="StyleUnderline"/>
        </w:rPr>
        <w:t>the possibility of adverse impacts from human caused climate change should be under consideration</w:t>
      </w:r>
      <w:r w:rsidRPr="00F850B8">
        <w:rPr>
          <w:sz w:val="16"/>
        </w:rPr>
        <w:t xml:space="preserve">.  However, </w:t>
      </w:r>
      <w:r w:rsidRPr="00C8716E">
        <w:rPr>
          <w:rStyle w:val="StyleUnderline"/>
        </w:rPr>
        <w:t xml:space="preserve">the human caused </w:t>
      </w:r>
      <w:r w:rsidRPr="00143B4F">
        <w:rPr>
          <w:rStyle w:val="Emphasis"/>
          <w:highlight w:val="yellow"/>
        </w:rPr>
        <w:t>impacts</w:t>
      </w:r>
      <w:r w:rsidRPr="00C8716E">
        <w:rPr>
          <w:rStyle w:val="StyleUnderline"/>
        </w:rPr>
        <w:t xml:space="preserve"> of climate change have </w:t>
      </w:r>
      <w:r w:rsidRPr="00143B4F">
        <w:rPr>
          <w:rStyle w:val="StyleUnderline"/>
          <w:highlight w:val="yellow"/>
        </w:rPr>
        <w:t xml:space="preserve">been </w:t>
      </w:r>
      <w:r w:rsidRPr="00143B4F">
        <w:rPr>
          <w:rStyle w:val="Emphasis"/>
          <w:highlight w:val="yellow"/>
        </w:rPr>
        <w:t>overhyped</w:t>
      </w:r>
      <w:r w:rsidRPr="00C8716E">
        <w:rPr>
          <w:rStyle w:val="Emphasis"/>
        </w:rPr>
        <w:t xml:space="preserve"> from the beginning</w:t>
      </w:r>
      <w:r w:rsidRPr="00F850B8">
        <w:rPr>
          <w:sz w:val="16"/>
        </w:rPr>
        <w:t xml:space="preserve"> — the 1992 UNFCCC treaty on avoiding dangerous human interference on the climate.  This implied warming was dangerous before any work had actually been done on this. </w:t>
      </w:r>
    </w:p>
    <w:p w14:paraId="6D2DD229" w14:textId="77777777" w:rsidR="00475967" w:rsidRPr="00F850B8" w:rsidRDefault="00475967" w:rsidP="00475967">
      <w:pPr>
        <w:rPr>
          <w:sz w:val="16"/>
        </w:rPr>
      </w:pPr>
      <w:r w:rsidRPr="00F850B8">
        <w:rPr>
          <w:sz w:val="16"/>
        </w:rPr>
        <w:t xml:space="preserve">Some </w:t>
      </w:r>
      <w:proofErr w:type="gramStart"/>
      <w:r w:rsidRPr="00F850B8">
        <w:rPr>
          <w:sz w:val="16"/>
        </w:rPr>
        <w:t>much needed</w:t>
      </w:r>
      <w:proofErr w:type="gramEnd"/>
      <w:r w:rsidRPr="00F850B8">
        <w:rPr>
          <w:sz w:val="16"/>
        </w:rPr>
        <w:t xml:space="preserve"> clarification is presented in a recent article published in Nature: IPCC reasons for concern regarding climate change risks.  This article provides a good overview of the current IPCC framework for considering dangerous impacts.  A summary of the main concerns: </w:t>
      </w:r>
    </w:p>
    <w:p w14:paraId="11E459AC" w14:textId="77777777" w:rsidR="00475967" w:rsidRPr="00F850B8" w:rsidRDefault="00475967" w:rsidP="00475967">
      <w:pPr>
        <w:rPr>
          <w:sz w:val="16"/>
        </w:rPr>
      </w:pPr>
      <w:r w:rsidRPr="00F850B8">
        <w:rPr>
          <w:sz w:val="16"/>
        </w:rPr>
        <w:t xml:space="preserve">The reasons for concern (RFCs) reported in AR5 are: </w:t>
      </w:r>
    </w:p>
    <w:p w14:paraId="0050C8D2" w14:textId="77777777" w:rsidR="00475967" w:rsidRPr="00F850B8" w:rsidRDefault="00475967" w:rsidP="00475967">
      <w:pPr>
        <w:rPr>
          <w:sz w:val="16"/>
        </w:rPr>
      </w:pPr>
      <w:r w:rsidRPr="00F850B8">
        <w:rPr>
          <w:sz w:val="16"/>
        </w:rPr>
        <w:t>Risks to unique and threatened systems (indicated by RFC1)</w:t>
      </w:r>
    </w:p>
    <w:p w14:paraId="3634CFA5" w14:textId="77777777" w:rsidR="00475967" w:rsidRPr="00F850B8" w:rsidRDefault="00475967" w:rsidP="00475967">
      <w:pPr>
        <w:rPr>
          <w:sz w:val="16"/>
        </w:rPr>
      </w:pPr>
      <w:r w:rsidRPr="00F850B8">
        <w:rPr>
          <w:sz w:val="16"/>
        </w:rPr>
        <w:t>Risks associated with extreme weather events (RFC2)</w:t>
      </w:r>
    </w:p>
    <w:p w14:paraId="230EBEFE" w14:textId="77777777" w:rsidR="00475967" w:rsidRPr="00F850B8" w:rsidRDefault="00475967" w:rsidP="00475967">
      <w:pPr>
        <w:rPr>
          <w:sz w:val="16"/>
        </w:rPr>
      </w:pPr>
      <w:r w:rsidRPr="00F850B8">
        <w:rPr>
          <w:sz w:val="16"/>
        </w:rPr>
        <w:t>Risks associated with the distribution of impacts (RFC3)</w:t>
      </w:r>
    </w:p>
    <w:p w14:paraId="07C1D42B" w14:textId="77777777" w:rsidR="00475967" w:rsidRPr="00F850B8" w:rsidRDefault="00475967" w:rsidP="00475967">
      <w:pPr>
        <w:rPr>
          <w:sz w:val="16"/>
        </w:rPr>
      </w:pPr>
      <w:r w:rsidRPr="00F850B8">
        <w:rPr>
          <w:sz w:val="16"/>
        </w:rPr>
        <w:t>Risks associated with global aggregate impacts (RFC4)</w:t>
      </w:r>
    </w:p>
    <w:p w14:paraId="31F52A72" w14:textId="77777777" w:rsidR="00475967" w:rsidRPr="00F850B8" w:rsidRDefault="00475967" w:rsidP="00475967">
      <w:pPr>
        <w:rPr>
          <w:sz w:val="16"/>
        </w:rPr>
      </w:pPr>
      <w:r w:rsidRPr="00F850B8">
        <w:rPr>
          <w:sz w:val="16"/>
        </w:rPr>
        <w:t>Risks associated with large-scale singular events (RFC5)</w:t>
      </w:r>
    </w:p>
    <w:p w14:paraId="256A336E" w14:textId="77777777" w:rsidR="00475967" w:rsidRPr="00F850B8" w:rsidRDefault="00475967" w:rsidP="00475967">
      <w:pPr>
        <w:rPr>
          <w:sz w:val="16"/>
        </w:rPr>
      </w:pPr>
      <w:r w:rsidRPr="00F850B8">
        <w:rPr>
          <w:rStyle w:val="StyleUnderline"/>
        </w:rPr>
        <w:t>The</w:t>
      </w:r>
      <w:r w:rsidRPr="00F850B8">
        <w:rPr>
          <w:sz w:val="16"/>
        </w:rPr>
        <w:t xml:space="preserve"> eight </w:t>
      </w:r>
      <w:r w:rsidRPr="00F850B8">
        <w:rPr>
          <w:rStyle w:val="Emphasis"/>
        </w:rPr>
        <w:t xml:space="preserve">overarching </w:t>
      </w:r>
      <w:r w:rsidRPr="00143B4F">
        <w:rPr>
          <w:rStyle w:val="Emphasis"/>
          <w:highlight w:val="yellow"/>
        </w:rPr>
        <w:t>key risks</w:t>
      </w:r>
      <w:r w:rsidRPr="00143B4F">
        <w:rPr>
          <w:rStyle w:val="StyleUnderline"/>
          <w:highlight w:val="yellow"/>
        </w:rPr>
        <w:t xml:space="preserve"> are</w:t>
      </w:r>
      <w:r w:rsidRPr="00143B4F">
        <w:rPr>
          <w:sz w:val="16"/>
          <w:highlight w:val="yellow"/>
        </w:rPr>
        <w:t>:</w:t>
      </w:r>
    </w:p>
    <w:p w14:paraId="7643B888" w14:textId="77777777" w:rsidR="00475967" w:rsidRPr="00F850B8" w:rsidRDefault="00475967" w:rsidP="00475967">
      <w:pPr>
        <w:rPr>
          <w:sz w:val="16"/>
        </w:rPr>
      </w:pPr>
      <w:r w:rsidRPr="00F850B8">
        <w:rPr>
          <w:rStyle w:val="StyleUnderline"/>
        </w:rPr>
        <w:t xml:space="preserve">Risk of </w:t>
      </w:r>
      <w:r w:rsidRPr="00143B4F">
        <w:rPr>
          <w:rStyle w:val="StyleUnderline"/>
          <w:highlight w:val="yellow"/>
        </w:rPr>
        <w:t>death</w:t>
      </w:r>
      <w:r w:rsidRPr="00F850B8">
        <w:rPr>
          <w:sz w:val="16"/>
        </w:rPr>
        <w:t xml:space="preserve">, injury, ill-health, </w:t>
      </w:r>
      <w:r w:rsidRPr="00F850B8">
        <w:rPr>
          <w:rStyle w:val="StyleUnderline"/>
        </w:rPr>
        <w:t>or disrupted livelihoods in low-lying coastal zones</w:t>
      </w:r>
      <w:r w:rsidRPr="00F850B8">
        <w:rPr>
          <w:sz w:val="16"/>
        </w:rPr>
        <w:t xml:space="preserve"> and small island developing states and other small islands due to storm surges, coastal flooding, and sea-level rise.</w:t>
      </w:r>
    </w:p>
    <w:p w14:paraId="1F0B34BE" w14:textId="77777777" w:rsidR="00475967" w:rsidRPr="00F850B8" w:rsidRDefault="00475967" w:rsidP="00475967">
      <w:pPr>
        <w:rPr>
          <w:sz w:val="16"/>
        </w:rPr>
      </w:pPr>
      <w:r w:rsidRPr="00F850B8">
        <w:rPr>
          <w:rStyle w:val="StyleUnderline"/>
        </w:rPr>
        <w:t>Risk of</w:t>
      </w:r>
      <w:r w:rsidRPr="00F850B8">
        <w:rPr>
          <w:sz w:val="16"/>
        </w:rPr>
        <w:t xml:space="preserve"> severe ill-health and </w:t>
      </w:r>
      <w:r w:rsidRPr="00DD4FDB">
        <w:rPr>
          <w:rStyle w:val="StyleUnderline"/>
        </w:rPr>
        <w:t>disrupted livelihoods</w:t>
      </w:r>
      <w:r w:rsidRPr="00F850B8">
        <w:rPr>
          <w:rStyle w:val="StyleUnderline"/>
        </w:rPr>
        <w:t xml:space="preserve"> for large urban populations</w:t>
      </w:r>
      <w:r w:rsidRPr="00F850B8">
        <w:rPr>
          <w:sz w:val="16"/>
        </w:rPr>
        <w:t xml:space="preserve"> due to inland flooding in some regions.</w:t>
      </w:r>
    </w:p>
    <w:p w14:paraId="0BF30FE7" w14:textId="77777777" w:rsidR="00475967" w:rsidRPr="00F850B8" w:rsidRDefault="00475967" w:rsidP="00475967">
      <w:pPr>
        <w:rPr>
          <w:sz w:val="16"/>
        </w:rPr>
      </w:pPr>
      <w:r w:rsidRPr="00F850B8">
        <w:rPr>
          <w:rStyle w:val="StyleUnderline"/>
        </w:rPr>
        <w:t xml:space="preserve">Systemic risks due to </w:t>
      </w:r>
      <w:r w:rsidRPr="00143B4F">
        <w:rPr>
          <w:rStyle w:val="StyleUnderline"/>
          <w:highlight w:val="yellow"/>
        </w:rPr>
        <w:t>extreme weather</w:t>
      </w:r>
      <w:r w:rsidRPr="00F850B8">
        <w:rPr>
          <w:rStyle w:val="StyleUnderline"/>
        </w:rPr>
        <w:t xml:space="preserve"> events</w:t>
      </w:r>
      <w:r w:rsidRPr="00F850B8">
        <w:rPr>
          <w:sz w:val="16"/>
        </w:rPr>
        <w:t xml:space="preserve"> leading to breakdown of infrastructure networks and critical services such as electricity, water supply, and health and emergency services.</w:t>
      </w:r>
    </w:p>
    <w:p w14:paraId="06B5D136" w14:textId="77777777" w:rsidR="00475967" w:rsidRPr="00F850B8" w:rsidRDefault="00475967" w:rsidP="00475967">
      <w:pPr>
        <w:rPr>
          <w:sz w:val="16"/>
        </w:rPr>
      </w:pPr>
      <w:r w:rsidRPr="00F850B8">
        <w:rPr>
          <w:rStyle w:val="StyleUnderline"/>
        </w:rPr>
        <w:t>Risk of mortality</w:t>
      </w:r>
      <w:r w:rsidRPr="00F850B8">
        <w:rPr>
          <w:sz w:val="16"/>
        </w:rPr>
        <w:t xml:space="preserve"> and morbidity </w:t>
      </w:r>
      <w:r w:rsidRPr="00F850B8">
        <w:rPr>
          <w:rStyle w:val="StyleUnderline"/>
        </w:rPr>
        <w:t>during</w:t>
      </w:r>
      <w:r w:rsidRPr="00F850B8">
        <w:rPr>
          <w:sz w:val="16"/>
        </w:rPr>
        <w:t xml:space="preserve"> periods of </w:t>
      </w:r>
      <w:r w:rsidRPr="00F850B8">
        <w:rPr>
          <w:rStyle w:val="StyleUnderline"/>
        </w:rPr>
        <w:t>extreme heat</w:t>
      </w:r>
      <w:r w:rsidRPr="00F850B8">
        <w:rPr>
          <w:sz w:val="16"/>
        </w:rPr>
        <w:t>, particularly for vulnerable urban populations and those working outdoors in urban or rural areas.</w:t>
      </w:r>
    </w:p>
    <w:p w14:paraId="0827B241" w14:textId="77777777" w:rsidR="00475967" w:rsidRPr="00F850B8" w:rsidRDefault="00475967" w:rsidP="00475967">
      <w:pPr>
        <w:rPr>
          <w:sz w:val="16"/>
        </w:rPr>
      </w:pPr>
      <w:r w:rsidRPr="00F850B8">
        <w:rPr>
          <w:rStyle w:val="StyleUnderline"/>
        </w:rPr>
        <w:t xml:space="preserve">Risk of </w:t>
      </w:r>
      <w:r w:rsidRPr="00143B4F">
        <w:rPr>
          <w:rStyle w:val="StyleUnderline"/>
          <w:highlight w:val="yellow"/>
        </w:rPr>
        <w:t>food insecurity</w:t>
      </w:r>
      <w:r w:rsidRPr="00F850B8">
        <w:rPr>
          <w:sz w:val="16"/>
        </w:rPr>
        <w:t xml:space="preserve"> and the breakdown of food systems linked to warming, drought, flooding, and precipitation variability and extremes, particularly for poorer populations in urban and rural settings.</w:t>
      </w:r>
    </w:p>
    <w:p w14:paraId="75EE0C7A" w14:textId="77777777" w:rsidR="00475967" w:rsidRPr="00F850B8" w:rsidRDefault="00475967" w:rsidP="00475967">
      <w:pPr>
        <w:rPr>
          <w:sz w:val="16"/>
        </w:rPr>
      </w:pPr>
      <w:r w:rsidRPr="00F850B8">
        <w:rPr>
          <w:rStyle w:val="StyleUnderline"/>
        </w:rPr>
        <w:t>Risk of loss of rural livelihoods and income</w:t>
      </w:r>
      <w:r w:rsidRPr="00F850B8">
        <w:rPr>
          <w:sz w:val="16"/>
        </w:rPr>
        <w:t xml:space="preserve"> due to insufficient access to drinking and irrigation water and reduced agricultural productivity, particularly for farmers and pastoralists with minimal capital in semi-arid regions.</w:t>
      </w:r>
    </w:p>
    <w:p w14:paraId="48618C3F" w14:textId="77777777" w:rsidR="00475967" w:rsidRPr="00F850B8" w:rsidRDefault="00475967" w:rsidP="00475967">
      <w:pPr>
        <w:rPr>
          <w:sz w:val="16"/>
        </w:rPr>
      </w:pPr>
      <w:r w:rsidRPr="00F850B8">
        <w:rPr>
          <w:rStyle w:val="StyleUnderline"/>
        </w:rPr>
        <w:t>Risk of loss of marine and coastal ecosystems, biodiversity, and</w:t>
      </w:r>
      <w:r w:rsidRPr="00F850B8">
        <w:rPr>
          <w:sz w:val="16"/>
        </w:rPr>
        <w:t xml:space="preserve"> the </w:t>
      </w:r>
      <w:r w:rsidRPr="00F850B8">
        <w:rPr>
          <w:rStyle w:val="StyleUnderline"/>
        </w:rPr>
        <w:t>ecosystem goods</w:t>
      </w:r>
      <w:r w:rsidRPr="00F850B8">
        <w:rPr>
          <w:sz w:val="16"/>
        </w:rPr>
        <w:t>, functions, and services they provide for coastal livelihoods, especially for fishing communities in the tropics and the Arctic.</w:t>
      </w:r>
    </w:p>
    <w:p w14:paraId="614E2454" w14:textId="77777777" w:rsidR="00475967" w:rsidRPr="00F850B8" w:rsidRDefault="00475967" w:rsidP="00475967">
      <w:pPr>
        <w:rPr>
          <w:sz w:val="16"/>
        </w:rPr>
      </w:pPr>
      <w:r w:rsidRPr="00F850B8">
        <w:rPr>
          <w:rStyle w:val="StyleUnderline"/>
        </w:rPr>
        <w:t xml:space="preserve">Risk of loss of terrestrial and inland water ecosystems, </w:t>
      </w:r>
      <w:r w:rsidRPr="00143B4F">
        <w:rPr>
          <w:rStyle w:val="StyleUnderline"/>
          <w:highlight w:val="yellow"/>
        </w:rPr>
        <w:t>biodiversity</w:t>
      </w:r>
      <w:r w:rsidRPr="00F850B8">
        <w:rPr>
          <w:sz w:val="16"/>
        </w:rPr>
        <w:t>, and the ecosystem goods, functions, and services they provide for livelihoods.”</w:t>
      </w:r>
    </w:p>
    <w:p w14:paraId="0DD48362" w14:textId="77777777" w:rsidR="00475967" w:rsidRPr="00F850B8" w:rsidRDefault="00475967" w:rsidP="00475967">
      <w:pPr>
        <w:rPr>
          <w:sz w:val="16"/>
        </w:rPr>
      </w:pPr>
      <w:r w:rsidRPr="00F850B8">
        <w:rPr>
          <w:sz w:val="16"/>
        </w:rPr>
        <w:t xml:space="preserve">I think that qualitatively, </w:t>
      </w:r>
      <w:r w:rsidRPr="00F850B8">
        <w:rPr>
          <w:rStyle w:val="StyleUnderline"/>
        </w:rPr>
        <w:t>these are the</w:t>
      </w:r>
      <w:r w:rsidRPr="00F850B8">
        <w:rPr>
          <w:sz w:val="16"/>
        </w:rPr>
        <w:t xml:space="preserve"> </w:t>
      </w:r>
      <w:proofErr w:type="spellStart"/>
      <w:r w:rsidRPr="00F850B8">
        <w:rPr>
          <w:sz w:val="16"/>
        </w:rPr>
        <w:t>the</w:t>
      </w:r>
      <w:proofErr w:type="spellEnd"/>
      <w:r w:rsidRPr="00F850B8">
        <w:rPr>
          <w:sz w:val="16"/>
        </w:rPr>
        <w:t xml:space="preserve"> </w:t>
      </w:r>
      <w:r w:rsidRPr="00F850B8">
        <w:rPr>
          <w:rStyle w:val="StyleUnderline"/>
        </w:rPr>
        <w:t>appropriate risks to consider</w:t>
      </w:r>
      <w:r w:rsidRPr="00F850B8">
        <w:rPr>
          <w:sz w:val="16"/>
        </w:rPr>
        <w:t xml:space="preserve">.  </w:t>
      </w:r>
      <w:r w:rsidRPr="00143B4F">
        <w:rPr>
          <w:rStyle w:val="StyleUnderline"/>
          <w:highlight w:val="yellow"/>
        </w:rPr>
        <w:t xml:space="preserve">Where I </w:t>
      </w:r>
      <w:r w:rsidRPr="00143B4F">
        <w:rPr>
          <w:rStyle w:val="Emphasis"/>
          <w:highlight w:val="yellow"/>
        </w:rPr>
        <w:t>don’t find this</w:t>
      </w:r>
      <w:r w:rsidRPr="00F850B8">
        <w:rPr>
          <w:rStyle w:val="Emphasis"/>
        </w:rPr>
        <w:t xml:space="preserve"> analysis particularly </w:t>
      </w:r>
      <w:r w:rsidRPr="00143B4F">
        <w:rPr>
          <w:rStyle w:val="Emphasis"/>
          <w:highlight w:val="yellow"/>
        </w:rPr>
        <w:t>convincing</w:t>
      </w:r>
      <w:r w:rsidRPr="00143B4F">
        <w:rPr>
          <w:rStyle w:val="StyleUnderline"/>
          <w:highlight w:val="yellow"/>
        </w:rPr>
        <w:t xml:space="preserve"> is their links</w:t>
      </w:r>
      <w:r w:rsidRPr="00F850B8">
        <w:rPr>
          <w:rStyle w:val="StyleUnderline"/>
        </w:rPr>
        <w:t xml:space="preserve"> of ‘undetectable’, ‘moderate’, ‘high’, ‘very high’ </w:t>
      </w:r>
      <w:r w:rsidRPr="00143B4F">
        <w:rPr>
          <w:rStyle w:val="StyleUnderline"/>
          <w:highlight w:val="yellow"/>
        </w:rPr>
        <w:t xml:space="preserve">to </w:t>
      </w:r>
      <w:r w:rsidRPr="00143B4F">
        <w:rPr>
          <w:rStyle w:val="Emphasis"/>
          <w:highlight w:val="yellow"/>
        </w:rPr>
        <w:t>specific</w:t>
      </w:r>
      <w:r w:rsidRPr="00F850B8">
        <w:rPr>
          <w:rStyle w:val="Emphasis"/>
        </w:rPr>
        <w:t xml:space="preserve"> levels of </w:t>
      </w:r>
      <w:r w:rsidRPr="00143B4F">
        <w:rPr>
          <w:rStyle w:val="Emphasis"/>
          <w:highlight w:val="yellow"/>
        </w:rPr>
        <w:t>temperature increase</w:t>
      </w:r>
      <w:r w:rsidRPr="00F850B8">
        <w:rPr>
          <w:sz w:val="16"/>
        </w:rPr>
        <w:t xml:space="preserve">. </w:t>
      </w:r>
    </w:p>
    <w:p w14:paraId="2CC10A6A" w14:textId="77777777" w:rsidR="00475967" w:rsidRPr="00F850B8" w:rsidRDefault="00475967" w:rsidP="00475967">
      <w:pPr>
        <w:rPr>
          <w:sz w:val="16"/>
        </w:rPr>
      </w:pPr>
      <w:r w:rsidRPr="00F850B8">
        <w:rPr>
          <w:rStyle w:val="StyleUnderline"/>
        </w:rPr>
        <w:t xml:space="preserve">The </w:t>
      </w:r>
      <w:r w:rsidRPr="00143B4F">
        <w:rPr>
          <w:rStyle w:val="StyleUnderline"/>
        </w:rPr>
        <w:t>confounding societal effects on</w:t>
      </w:r>
      <w:r w:rsidRPr="00F850B8">
        <w:rPr>
          <w:rStyle w:val="StyleUnderline"/>
        </w:rPr>
        <w:t xml:space="preserve"> all of these </w:t>
      </w:r>
      <w:r w:rsidRPr="00143B4F">
        <w:rPr>
          <w:rStyle w:val="StyleUnderline"/>
        </w:rPr>
        <w:t>risks are overwhelming</w:t>
      </w:r>
      <w:r w:rsidRPr="00F850B8">
        <w:rPr>
          <w:sz w:val="16"/>
        </w:rPr>
        <w:t xml:space="preserve">, IMO, </w:t>
      </w:r>
      <w:r w:rsidRPr="00143B4F">
        <w:rPr>
          <w:rStyle w:val="StyleUnderline"/>
        </w:rPr>
        <w:t>and</w:t>
      </w:r>
      <w:r w:rsidRPr="00F850B8">
        <w:rPr>
          <w:rStyle w:val="StyleUnderline"/>
        </w:rPr>
        <w:t xml:space="preserve"> very likely to be </w:t>
      </w:r>
      <w:r w:rsidRPr="00143B4F">
        <w:rPr>
          <w:rStyle w:val="StyleUnderline"/>
        </w:rPr>
        <w:t>of greater concern than</w:t>
      </w:r>
      <w:r w:rsidRPr="00F850B8">
        <w:rPr>
          <w:rStyle w:val="StyleUnderline"/>
        </w:rPr>
        <w:t xml:space="preserve"> actual </w:t>
      </w:r>
      <w:r w:rsidRPr="00143B4F">
        <w:rPr>
          <w:rStyle w:val="StyleUnderline"/>
        </w:rPr>
        <w:t>temperature increase</w:t>
      </w:r>
      <w:r w:rsidRPr="00F850B8">
        <w:rPr>
          <w:sz w:val="16"/>
        </w:rPr>
        <w:t xml:space="preserve">. Apart from (vii) and (viii) related to ecosystems, these risks relate to vulnerability of social systems.  These </w:t>
      </w:r>
      <w:r w:rsidRPr="00143B4F">
        <w:rPr>
          <w:rStyle w:val="StyleUnderline"/>
          <w:highlight w:val="yellow"/>
        </w:rPr>
        <w:t>vulnerabilities have put societies at risk for</w:t>
      </w:r>
      <w:r w:rsidRPr="00F850B8">
        <w:rPr>
          <w:rStyle w:val="StyleUnderline"/>
        </w:rPr>
        <w:t xml:space="preserve"> extreme </w:t>
      </w:r>
      <w:r w:rsidRPr="00143B4F">
        <w:rPr>
          <w:rStyle w:val="StyleUnderline"/>
          <w:highlight w:val="yellow"/>
        </w:rPr>
        <w:t>weather</w:t>
      </w:r>
      <w:r w:rsidRPr="00F850B8">
        <w:rPr>
          <w:rStyle w:val="StyleUnderline"/>
        </w:rPr>
        <w:t xml:space="preserve"> events </w:t>
      </w:r>
      <w:r w:rsidRPr="00143B4F">
        <w:rPr>
          <w:rStyle w:val="Emphasis"/>
          <w:highlight w:val="yellow"/>
        </w:rPr>
        <w:t>throughout</w:t>
      </w:r>
      <w:r w:rsidRPr="00F850B8">
        <w:rPr>
          <w:rStyle w:val="Emphasis"/>
        </w:rPr>
        <w:t xml:space="preserve"> recorded </w:t>
      </w:r>
      <w:r w:rsidRPr="00143B4F">
        <w:rPr>
          <w:rStyle w:val="Emphasis"/>
          <w:highlight w:val="yellow"/>
        </w:rPr>
        <w:t>history</w:t>
      </w:r>
      <w:r w:rsidRPr="00F850B8">
        <w:rPr>
          <w:sz w:val="16"/>
        </w:rPr>
        <w:t xml:space="preserve"> — </w:t>
      </w:r>
      <w:r w:rsidRPr="00143B4F">
        <w:rPr>
          <w:rStyle w:val="StyleUnderline"/>
          <w:highlight w:val="yellow"/>
        </w:rPr>
        <w:t>adding a ‘delta’</w:t>
      </w:r>
      <w:r w:rsidRPr="00F850B8">
        <w:rPr>
          <w:rStyle w:val="StyleUnderline"/>
        </w:rPr>
        <w:t xml:space="preserve"> to risk </w:t>
      </w:r>
      <w:r w:rsidRPr="00143B4F">
        <w:rPr>
          <w:rStyle w:val="StyleUnderline"/>
          <w:highlight w:val="yellow"/>
        </w:rPr>
        <w:t>from climate change</w:t>
      </w:r>
      <w:r w:rsidRPr="00F850B8">
        <w:rPr>
          <w:rStyle w:val="StyleUnderline"/>
        </w:rPr>
        <w:t xml:space="preserve"> </w:t>
      </w:r>
      <w:r w:rsidRPr="00143B4F">
        <w:rPr>
          <w:rStyle w:val="Emphasis"/>
          <w:highlight w:val="yellow"/>
        </w:rPr>
        <w:t>does not change the fundamental</w:t>
      </w:r>
      <w:r w:rsidRPr="00F850B8">
        <w:rPr>
          <w:rStyle w:val="Emphasis"/>
        </w:rPr>
        <w:t xml:space="preserve"> underlying societal </w:t>
      </w:r>
      <w:r w:rsidRPr="00143B4F">
        <w:rPr>
          <w:rStyle w:val="Emphasis"/>
          <w:highlight w:val="yellow"/>
        </w:rPr>
        <w:t>vulnerabilities</w:t>
      </w:r>
      <w:r w:rsidRPr="00F850B8">
        <w:rPr>
          <w:sz w:val="16"/>
        </w:rPr>
        <w:t xml:space="preserve"> to extreme weather events.</w:t>
      </w:r>
    </w:p>
    <w:p w14:paraId="5AEF25B0" w14:textId="1FF5EB78" w:rsidR="00517E08" w:rsidRPr="00517E08" w:rsidRDefault="00475967" w:rsidP="00517E08">
      <w:r w:rsidRPr="00F850B8">
        <w:rPr>
          <w:rStyle w:val="StyleUnderline"/>
        </w:rPr>
        <w:t>The key point</w:t>
      </w:r>
      <w:r w:rsidRPr="00F850B8">
        <w:rPr>
          <w:sz w:val="16"/>
        </w:rPr>
        <w:t xml:space="preserve"> IMO </w:t>
      </w:r>
      <w:r w:rsidRPr="00F850B8">
        <w:rPr>
          <w:rStyle w:val="StyleUnderline"/>
        </w:rPr>
        <w:t>is</w:t>
      </w:r>
      <w:r w:rsidRPr="00F850B8">
        <w:rPr>
          <w:sz w:val="16"/>
        </w:rPr>
        <w:t xml:space="preserve"> one that I made in a previous post </w:t>
      </w:r>
      <w:r w:rsidRPr="00F850B8">
        <w:rPr>
          <w:rStyle w:val="StyleUnderline"/>
        </w:rPr>
        <w:t>Is climate change a ‘ruin’ problem?</w:t>
      </w:r>
      <w:r w:rsidRPr="00F850B8">
        <w:rPr>
          <w:sz w:val="16"/>
        </w:rPr>
        <w:t xml:space="preserve">  The short answer is </w:t>
      </w:r>
      <w:r w:rsidRPr="00F850B8">
        <w:rPr>
          <w:rStyle w:val="Emphasis"/>
        </w:rPr>
        <w:t>‘no’</w:t>
      </w:r>
      <w:r w:rsidRPr="00F850B8">
        <w:rPr>
          <w:sz w:val="16"/>
        </w:rPr>
        <w:t xml:space="preserve"> — </w:t>
      </w:r>
      <w:r w:rsidRPr="00143B4F">
        <w:rPr>
          <w:rStyle w:val="StyleUnderline"/>
          <w:highlight w:val="yellow"/>
        </w:rPr>
        <w:t>even under</w:t>
      </w:r>
      <w:r w:rsidRPr="00F850B8">
        <w:rPr>
          <w:rStyle w:val="StyleUnderline"/>
        </w:rPr>
        <w:t xml:space="preserve"> the </w:t>
      </w:r>
      <w:r w:rsidRPr="00F850B8">
        <w:rPr>
          <w:rStyle w:val="Emphasis"/>
        </w:rPr>
        <w:t xml:space="preserve">most </w:t>
      </w:r>
      <w:r w:rsidRPr="00143B4F">
        <w:rPr>
          <w:rStyle w:val="Emphasis"/>
          <w:highlight w:val="yellow"/>
        </w:rPr>
        <w:t>alarming projections</w:t>
      </w:r>
      <w:r w:rsidRPr="00F850B8">
        <w:rPr>
          <w:sz w:val="16"/>
        </w:rPr>
        <w:t xml:space="preserve">, </w:t>
      </w:r>
      <w:r w:rsidRPr="00F850B8">
        <w:rPr>
          <w:rStyle w:val="StyleUnderline"/>
        </w:rPr>
        <w:t xml:space="preserve">human caused </w:t>
      </w:r>
      <w:r w:rsidRPr="00143B4F">
        <w:rPr>
          <w:rStyle w:val="StyleUnderline"/>
          <w:highlight w:val="yellow"/>
        </w:rPr>
        <w:t xml:space="preserve">climate change is </w:t>
      </w:r>
      <w:r w:rsidRPr="00143B4F">
        <w:rPr>
          <w:rStyle w:val="Emphasis"/>
          <w:highlight w:val="yellow"/>
        </w:rPr>
        <w:t>not</w:t>
      </w:r>
      <w:r w:rsidRPr="00F850B8">
        <w:rPr>
          <w:rStyle w:val="Emphasis"/>
        </w:rPr>
        <w:t xml:space="preserve"> an </w:t>
      </w:r>
      <w:r w:rsidRPr="00143B4F">
        <w:rPr>
          <w:rStyle w:val="Emphasis"/>
          <w:highlight w:val="yellow"/>
        </w:rPr>
        <w:t>existential</w:t>
      </w:r>
      <w:r w:rsidRPr="00F850B8">
        <w:rPr>
          <w:rStyle w:val="Emphasis"/>
        </w:rPr>
        <w:t xml:space="preserve"> threat</w:t>
      </w:r>
      <w:r w:rsidRPr="00F850B8">
        <w:rPr>
          <w:rStyle w:val="StyleUnderline"/>
        </w:rPr>
        <w:t xml:space="preserve"> on the timescale of the 21st century</w:t>
      </w:r>
      <w:r>
        <w:t>.</w:t>
      </w:r>
    </w:p>
    <w:p w14:paraId="0AE05CD2" w14:textId="689A1856" w:rsidR="00716C71" w:rsidRDefault="00E50665" w:rsidP="00E50665">
      <w:pPr>
        <w:pStyle w:val="Heading3"/>
      </w:pPr>
      <w:r>
        <w:t>AT: Agriculture</w:t>
      </w:r>
    </w:p>
    <w:p w14:paraId="176ADBE9" w14:textId="77777777" w:rsidR="00E50665" w:rsidRDefault="00E50665" w:rsidP="00E50665">
      <w:pPr>
        <w:pStyle w:val="Heading4"/>
      </w:pPr>
      <w:r>
        <w:t xml:space="preserve">No food wars---no </w:t>
      </w:r>
      <w:r>
        <w:rPr>
          <w:u w:val="single"/>
        </w:rPr>
        <w:t>causal</w:t>
      </w:r>
      <w:r>
        <w:t xml:space="preserve"> evidence, only </w:t>
      </w:r>
      <w:r>
        <w:rPr>
          <w:u w:val="single"/>
        </w:rPr>
        <w:t>maybe</w:t>
      </w:r>
      <w:r>
        <w:t xml:space="preserve"> true for the poorest countries, and </w:t>
      </w:r>
      <w:r>
        <w:rPr>
          <w:u w:val="single"/>
        </w:rPr>
        <w:t>government responses</w:t>
      </w:r>
      <w:r>
        <w:t xml:space="preserve"> solve the impact </w:t>
      </w:r>
    </w:p>
    <w:p w14:paraId="79832660" w14:textId="77777777" w:rsidR="00E50665" w:rsidRDefault="00E50665" w:rsidP="00E50665">
      <w:r>
        <w:t xml:space="preserve">Mark W. </w:t>
      </w:r>
      <w:proofErr w:type="spellStart"/>
      <w:r w:rsidRPr="00EA43CF">
        <w:rPr>
          <w:rStyle w:val="Style13ptBold"/>
        </w:rPr>
        <w:t>Rosegrant</w:t>
      </w:r>
      <w:proofErr w:type="spellEnd"/>
      <w:r w:rsidRPr="00EA43CF">
        <w:rPr>
          <w:rStyle w:val="Style13ptBold"/>
        </w:rPr>
        <w:t xml:space="preserve"> 13</w:t>
      </w:r>
      <w:r>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14:paraId="37641B93" w14:textId="77777777" w:rsidR="00E50665" w:rsidRPr="00903A58" w:rsidRDefault="00E50665" w:rsidP="00E50665">
      <w:pPr>
        <w:rPr>
          <w:sz w:val="16"/>
        </w:rPr>
      </w:pPr>
      <w:r w:rsidRPr="00903A58">
        <w:rPr>
          <w:sz w:val="16"/>
        </w:rPr>
        <w:t xml:space="preserve">The </w:t>
      </w:r>
      <w:r w:rsidRPr="00903A58">
        <w:rPr>
          <w:rStyle w:val="StyleUnderline"/>
          <w:highlight w:val="yellow"/>
        </w:rPr>
        <w:t>food</w:t>
      </w:r>
      <w:r w:rsidRPr="00EA43CF">
        <w:rPr>
          <w:rStyle w:val="StyleUnderline"/>
        </w:rPr>
        <w:t xml:space="preserve"> price </w:t>
      </w:r>
      <w:r w:rsidRPr="00903A58">
        <w:rPr>
          <w:rStyle w:val="StyleUnderline"/>
          <w:highlight w:val="yellow"/>
        </w:rPr>
        <w:t>spikes</w:t>
      </w:r>
      <w:r w:rsidRPr="00903A58">
        <w:rPr>
          <w:rStyle w:val="StyleUnderline"/>
        </w:rPr>
        <w:t xml:space="preserve"> in the late 2000s</w:t>
      </w:r>
      <w:r w:rsidRPr="00903A58">
        <w:rPr>
          <w:sz w:val="16"/>
        </w:rPr>
        <w:t xml:space="preserve"> caught the world’s attention, particularly when sharp increases in food and fuel prices in 2008 </w:t>
      </w:r>
      <w:r w:rsidRPr="00903A58">
        <w:rPr>
          <w:rStyle w:val="StyleUnderline"/>
          <w:highlight w:val="yellow"/>
        </w:rPr>
        <w:t>coincided with</w:t>
      </w:r>
      <w:r w:rsidRPr="00EA43CF">
        <w:rPr>
          <w:rStyle w:val="StyleUnderline"/>
        </w:rPr>
        <w:t xml:space="preserve"> </w:t>
      </w:r>
      <w:r w:rsidRPr="00EA43CF">
        <w:rPr>
          <w:rStyle w:val="Emphasis"/>
        </w:rPr>
        <w:t xml:space="preserve">street demonstrations and </w:t>
      </w:r>
      <w:r w:rsidRPr="00903A58">
        <w:rPr>
          <w:rStyle w:val="Emphasis"/>
          <w:highlight w:val="yellow"/>
        </w:rPr>
        <w:t>riots</w:t>
      </w:r>
      <w:r w:rsidRPr="00903A58">
        <w:rPr>
          <w:sz w:val="16"/>
        </w:rPr>
        <w:t xml:space="preserve"> in many countries. For 2008 and the two preceding years, researchers identified a significant number of countries (totaling 54) with protests during what was called the global food crisis (Benson et al. 2008). </w:t>
      </w:r>
      <w:r w:rsidRPr="00EA43CF">
        <w:rPr>
          <w:rStyle w:val="StyleUnderline"/>
        </w:rPr>
        <w:t>Violent protests occurred in 21 countries</w:t>
      </w:r>
      <w:r w:rsidRPr="00903A58">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FD7EE3">
        <w:rPr>
          <w:rStyle w:val="Emphasis"/>
        </w:rPr>
        <w:t>many factors</w:t>
      </w:r>
      <w:r w:rsidRPr="00FD7EE3">
        <w:rPr>
          <w:rStyle w:val="StyleUnderline"/>
        </w:rPr>
        <w:t xml:space="preserve"> could be causing or contributing to these protests, such as government response tactics, </w:t>
      </w:r>
      <w:r w:rsidRPr="00FD7EE3">
        <w:rPr>
          <w:rStyle w:val="Emphasis"/>
        </w:rPr>
        <w:t>rather than the initial food price spike</w:t>
      </w:r>
      <w:r w:rsidRPr="00FD7EE3">
        <w:rPr>
          <w:sz w:val="16"/>
        </w:rPr>
        <w:t>.</w:t>
      </w:r>
    </w:p>
    <w:p w14:paraId="1682A30F" w14:textId="77777777" w:rsidR="00E50665" w:rsidRPr="00903A58" w:rsidRDefault="00E50665" w:rsidP="00E50665">
      <w:pPr>
        <w:rPr>
          <w:sz w:val="16"/>
        </w:rPr>
      </w:pPr>
      <w:r w:rsidRPr="00903A58">
        <w:rPr>
          <w:sz w:val="16"/>
        </w:rPr>
        <w:t xml:space="preserve">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w:t>
      </w:r>
      <w:proofErr w:type="spellStart"/>
      <w:r w:rsidRPr="00903A58">
        <w:rPr>
          <w:sz w:val="16"/>
        </w:rPr>
        <w:t>Programme</w:t>
      </w:r>
      <w:proofErr w:type="spellEnd"/>
      <w:r w:rsidRPr="00903A58">
        <w:rPr>
          <w:sz w:val="16"/>
        </w:rPr>
        <w:t xml:space="preserve"> data, as reported in Brinkman and Hendrix 2011). As prices peaked and remained high during mid-2008, the number of riots increased dramatically, with a cumulative total of 84 by August 2008. Subsequently, both prices and the monthly number of protests declined.</w:t>
      </w:r>
    </w:p>
    <w:p w14:paraId="2CB622F5" w14:textId="77777777" w:rsidR="00E50665" w:rsidRPr="00903A58" w:rsidRDefault="00E50665" w:rsidP="00E50665">
      <w:pPr>
        <w:rPr>
          <w:sz w:val="16"/>
        </w:rPr>
      </w:pPr>
      <w:r w:rsidRPr="00903A58">
        <w:rPr>
          <w:sz w:val="16"/>
        </w:rPr>
        <w:t xml:space="preserve">Several researchers have studied the connection between food price shocks and conflict, finding at least some relationship between food prices and conflict. According to Dell et al. (2008), </w:t>
      </w:r>
      <w:r w:rsidRPr="00903A58">
        <w:rPr>
          <w:rStyle w:val="StyleUnderline"/>
          <w:highlight w:val="yellow"/>
        </w:rPr>
        <w:t>higher</w:t>
      </w:r>
      <w:r w:rsidRPr="00EA43CF">
        <w:rPr>
          <w:rStyle w:val="StyleUnderline"/>
        </w:rPr>
        <w:t xml:space="preserve"> food </w:t>
      </w:r>
      <w:r w:rsidRPr="00903A58">
        <w:rPr>
          <w:rStyle w:val="StyleUnderline"/>
          <w:highlight w:val="yellow"/>
        </w:rPr>
        <w:t>prices lead to</w:t>
      </w:r>
      <w:r w:rsidRPr="00EA43CF">
        <w:rPr>
          <w:rStyle w:val="StyleUnderline"/>
        </w:rPr>
        <w:t xml:space="preserve"> income declines and an </w:t>
      </w:r>
      <w:r w:rsidRPr="00903A58">
        <w:rPr>
          <w:rStyle w:val="StyleUnderline"/>
        </w:rPr>
        <w:t xml:space="preserve">increase in political </w:t>
      </w:r>
      <w:r w:rsidRPr="00903A58">
        <w:rPr>
          <w:rStyle w:val="StyleUnderline"/>
          <w:highlight w:val="yellow"/>
        </w:rPr>
        <w:t>instability</w:t>
      </w:r>
      <w:r w:rsidRPr="00EA43CF">
        <w:rPr>
          <w:rStyle w:val="StyleUnderline"/>
        </w:rPr>
        <w:t xml:space="preserve">, but </w:t>
      </w:r>
      <w:r w:rsidRPr="00903A58">
        <w:rPr>
          <w:rStyle w:val="Emphasis"/>
          <w:highlight w:val="yellow"/>
        </w:rPr>
        <w:t>only for poor countries</w:t>
      </w:r>
      <w:r w:rsidRPr="00903A58">
        <w:rPr>
          <w:sz w:val="16"/>
        </w:rPr>
        <w:t>. Researchers also found a positive and significant relationship between weather shocks (affecting food availability, prices, and real income) and the probability of suffering government repression or a civil war (</w:t>
      </w:r>
      <w:proofErr w:type="spellStart"/>
      <w:r w:rsidRPr="00903A58">
        <w:rPr>
          <w:sz w:val="16"/>
        </w:rPr>
        <w:t>Besley</w:t>
      </w:r>
      <w:proofErr w:type="spellEnd"/>
      <w:r w:rsidRPr="00903A58">
        <w:rPr>
          <w:sz w:val="16"/>
        </w:rPr>
        <w:t xml:space="preserve"> and Persson 2009). </w:t>
      </w:r>
      <w:proofErr w:type="spellStart"/>
      <w:r w:rsidRPr="00903A58">
        <w:rPr>
          <w:sz w:val="16"/>
        </w:rPr>
        <w:t>Arezki</w:t>
      </w:r>
      <w:proofErr w:type="spellEnd"/>
      <w:r w:rsidRPr="00903A58">
        <w:rPr>
          <w:sz w:val="16"/>
        </w:rPr>
        <w:t xml:space="preserve"> and Bruckner (2011) evaluated a constructed food price index and political variables, including data on riots and anti-government demonstrations and measures of civil unrest. Using </w:t>
      </w:r>
      <w:r w:rsidRPr="00EA43CF">
        <w:rPr>
          <w:rStyle w:val="StyleUnderline"/>
        </w:rPr>
        <w:t>data from 61 countries</w:t>
      </w:r>
      <w:r w:rsidRPr="00903A58">
        <w:rPr>
          <w:sz w:val="16"/>
        </w:rPr>
        <w:t xml:space="preserve"> over the period 1970 to 2007, they </w:t>
      </w:r>
      <w:r w:rsidRPr="00EA43CF">
        <w:rPr>
          <w:rStyle w:val="StyleUnderline"/>
        </w:rPr>
        <w:t>found a direct connection between food price shocks and an increased likelihood of civil conflict, including riots and demonstrations</w:t>
      </w:r>
      <w:r w:rsidRPr="00903A58">
        <w:rPr>
          <w:sz w:val="16"/>
        </w:rPr>
        <w:t>.</w:t>
      </w:r>
    </w:p>
    <w:p w14:paraId="6267E6CC" w14:textId="77777777" w:rsidR="00E50665" w:rsidRPr="00903A58" w:rsidRDefault="00E50665" w:rsidP="00E50665">
      <w:pPr>
        <w:rPr>
          <w:sz w:val="16"/>
        </w:rPr>
      </w:pPr>
      <w:r w:rsidRPr="00903A58">
        <w:rPr>
          <w:rStyle w:val="StyleUnderline"/>
        </w:rPr>
        <w:t xml:space="preserve">Other researchers have broadened the analysis by </w:t>
      </w:r>
      <w:r w:rsidRPr="00903A58">
        <w:rPr>
          <w:rStyle w:val="Emphasis"/>
        </w:rPr>
        <w:t>considering government responses</w:t>
      </w:r>
      <w:r w:rsidRPr="00903A58">
        <w:rPr>
          <w:sz w:val="16"/>
        </w:rPr>
        <w:t xml:space="preserve"> or underlying policies </w:t>
      </w:r>
      <w:r w:rsidRPr="00903A58">
        <w:rPr>
          <w:rStyle w:val="StyleUnderline"/>
        </w:rPr>
        <w:t>that</w:t>
      </w:r>
      <w:r w:rsidRPr="00903A58">
        <w:rPr>
          <w:sz w:val="16"/>
        </w:rPr>
        <w:t xml:space="preserve"> affect local prices, and consequently </w:t>
      </w:r>
      <w:r w:rsidRPr="00903A58">
        <w:rPr>
          <w:rStyle w:val="StyleUnderline"/>
        </w:rPr>
        <w:t>influence outcomes and the linkage between food price shocks and conflict. Carter and Bates</w:t>
      </w:r>
      <w:r w:rsidRPr="00903A58">
        <w:rPr>
          <w:sz w:val="16"/>
        </w:rPr>
        <w:t xml:space="preserve"> (2012) </w:t>
      </w:r>
      <w:r w:rsidRPr="00903A58">
        <w:rPr>
          <w:rStyle w:val="StyleUnderline"/>
        </w:rPr>
        <w:t>evaluated data from 30 developing countries</w:t>
      </w:r>
      <w:r w:rsidRPr="00903A58">
        <w:rPr>
          <w:sz w:val="16"/>
        </w:rPr>
        <w:t xml:space="preserve"> for the time period 1961 to 2001, </w:t>
      </w:r>
      <w:r w:rsidRPr="00903A58">
        <w:rPr>
          <w:rStyle w:val="StyleUnderline"/>
        </w:rPr>
        <w:t>concluding</w:t>
      </w:r>
      <w:r w:rsidRPr="00903A58">
        <w:rPr>
          <w:sz w:val="16"/>
        </w:rPr>
        <w:t xml:space="preserve"> that </w:t>
      </w:r>
      <w:r w:rsidRPr="00903A58">
        <w:rPr>
          <w:rStyle w:val="StyleUnderline"/>
          <w:highlight w:val="yellow"/>
        </w:rPr>
        <w:t>when governments mitigate the impact</w:t>
      </w:r>
      <w:r w:rsidRPr="00EA43CF">
        <w:rPr>
          <w:rStyle w:val="StyleUnderline"/>
        </w:rPr>
        <w:t xml:space="preserve"> of food price shocks on urban consumers, </w:t>
      </w:r>
      <w:r w:rsidRPr="00903A58">
        <w:rPr>
          <w:rStyle w:val="StyleUnderline"/>
          <w:highlight w:val="yellow"/>
        </w:rPr>
        <w:t xml:space="preserve">the </w:t>
      </w:r>
      <w:r w:rsidRPr="00903A58">
        <w:rPr>
          <w:rStyle w:val="Emphasis"/>
          <w:highlight w:val="yellow"/>
        </w:rPr>
        <w:t>apparent relationship between food</w:t>
      </w:r>
      <w:r w:rsidRPr="00EA43CF">
        <w:rPr>
          <w:rStyle w:val="Emphasis"/>
        </w:rPr>
        <w:t xml:space="preserve"> price </w:t>
      </w:r>
      <w:r w:rsidRPr="00903A58">
        <w:rPr>
          <w:rStyle w:val="Emphasis"/>
        </w:rPr>
        <w:t xml:space="preserve">shocks </w:t>
      </w:r>
      <w:r w:rsidRPr="00903A58">
        <w:rPr>
          <w:rStyle w:val="Emphasis"/>
          <w:highlight w:val="yellow"/>
        </w:rPr>
        <w:t>and</w:t>
      </w:r>
      <w:r w:rsidRPr="00903A58">
        <w:rPr>
          <w:rStyle w:val="Emphasis"/>
        </w:rPr>
        <w:t xml:space="preserve"> civil </w:t>
      </w:r>
      <w:r w:rsidRPr="00903A58">
        <w:rPr>
          <w:rStyle w:val="Emphasis"/>
          <w:highlight w:val="yellow"/>
        </w:rPr>
        <w:t>war disappears</w:t>
      </w:r>
      <w:r w:rsidRPr="00903A58">
        <w:rPr>
          <w:sz w:val="16"/>
        </w:rPr>
        <w:t xml:space="preserve">. Moreover, </w:t>
      </w:r>
      <w:r w:rsidRPr="00EA43CF">
        <w:rPr>
          <w:rStyle w:val="StyleUnderline"/>
        </w:rPr>
        <w:t>when</w:t>
      </w:r>
      <w:r w:rsidRPr="00903A58">
        <w:rPr>
          <w:sz w:val="16"/>
        </w:rPr>
        <w:t xml:space="preserve"> the </w:t>
      </w:r>
      <w:r w:rsidRPr="00EA43CF">
        <w:rPr>
          <w:rStyle w:val="StyleUnderline"/>
        </w:rPr>
        <w:t>urban consumers</w:t>
      </w:r>
      <w:r w:rsidRPr="00903A58">
        <w:rPr>
          <w:sz w:val="16"/>
        </w:rPr>
        <w:t xml:space="preserve"> can </w:t>
      </w:r>
      <w:r w:rsidRPr="00EA43CF">
        <w:rPr>
          <w:rStyle w:val="StyleUnderline"/>
        </w:rPr>
        <w:t>expect a favorable response,</w:t>
      </w:r>
      <w:r w:rsidRPr="00903A58">
        <w:rPr>
          <w:sz w:val="16"/>
        </w:rPr>
        <w:t xml:space="preserve"> the </w:t>
      </w:r>
      <w:r w:rsidRPr="00903A58">
        <w:rPr>
          <w:rStyle w:val="StyleUnderline"/>
          <w:highlight w:val="yellow"/>
        </w:rPr>
        <w:t>protests</w:t>
      </w:r>
      <w:r w:rsidRPr="00EA43CF">
        <w:rPr>
          <w:rStyle w:val="StyleUnderline"/>
        </w:rPr>
        <w:t xml:space="preserve"> only </w:t>
      </w:r>
      <w:r w:rsidRPr="00903A58">
        <w:rPr>
          <w:rStyle w:val="StyleUnderline"/>
          <w:highlight w:val="yellow"/>
        </w:rPr>
        <w:t xml:space="preserve">serve as a </w:t>
      </w:r>
      <w:r w:rsidRPr="00903A58">
        <w:rPr>
          <w:rStyle w:val="Emphasis"/>
          <w:highlight w:val="yellow"/>
        </w:rPr>
        <w:t>motivation for</w:t>
      </w:r>
      <w:r w:rsidRPr="00EA43CF">
        <w:rPr>
          <w:rStyle w:val="Emphasis"/>
        </w:rPr>
        <w:t xml:space="preserve"> a </w:t>
      </w:r>
      <w:r w:rsidRPr="00903A58">
        <w:rPr>
          <w:rStyle w:val="Emphasis"/>
          <w:highlight w:val="yellow"/>
        </w:rPr>
        <w:t>policy</w:t>
      </w:r>
      <w:r w:rsidRPr="00EA43CF">
        <w:rPr>
          <w:rStyle w:val="Emphasis"/>
        </w:rPr>
        <w:t xml:space="preserve"> response</w:t>
      </w:r>
      <w:r w:rsidRPr="00EA43CF">
        <w:rPr>
          <w:rStyle w:val="StyleUnderline"/>
        </w:rPr>
        <w:t xml:space="preserve"> </w:t>
      </w:r>
      <w:r w:rsidRPr="00903A58">
        <w:rPr>
          <w:rStyle w:val="StyleUnderline"/>
          <w:highlight w:val="yellow"/>
        </w:rPr>
        <w:t>rather than</w:t>
      </w:r>
      <w:r w:rsidRPr="00EA43CF">
        <w:rPr>
          <w:rStyle w:val="StyleUnderline"/>
        </w:rPr>
        <w:t xml:space="preserve"> as </w:t>
      </w:r>
      <w:r w:rsidRPr="00903A58">
        <w:rPr>
          <w:rStyle w:val="StyleUnderline"/>
          <w:highlight w:val="yellow"/>
        </w:rPr>
        <w:t>a prelude to</w:t>
      </w:r>
      <w:r w:rsidRPr="00EA43CF">
        <w:rPr>
          <w:rStyle w:val="StyleUnderline"/>
        </w:rPr>
        <w:t xml:space="preserve"> something more serious, such as </w:t>
      </w:r>
      <w:r w:rsidRPr="00903A58">
        <w:rPr>
          <w:rStyle w:val="Emphasis"/>
          <w:highlight w:val="yellow"/>
        </w:rPr>
        <w:t>violent demonstrations or</w:t>
      </w:r>
      <w:r w:rsidRPr="00903A58">
        <w:rPr>
          <w:sz w:val="16"/>
        </w:rPr>
        <w:t xml:space="preserve"> even </w:t>
      </w:r>
      <w:r w:rsidRPr="00EA43CF">
        <w:rPr>
          <w:rStyle w:val="Emphasis"/>
        </w:rPr>
        <w:t xml:space="preserve">civil </w:t>
      </w:r>
      <w:r w:rsidRPr="00903A58">
        <w:rPr>
          <w:rStyle w:val="Emphasis"/>
          <w:highlight w:val="yellow"/>
        </w:rPr>
        <w:t>war</w:t>
      </w:r>
      <w:r w:rsidRPr="00903A58">
        <w:rPr>
          <w:sz w:val="16"/>
        </w:rPr>
        <w:t>.</w:t>
      </w:r>
    </w:p>
    <w:p w14:paraId="470DF920" w14:textId="77777777" w:rsidR="00E50665" w:rsidRPr="00903A58" w:rsidRDefault="00E50665" w:rsidP="00E50665">
      <w:pPr>
        <w:rPr>
          <w:sz w:val="16"/>
        </w:rPr>
      </w:pPr>
      <w:r w:rsidRPr="00903A58">
        <w:rPr>
          <w:sz w:val="16"/>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903A58">
        <w:rPr>
          <w:rStyle w:val="StyleUnderline"/>
        </w:rPr>
        <w:t>Brinkman and Hendrix</w:t>
      </w:r>
      <w:r w:rsidRPr="00903A58">
        <w:rPr>
          <w:sz w:val="16"/>
        </w:rPr>
        <w:t xml:space="preserve"> (2011) </w:t>
      </w:r>
      <w:r w:rsidRPr="00903A58">
        <w:rPr>
          <w:rStyle w:val="StyleUnderline"/>
        </w:rPr>
        <w:t>ask if it could be</w:t>
      </w:r>
      <w:r w:rsidRPr="00903A58">
        <w:rPr>
          <w:sz w:val="16"/>
        </w:rPr>
        <w:t xml:space="preserve"> the other way around, with </w:t>
      </w:r>
      <w:r w:rsidRPr="00903A58">
        <w:rPr>
          <w:rStyle w:val="StyleUnderline"/>
        </w:rPr>
        <w:t>food insecurity causing conflict. Their answer</w:t>
      </w:r>
      <w:r w:rsidRPr="00903A58">
        <w:rPr>
          <w:sz w:val="16"/>
        </w:rPr>
        <w:t xml:space="preserve">, based on a review of the literature, </w:t>
      </w:r>
      <w:r w:rsidRPr="00903A58">
        <w:rPr>
          <w:rStyle w:val="StyleUnderline"/>
        </w:rPr>
        <w:t xml:space="preserve">is "a </w:t>
      </w:r>
      <w:r w:rsidRPr="00903A58">
        <w:rPr>
          <w:rStyle w:val="Emphasis"/>
        </w:rPr>
        <w:t>highly qualified yes</w:t>
      </w:r>
      <w:r w:rsidRPr="00903A58">
        <w:rPr>
          <w:sz w:val="16"/>
        </w:rPr>
        <w:t xml:space="preserve">," </w:t>
      </w:r>
      <w:r w:rsidRPr="00903A58">
        <w:rPr>
          <w:rStyle w:val="Emphasis"/>
        </w:rPr>
        <w:t>especially</w:t>
      </w:r>
      <w:r w:rsidRPr="00903A58">
        <w:rPr>
          <w:rStyle w:val="StyleUnderline"/>
        </w:rPr>
        <w:t xml:space="preserve"> for intrastate conflict</w:t>
      </w:r>
      <w:r w:rsidRPr="00903A58">
        <w:rPr>
          <w:sz w:val="16"/>
        </w:rPr>
        <w:t xml:space="preserve">. The primary reason is that insecurity itself heightens the risk of democratic breakdown and civil conflict. </w:t>
      </w:r>
      <w:r w:rsidRPr="00903A58">
        <w:rPr>
          <w:rStyle w:val="StyleUnderline"/>
        </w:rPr>
        <w:t xml:space="preserve">The </w:t>
      </w:r>
      <w:r w:rsidRPr="00903A58">
        <w:rPr>
          <w:rStyle w:val="StyleUnderline"/>
          <w:highlight w:val="yellow"/>
        </w:rPr>
        <w:t>linkage connecting food</w:t>
      </w:r>
      <w:r w:rsidRPr="00903A58">
        <w:rPr>
          <w:rStyle w:val="StyleUnderline"/>
        </w:rPr>
        <w:t xml:space="preserve"> insecurity </w:t>
      </w:r>
      <w:r w:rsidRPr="00903A58">
        <w:rPr>
          <w:rStyle w:val="StyleUnderline"/>
          <w:highlight w:val="yellow"/>
        </w:rPr>
        <w:t>to conflict is contingent on</w:t>
      </w:r>
      <w:r w:rsidRPr="00903A58">
        <w:rPr>
          <w:rStyle w:val="StyleUnderline"/>
        </w:rPr>
        <w:t xml:space="preserve"> levels of economic development (a stronger linkage for poorer countries</w:t>
      </w:r>
      <w:r w:rsidRPr="00903A58">
        <w:rPr>
          <w:sz w:val="16"/>
        </w:rPr>
        <w:t xml:space="preserve">), existing political institutions, </w:t>
      </w:r>
      <w:r w:rsidRPr="00903A58">
        <w:rPr>
          <w:rStyle w:val="StyleUnderline"/>
        </w:rPr>
        <w:t xml:space="preserve">and </w:t>
      </w:r>
      <w:r w:rsidRPr="00903A58">
        <w:rPr>
          <w:rStyle w:val="StyleUnderline"/>
          <w:highlight w:val="yellow"/>
        </w:rPr>
        <w:t>other factors</w:t>
      </w:r>
      <w:r w:rsidRPr="00903A58">
        <w:rPr>
          <w:sz w:val="16"/>
        </w:rPr>
        <w:t xml:space="preserve">. The researchers say </w:t>
      </w:r>
      <w:r w:rsidRPr="00903A58">
        <w:rPr>
          <w:rStyle w:val="Emphasis"/>
          <w:highlight w:val="yellow"/>
        </w:rPr>
        <w:t>establishing causation</w:t>
      </w:r>
      <w:r w:rsidRPr="00903A58">
        <w:rPr>
          <w:rStyle w:val="Emphasis"/>
        </w:rPr>
        <w:t xml:space="preserve"> directly </w:t>
      </w:r>
      <w:r w:rsidRPr="00903A58">
        <w:rPr>
          <w:rStyle w:val="Emphasis"/>
          <w:highlight w:val="yellow"/>
        </w:rPr>
        <w:t>is elusive</w:t>
      </w:r>
      <w:r w:rsidRPr="00FD7EE3">
        <w:rPr>
          <w:rStyle w:val="StyleUnderline"/>
        </w:rPr>
        <w:t xml:space="preserve">, </w:t>
      </w:r>
      <w:r w:rsidRPr="00903A58">
        <w:rPr>
          <w:rStyle w:val="StyleUnderline"/>
          <w:highlight w:val="yellow"/>
        </w:rPr>
        <w:t>considering</w:t>
      </w:r>
      <w:r w:rsidRPr="00903A58">
        <w:rPr>
          <w:rStyle w:val="StyleUnderline"/>
        </w:rPr>
        <w:t xml:space="preserve"> a </w:t>
      </w:r>
      <w:r w:rsidRPr="00903A58">
        <w:rPr>
          <w:rStyle w:val="Emphasis"/>
          <w:highlight w:val="yellow"/>
        </w:rPr>
        <w:t>lack of evidence</w:t>
      </w:r>
      <w:r w:rsidRPr="00903A58">
        <w:rPr>
          <w:sz w:val="16"/>
        </w:rPr>
        <w:t xml:space="preserve"> for explaining individual behavior. The debate over cause and effect is ongoing.</w:t>
      </w:r>
    </w:p>
    <w:p w14:paraId="7E1B125E" w14:textId="77777777" w:rsidR="00E50665" w:rsidRPr="00903A58" w:rsidRDefault="00E50665" w:rsidP="00E50665">
      <w:pPr>
        <w:rPr>
          <w:sz w:val="16"/>
        </w:rPr>
      </w:pPr>
      <w:r w:rsidRPr="0019075F">
        <w:rPr>
          <w:rStyle w:val="StyleUnderline"/>
          <w:highlight w:val="yellow"/>
        </w:rPr>
        <w:t>Policies can</w:t>
      </w:r>
      <w:r w:rsidRPr="00FD7EE3">
        <w:rPr>
          <w:sz w:val="16"/>
        </w:rPr>
        <w:t xml:space="preserve"> nevertheless be implemented to </w:t>
      </w:r>
      <w:r w:rsidRPr="0019075F">
        <w:rPr>
          <w:rStyle w:val="StyleUnderline"/>
          <w:highlight w:val="yellow"/>
        </w:rPr>
        <w:t>reduce</w:t>
      </w:r>
      <w:r w:rsidRPr="00FD7EE3">
        <w:rPr>
          <w:rStyle w:val="StyleUnderline"/>
        </w:rPr>
        <w:t xml:space="preserve"> price </w:t>
      </w:r>
      <w:r w:rsidRPr="0019075F">
        <w:rPr>
          <w:rStyle w:val="StyleUnderline"/>
          <w:highlight w:val="yellow"/>
        </w:rPr>
        <w:t>variability</w:t>
      </w:r>
      <w:r w:rsidRPr="00FD7EE3">
        <w:rPr>
          <w:rStyle w:val="StyleUnderline"/>
        </w:rPr>
        <w:t>. Less costly forms of stabilization</w:t>
      </w:r>
      <w:r w:rsidRPr="00FD7EE3">
        <w:rPr>
          <w:sz w:val="16"/>
        </w:rPr>
        <w:t xml:space="preserve">, at least in terms of government outlays, </w:t>
      </w:r>
      <w:r w:rsidRPr="00FD7EE3">
        <w:rPr>
          <w:rStyle w:val="StyleUnderline"/>
        </w:rPr>
        <w:t xml:space="preserve">include </w:t>
      </w:r>
      <w:r w:rsidRPr="0019075F">
        <w:rPr>
          <w:rStyle w:val="StyleUnderline"/>
          <w:highlight w:val="yellow"/>
        </w:rPr>
        <w:t>reducing</w:t>
      </w:r>
      <w:r w:rsidRPr="00FD7EE3">
        <w:rPr>
          <w:rStyle w:val="StyleUnderline"/>
        </w:rPr>
        <w:t xml:space="preserve"> </w:t>
      </w:r>
      <w:r w:rsidRPr="0019075F">
        <w:rPr>
          <w:rStyle w:val="StyleUnderline"/>
        </w:rPr>
        <w:t>import</w:t>
      </w:r>
      <w:r w:rsidRPr="00FD7EE3">
        <w:rPr>
          <w:rStyle w:val="StyleUnderline"/>
        </w:rPr>
        <w:t xml:space="preserve"> </w:t>
      </w:r>
      <w:r w:rsidRPr="0019075F">
        <w:rPr>
          <w:rStyle w:val="StyleUnderline"/>
          <w:highlight w:val="yellow"/>
        </w:rPr>
        <w:t>tariffs</w:t>
      </w:r>
      <w:r w:rsidRPr="00FD7EE3">
        <w:rPr>
          <w:sz w:val="16"/>
        </w:rPr>
        <w:t xml:space="preserve"> (and quotas) </w:t>
      </w:r>
      <w:r w:rsidRPr="00FD7EE3">
        <w:rPr>
          <w:rStyle w:val="StyleUnderline"/>
        </w:rPr>
        <w:t xml:space="preserve">to lower prices </w:t>
      </w:r>
      <w:r w:rsidRPr="0019075F">
        <w:rPr>
          <w:rStyle w:val="StyleUnderline"/>
          <w:highlight w:val="yellow"/>
        </w:rPr>
        <w:t>and</w:t>
      </w:r>
      <w:r w:rsidRPr="00FD7EE3">
        <w:rPr>
          <w:rStyle w:val="StyleUnderline"/>
        </w:rPr>
        <w:t xml:space="preserve"> </w:t>
      </w:r>
      <w:r w:rsidRPr="0019075F">
        <w:rPr>
          <w:rStyle w:val="StyleUnderline"/>
          <w:highlight w:val="yellow"/>
        </w:rPr>
        <w:t>restricting exports</w:t>
      </w:r>
      <w:r w:rsidRPr="00FD7EE3">
        <w:rPr>
          <w:rStyle w:val="StyleUnderline"/>
        </w:rPr>
        <w:t xml:space="preserve"> to </w:t>
      </w:r>
      <w:r w:rsidRPr="0019075F">
        <w:rPr>
          <w:rStyle w:val="StyleUnderline"/>
          <w:highlight w:val="yellow"/>
        </w:rPr>
        <w:t>increase food availability</w:t>
      </w:r>
      <w:r w:rsidRPr="00FD7EE3">
        <w:rPr>
          <w:sz w:val="16"/>
        </w:rPr>
        <w:t>. However</w:t>
      </w:r>
      <w:r w:rsidRPr="00903A58">
        <w:rPr>
          <w:sz w:val="16"/>
        </w:rPr>
        <w:t>,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7AA49812" w14:textId="261B5106" w:rsidR="00E50665" w:rsidRDefault="00E50665" w:rsidP="00E50665">
      <w:pPr>
        <w:pStyle w:val="Heading3"/>
      </w:pPr>
      <w:r>
        <w:t xml:space="preserve">   AT: Agriculture---Defense</w:t>
      </w:r>
    </w:p>
    <w:p w14:paraId="53743BC0" w14:textId="77777777" w:rsidR="00E50665" w:rsidRDefault="00E50665" w:rsidP="00E50665">
      <w:pPr>
        <w:pStyle w:val="Heading4"/>
      </w:pPr>
      <w:r>
        <w:t>No food wars:</w:t>
      </w:r>
    </w:p>
    <w:p w14:paraId="2D250F6A" w14:textId="77777777" w:rsidR="00E50665" w:rsidRDefault="00E50665" w:rsidP="00E50665">
      <w:pPr>
        <w:pStyle w:val="Heading4"/>
        <w:numPr>
          <w:ilvl w:val="0"/>
          <w:numId w:val="11"/>
        </w:numPr>
      </w:pPr>
      <w:r>
        <w:t>Only true for weakest countries---countries poor enough to suffer food instability don’t have military capabilities, let alone nukes</w:t>
      </w:r>
    </w:p>
    <w:p w14:paraId="01CD271C" w14:textId="77777777" w:rsidR="00E50665" w:rsidRPr="0019075F" w:rsidRDefault="00E50665" w:rsidP="00E50665">
      <w:pPr>
        <w:pStyle w:val="Heading4"/>
        <w:numPr>
          <w:ilvl w:val="0"/>
          <w:numId w:val="11"/>
        </w:numPr>
      </w:pPr>
      <w:r>
        <w:t xml:space="preserve">Governments mitigate it---they can restrict food exports and increase social spending---makes the link between food and conflict </w:t>
      </w:r>
      <w:r>
        <w:rPr>
          <w:u w:val="single"/>
        </w:rPr>
        <w:t>disappear</w:t>
      </w:r>
      <w:r>
        <w:t xml:space="preserve">---that’s </w:t>
      </w:r>
      <w:proofErr w:type="spellStart"/>
      <w:r>
        <w:t>Rosengrant</w:t>
      </w:r>
      <w:proofErr w:type="spellEnd"/>
    </w:p>
    <w:p w14:paraId="3662093B" w14:textId="77777777" w:rsidR="00E50665" w:rsidRDefault="00E50665" w:rsidP="00E50665">
      <w:pPr>
        <w:pStyle w:val="Heading4"/>
      </w:pPr>
      <w:r>
        <w:t xml:space="preserve">Food-related instability takes the form of </w:t>
      </w:r>
      <w:r>
        <w:rPr>
          <w:u w:val="single"/>
        </w:rPr>
        <w:t>protests</w:t>
      </w:r>
      <w:r>
        <w:t xml:space="preserve"> and </w:t>
      </w:r>
      <w:r>
        <w:rPr>
          <w:u w:val="single"/>
        </w:rPr>
        <w:t>riots</w:t>
      </w:r>
      <w:r>
        <w:t xml:space="preserve">---those push governments to </w:t>
      </w:r>
      <w:r>
        <w:rPr>
          <w:u w:val="single"/>
        </w:rPr>
        <w:t>respond</w:t>
      </w:r>
      <w:r>
        <w:t xml:space="preserve"> to structural conditions, which </w:t>
      </w:r>
      <w:r>
        <w:rPr>
          <w:u w:val="single"/>
        </w:rPr>
        <w:t>solves</w:t>
      </w:r>
      <w:r>
        <w:t xml:space="preserve"> the risk of violence and war </w:t>
      </w:r>
    </w:p>
    <w:p w14:paraId="6A08EEC8" w14:textId="77777777" w:rsidR="00E50665" w:rsidRDefault="00E50665" w:rsidP="00E50665">
      <w:r>
        <w:t xml:space="preserve">Christopher B. </w:t>
      </w:r>
      <w:r w:rsidRPr="002614FF">
        <w:rPr>
          <w:rStyle w:val="Style13ptBold"/>
        </w:rPr>
        <w:t>Barrett 13</w:t>
      </w:r>
      <w:r>
        <w:t>, Deputy Dean and Dean of Academic Affairs of the College of Business, Stephen B. and Janice G. Ashley Professor of Applied Economics and Management, and an International Professor of Agriculture, all at the Charles H. Dyson School of Applied Economics and Management, as well as a Professor in the Department of Economics and a Fellow of the David R. Atkinson Center for a Sustainable Future, all at Cornell University, 2013, “Food or Consequences: Food Security and its Implications for Global Sociopolitical Stability,” in Food Security and Sociopolitical Stability, p. 8-9</w:t>
      </w:r>
    </w:p>
    <w:p w14:paraId="73BD5109" w14:textId="77777777" w:rsidR="00E50665" w:rsidRPr="00641B40" w:rsidRDefault="00E50665" w:rsidP="00E50665">
      <w:pPr>
        <w:rPr>
          <w:sz w:val="16"/>
        </w:rPr>
      </w:pPr>
      <w:r w:rsidRPr="00641B40">
        <w:rPr>
          <w:sz w:val="16"/>
        </w:rPr>
        <w:t xml:space="preserve">The simplest definition of sociopolitical stability is the absence of coordinated human activities that cause widespread disruption of daily life for local populations. Note that this excludes violent personal crimes, such as murder, and natural disasters. But this definition encompasses a continuum of activities that we can array according to the magnitude of their human consequences, from nonviolent riots or large-scale political protests and work stoppages at one end, through violent versions of such organized actions, to guerilla movements and terrorism by state and non-state actors, to outright civil war, and finally to interstate war at the other. Boulding (1978) defined peace as the absence of war and emphasized that </w:t>
      </w:r>
      <w:r w:rsidRPr="002614FF">
        <w:rPr>
          <w:rStyle w:val="StyleUnderline"/>
        </w:rPr>
        <w:t>peace does not require the resolution of all conflicts within or among nations, merely that such conflict remain nonviolent</w:t>
      </w:r>
      <w:r w:rsidRPr="00641B40">
        <w:rPr>
          <w:sz w:val="16"/>
        </w:rPr>
        <w:t xml:space="preserve">. As used here and in the rest of this volume, stability is an even more Utopian state than mere peace. For example, </w:t>
      </w:r>
      <w:r w:rsidRPr="002614FF">
        <w:rPr>
          <w:rStyle w:val="StyleUnderline"/>
        </w:rPr>
        <w:t xml:space="preserve">many of the </w:t>
      </w:r>
      <w:r w:rsidRPr="00641B40">
        <w:rPr>
          <w:rStyle w:val="StyleUnderline"/>
          <w:highlight w:val="yellow"/>
        </w:rPr>
        <w:t>food riots</w:t>
      </w:r>
      <w:r w:rsidRPr="002614FF">
        <w:rPr>
          <w:rStyle w:val="StyleUnderline"/>
        </w:rPr>
        <w:t xml:space="preserve"> of the past several years </w:t>
      </w:r>
      <w:r w:rsidRPr="00201385">
        <w:rPr>
          <w:rStyle w:val="StyleUnderline"/>
        </w:rPr>
        <w:t xml:space="preserve">proved </w:t>
      </w:r>
      <w:r w:rsidRPr="00201385">
        <w:rPr>
          <w:rStyle w:val="Emphasis"/>
        </w:rPr>
        <w:t>extremely disruptive</w:t>
      </w:r>
      <w:r w:rsidRPr="00201385">
        <w:rPr>
          <w:rStyle w:val="StyleUnderline"/>
        </w:rPr>
        <w:t xml:space="preserve"> to the populations affected</w:t>
      </w:r>
      <w:r w:rsidRPr="00201385">
        <w:rPr>
          <w:sz w:val="16"/>
        </w:rPr>
        <w:t>—</w:t>
      </w:r>
      <w:r w:rsidRPr="00201385">
        <w:rPr>
          <w:rStyle w:val="StyleUnderline"/>
        </w:rPr>
        <w:t>and threatening to governments—</w:t>
      </w:r>
      <w:r w:rsidRPr="00201385">
        <w:rPr>
          <w:rStyle w:val="Emphasis"/>
        </w:rPr>
        <w:t xml:space="preserve">but </w:t>
      </w:r>
      <w:r w:rsidRPr="00641B40">
        <w:rPr>
          <w:rStyle w:val="Emphasis"/>
          <w:highlight w:val="yellow"/>
        </w:rPr>
        <w:t>did not turn violent</w:t>
      </w:r>
      <w:r w:rsidRPr="00641B40">
        <w:rPr>
          <w:sz w:val="16"/>
        </w:rPr>
        <w:t xml:space="preserve">, at least in the sense of causing deaths. </w:t>
      </w:r>
      <w:r w:rsidRPr="002614FF">
        <w:rPr>
          <w:rStyle w:val="StyleUnderline"/>
        </w:rPr>
        <w:t>We consider such events moments of instability, even though peace prevailed</w:t>
      </w:r>
      <w:r w:rsidRPr="00641B40">
        <w:rPr>
          <w:sz w:val="16"/>
        </w:rPr>
        <w:t>.</w:t>
      </w:r>
    </w:p>
    <w:p w14:paraId="40DAB311" w14:textId="77777777" w:rsidR="00E50665" w:rsidRPr="00641B40" w:rsidRDefault="00E50665" w:rsidP="00E50665">
      <w:pPr>
        <w:rPr>
          <w:sz w:val="16"/>
        </w:rPr>
      </w:pPr>
      <w:r w:rsidRPr="00641B40">
        <w:rPr>
          <w:sz w:val="16"/>
        </w:rPr>
        <w:t xml:space="preserve">This sort of hierarchical ordering is instructive, as it underscores two fundamental points made directly or indirectly by multiple contributors to this volume. First, </w:t>
      </w:r>
      <w:r w:rsidRPr="00641B40">
        <w:rPr>
          <w:rStyle w:val="Emphasis"/>
          <w:highlight w:val="yellow"/>
        </w:rPr>
        <w:t>not all instability is bad</w:t>
      </w:r>
      <w:r w:rsidRPr="00201385">
        <w:rPr>
          <w:rStyle w:val="StyleUnderline"/>
        </w:rPr>
        <w:t>. When peaceful, structured, political, legal, and economic conflict occurs where</w:t>
      </w:r>
      <w:r w:rsidRPr="00201385">
        <w:rPr>
          <w:sz w:val="16"/>
        </w:rPr>
        <w:t xml:space="preserve"> the </w:t>
      </w:r>
      <w:r w:rsidRPr="00201385">
        <w:rPr>
          <w:rStyle w:val="StyleUnderline"/>
        </w:rPr>
        <w:t xml:space="preserve">probability of large-scale conflict is negligible, </w:t>
      </w:r>
      <w:r w:rsidRPr="00641B40">
        <w:rPr>
          <w:rStyle w:val="StyleUnderline"/>
          <w:highlight w:val="yellow"/>
        </w:rPr>
        <w:t>mobilization against state policy</w:t>
      </w:r>
      <w:r w:rsidRPr="002614FF">
        <w:rPr>
          <w:rStyle w:val="StyleUnderline"/>
        </w:rPr>
        <w:t xml:space="preserve"> is not automatically negative</w:t>
      </w:r>
      <w:r w:rsidRPr="00641B40">
        <w:rPr>
          <w:sz w:val="16"/>
        </w:rPr>
        <w:t xml:space="preserve">. Indeed, </w:t>
      </w:r>
      <w:r w:rsidRPr="002614FF">
        <w:rPr>
          <w:rStyle w:val="StyleUnderline"/>
        </w:rPr>
        <w:t xml:space="preserve">nonviolent social protest movements </w:t>
      </w:r>
      <w:r w:rsidRPr="00641B40">
        <w:rPr>
          <w:rStyle w:val="StyleUnderline"/>
          <w:highlight w:val="yellow"/>
        </w:rPr>
        <w:t>can be</w:t>
      </w:r>
      <w:r w:rsidRPr="002614FF">
        <w:rPr>
          <w:rStyle w:val="StyleUnderline"/>
        </w:rPr>
        <w:t xml:space="preserve"> important </w:t>
      </w:r>
      <w:r w:rsidRPr="00641B40">
        <w:rPr>
          <w:rStyle w:val="StyleUnderline"/>
          <w:highlight w:val="yellow"/>
        </w:rPr>
        <w:t>forces for</w:t>
      </w:r>
      <w:r w:rsidRPr="00201385">
        <w:rPr>
          <w:rStyle w:val="StyleUnderline"/>
        </w:rPr>
        <w:t xml:space="preserve"> productive </w:t>
      </w:r>
      <w:r w:rsidRPr="00641B40">
        <w:rPr>
          <w:rStyle w:val="StyleUnderline"/>
          <w:highlight w:val="yellow"/>
        </w:rPr>
        <w:t>change</w:t>
      </w:r>
      <w:r w:rsidRPr="00641B40">
        <w:rPr>
          <w:sz w:val="16"/>
        </w:rPr>
        <w:t xml:space="preserve">. </w:t>
      </w:r>
      <w:r w:rsidRPr="002614FF">
        <w:rPr>
          <w:rStyle w:val="StyleUnderline"/>
        </w:rPr>
        <w:t xml:space="preserve">Social </w:t>
      </w:r>
      <w:r w:rsidRPr="00641B40">
        <w:rPr>
          <w:rStyle w:val="StyleUnderline"/>
          <w:highlight w:val="yellow"/>
        </w:rPr>
        <w:t>movements</w:t>
      </w:r>
      <w:r w:rsidRPr="002614FF">
        <w:rPr>
          <w:rStyle w:val="StyleUnderline"/>
        </w:rPr>
        <w:t xml:space="preserve"> </w:t>
      </w:r>
      <w:r w:rsidRPr="002614FF">
        <w:rPr>
          <w:rStyle w:val="Emphasis"/>
        </w:rPr>
        <w:t xml:space="preserve">often </w:t>
      </w:r>
      <w:r w:rsidRPr="00641B40">
        <w:rPr>
          <w:rStyle w:val="Emphasis"/>
          <w:highlight w:val="yellow"/>
        </w:rPr>
        <w:t>push states to adopt policies that</w:t>
      </w:r>
      <w:r w:rsidRPr="002614FF">
        <w:rPr>
          <w:rStyle w:val="Emphasis"/>
        </w:rPr>
        <w:t xml:space="preserve"> ultimately </w:t>
      </w:r>
      <w:r w:rsidRPr="00641B40">
        <w:rPr>
          <w:rStyle w:val="Emphasis"/>
          <w:highlight w:val="yellow"/>
        </w:rPr>
        <w:t>enhance</w:t>
      </w:r>
      <w:r w:rsidRPr="00641B40">
        <w:rPr>
          <w:sz w:val="16"/>
        </w:rPr>
        <w:t xml:space="preserve"> both </w:t>
      </w:r>
      <w:r w:rsidRPr="00641B40">
        <w:rPr>
          <w:rStyle w:val="Emphasis"/>
          <w:highlight w:val="yellow"/>
        </w:rPr>
        <w:t>food security and</w:t>
      </w:r>
      <w:r w:rsidRPr="002614FF">
        <w:rPr>
          <w:rStyle w:val="Emphasis"/>
        </w:rPr>
        <w:t xml:space="preserve"> sociopolitical </w:t>
      </w:r>
      <w:r w:rsidRPr="00641B40">
        <w:rPr>
          <w:rStyle w:val="Emphasis"/>
          <w:highlight w:val="yellow"/>
        </w:rPr>
        <w:t>stability</w:t>
      </w:r>
      <w:r w:rsidRPr="00641B40">
        <w:rPr>
          <w:rStyle w:val="StyleUnderline"/>
          <w:highlight w:val="yellow"/>
        </w:rPr>
        <w:t xml:space="preserve"> by offering</w:t>
      </w:r>
      <w:r w:rsidRPr="00641B40">
        <w:rPr>
          <w:sz w:val="16"/>
        </w:rPr>
        <w:t xml:space="preserve"> some </w:t>
      </w:r>
      <w:r w:rsidRPr="00641B40">
        <w:rPr>
          <w:rStyle w:val="StyleUnderline"/>
          <w:highlight w:val="yellow"/>
        </w:rPr>
        <w:t>redress for</w:t>
      </w:r>
      <w:r w:rsidRPr="00641B40">
        <w:rPr>
          <w:sz w:val="16"/>
        </w:rPr>
        <w:t xml:space="preserve"> longstanding </w:t>
      </w:r>
      <w:r w:rsidRPr="00641B40">
        <w:rPr>
          <w:rStyle w:val="StyleUnderline"/>
          <w:highlight w:val="yellow"/>
        </w:rPr>
        <w:t>structural grievances that</w:t>
      </w:r>
      <w:r w:rsidRPr="002614FF">
        <w:rPr>
          <w:rStyle w:val="StyleUnderline"/>
        </w:rPr>
        <w:t xml:space="preserve"> </w:t>
      </w:r>
      <w:r w:rsidRPr="002614FF">
        <w:rPr>
          <w:rStyle w:val="Emphasis"/>
        </w:rPr>
        <w:t xml:space="preserve">might </w:t>
      </w:r>
      <w:r w:rsidRPr="00641B40">
        <w:rPr>
          <w:rStyle w:val="Emphasis"/>
          <w:highlight w:val="yellow"/>
        </w:rPr>
        <w:t>otherwise lead to</w:t>
      </w:r>
      <w:r w:rsidRPr="00641B40">
        <w:rPr>
          <w:sz w:val="16"/>
        </w:rPr>
        <w:t xml:space="preserve"> violence, even </w:t>
      </w:r>
      <w:r w:rsidRPr="00641B40">
        <w:rPr>
          <w:rStyle w:val="Emphasis"/>
          <w:highlight w:val="yellow"/>
        </w:rPr>
        <w:t>war</w:t>
      </w:r>
      <w:r w:rsidRPr="00641B40">
        <w:rPr>
          <w:sz w:val="16"/>
        </w:rPr>
        <w:t xml:space="preserve">. </w:t>
      </w:r>
    </w:p>
    <w:p w14:paraId="21146320" w14:textId="77777777" w:rsidR="00E50665" w:rsidRDefault="00E50665" w:rsidP="00E50665">
      <w:r w:rsidRPr="00641B40">
        <w:rPr>
          <w:sz w:val="16"/>
        </w:rPr>
        <w:t xml:space="preserve">This leads directly to the second fundamental point: </w:t>
      </w:r>
      <w:r w:rsidRPr="002614FF">
        <w:rPr>
          <w:rStyle w:val="StyleUnderline"/>
        </w:rPr>
        <w:t xml:space="preserve">the </w:t>
      </w:r>
      <w:r w:rsidRPr="00201385">
        <w:rPr>
          <w:rStyle w:val="StyleUnderline"/>
        </w:rPr>
        <w:t>greatest dangers come not from lower-level instability associated with protests</w:t>
      </w:r>
      <w:r w:rsidRPr="00201385">
        <w:rPr>
          <w:sz w:val="16"/>
        </w:rPr>
        <w:t xml:space="preserve">, riots, and work stoppages, </w:t>
      </w:r>
      <w:r w:rsidRPr="00201385">
        <w:rPr>
          <w:rStyle w:val="StyleUnderline"/>
        </w:rPr>
        <w:t>but rather from</w:t>
      </w:r>
      <w:r w:rsidRPr="00201385">
        <w:rPr>
          <w:sz w:val="16"/>
        </w:rPr>
        <w:t xml:space="preserve"> violence at scale, especially in the form of </w:t>
      </w:r>
      <w:r w:rsidRPr="00201385">
        <w:rPr>
          <w:rStyle w:val="StyleUnderline"/>
        </w:rPr>
        <w:t>organized civil or interstate war</w:t>
      </w:r>
      <w:r w:rsidRPr="00641B40">
        <w:rPr>
          <w:sz w:val="16"/>
        </w:rPr>
        <w:t xml:space="preserve">. </w:t>
      </w:r>
      <w:r w:rsidRPr="002614FF">
        <w:rPr>
          <w:rStyle w:val="Emphasis"/>
        </w:rPr>
        <w:t xml:space="preserve">Preserving </w:t>
      </w:r>
      <w:r w:rsidRPr="00641B40">
        <w:rPr>
          <w:rStyle w:val="Emphasis"/>
          <w:highlight w:val="yellow"/>
        </w:rPr>
        <w:t>peace is far more important</w:t>
      </w:r>
      <w:r w:rsidRPr="00641B40">
        <w:rPr>
          <w:sz w:val="16"/>
        </w:rPr>
        <w:t xml:space="preserve">, in human, economic, and geostrategic terms, </w:t>
      </w:r>
      <w:r w:rsidRPr="00641B40">
        <w:rPr>
          <w:rStyle w:val="Emphasis"/>
          <w:highlight w:val="yellow"/>
        </w:rPr>
        <w:t>than</w:t>
      </w:r>
      <w:r w:rsidRPr="002614FF">
        <w:rPr>
          <w:rStyle w:val="Emphasis"/>
        </w:rPr>
        <w:t xml:space="preserve"> is maintaining </w:t>
      </w:r>
      <w:r w:rsidRPr="00641B40">
        <w:rPr>
          <w:rStyle w:val="Emphasis"/>
          <w:highlight w:val="yellow"/>
        </w:rPr>
        <w:t>stability</w:t>
      </w:r>
      <w:r w:rsidRPr="00641B40">
        <w:rPr>
          <w:sz w:val="16"/>
        </w:rPr>
        <w:t xml:space="preserve">. Indeed, </w:t>
      </w:r>
      <w:r w:rsidRPr="002614FF">
        <w:rPr>
          <w:rStyle w:val="StyleUnderline"/>
        </w:rPr>
        <w:t xml:space="preserve">a </w:t>
      </w:r>
      <w:r w:rsidRPr="00641B40">
        <w:rPr>
          <w:rStyle w:val="StyleUnderline"/>
          <w:highlight w:val="yellow"/>
        </w:rPr>
        <w:t>certain</w:t>
      </w:r>
      <w:r w:rsidRPr="002614FF">
        <w:rPr>
          <w:rStyle w:val="StyleUnderline"/>
        </w:rPr>
        <w:t xml:space="preserve"> level of </w:t>
      </w:r>
      <w:r w:rsidRPr="00641B40">
        <w:rPr>
          <w:rStyle w:val="StyleUnderline"/>
          <w:highlight w:val="yellow"/>
        </w:rPr>
        <w:t xml:space="preserve">nonviolent instability can </w:t>
      </w:r>
      <w:r w:rsidRPr="00641B40">
        <w:rPr>
          <w:rStyle w:val="Emphasis"/>
          <w:highlight w:val="yellow"/>
        </w:rPr>
        <w:t>help</w:t>
      </w:r>
      <w:r w:rsidRPr="002614FF">
        <w:rPr>
          <w:rStyle w:val="Emphasis"/>
        </w:rPr>
        <w:t xml:space="preserve"> to </w:t>
      </w:r>
      <w:r w:rsidRPr="00641B40">
        <w:rPr>
          <w:rStyle w:val="Emphasis"/>
          <w:highlight w:val="yellow"/>
        </w:rPr>
        <w:t>secure a stable peace</w:t>
      </w:r>
      <w:r w:rsidRPr="00641B40">
        <w:rPr>
          <w:rStyle w:val="StyleUnderline"/>
          <w:highlight w:val="yellow"/>
        </w:rPr>
        <w:t xml:space="preserve"> if it compels</w:t>
      </w:r>
      <w:r w:rsidRPr="002614FF">
        <w:rPr>
          <w:rStyle w:val="StyleUnderline"/>
        </w:rPr>
        <w:t xml:space="preserve"> the </w:t>
      </w:r>
      <w:r w:rsidRPr="00641B40">
        <w:rPr>
          <w:rStyle w:val="StyleUnderline"/>
          <w:highlight w:val="yellow"/>
        </w:rPr>
        <w:t>state</w:t>
      </w:r>
      <w:r w:rsidRPr="002614FF">
        <w:rPr>
          <w:rStyle w:val="StyleUnderline"/>
        </w:rPr>
        <w:t xml:space="preserve"> to take </w:t>
      </w:r>
      <w:r w:rsidRPr="00641B40">
        <w:rPr>
          <w:rStyle w:val="StyleUnderline"/>
          <w:highlight w:val="yellow"/>
        </w:rPr>
        <w:t>actions that preempt</w:t>
      </w:r>
      <w:r w:rsidRPr="00641B40">
        <w:rPr>
          <w:sz w:val="16"/>
        </w:rPr>
        <w:t xml:space="preserve"> the </w:t>
      </w:r>
      <w:r w:rsidRPr="002614FF">
        <w:rPr>
          <w:rStyle w:val="StyleUnderline"/>
        </w:rPr>
        <w:t xml:space="preserve">intensification and </w:t>
      </w:r>
      <w:r w:rsidRPr="00201385">
        <w:rPr>
          <w:rStyle w:val="StyleUnderline"/>
        </w:rPr>
        <w:t xml:space="preserve">spread of </w:t>
      </w:r>
      <w:r w:rsidRPr="00641B40">
        <w:rPr>
          <w:rStyle w:val="StyleUnderline"/>
          <w:highlight w:val="yellow"/>
        </w:rPr>
        <w:t>deeper</w:t>
      </w:r>
      <w:r w:rsidRPr="002614FF">
        <w:rPr>
          <w:rStyle w:val="StyleUnderline"/>
        </w:rPr>
        <w:t xml:space="preserve"> structural </w:t>
      </w:r>
      <w:r w:rsidRPr="00641B40">
        <w:rPr>
          <w:rStyle w:val="StyleUnderline"/>
          <w:highlight w:val="yellow"/>
        </w:rPr>
        <w:t>grievances</w:t>
      </w:r>
      <w:r w:rsidRPr="00201385">
        <w:rPr>
          <w:sz w:val="16"/>
        </w:rPr>
        <w:t>—</w:t>
      </w:r>
      <w:r w:rsidRPr="00641B40">
        <w:rPr>
          <w:rStyle w:val="Emphasis"/>
          <w:highlight w:val="yellow"/>
        </w:rPr>
        <w:t>actions it would not choose without pressure</w:t>
      </w:r>
      <w:r w:rsidRPr="00641B40">
        <w:rPr>
          <w:sz w:val="16"/>
        </w:rPr>
        <w:t xml:space="preserve">. Riots are dangerous to local populations primarily insofar as they enable an opposition to build larger, more durable coalitions for violent political struggle against a regime. </w:t>
      </w:r>
      <w:r w:rsidRPr="00641B40">
        <w:rPr>
          <w:rStyle w:val="StyleUnderline"/>
        </w:rPr>
        <w:t>State and private actions can defuse more threatening and dangerous guerilla movements, terrorism, and civil or interstate war</w:t>
      </w:r>
      <w:r w:rsidRPr="00641B40">
        <w:rPr>
          <w:sz w:val="16"/>
        </w:rPr>
        <w:t xml:space="preserve">. </w:t>
      </w:r>
      <w:r w:rsidRPr="00641B40">
        <w:rPr>
          <w:rStyle w:val="Emphasis"/>
          <w:highlight w:val="yellow"/>
        </w:rPr>
        <w:t>Underappreciation</w:t>
      </w:r>
      <w:r w:rsidRPr="00641B40">
        <w:rPr>
          <w:rStyle w:val="StyleUnderline"/>
          <w:highlight w:val="yellow"/>
        </w:rPr>
        <w:t xml:space="preserve"> of</w:t>
      </w:r>
      <w:r w:rsidRPr="00641B40">
        <w:rPr>
          <w:rStyle w:val="StyleUnderline"/>
        </w:rPr>
        <w:t xml:space="preserve"> the central place of </w:t>
      </w:r>
      <w:r w:rsidRPr="00641B40">
        <w:rPr>
          <w:rStyle w:val="StyleUnderline"/>
          <w:highlight w:val="yellow"/>
        </w:rPr>
        <w:t>preventive</w:t>
      </w:r>
      <w:r w:rsidRPr="00641B40">
        <w:rPr>
          <w:rStyle w:val="StyleUnderline"/>
        </w:rPr>
        <w:t xml:space="preserve"> and </w:t>
      </w:r>
      <w:r w:rsidRPr="00641B40">
        <w:rPr>
          <w:rStyle w:val="StyleUnderline"/>
          <w:highlight w:val="yellow"/>
        </w:rPr>
        <w:t>responsive action in</w:t>
      </w:r>
      <w:r w:rsidRPr="00641B40">
        <w:rPr>
          <w:sz w:val="16"/>
          <w:highlight w:val="yellow"/>
        </w:rPr>
        <w:t xml:space="preserve"> </w:t>
      </w:r>
      <w:r w:rsidRPr="00641B40">
        <w:rPr>
          <w:rStyle w:val="Emphasis"/>
          <w:highlight w:val="yellow"/>
        </w:rPr>
        <w:t>mediating</w:t>
      </w:r>
      <w:r w:rsidRPr="00641B40">
        <w:rPr>
          <w:rStyle w:val="Emphasis"/>
        </w:rPr>
        <w:t xml:space="preserve"> the relationship </w:t>
      </w:r>
      <w:r w:rsidRPr="00641B40">
        <w:rPr>
          <w:rStyle w:val="Emphasis"/>
          <w:highlight w:val="yellow"/>
        </w:rPr>
        <w:t>between food security and</w:t>
      </w:r>
      <w:r w:rsidRPr="00641B40">
        <w:rPr>
          <w:rStyle w:val="Emphasis"/>
        </w:rPr>
        <w:t xml:space="preserve"> sociopolitical </w:t>
      </w:r>
      <w:r w:rsidRPr="00641B40">
        <w:rPr>
          <w:rStyle w:val="Emphasis"/>
          <w:highlight w:val="yellow"/>
        </w:rPr>
        <w:t>stability</w:t>
      </w:r>
      <w:r w:rsidRPr="00641B40">
        <w:rPr>
          <w:rStyle w:val="StyleUnderline"/>
          <w:highlight w:val="yellow"/>
        </w:rPr>
        <w:t xml:space="preserve"> is</w:t>
      </w:r>
      <w:r w:rsidRPr="00641B40">
        <w:rPr>
          <w:sz w:val="16"/>
        </w:rPr>
        <w:t xml:space="preserve"> perhaps </w:t>
      </w:r>
      <w:r w:rsidRPr="00641B40">
        <w:rPr>
          <w:rStyle w:val="Emphasis"/>
          <w:highlight w:val="yellow"/>
        </w:rPr>
        <w:t>the greatest deficiency of recent debates</w:t>
      </w:r>
      <w:r w:rsidRPr="00201385">
        <w:rPr>
          <w:sz w:val="16"/>
        </w:rPr>
        <w:t xml:space="preserve">, </w:t>
      </w:r>
      <w:r w:rsidRPr="00201385">
        <w:rPr>
          <w:rStyle w:val="StyleUnderline"/>
        </w:rPr>
        <w:t>which</w:t>
      </w:r>
      <w:r w:rsidRPr="00201385">
        <w:rPr>
          <w:sz w:val="16"/>
        </w:rPr>
        <w:t xml:space="preserve"> tend to </w:t>
      </w:r>
      <w:r w:rsidRPr="00201385">
        <w:rPr>
          <w:rStyle w:val="Emphasis"/>
        </w:rPr>
        <w:t>treat the sociopolitical risks of food insecurity as driven largely by exogenous forcing variables</w:t>
      </w:r>
      <w:r w:rsidRPr="00201385">
        <w:rPr>
          <w:rStyle w:val="StyleUnderline"/>
        </w:rPr>
        <w:t xml:space="preserve"> such as</w:t>
      </w:r>
      <w:r w:rsidRPr="00201385">
        <w:rPr>
          <w:sz w:val="16"/>
        </w:rPr>
        <w:t xml:space="preserve"> climate or </w:t>
      </w:r>
      <w:r w:rsidRPr="00201385">
        <w:rPr>
          <w:rStyle w:val="Emphasis"/>
        </w:rPr>
        <w:t>global market prices</w:t>
      </w:r>
      <w:r>
        <w:t>.</w:t>
      </w:r>
    </w:p>
    <w:p w14:paraId="262B9533" w14:textId="77777777" w:rsidR="00E50665" w:rsidRPr="00C12D61" w:rsidRDefault="00E50665" w:rsidP="00E50665">
      <w:pPr>
        <w:pStyle w:val="Heading4"/>
      </w:pPr>
      <w:r w:rsidRPr="0019075F">
        <w:t>The</w:t>
      </w:r>
      <w:r>
        <w:rPr>
          <w:u w:val="single"/>
        </w:rPr>
        <w:t xml:space="preserve"> </w:t>
      </w:r>
      <w:r>
        <w:t xml:space="preserve">countries that </w:t>
      </w:r>
      <w:r>
        <w:rPr>
          <w:u w:val="single"/>
        </w:rPr>
        <w:t>matter</w:t>
      </w:r>
      <w:r>
        <w:t xml:space="preserve"> for their impact are </w:t>
      </w:r>
      <w:r>
        <w:rPr>
          <w:u w:val="single"/>
        </w:rPr>
        <w:t>resilient</w:t>
      </w:r>
      <w:r>
        <w:t xml:space="preserve"> and </w:t>
      </w:r>
      <w:r>
        <w:rPr>
          <w:u w:val="single"/>
        </w:rPr>
        <w:t>institutional responses</w:t>
      </w:r>
      <w:r>
        <w:t xml:space="preserve"> prevent escalation </w:t>
      </w:r>
    </w:p>
    <w:p w14:paraId="71077F72" w14:textId="77777777" w:rsidR="00E50665" w:rsidRDefault="00E50665" w:rsidP="00E50665">
      <w:r>
        <w:t xml:space="preserve">Sarah </w:t>
      </w:r>
      <w:r w:rsidRPr="00C12D61">
        <w:rPr>
          <w:rStyle w:val="Style13ptBold"/>
        </w:rPr>
        <w:t>Cliffe 16</w:t>
      </w:r>
      <w:r>
        <w:t>, Director of the Center on International Cooperation at New York University, 3/29/16, “Food Security, Nutrition, and Peace,” http://cic.nyu.edu/news_commentary/food-security-nutrition-and-peace</w:t>
      </w:r>
    </w:p>
    <w:p w14:paraId="47B121EA" w14:textId="77777777" w:rsidR="00E50665" w:rsidRPr="00C12D61" w:rsidRDefault="00E50665" w:rsidP="00E50665">
      <w:pPr>
        <w:rPr>
          <w:sz w:val="16"/>
        </w:rPr>
      </w:pPr>
      <w:r w:rsidRPr="00C12D61">
        <w:rPr>
          <w:sz w:val="16"/>
        </w:rPr>
        <w:t xml:space="preserve">However, </w:t>
      </w:r>
      <w:r w:rsidRPr="00C12D61">
        <w:rPr>
          <w:rStyle w:val="StyleUnderline"/>
          <w:highlight w:val="yellow"/>
        </w:rPr>
        <w:t xml:space="preserve">current research </w:t>
      </w:r>
      <w:r w:rsidRPr="00C12D61">
        <w:rPr>
          <w:rStyle w:val="Emphasis"/>
          <w:highlight w:val="yellow"/>
        </w:rPr>
        <w:t>does not</w:t>
      </w:r>
      <w:r w:rsidRPr="00C12D61">
        <w:rPr>
          <w:sz w:val="16"/>
        </w:rPr>
        <w:t xml:space="preserve"> yet </w:t>
      </w:r>
      <w:r w:rsidRPr="00C12D61">
        <w:rPr>
          <w:rStyle w:val="StyleUnderline"/>
          <w:highlight w:val="yellow"/>
        </w:rPr>
        <w:t>indicate a</w:t>
      </w:r>
      <w:r w:rsidRPr="00C12D61">
        <w:rPr>
          <w:rStyle w:val="StyleUnderline"/>
        </w:rPr>
        <w:t xml:space="preserve"> clear </w:t>
      </w:r>
      <w:r w:rsidRPr="00C12D61">
        <w:rPr>
          <w:rStyle w:val="StyleUnderline"/>
          <w:highlight w:val="yellow"/>
        </w:rPr>
        <w:t>link between</w:t>
      </w:r>
      <w:r w:rsidRPr="00C12D61">
        <w:rPr>
          <w:sz w:val="16"/>
        </w:rPr>
        <w:t xml:space="preserve"> climate change, </w:t>
      </w:r>
      <w:r w:rsidRPr="00C12D61">
        <w:rPr>
          <w:rStyle w:val="StyleUnderline"/>
          <w:highlight w:val="yellow"/>
        </w:rPr>
        <w:t>food insecurity and conflict</w:t>
      </w:r>
      <w:r w:rsidRPr="00C12D61">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716EDE41" w14:textId="77777777" w:rsidR="00E50665" w:rsidRPr="00C12D61" w:rsidRDefault="00E50665" w:rsidP="00E50665">
      <w:pPr>
        <w:rPr>
          <w:sz w:val="16"/>
        </w:rPr>
      </w:pPr>
      <w:r w:rsidRPr="00C12D61">
        <w:rPr>
          <w:rStyle w:val="StyleUnderline"/>
        </w:rPr>
        <w:t>Food security – and food prices – are a highly political issue</w:t>
      </w:r>
      <w:r w:rsidRPr="00C12D61">
        <w:rPr>
          <w:sz w:val="16"/>
        </w:rPr>
        <w:t xml:space="preserve">, being a very immediate and visible source of popular welfare or popular uncertainty. </w:t>
      </w:r>
      <w:r w:rsidRPr="00C12D61">
        <w:rPr>
          <w:rStyle w:val="StyleUnderline"/>
        </w:rPr>
        <w:t xml:space="preserve">But their </w:t>
      </w:r>
      <w:r w:rsidRPr="00C12D61">
        <w:rPr>
          <w:rStyle w:val="Emphasis"/>
        </w:rPr>
        <w:t>link to conflict</w:t>
      </w:r>
      <w:r w:rsidRPr="00C12D61">
        <w:rPr>
          <w:sz w:val="16"/>
        </w:rPr>
        <w:t xml:space="preserve"> (and the wider links between climate change and conflict) </w:t>
      </w:r>
      <w:r w:rsidRPr="00C12D61">
        <w:rPr>
          <w:rStyle w:val="StyleUnderline"/>
        </w:rPr>
        <w:t>is indirect</w:t>
      </w:r>
      <w:r w:rsidRPr="00C12D61">
        <w:rPr>
          <w:sz w:val="16"/>
        </w:rPr>
        <w:t xml:space="preserve"> rather than direct.</w:t>
      </w:r>
    </w:p>
    <w:p w14:paraId="4551520F" w14:textId="77777777" w:rsidR="00E50665" w:rsidRPr="00C12D61" w:rsidRDefault="00E50665" w:rsidP="00E50665">
      <w:pPr>
        <w:rPr>
          <w:sz w:val="16"/>
        </w:rPr>
      </w:pPr>
      <w:r w:rsidRPr="00C12D61">
        <w:rPr>
          <w:sz w:val="16"/>
        </w:rPr>
        <w:t>What makes some countries more resilient than others?</w:t>
      </w:r>
    </w:p>
    <w:p w14:paraId="5BC5D965" w14:textId="77777777" w:rsidR="00E50665" w:rsidRPr="00C12D61" w:rsidRDefault="00E50665" w:rsidP="00E50665">
      <w:pPr>
        <w:rPr>
          <w:sz w:val="16"/>
        </w:rPr>
      </w:pPr>
      <w:r w:rsidRPr="00C12D61">
        <w:rPr>
          <w:rStyle w:val="Emphasis"/>
          <w:highlight w:val="yellow"/>
        </w:rPr>
        <w:t>Many</w:t>
      </w:r>
      <w:r w:rsidRPr="00C12D61">
        <w:rPr>
          <w:rStyle w:val="StyleUnderline"/>
          <w:highlight w:val="yellow"/>
        </w:rPr>
        <w:t xml:space="preserve"> countries face food price or</w:t>
      </w:r>
      <w:r w:rsidRPr="00C12D61">
        <w:rPr>
          <w:rStyle w:val="StyleUnderline"/>
        </w:rPr>
        <w:t xml:space="preserve"> natural </w:t>
      </w:r>
      <w:r w:rsidRPr="00C12D61">
        <w:rPr>
          <w:rStyle w:val="StyleUnderline"/>
          <w:highlight w:val="yellow"/>
        </w:rPr>
        <w:t xml:space="preserve">resource shocks </w:t>
      </w:r>
      <w:r w:rsidRPr="00C12D61">
        <w:rPr>
          <w:rStyle w:val="Emphasis"/>
          <w:highlight w:val="yellow"/>
        </w:rPr>
        <w:t>without</w:t>
      </w:r>
      <w:r w:rsidRPr="00C12D61">
        <w:rPr>
          <w:rStyle w:val="Emphasis"/>
        </w:rPr>
        <w:t xml:space="preserve"> falling into </w:t>
      </w:r>
      <w:r w:rsidRPr="00C12D61">
        <w:rPr>
          <w:rStyle w:val="Emphasis"/>
          <w:highlight w:val="yellow"/>
        </w:rPr>
        <w:t>conflict</w:t>
      </w:r>
      <w:r w:rsidRPr="00C12D61">
        <w:rPr>
          <w:sz w:val="16"/>
        </w:rPr>
        <w:t xml:space="preserve">. Essentially, the two important </w:t>
      </w:r>
      <w:r w:rsidRPr="00C12D61">
        <w:rPr>
          <w:rStyle w:val="StyleUnderline"/>
          <w:highlight w:val="yellow"/>
        </w:rPr>
        <w:t>factors</w:t>
      </w:r>
      <w:r w:rsidRPr="00C12D61">
        <w:rPr>
          <w:sz w:val="16"/>
        </w:rPr>
        <w:t xml:space="preserve"> in </w:t>
      </w:r>
      <w:r w:rsidRPr="00C12D61">
        <w:rPr>
          <w:rStyle w:val="StyleUnderline"/>
          <w:highlight w:val="yellow"/>
        </w:rPr>
        <w:t>determining</w:t>
      </w:r>
      <w:r w:rsidRPr="00C12D61">
        <w:rPr>
          <w:rStyle w:val="StyleUnderline"/>
        </w:rPr>
        <w:t xml:space="preserve"> their </w:t>
      </w:r>
      <w:r w:rsidRPr="00C12D61">
        <w:rPr>
          <w:rStyle w:val="StyleUnderline"/>
          <w:highlight w:val="yellow"/>
        </w:rPr>
        <w:t>resilience are</w:t>
      </w:r>
      <w:r w:rsidRPr="00C12D61">
        <w:rPr>
          <w:sz w:val="16"/>
        </w:rPr>
        <w:t>:</w:t>
      </w:r>
    </w:p>
    <w:p w14:paraId="5031F0A0" w14:textId="77777777" w:rsidR="00E50665" w:rsidRPr="00C12D61" w:rsidRDefault="00E50665" w:rsidP="00E50665">
      <w:pPr>
        <w:rPr>
          <w:sz w:val="16"/>
        </w:rPr>
      </w:pPr>
      <w:r w:rsidRPr="00C12D61">
        <w:rPr>
          <w:sz w:val="16"/>
        </w:rPr>
        <w:t xml:space="preserve">First, </w:t>
      </w:r>
      <w:r w:rsidRPr="00C12D61">
        <w:rPr>
          <w:rStyle w:val="StyleUnderline"/>
          <w:highlight w:val="yellow"/>
        </w:rPr>
        <w:t xml:space="preserve">whether food insecurity is combined with </w:t>
      </w:r>
      <w:r w:rsidRPr="00C12D61">
        <w:rPr>
          <w:rStyle w:val="Emphasis"/>
          <w:highlight w:val="yellow"/>
        </w:rPr>
        <w:t>other stresses</w:t>
      </w:r>
      <w:r w:rsidRPr="00C12D61">
        <w:rPr>
          <w:sz w:val="16"/>
        </w:rPr>
        <w:t xml:space="preserve"> – issues such as unemployment, but most fundamentally issues such as political exclusion or human rights abuses. </w:t>
      </w:r>
      <w:r w:rsidRPr="00C12D61">
        <w:rPr>
          <w:rStyle w:val="StyleUnderline"/>
        </w:rPr>
        <w:t>We sometimes read</w:t>
      </w:r>
      <w:r w:rsidRPr="00C12D61">
        <w:rPr>
          <w:sz w:val="16"/>
        </w:rPr>
        <w:t xml:space="preserve"> nowadays that the 2006-2009 </w:t>
      </w:r>
      <w:r w:rsidRPr="00C12D61">
        <w:rPr>
          <w:rStyle w:val="StyleUnderline"/>
        </w:rPr>
        <w:t>drought was a factor in the Syrian conflict,</w:t>
      </w:r>
      <w:r w:rsidRPr="00C12D61">
        <w:rPr>
          <w:sz w:val="16"/>
        </w:rPr>
        <w:t xml:space="preserve"> by driving rural-urban migration that caused societal stresses. It may of course have been one factor amongst many but </w:t>
      </w:r>
      <w:r w:rsidRPr="00C12D61">
        <w:rPr>
          <w:rStyle w:val="StyleUnderline"/>
          <w:highlight w:val="yellow"/>
        </w:rPr>
        <w:t xml:space="preserve">it would be </w:t>
      </w:r>
      <w:r w:rsidRPr="00C12D61">
        <w:rPr>
          <w:rStyle w:val="Emphasis"/>
          <w:highlight w:val="yellow"/>
        </w:rPr>
        <w:t>too simplistic</w:t>
      </w:r>
      <w:r w:rsidRPr="00C12D61">
        <w:rPr>
          <w:rStyle w:val="StyleUnderline"/>
          <w:highlight w:val="yellow"/>
        </w:rPr>
        <w:t xml:space="preserve"> to suggest</w:t>
      </w:r>
      <w:r w:rsidRPr="00C12D61">
        <w:rPr>
          <w:sz w:val="16"/>
        </w:rPr>
        <w:t xml:space="preserve"> that </w:t>
      </w:r>
      <w:r w:rsidRPr="00C12D61">
        <w:rPr>
          <w:rStyle w:val="StyleUnderline"/>
          <w:highlight w:val="yellow"/>
        </w:rPr>
        <w:t>it was the primary driver</w:t>
      </w:r>
      <w:r w:rsidRPr="00C12D61">
        <w:rPr>
          <w:sz w:val="16"/>
        </w:rPr>
        <w:t xml:space="preserve"> of the Syrian conflict.</w:t>
      </w:r>
    </w:p>
    <w:p w14:paraId="26E90A69" w14:textId="77777777" w:rsidR="00E50665" w:rsidRPr="00C12D61" w:rsidRDefault="00E50665" w:rsidP="00E50665">
      <w:pPr>
        <w:rPr>
          <w:sz w:val="16"/>
        </w:rPr>
      </w:pPr>
      <w:r w:rsidRPr="00C12D61">
        <w:rPr>
          <w:sz w:val="16"/>
        </w:rPr>
        <w:t xml:space="preserve">Second, </w:t>
      </w:r>
      <w:r w:rsidRPr="00C12D61">
        <w:rPr>
          <w:rStyle w:val="StyleUnderline"/>
          <w:highlight w:val="yellow"/>
        </w:rPr>
        <w:t>whether countries have</w:t>
      </w:r>
      <w:r w:rsidRPr="00C12D61">
        <w:rPr>
          <w:rStyle w:val="StyleUnderline"/>
        </w:rPr>
        <w:t xml:space="preserve"> strong enough </w:t>
      </w:r>
      <w:r w:rsidRPr="00C12D61">
        <w:rPr>
          <w:rStyle w:val="StyleUnderline"/>
          <w:highlight w:val="yellow"/>
        </w:rPr>
        <w:t>institutions</w:t>
      </w:r>
      <w:r w:rsidRPr="00C12D61">
        <w:rPr>
          <w:sz w:val="16"/>
        </w:rPr>
        <w:t xml:space="preserve"> to fulfill a social compact with their citizens, </w:t>
      </w:r>
      <w:r w:rsidRPr="00C12D61">
        <w:rPr>
          <w:rStyle w:val="StyleUnderline"/>
          <w:highlight w:val="yellow"/>
        </w:rPr>
        <w:t>providing help</w:t>
      </w:r>
      <w:r w:rsidRPr="00C12D61">
        <w:rPr>
          <w:rStyle w:val="StyleUnderline"/>
        </w:rPr>
        <w:t xml:space="preserve"> quickly </w:t>
      </w:r>
      <w:r w:rsidRPr="00C12D61">
        <w:rPr>
          <w:rStyle w:val="StyleUnderline"/>
          <w:highlight w:val="yellow"/>
        </w:rPr>
        <w:t>to citizens affected</w:t>
      </w:r>
      <w:r w:rsidRPr="00C12D61">
        <w:rPr>
          <w:rStyle w:val="StyleUnderline"/>
        </w:rPr>
        <w:t xml:space="preserve"> by food insecurity</w:t>
      </w:r>
      <w:r w:rsidRPr="00C12D61">
        <w:rPr>
          <w:sz w:val="16"/>
        </w:rPr>
        <w:t xml:space="preserve">, with or without international assistance.   </w:t>
      </w:r>
      <w:r w:rsidRPr="00C12D61">
        <w:rPr>
          <w:rStyle w:val="StyleUnderline"/>
          <w:highlight w:val="yellow"/>
        </w:rPr>
        <w:t>During the</w:t>
      </w:r>
      <w:r w:rsidRPr="00C12D61">
        <w:rPr>
          <w:sz w:val="16"/>
        </w:rPr>
        <w:t xml:space="preserve"> 2007-20</w:t>
      </w:r>
      <w:r w:rsidRPr="00C12D61">
        <w:rPr>
          <w:rStyle w:val="StyleUnderline"/>
          <w:highlight w:val="yellow"/>
        </w:rPr>
        <w:t>08</w:t>
      </w:r>
      <w:r w:rsidRPr="00C12D61">
        <w:rPr>
          <w:rStyle w:val="StyleUnderline"/>
        </w:rPr>
        <w:t xml:space="preserve"> food </w:t>
      </w:r>
      <w:r w:rsidRPr="00C12D61">
        <w:rPr>
          <w:rStyle w:val="StyleUnderline"/>
          <w:highlight w:val="yellow"/>
        </w:rPr>
        <w:t>crisis, developing countries</w:t>
      </w:r>
      <w:r w:rsidRPr="00C12D61">
        <w:rPr>
          <w:rStyle w:val="StyleUnderline"/>
        </w:rPr>
        <w:t xml:space="preserve"> with low institutional strength </w:t>
      </w:r>
      <w:r w:rsidRPr="00C12D61">
        <w:rPr>
          <w:rStyle w:val="StyleUnderline"/>
          <w:highlight w:val="yellow"/>
        </w:rPr>
        <w:t>experienced more</w:t>
      </w:r>
      <w:r w:rsidRPr="00C12D61">
        <w:rPr>
          <w:rStyle w:val="StyleUnderline"/>
        </w:rPr>
        <w:t xml:space="preserve"> food price </w:t>
      </w:r>
      <w:r w:rsidRPr="00C12D61">
        <w:rPr>
          <w:rStyle w:val="StyleUnderline"/>
          <w:highlight w:val="yellow"/>
        </w:rPr>
        <w:t>protests</w:t>
      </w:r>
      <w:r w:rsidRPr="00C12D61">
        <w:rPr>
          <w:sz w:val="16"/>
        </w:rPr>
        <w:t xml:space="preserve"> than those with higher institutional strengths, and more than half these protests turned violent.  </w:t>
      </w:r>
      <w:r w:rsidRPr="00C12D61">
        <w:rPr>
          <w:rStyle w:val="StyleUnderline"/>
          <w:highlight w:val="yellow"/>
        </w:rPr>
        <w:t>This</w:t>
      </w:r>
      <w:r w:rsidRPr="00C12D61">
        <w:rPr>
          <w:sz w:val="16"/>
        </w:rPr>
        <w:t xml:space="preserve"> for example, </w:t>
      </w:r>
      <w:r w:rsidRPr="00C12D61">
        <w:rPr>
          <w:rStyle w:val="StyleUnderline"/>
          <w:highlight w:val="yellow"/>
        </w:rPr>
        <w:t>is the difference</w:t>
      </w:r>
      <w:r w:rsidRPr="00C12D61">
        <w:rPr>
          <w:rStyle w:val="StyleUnderline"/>
        </w:rPr>
        <w:t xml:space="preserve"> in the events </w:t>
      </w:r>
      <w:r w:rsidRPr="00C12D61">
        <w:rPr>
          <w:rStyle w:val="StyleUnderline"/>
          <w:highlight w:val="yellow"/>
        </w:rPr>
        <w:t>in Haiti versus</w:t>
      </w:r>
      <w:r w:rsidRPr="00C12D61">
        <w:rPr>
          <w:sz w:val="16"/>
        </w:rPr>
        <w:t xml:space="preserve"> those in </w:t>
      </w:r>
      <w:r w:rsidRPr="00C12D61">
        <w:rPr>
          <w:rStyle w:val="Emphasis"/>
          <w:highlight w:val="yellow"/>
        </w:rPr>
        <w:t>Mexico or the Philippines</w:t>
      </w:r>
      <w:r w:rsidRPr="00C12D61">
        <w:rPr>
          <w:rStyle w:val="StyleUnderline"/>
        </w:rPr>
        <w:t xml:space="preserve"> where far greater </w:t>
      </w:r>
      <w:r w:rsidRPr="00C12D61">
        <w:rPr>
          <w:rStyle w:val="StyleUnderline"/>
          <w:highlight w:val="yellow"/>
        </w:rPr>
        <w:t>institutional strength existed</w:t>
      </w:r>
      <w:r w:rsidRPr="00C12D61">
        <w:rPr>
          <w:rStyle w:val="StyleUnderline"/>
        </w:rPr>
        <w:t xml:space="preserve"> to deal with the </w:t>
      </w:r>
      <w:r w:rsidRPr="00C12D61">
        <w:rPr>
          <w:rStyle w:val="StyleUnderline"/>
          <w:highlight w:val="yellow"/>
        </w:rPr>
        <w:t>food</w:t>
      </w:r>
      <w:r w:rsidRPr="00C12D61">
        <w:rPr>
          <w:rStyle w:val="StyleUnderline"/>
        </w:rPr>
        <w:t xml:space="preserve"> price </w:t>
      </w:r>
      <w:r w:rsidRPr="00C12D61">
        <w:rPr>
          <w:rStyle w:val="StyleUnderline"/>
          <w:highlight w:val="yellow"/>
        </w:rPr>
        <w:t>shocks</w:t>
      </w:r>
      <w:r w:rsidRPr="00C12D61">
        <w:rPr>
          <w:rStyle w:val="StyleUnderline"/>
        </w:rPr>
        <w:t xml:space="preserve"> and </w:t>
      </w:r>
      <w:r w:rsidRPr="00C12D61">
        <w:rPr>
          <w:rStyle w:val="Emphasis"/>
        </w:rPr>
        <w:t xml:space="preserve">protests </w:t>
      </w:r>
      <w:r w:rsidRPr="00C12D61">
        <w:rPr>
          <w:rStyle w:val="Emphasis"/>
          <w:highlight w:val="yellow"/>
        </w:rPr>
        <w:t>did not spur deteriorating national security</w:t>
      </w:r>
      <w:r w:rsidRPr="0042298F">
        <w:rPr>
          <w:rStyle w:val="StyleUnderline"/>
        </w:rPr>
        <w:t xml:space="preserve"> or widespread violence</w:t>
      </w:r>
      <w:r w:rsidRPr="00C12D61">
        <w:rPr>
          <w:sz w:val="16"/>
        </w:rPr>
        <w:t>.</w:t>
      </w:r>
    </w:p>
    <w:p w14:paraId="671D9913" w14:textId="6D7BBC88" w:rsidR="00F717E4" w:rsidRDefault="00F717E4" w:rsidP="00F717E4">
      <w:pPr>
        <w:pStyle w:val="Heading2"/>
      </w:pPr>
      <w:r>
        <w:t>AT: Peak Oil</w:t>
      </w:r>
    </w:p>
    <w:p w14:paraId="010021EF" w14:textId="3D5E5632" w:rsidR="00E50665" w:rsidRDefault="00366586" w:rsidP="00366586">
      <w:pPr>
        <w:pStyle w:val="Heading3"/>
      </w:pPr>
      <w:r>
        <w:t>AT: Peak Oil</w:t>
      </w:r>
    </w:p>
    <w:p w14:paraId="48647CC8" w14:textId="77777777" w:rsidR="00CF63B8" w:rsidRPr="005A7584" w:rsidRDefault="00CF63B8" w:rsidP="00CF63B8">
      <w:pPr>
        <w:pStyle w:val="Heading4"/>
      </w:pPr>
      <w:r>
        <w:t>No oil wars</w:t>
      </w:r>
    </w:p>
    <w:p w14:paraId="5213E6F6" w14:textId="77777777" w:rsidR="00CF63B8" w:rsidRPr="005A7584" w:rsidRDefault="00CF63B8" w:rsidP="00CF63B8">
      <w:r w:rsidRPr="005A7584">
        <w:t xml:space="preserve">Arun </w:t>
      </w:r>
      <w:r w:rsidRPr="00066B6C">
        <w:rPr>
          <w:rStyle w:val="Style13ptBold"/>
        </w:rPr>
        <w:t>Gupta 15</w:t>
      </w:r>
      <w:r w:rsidRPr="005A7584">
        <w:t xml:space="preserve">, contributes to numerous publications including The Guardian, Counterpunch, In These Times, The Nation, Al Jazeera, and </w:t>
      </w:r>
      <w:proofErr w:type="spellStart"/>
      <w:r w:rsidRPr="005A7584">
        <w:t>Alternet</w:t>
      </w:r>
      <w:proofErr w:type="spellEnd"/>
      <w:r w:rsidRPr="005A7584">
        <w:t>, “Why the Crash in Oil Prices Should Bury “Peak Oil” Once and for All”, 2/2/15, http://www.counterpunch.org/2015/02/02/why-the-crash-in-oil-prices-should-bury-peak-oil-once-and-for-all/</w:t>
      </w:r>
    </w:p>
    <w:p w14:paraId="60905131" w14:textId="77777777" w:rsidR="00CF63B8" w:rsidRPr="001A4C15" w:rsidRDefault="00CF63B8" w:rsidP="00CF63B8">
      <w:pPr>
        <w:rPr>
          <w:sz w:val="16"/>
        </w:rPr>
      </w:pPr>
      <w:r w:rsidRPr="005A7584">
        <w:rPr>
          <w:sz w:val="16"/>
        </w:rPr>
        <w:t xml:space="preserve">Since the 1990s, </w:t>
      </w:r>
      <w:r w:rsidRPr="005A7584">
        <w:rPr>
          <w:rStyle w:val="StyleUnderline"/>
        </w:rPr>
        <w:t>Washington has disrupted many major oil producers</w:t>
      </w:r>
      <w:r w:rsidRPr="005A7584">
        <w:rPr>
          <w:sz w:val="16"/>
        </w:rPr>
        <w:t xml:space="preserve">. This includes the invasion of </w:t>
      </w:r>
      <w:r w:rsidRPr="005A7584">
        <w:rPr>
          <w:rStyle w:val="StyleUnderline"/>
        </w:rPr>
        <w:t>Iraq</w:t>
      </w:r>
      <w:r w:rsidRPr="005A7584">
        <w:rPr>
          <w:sz w:val="16"/>
        </w:rPr>
        <w:t xml:space="preserve">, the overthrow of Muammar Gaddafi in </w:t>
      </w:r>
      <w:r w:rsidRPr="005A7584">
        <w:rPr>
          <w:rStyle w:val="StyleUnderline"/>
        </w:rPr>
        <w:t>Libya, sanctions on Iran, and dirty tricks against Venezuela</w:t>
      </w:r>
      <w:r w:rsidRPr="005A7584">
        <w:rPr>
          <w:sz w:val="16"/>
        </w:rPr>
        <w:t xml:space="preserve">. Ironically these actions tightened the oil market such that domestic fracking and tar sands became profitable. </w:t>
      </w:r>
      <w:r w:rsidRPr="005A7584">
        <w:rPr>
          <w:rStyle w:val="StyleUnderline"/>
        </w:rPr>
        <w:t xml:space="preserve">But </w:t>
      </w:r>
      <w:r w:rsidRPr="001A4C15">
        <w:rPr>
          <w:rStyle w:val="StyleUnderline"/>
          <w:highlight w:val="yellow"/>
        </w:rPr>
        <w:t>the world is not about some free for all</w:t>
      </w:r>
      <w:r w:rsidRPr="005A7584">
        <w:rPr>
          <w:rStyle w:val="StyleUnderline"/>
        </w:rPr>
        <w:t xml:space="preserve"> scramble </w:t>
      </w:r>
      <w:r w:rsidRPr="001A4C15">
        <w:rPr>
          <w:rStyle w:val="StyleUnderline"/>
          <w:highlight w:val="yellow"/>
        </w:rPr>
        <w:t>for oil</w:t>
      </w:r>
      <w:r w:rsidRPr="005A7584">
        <w:rPr>
          <w:rStyle w:val="StyleUnderline"/>
        </w:rPr>
        <w:t xml:space="preserve"> as in </w:t>
      </w:r>
      <w:proofErr w:type="spellStart"/>
      <w:r w:rsidRPr="005A7584">
        <w:rPr>
          <w:sz w:val="16"/>
        </w:rPr>
        <w:t>Klare’s</w:t>
      </w:r>
      <w:proofErr w:type="spellEnd"/>
      <w:r w:rsidRPr="005A7584">
        <w:rPr>
          <w:sz w:val="16"/>
        </w:rPr>
        <w:t xml:space="preserve"> “</w:t>
      </w:r>
      <w:r w:rsidRPr="005A7584">
        <w:rPr>
          <w:rStyle w:val="StyleUnderline"/>
        </w:rPr>
        <w:t>resource wars</w:t>
      </w:r>
      <w:r w:rsidRPr="005A7584">
        <w:rPr>
          <w:sz w:val="16"/>
        </w:rPr>
        <w:t xml:space="preserve">.” He contends that “unsettled resource deposits—contested oil and gas fields, shared water systems, embattled diamond mines—provides a guide to likely conflict </w:t>
      </w:r>
      <w:r w:rsidRPr="001A4C15">
        <w:rPr>
          <w:sz w:val="16"/>
        </w:rPr>
        <w:t>zones in the twenty-first century.”</w:t>
      </w:r>
    </w:p>
    <w:p w14:paraId="1B87BF3C" w14:textId="77777777" w:rsidR="00CF63B8" w:rsidRPr="005A7584" w:rsidRDefault="00CF63B8" w:rsidP="00CF63B8">
      <w:pPr>
        <w:rPr>
          <w:sz w:val="16"/>
        </w:rPr>
      </w:pPr>
      <w:r w:rsidRPr="001A4C15">
        <w:rPr>
          <w:rStyle w:val="StyleUnderline"/>
        </w:rPr>
        <w:t>Other than those countries Washington designates as rogue states</w:t>
      </w:r>
      <w:r w:rsidRPr="001A4C15">
        <w:rPr>
          <w:sz w:val="16"/>
        </w:rPr>
        <w:t>—like Iran, Iraq, and North Korea—</w:t>
      </w:r>
      <w:r w:rsidRPr="001A4C15">
        <w:rPr>
          <w:rStyle w:val="StyleUnderline"/>
          <w:highlight w:val="yellow"/>
        </w:rPr>
        <w:t>every state accepts</w:t>
      </w:r>
      <w:r w:rsidRPr="005A7584">
        <w:rPr>
          <w:sz w:val="16"/>
        </w:rPr>
        <w:t xml:space="preserve">, even if grudgingly, </w:t>
      </w:r>
      <w:r w:rsidRPr="001A4C15">
        <w:rPr>
          <w:rStyle w:val="StyleUnderline"/>
          <w:highlight w:val="yellow"/>
        </w:rPr>
        <w:t>the U.S.-managed</w:t>
      </w:r>
      <w:r w:rsidRPr="005A7584">
        <w:rPr>
          <w:rStyle w:val="StyleUnderline"/>
        </w:rPr>
        <w:t xml:space="preserve"> global </w:t>
      </w:r>
      <w:r w:rsidRPr="001A4C15">
        <w:rPr>
          <w:rStyle w:val="StyleUnderline"/>
          <w:highlight w:val="yellow"/>
        </w:rPr>
        <w:t>oil order</w:t>
      </w:r>
      <w:r w:rsidRPr="005A7584">
        <w:rPr>
          <w:rStyle w:val="StyleUnderline"/>
        </w:rPr>
        <w:t xml:space="preserve">. </w:t>
      </w:r>
      <w:r w:rsidRPr="005A7584">
        <w:rPr>
          <w:sz w:val="16"/>
        </w:rPr>
        <w:t xml:space="preserve">Even </w:t>
      </w:r>
      <w:r w:rsidRPr="001A4C15">
        <w:rPr>
          <w:rStyle w:val="StyleUnderline"/>
          <w:highlight w:val="yellow"/>
        </w:rPr>
        <w:t>countries on the out are looking for an in</w:t>
      </w:r>
      <w:r w:rsidRPr="001A4C15">
        <w:rPr>
          <w:sz w:val="16"/>
          <w:highlight w:val="yellow"/>
        </w:rPr>
        <w:t>.</w:t>
      </w:r>
      <w:r w:rsidRPr="005A7584">
        <w:rPr>
          <w:sz w:val="16"/>
        </w:rPr>
        <w:t xml:space="preserve"> The </w:t>
      </w:r>
      <w:proofErr w:type="gramStart"/>
      <w:r w:rsidRPr="005A7584">
        <w:rPr>
          <w:sz w:val="16"/>
        </w:rPr>
        <w:t>drop in</w:t>
      </w:r>
      <w:proofErr w:type="gramEnd"/>
      <w:r w:rsidRPr="005A7584">
        <w:rPr>
          <w:sz w:val="16"/>
        </w:rPr>
        <w:t xml:space="preserve"> oil prices helped create the conditions for a rapprochement between Cuba and the United States, and it may be pushing Iran to reach a deal with the White House over its nuclear energy program.</w:t>
      </w:r>
    </w:p>
    <w:p w14:paraId="41C032FE" w14:textId="77777777" w:rsidR="00CF63B8" w:rsidRPr="005A7584" w:rsidRDefault="00CF63B8" w:rsidP="00CF63B8">
      <w:pPr>
        <w:rPr>
          <w:sz w:val="16"/>
        </w:rPr>
      </w:pPr>
      <w:r w:rsidRPr="001A4C15">
        <w:rPr>
          <w:rStyle w:val="StyleUnderline"/>
          <w:highlight w:val="yellow"/>
        </w:rPr>
        <w:t>A more accurate</w:t>
      </w:r>
      <w:r w:rsidRPr="005A7584">
        <w:rPr>
          <w:rStyle w:val="StyleUnderline"/>
        </w:rPr>
        <w:t xml:space="preserve"> view of the global oil order </w:t>
      </w:r>
      <w:r w:rsidRPr="001A4C15">
        <w:rPr>
          <w:rStyle w:val="StyleUnderline"/>
          <w:highlight w:val="yellow"/>
        </w:rPr>
        <w:t>is</w:t>
      </w:r>
      <w:r w:rsidRPr="005A7584">
        <w:rPr>
          <w:sz w:val="16"/>
        </w:rPr>
        <w:t xml:space="preserve"> provided by physicist and geopolitical analyst Tom O’Donnell who terms it “</w:t>
      </w:r>
      <w:r w:rsidRPr="001A4C15">
        <w:rPr>
          <w:rStyle w:val="StyleUnderline"/>
          <w:highlight w:val="yellow"/>
        </w:rPr>
        <w:t>one global barrel</w:t>
      </w:r>
      <w:r w:rsidRPr="005A7584">
        <w:rPr>
          <w:sz w:val="16"/>
        </w:rPr>
        <w:t xml:space="preserve">.” He argues that the pre-1973 oil system had no meaningful open market, making it a form of mercantilism. Back then the majors backed by Western states controlled the production of oil-rich countries. Supply disruptions to one company could affect an entire consuming country. The new system developed after Third World states nationalized oil companies. The </w:t>
      </w:r>
      <w:r w:rsidRPr="001A4C15">
        <w:rPr>
          <w:rStyle w:val="StyleUnderline"/>
          <w:highlight w:val="yellow"/>
        </w:rPr>
        <w:t>global oil</w:t>
      </w:r>
      <w:r w:rsidRPr="005A7584">
        <w:rPr>
          <w:rStyle w:val="StyleUnderline"/>
        </w:rPr>
        <w:t xml:space="preserve"> order now </w:t>
      </w:r>
      <w:r w:rsidRPr="001A4C15">
        <w:rPr>
          <w:rStyle w:val="StyleUnderline"/>
          <w:highlight w:val="yellow"/>
        </w:rPr>
        <w:t>works through the market</w:t>
      </w:r>
      <w:r w:rsidRPr="005A7584">
        <w:rPr>
          <w:sz w:val="16"/>
        </w:rPr>
        <w:t>, mainly the London and New York commodities exchange, and is dominated by U.S.-protected Gulf States in OPEC and managed by international institutions such as the Organization for Economic Cooperation and Development and the International Energy Agency. Above it all is the U.S. government.</w:t>
      </w:r>
    </w:p>
    <w:p w14:paraId="6E8A848E" w14:textId="0357AD63" w:rsidR="00B266A4" w:rsidRPr="00B266A4" w:rsidRDefault="00CF63B8" w:rsidP="00B266A4">
      <w:proofErr w:type="spellStart"/>
      <w:r w:rsidRPr="005A7584">
        <w:rPr>
          <w:sz w:val="16"/>
        </w:rPr>
        <w:t>Klare</w:t>
      </w:r>
      <w:proofErr w:type="spellEnd"/>
      <w:r w:rsidRPr="005A7584">
        <w:rPr>
          <w:sz w:val="16"/>
        </w:rPr>
        <w:t xml:space="preserve"> implies national interests still reign supreme and nations are constantly on the brink of war over shrinking energy supplies. </w:t>
      </w:r>
      <w:r w:rsidRPr="001A4C15">
        <w:rPr>
          <w:rStyle w:val="StyleUnderline"/>
          <w:highlight w:val="yellow"/>
        </w:rPr>
        <w:t>While China may chafe at U.S. control</w:t>
      </w:r>
      <w:r w:rsidRPr="005A7584">
        <w:rPr>
          <w:rStyle w:val="StyleUnderline"/>
        </w:rPr>
        <w:t xml:space="preserve"> and Russia and the United States are at odds, </w:t>
      </w:r>
      <w:r w:rsidRPr="001A4C15">
        <w:rPr>
          <w:rStyle w:val="StyleUnderline"/>
          <w:highlight w:val="yellow"/>
        </w:rPr>
        <w:t>the global oil order is marked by conflict</w:t>
      </w:r>
      <w:r w:rsidRPr="005A7584">
        <w:rPr>
          <w:rStyle w:val="StyleUnderline"/>
        </w:rPr>
        <w:t xml:space="preserve">, </w:t>
      </w:r>
      <w:r w:rsidRPr="001A4C15">
        <w:rPr>
          <w:rStyle w:val="StyleUnderline"/>
          <w:highlight w:val="yellow"/>
        </w:rPr>
        <w:t>competition and cooperation at the same time</w:t>
      </w:r>
      <w:r w:rsidRPr="005A7584">
        <w:rPr>
          <w:rStyle w:val="StyleUnderline"/>
        </w:rPr>
        <w:t xml:space="preserve"> and often in the same place. </w:t>
      </w:r>
      <w:r w:rsidRPr="001A4C15">
        <w:rPr>
          <w:rStyle w:val="StyleUnderline"/>
          <w:highlight w:val="yellow"/>
        </w:rPr>
        <w:t>In Russia, Western oil companies continue to do business</w:t>
      </w:r>
      <w:r w:rsidRPr="005A7584">
        <w:rPr>
          <w:rStyle w:val="StyleUnderline"/>
        </w:rPr>
        <w:t xml:space="preserve"> despite sanctions.</w:t>
      </w:r>
      <w:r w:rsidRPr="005A7584">
        <w:rPr>
          <w:sz w:val="16"/>
        </w:rPr>
        <w:t xml:space="preserve"> In Iraq some opponents of the war crowed that Russian and Chinese oil companies that won concessions there marked the “declining influence of American capitalism.” But the scope of revamping Iraq’s oil infrastructure is so large that much of the</w:t>
      </w:r>
    </w:p>
    <w:p w14:paraId="66A33992" w14:textId="28FFC451" w:rsidR="00DD3D83" w:rsidRDefault="00DD3D83" w:rsidP="00DD3D83">
      <w:pPr>
        <w:pStyle w:val="Heading2"/>
      </w:pPr>
      <w:r>
        <w:t>AT: Cybersecurity</w:t>
      </w:r>
    </w:p>
    <w:p w14:paraId="771B25A6" w14:textId="66BED24D" w:rsidR="00035F95" w:rsidRDefault="00035F95" w:rsidP="00035F95">
      <w:pPr>
        <w:pStyle w:val="Heading3"/>
      </w:pPr>
      <w:r>
        <w:t>AT: Cybersecurity</w:t>
      </w:r>
    </w:p>
    <w:p w14:paraId="4E57420F" w14:textId="77777777" w:rsidR="00035F95" w:rsidRDefault="00035F95" w:rsidP="00035F95">
      <w:pPr>
        <w:pStyle w:val="Heading4"/>
      </w:pPr>
      <w:r>
        <w:t xml:space="preserve">Zero impact to cyber-attacks --- </w:t>
      </w:r>
      <w:r>
        <w:rPr>
          <w:u w:val="single"/>
        </w:rPr>
        <w:t>overwhelming consensus of qualified authors goes neg</w:t>
      </w:r>
    </w:p>
    <w:p w14:paraId="048E1C22" w14:textId="77777777" w:rsidR="00035F95" w:rsidRDefault="00035F95" w:rsidP="00035F95">
      <w:r>
        <w:t xml:space="preserve">Colin S. </w:t>
      </w:r>
      <w:r w:rsidRPr="00623469">
        <w:rPr>
          <w:rStyle w:val="Style13ptBold"/>
        </w:rPr>
        <w:t>Gray 13</w:t>
      </w:r>
      <w:r>
        <w:t xml:space="preserve">, Prof. of International Politics and Strategic Studies @ the University of Reading and External Researcher @ the Strategic Studies Institute @ the U.S. Army War College, April, “Making Strategic Sense of Cyber Power: Why the Sky Is Not Falling,” U.S. Army War College Press, </w:t>
      </w:r>
      <w:hyperlink r:id="rId35" w:history="1">
        <w:r w:rsidRPr="00AC12C2">
          <w:rPr>
            <w:rStyle w:val="Hyperlink"/>
          </w:rPr>
          <w:t>http://www.strategicstudiesinstitute.army.mil/pdffiles/PUB1147.pdf</w:t>
        </w:r>
      </w:hyperlink>
    </w:p>
    <w:p w14:paraId="4196B980" w14:textId="784A2312" w:rsidR="00035F95" w:rsidRPr="00035F95" w:rsidRDefault="00035F95" w:rsidP="00035F95">
      <w:pPr>
        <w:rPr>
          <w:u w:val="single"/>
        </w:rPr>
      </w:pPr>
      <w:r w:rsidRPr="00AF42E6">
        <w:rPr>
          <w:sz w:val="12"/>
        </w:rPr>
        <w:t xml:space="preserve">CONCLUSIONS AND RECOMMENDATIONS: </w:t>
      </w:r>
      <w:r w:rsidRPr="004E5BB3">
        <w:rPr>
          <w:rStyle w:val="Emphasis"/>
          <w:highlight w:val="yellow"/>
        </w:rPr>
        <w:t>THE SKY IS NOT FALLING</w:t>
      </w:r>
      <w:r w:rsidRPr="00AF42E6">
        <w:rPr>
          <w:sz w:val="12"/>
        </w:rPr>
        <w:t xml:space="preserve">¶ This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un - guided by any credible semblance of strategy. This inquiry has not been a campaign to reveal what cy </w:t>
      </w:r>
      <w:proofErr w:type="spellStart"/>
      <w:r w:rsidRPr="00AF42E6">
        <w:rPr>
          <w:sz w:val="12"/>
        </w:rPr>
        <w:t>ber</w:t>
      </w:r>
      <w:proofErr w:type="spellEnd"/>
      <w:r w:rsidRPr="00AF42E6">
        <w:rPr>
          <w:sz w:val="12"/>
        </w:rPr>
        <w:t xml:space="preserve"> can and might do; a large literature already exists that claims fairly convincingly to explain “how to . . .” But what does cyber power mean, and how does it fit strategically, if it does? These Conclusions and Rec </w:t>
      </w:r>
      <w:proofErr w:type="spellStart"/>
      <w:r w:rsidRPr="00AF42E6">
        <w:rPr>
          <w:sz w:val="12"/>
        </w:rPr>
        <w:t>ommendations</w:t>
      </w:r>
      <w:proofErr w:type="spellEnd"/>
      <w:r w:rsidRPr="00AF42E6">
        <w:rPr>
          <w:sz w:val="12"/>
        </w:rPr>
        <w:t xml:space="preserve"> offer some understanding of this fifth geography of war in terms that make sense to this strategist, at least. ¶ 1. Cyber can only be an enabler of physical effort. </w:t>
      </w:r>
      <w:r w:rsidRPr="00133DD7">
        <w:rPr>
          <w:rStyle w:val="StyleUnderline"/>
        </w:rPr>
        <w:t>Stand-alone</w:t>
      </w:r>
      <w:r w:rsidRPr="00AF42E6">
        <w:rPr>
          <w:sz w:val="12"/>
        </w:rPr>
        <w:t xml:space="preserve"> (popularly misnamed as “strategic”) </w:t>
      </w:r>
      <w:r w:rsidRPr="004E5BB3">
        <w:rPr>
          <w:rStyle w:val="StyleUnderline"/>
          <w:highlight w:val="yellow"/>
        </w:rPr>
        <w:t>cyber action is</w:t>
      </w:r>
      <w:r w:rsidRPr="00133DD7">
        <w:rPr>
          <w:rStyle w:val="StyleUnderline"/>
        </w:rPr>
        <w:t xml:space="preserve"> inherently </w:t>
      </w:r>
      <w:r w:rsidRPr="004E5BB3">
        <w:rPr>
          <w:rStyle w:val="Emphasis"/>
          <w:highlight w:val="yellow"/>
        </w:rPr>
        <w:t>grossly limited by its immateriality.</w:t>
      </w:r>
      <w:r w:rsidRPr="00AF42E6">
        <w:rPr>
          <w:sz w:val="12"/>
        </w:rPr>
        <w:t xml:space="preserve"> The physicality of conflict with </w:t>
      </w:r>
      <w:proofErr w:type="spellStart"/>
      <w:r w:rsidRPr="00AF42E6">
        <w:rPr>
          <w:sz w:val="12"/>
        </w:rPr>
        <w:t>cyber’s</w:t>
      </w:r>
      <w:proofErr w:type="spellEnd"/>
      <w:r w:rsidRPr="00AF42E6">
        <w:rPr>
          <w:sz w:val="12"/>
        </w:rPr>
        <w:t xml:space="preserve"> human participants and mechanical artifacts has not been a passing phase in our species’ strategic history. Cyber action, quite independent of action on land, at sea, in the air, and in orbital space, certainly is possible. But </w:t>
      </w:r>
      <w:r w:rsidRPr="004E5BB3">
        <w:rPr>
          <w:rStyle w:val="StyleUnderline"/>
          <w:highlight w:val="yellow"/>
        </w:rPr>
        <w:t>the strategic logic of such</w:t>
      </w:r>
      <w:r w:rsidRPr="001452AA">
        <w:rPr>
          <w:rStyle w:val="StyleUnderline"/>
        </w:rPr>
        <w:t xml:space="preserve"> behavior,</w:t>
      </w:r>
      <w:r w:rsidRPr="00AF42E6">
        <w:rPr>
          <w:sz w:val="12"/>
        </w:rPr>
        <w:t xml:space="preserve"> keyed to anticipated success in tactical achievement, </w:t>
      </w:r>
      <w:r w:rsidRPr="004E5BB3">
        <w:rPr>
          <w:rStyle w:val="StyleUnderline"/>
          <w:highlight w:val="yellow"/>
        </w:rPr>
        <w:t>is not promising.</w:t>
      </w:r>
      <w:r w:rsidRPr="00AF42E6">
        <w:rPr>
          <w:sz w:val="12"/>
        </w:rPr>
        <w:t xml:space="preserve"> To date, </w:t>
      </w:r>
      <w:r w:rsidRPr="00351359">
        <w:rPr>
          <w:rStyle w:val="StyleUnderline"/>
        </w:rPr>
        <w:t xml:space="preserve">“What if . . .” </w:t>
      </w:r>
      <w:r w:rsidRPr="00343042">
        <w:rPr>
          <w:rStyle w:val="Emphasis"/>
        </w:rPr>
        <w:t>speculation</w:t>
      </w:r>
      <w:r w:rsidRPr="00885C56">
        <w:rPr>
          <w:rStyle w:val="StyleUnderline"/>
        </w:rPr>
        <w:t xml:space="preserve"> about strategic </w:t>
      </w:r>
      <w:proofErr w:type="spellStart"/>
      <w:r w:rsidRPr="00885C56">
        <w:rPr>
          <w:rStyle w:val="StyleUnderline"/>
        </w:rPr>
        <w:t>cyber attack</w:t>
      </w:r>
      <w:proofErr w:type="spellEnd"/>
      <w:r w:rsidRPr="00AF42E6">
        <w:rPr>
          <w:sz w:val="12"/>
        </w:rPr>
        <w:t xml:space="preserve"> usually </w:t>
      </w:r>
      <w:r w:rsidRPr="00343042">
        <w:rPr>
          <w:rStyle w:val="StyleUnderline"/>
        </w:rPr>
        <w:t>is</w:t>
      </w:r>
      <w:r w:rsidRPr="00AF42E6">
        <w:rPr>
          <w:sz w:val="12"/>
        </w:rPr>
        <w:t xml:space="preserve"> either contextually too light, or, more often, contextually </w:t>
      </w:r>
      <w:r w:rsidRPr="00343042">
        <w:rPr>
          <w:rStyle w:val="Emphasis"/>
        </w:rPr>
        <w:t>unpersuasive</w:t>
      </w:r>
      <w:r w:rsidRPr="00AF42E6">
        <w:rPr>
          <w:sz w:val="12"/>
        </w:rPr>
        <w:t xml:space="preserve">. 49 However, this is not a great strategic truth, though it is a judgment advanced with considerable confidence. Although societies could, of course, be hurt by cyber action, it is important not to lose touch with the fact, in </w:t>
      </w:r>
      <w:proofErr w:type="spellStart"/>
      <w:r w:rsidRPr="00AF42E6">
        <w:rPr>
          <w:sz w:val="12"/>
        </w:rPr>
        <w:t>Libicki’s</w:t>
      </w:r>
      <w:proofErr w:type="spellEnd"/>
      <w:r w:rsidRPr="00AF42E6">
        <w:rPr>
          <w:sz w:val="12"/>
        </w:rPr>
        <w:t xml:space="preserve"> apposite words, that “[</w:t>
      </w:r>
      <w:proofErr w:type="spellStart"/>
      <w:r w:rsidRPr="00133DD7">
        <w:rPr>
          <w:rStyle w:val="StyleUnderline"/>
        </w:rPr>
        <w:t>i</w:t>
      </w:r>
      <w:proofErr w:type="spellEnd"/>
      <w:r w:rsidRPr="00133DD7">
        <w:rPr>
          <w:rStyle w:val="StyleUnderline"/>
        </w:rPr>
        <w:t>]n the absence of physical combat, cyber war cannot lead to the occupation of territory</w:t>
      </w:r>
      <w:r w:rsidRPr="00343042">
        <w:rPr>
          <w:rStyle w:val="StyleUnderline"/>
        </w:rPr>
        <w:t>. It is</w:t>
      </w:r>
      <w:r w:rsidRPr="00133DD7">
        <w:rPr>
          <w:rStyle w:val="StyleUnderline"/>
        </w:rPr>
        <w:t xml:space="preserve"> al</w:t>
      </w:r>
      <w:r>
        <w:rPr>
          <w:rStyle w:val="StyleUnderline"/>
        </w:rPr>
        <w:t xml:space="preserve">most </w:t>
      </w:r>
      <w:r w:rsidRPr="00343042">
        <w:rPr>
          <w:rStyle w:val="Emphasis"/>
        </w:rPr>
        <w:t>inconceivable</w:t>
      </w:r>
      <w:r w:rsidRPr="00343042">
        <w:rPr>
          <w:rStyle w:val="StyleUnderline"/>
        </w:rPr>
        <w:t xml:space="preserve"> that</w:t>
      </w:r>
      <w:r>
        <w:rPr>
          <w:rStyle w:val="StyleUnderline"/>
        </w:rPr>
        <w:t xml:space="preserve"> a suf</w:t>
      </w:r>
      <w:r w:rsidRPr="00133DD7">
        <w:rPr>
          <w:rStyle w:val="StyleUnderline"/>
        </w:rPr>
        <w:t xml:space="preserve">ficiently vigorous </w:t>
      </w:r>
      <w:r w:rsidRPr="00343042">
        <w:rPr>
          <w:rStyle w:val="StyleUnderline"/>
        </w:rPr>
        <w:t>cyber war can</w:t>
      </w:r>
      <w:r w:rsidRPr="00133DD7">
        <w:rPr>
          <w:rStyle w:val="StyleUnderline"/>
        </w:rPr>
        <w:t xml:space="preserve"> </w:t>
      </w:r>
      <w:r w:rsidRPr="00343042">
        <w:rPr>
          <w:rStyle w:val="StyleUnderline"/>
        </w:rPr>
        <w:t>overthrow the</w:t>
      </w:r>
      <w:r w:rsidRPr="00133DD7">
        <w:rPr>
          <w:rStyle w:val="StyleUnderline"/>
        </w:rPr>
        <w:t xml:space="preserve"> adversary’s </w:t>
      </w:r>
      <w:r w:rsidRPr="00343042">
        <w:rPr>
          <w:rStyle w:val="StyleUnderline"/>
        </w:rPr>
        <w:t>government</w:t>
      </w:r>
      <w:r w:rsidRPr="00133DD7">
        <w:rPr>
          <w:rStyle w:val="StyleUnderline"/>
        </w:rPr>
        <w:t xml:space="preserve"> and replace it with a more pliable one.” </w:t>
      </w:r>
      <w:r w:rsidRPr="00AF42E6">
        <w:rPr>
          <w:sz w:val="12"/>
        </w:rPr>
        <w:t xml:space="preserve">50 In the same way that the concepts of sea war, air war, and space war are fundamentally unsound, so also the idea of cyber war is unpersuasive. ¶ It is not impossible, but then, neither is war conducted only at sea, or in the air, or in space. On the one hand, cyber war may seem more probable than like environmentally independent action at sea or in the air. After all, </w:t>
      </w:r>
      <w:r w:rsidRPr="004E5BB3">
        <w:rPr>
          <w:rStyle w:val="StyleUnderline"/>
          <w:highlight w:val="yellow"/>
        </w:rPr>
        <w:t>cyber</w:t>
      </w:r>
      <w:r w:rsidRPr="00133DD7">
        <w:rPr>
          <w:rStyle w:val="StyleUnderline"/>
        </w:rPr>
        <w:t xml:space="preserve"> warfare </w:t>
      </w:r>
      <w:r w:rsidRPr="004E5BB3">
        <w:rPr>
          <w:rStyle w:val="StyleUnderline"/>
          <w:highlight w:val="yellow"/>
        </w:rPr>
        <w:t xml:space="preserve">would be </w:t>
      </w:r>
      <w:r w:rsidRPr="004E5BB3">
        <w:rPr>
          <w:rStyle w:val="Emphasis"/>
          <w:highlight w:val="yellow"/>
        </w:rPr>
        <w:t>very unlikely to harm human beings</w:t>
      </w:r>
      <w:r w:rsidRPr="00885C56">
        <w:rPr>
          <w:rStyle w:val="Emphasis"/>
        </w:rPr>
        <w:t xml:space="preserve"> </w:t>
      </w:r>
      <w:r w:rsidRPr="00351359">
        <w:rPr>
          <w:rStyle w:val="Emphasis"/>
        </w:rPr>
        <w:t>directly</w:t>
      </w:r>
      <w:r w:rsidRPr="00351359">
        <w:rPr>
          <w:rStyle w:val="StyleUnderline"/>
        </w:rPr>
        <w:t>, let alone damage physically the machines on which they depend.</w:t>
      </w:r>
      <w:r w:rsidRPr="00AF42E6">
        <w:rPr>
          <w:sz w:val="12"/>
        </w:rPr>
        <w:t xml:space="preserve"> These near-facts (</w:t>
      </w:r>
      <w:proofErr w:type="spellStart"/>
      <w:r w:rsidRPr="00AF42E6">
        <w:rPr>
          <w:sz w:val="12"/>
        </w:rPr>
        <w:t>cyber attack</w:t>
      </w:r>
      <w:proofErr w:type="spellEnd"/>
      <w:r w:rsidRPr="00AF42E6">
        <w:rPr>
          <w:sz w:val="12"/>
        </w:rPr>
        <w:t xml:space="preserve"> might cause socially critical machines to behave in a rogue manner with damaging physical consequences) might seem to ren - der cyber a safer zone of belligerent engagement than would physically violent action in other domains. But most likely </w:t>
      </w:r>
      <w:r w:rsidRPr="00351359">
        <w:rPr>
          <w:rStyle w:val="StyleUnderline"/>
        </w:rPr>
        <w:t>there would be serious uncertainties pertaining</w:t>
      </w:r>
      <w:r w:rsidRPr="00133DD7">
        <w:rPr>
          <w:rStyle w:val="StyleUnderline"/>
        </w:rPr>
        <w:t xml:space="preserve"> to the consequences of cyber action, which must include the possibility of escalation into other domains of conflict. </w:t>
      </w:r>
      <w:r w:rsidRPr="00AF42E6">
        <w:rPr>
          <w:sz w:val="12"/>
        </w:rPr>
        <w:t xml:space="preserve">Despite popular assertions to the contrary, </w:t>
      </w:r>
      <w:r w:rsidRPr="00133DD7">
        <w:rPr>
          <w:rStyle w:val="StyleUnderline"/>
        </w:rPr>
        <w:t>cyber is not likely to prove a precision weapon anytime soon</w:t>
      </w:r>
      <w:r w:rsidRPr="00AF42E6">
        <w:rPr>
          <w:sz w:val="12"/>
        </w:rPr>
        <w:t xml:space="preserve">. 51 In addition, assuming that the political and strategic contexts for cyber war were as serious as </w:t>
      </w:r>
      <w:proofErr w:type="gramStart"/>
      <w:r w:rsidRPr="00AF42E6">
        <w:rPr>
          <w:sz w:val="12"/>
        </w:rPr>
        <w:t>surely</w:t>
      </w:r>
      <w:proofErr w:type="gramEnd"/>
      <w:r w:rsidRPr="00AF42E6">
        <w:rPr>
          <w:sz w:val="12"/>
        </w:rPr>
        <w:t xml:space="preserve"> they would need to be to trigger events warranting plausible labeling as cyber war, </w:t>
      </w:r>
      <w:r w:rsidRPr="00351359">
        <w:rPr>
          <w:rStyle w:val="StyleUnderline"/>
        </w:rPr>
        <w:t>the dist</w:t>
      </w:r>
      <w:r w:rsidRPr="00133DD7">
        <w:rPr>
          <w:rStyle w:val="StyleUnderline"/>
        </w:rPr>
        <w:t xml:space="preserve">inctly </w:t>
      </w:r>
      <w:r w:rsidRPr="00AF42E6">
        <w:rPr>
          <w:rStyle w:val="StyleUnderline"/>
        </w:rPr>
        <w:t>limited harm</w:t>
      </w:r>
      <w:r w:rsidRPr="00133DD7">
        <w:rPr>
          <w:rStyle w:val="StyleUnderline"/>
        </w:rPr>
        <w:t xml:space="preserve"> likely to follow </w:t>
      </w:r>
      <w:r w:rsidRPr="00AF42E6">
        <w:rPr>
          <w:rStyle w:val="StyleUnderline"/>
        </w:rPr>
        <w:t>from cyber assault would hardly appeal as</w:t>
      </w:r>
      <w:r w:rsidRPr="00133DD7">
        <w:rPr>
          <w:rStyle w:val="StyleUnderline"/>
        </w:rPr>
        <w:t xml:space="preserve"> </w:t>
      </w:r>
      <w:r w:rsidRPr="00351359">
        <w:rPr>
          <w:rStyle w:val="StyleUnderline"/>
        </w:rPr>
        <w:t xml:space="preserve">prospectively effective </w:t>
      </w:r>
      <w:r w:rsidRPr="00AF42E6">
        <w:rPr>
          <w:rStyle w:val="StyleUnderline"/>
        </w:rPr>
        <w:t>coercive moves</w:t>
      </w:r>
      <w:r w:rsidRPr="00133DD7">
        <w:rPr>
          <w:rStyle w:val="StyleUnderline"/>
        </w:rPr>
        <w:t xml:space="preserve">. </w:t>
      </w:r>
      <w:r w:rsidRPr="00AF42E6">
        <w:rPr>
          <w:sz w:val="12"/>
        </w:rPr>
        <w:t xml:space="preserve">On balance, it is most probable that </w:t>
      </w:r>
      <w:proofErr w:type="spellStart"/>
      <w:r w:rsidRPr="00AF42E6">
        <w:rPr>
          <w:sz w:val="12"/>
        </w:rPr>
        <w:t>cyber’s</w:t>
      </w:r>
      <w:proofErr w:type="spellEnd"/>
      <w:r w:rsidRPr="00AF42E6">
        <w:rPr>
          <w:sz w:val="12"/>
        </w:rPr>
        <w:t xml:space="preserve"> strategic future in war will be as a </w:t>
      </w:r>
      <w:proofErr w:type="spellStart"/>
      <w:r w:rsidRPr="00AF42E6">
        <w:rPr>
          <w:sz w:val="12"/>
        </w:rPr>
        <w:t>contribut</w:t>
      </w:r>
      <w:proofErr w:type="spellEnd"/>
      <w:r w:rsidRPr="00AF42E6">
        <w:rPr>
          <w:sz w:val="12"/>
        </w:rPr>
        <w:t xml:space="preserve"> - </w:t>
      </w:r>
      <w:proofErr w:type="spellStart"/>
      <w:r w:rsidRPr="00AF42E6">
        <w:rPr>
          <w:sz w:val="12"/>
        </w:rPr>
        <w:t>ing</w:t>
      </w:r>
      <w:proofErr w:type="spellEnd"/>
      <w:r w:rsidRPr="00AF42E6">
        <w:rPr>
          <w:sz w:val="12"/>
        </w:rPr>
        <w:t xml:space="preserve"> enabler of effectiveness of physical efforts in the other four geographies of conflict. Speculation about cyber war, defined strictly as hostile action by net - worked computers against networked computers, is hugely </w:t>
      </w:r>
      <w:proofErr w:type="gramStart"/>
      <w:r w:rsidRPr="00AF42E6">
        <w:rPr>
          <w:sz w:val="12"/>
        </w:rPr>
        <w:t>unconvincing.¶</w:t>
      </w:r>
      <w:proofErr w:type="gramEnd"/>
      <w:r w:rsidRPr="00AF42E6">
        <w:rPr>
          <w:sz w:val="12"/>
        </w:rPr>
        <w:t xml:space="preserve"> 2. </w:t>
      </w:r>
      <w:r w:rsidRPr="00351359">
        <w:rPr>
          <w:rStyle w:val="StyleUnderline"/>
        </w:rPr>
        <w:t>Cyber defense</w:t>
      </w:r>
      <w:r w:rsidRPr="00AF42E6">
        <w:rPr>
          <w:sz w:val="12"/>
        </w:rPr>
        <w:t xml:space="preserve"> is </w:t>
      </w:r>
      <w:proofErr w:type="gramStart"/>
      <w:r w:rsidRPr="00AF42E6">
        <w:rPr>
          <w:sz w:val="12"/>
        </w:rPr>
        <w:t>difficult, but</w:t>
      </w:r>
      <w:proofErr w:type="gramEnd"/>
      <w:r w:rsidRPr="00AF42E6">
        <w:rPr>
          <w:sz w:val="12"/>
        </w:rPr>
        <w:t xml:space="preserve"> </w:t>
      </w:r>
      <w:r w:rsidRPr="00351359">
        <w:rPr>
          <w:rStyle w:val="StyleUnderline"/>
        </w:rPr>
        <w:t xml:space="preserve">should be </w:t>
      </w:r>
      <w:r w:rsidRPr="00351359">
        <w:rPr>
          <w:rStyle w:val="Emphasis"/>
        </w:rPr>
        <w:t>sufficiently effective.</w:t>
      </w:r>
      <w:r w:rsidRPr="00AF42E6">
        <w:rPr>
          <w:sz w:val="12"/>
        </w:rPr>
        <w:t xml:space="preserve"> The </w:t>
      </w:r>
      <w:r w:rsidRPr="00133DD7">
        <w:rPr>
          <w:rStyle w:val="StyleUnderline"/>
        </w:rPr>
        <w:t xml:space="preserve">structural </w:t>
      </w:r>
      <w:r w:rsidRPr="00343042">
        <w:rPr>
          <w:rStyle w:val="StyleUnderline"/>
        </w:rPr>
        <w:t>advantages of</w:t>
      </w:r>
      <w:r w:rsidRPr="00133DD7">
        <w:rPr>
          <w:rStyle w:val="StyleUnderline"/>
        </w:rPr>
        <w:t xml:space="preserve"> the </w:t>
      </w:r>
      <w:r w:rsidRPr="00343042">
        <w:rPr>
          <w:rStyle w:val="StyleUnderline"/>
        </w:rPr>
        <w:t>offense</w:t>
      </w:r>
      <w:r w:rsidRPr="00351359">
        <w:rPr>
          <w:rStyle w:val="StyleUnderline"/>
        </w:rPr>
        <w:t xml:space="preserve"> in cyber conflict </w:t>
      </w:r>
      <w:r w:rsidRPr="00343042">
        <w:rPr>
          <w:rStyle w:val="StyleUnderline"/>
        </w:rPr>
        <w:t>are</w:t>
      </w:r>
      <w:r w:rsidRPr="00AF42E6">
        <w:rPr>
          <w:sz w:val="12"/>
        </w:rPr>
        <w:t xml:space="preserve"> as obvious as they are </w:t>
      </w:r>
      <w:r w:rsidRPr="00343042">
        <w:rPr>
          <w:rStyle w:val="Emphasis"/>
        </w:rPr>
        <w:t>easy to overstate.</w:t>
      </w:r>
      <w:r w:rsidRPr="00343042">
        <w:rPr>
          <w:rStyle w:val="StyleUnderline"/>
        </w:rPr>
        <w:t xml:space="preserve"> Penetration</w:t>
      </w:r>
      <w:r w:rsidRPr="0084667B">
        <w:rPr>
          <w:rStyle w:val="StyleUnderline"/>
        </w:rPr>
        <w:t xml:space="preserve"> and exploitation</w:t>
      </w:r>
      <w:r w:rsidRPr="00AF42E6">
        <w:rPr>
          <w:sz w:val="12"/>
        </w:rPr>
        <w:t xml:space="preserve">, or even attack, </w:t>
      </w:r>
      <w:r w:rsidRPr="0084667B">
        <w:rPr>
          <w:rStyle w:val="StyleUnderline"/>
        </w:rPr>
        <w:t>would need to be by surprise.</w:t>
      </w:r>
      <w:r w:rsidRPr="00AF42E6">
        <w:rPr>
          <w:sz w:val="12"/>
        </w:rPr>
        <w:t xml:space="preserve"> It can be swift almost beyond the imagination of those encultured by the traditional demands of physical combat. </w:t>
      </w:r>
      <w:proofErr w:type="spellStart"/>
      <w:r w:rsidRPr="00AF42E6">
        <w:rPr>
          <w:sz w:val="12"/>
        </w:rPr>
        <w:t>Cyber attack</w:t>
      </w:r>
      <w:proofErr w:type="spellEnd"/>
      <w:r w:rsidRPr="00AF42E6">
        <w:rPr>
          <w:sz w:val="12"/>
        </w:rPr>
        <w:t xml:space="preserve"> may be so stealthy that it escapes notice for a long while, or it might wreak digital havoc by com - </w:t>
      </w:r>
      <w:proofErr w:type="spellStart"/>
      <w:r w:rsidRPr="00AF42E6">
        <w:rPr>
          <w:sz w:val="12"/>
        </w:rPr>
        <w:t>plete</w:t>
      </w:r>
      <w:proofErr w:type="spellEnd"/>
      <w:r w:rsidRPr="00AF42E6">
        <w:rPr>
          <w:sz w:val="12"/>
        </w:rPr>
        <w:t xml:space="preserve"> surprise. And need one emphasize, that at least for a while, hostile cyber action is likely to be hard (though not quite impossible) to attribute with a cy - </w:t>
      </w:r>
      <w:proofErr w:type="spellStart"/>
      <w:r w:rsidRPr="00AF42E6">
        <w:rPr>
          <w:sz w:val="12"/>
        </w:rPr>
        <w:t>berized</w:t>
      </w:r>
      <w:proofErr w:type="spellEnd"/>
      <w:r w:rsidRPr="00AF42E6">
        <w:rPr>
          <w:sz w:val="12"/>
        </w:rPr>
        <w:t xml:space="preserve"> equivalent to a “smoking gun.” Once one is in the realm of the catastrophic “What if </w:t>
      </w:r>
      <w:proofErr w:type="gramStart"/>
      <w:r w:rsidRPr="00AF42E6">
        <w:rPr>
          <w:sz w:val="12"/>
        </w:rPr>
        <w:t>. . . ,</w:t>
      </w:r>
      <w:proofErr w:type="gramEnd"/>
      <w:r w:rsidRPr="00AF42E6">
        <w:rPr>
          <w:sz w:val="12"/>
        </w:rPr>
        <w:t xml:space="preserve">” the world is indeed a frightening place. On a personal note, this defense analyst was for some years exposed to highly speculative briefings that hypothesized how </w:t>
      </w:r>
      <w:proofErr w:type="spellStart"/>
      <w:r w:rsidRPr="00AF42E6">
        <w:rPr>
          <w:sz w:val="12"/>
        </w:rPr>
        <w:t>unques</w:t>
      </w:r>
      <w:proofErr w:type="spellEnd"/>
      <w:r w:rsidRPr="00AF42E6">
        <w:rPr>
          <w:sz w:val="12"/>
        </w:rPr>
        <w:t xml:space="preserve"> - </w:t>
      </w:r>
      <w:proofErr w:type="spellStart"/>
      <w:r w:rsidRPr="00AF42E6">
        <w:rPr>
          <w:sz w:val="12"/>
        </w:rPr>
        <w:t>tionably</w:t>
      </w:r>
      <w:proofErr w:type="spellEnd"/>
      <w:r w:rsidRPr="00AF42E6">
        <w:rPr>
          <w:sz w:val="12"/>
        </w:rPr>
        <w:t xml:space="preserve">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 </w:t>
      </w:r>
      <w:r w:rsidRPr="00D35EDC">
        <w:rPr>
          <w:rStyle w:val="StyleUnderline"/>
        </w:rPr>
        <w:t xml:space="preserve">The literature of cyber scare is more than mildly reminiscent of the nuclear attack stories with which I was assailed in the 1970s and 1980s. </w:t>
      </w:r>
      <w:r w:rsidRPr="00AF42E6">
        <w:rPr>
          <w:sz w:val="12"/>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4E5BB3">
        <w:rPr>
          <w:rStyle w:val="StyleUnderline"/>
          <w:highlight w:val="yellow"/>
        </w:rPr>
        <w:t>The more sophisticated</w:t>
      </w:r>
      <w:r w:rsidRPr="00D35EDC">
        <w:rPr>
          <w:rStyle w:val="StyleUnderline"/>
        </w:rPr>
        <w:t xml:space="preserve">—usually meaning complex—the </w:t>
      </w:r>
      <w:r w:rsidRPr="004E5BB3">
        <w:rPr>
          <w:rStyle w:val="StyleUnderline"/>
          <w:highlight w:val="yellow"/>
        </w:rPr>
        <w:t xml:space="preserve">code for cyber, the more </w:t>
      </w:r>
      <w:r w:rsidRPr="004E5BB3">
        <w:rPr>
          <w:rStyle w:val="Emphasis"/>
          <w:highlight w:val="yellow"/>
        </w:rPr>
        <w:t>certain</w:t>
      </w:r>
      <w:r w:rsidRPr="004E5BB3">
        <w:rPr>
          <w:rStyle w:val="StyleUnderline"/>
          <w:highlight w:val="yellow"/>
        </w:rPr>
        <w:t xml:space="preserve"> must it be that mistakes</w:t>
      </w:r>
      <w:r w:rsidRPr="00D35EDC">
        <w:rPr>
          <w:rStyle w:val="StyleUnderline"/>
        </w:rPr>
        <w:t xml:space="preserve"> both lurk in the program and </w:t>
      </w:r>
      <w:r w:rsidRPr="004E5BB3">
        <w:rPr>
          <w:rStyle w:val="StyleUnderline"/>
          <w:highlight w:val="yellow"/>
        </w:rPr>
        <w:t>will be made</w:t>
      </w:r>
      <w:r w:rsidRPr="00D35EDC">
        <w:rPr>
          <w:rStyle w:val="StyleUnderline"/>
        </w:rPr>
        <w:t xml:space="preserve"> in digital </w:t>
      </w:r>
      <w:proofErr w:type="gramStart"/>
      <w:r w:rsidRPr="00D35EDC">
        <w:rPr>
          <w:rStyle w:val="StyleUnderline"/>
        </w:rPr>
        <w:t>communication.</w:t>
      </w:r>
      <w:r w:rsidRPr="00AF42E6">
        <w:rPr>
          <w:sz w:val="12"/>
        </w:rPr>
        <w:t>¶</w:t>
      </w:r>
      <w:proofErr w:type="gramEnd"/>
      <w:r w:rsidRPr="00AF42E6">
        <w:rPr>
          <w:sz w:val="12"/>
        </w:rPr>
        <w:t xml:space="preserve"> What I have just outlined minimally is not a </w:t>
      </w:r>
      <w:proofErr w:type="spellStart"/>
      <w:r w:rsidRPr="00AF42E6">
        <w:rPr>
          <w:sz w:val="12"/>
        </w:rPr>
        <w:t>reluc</w:t>
      </w:r>
      <w:proofErr w:type="spellEnd"/>
      <w:r w:rsidRPr="00AF42E6">
        <w:rPr>
          <w:sz w:val="12"/>
        </w:rPr>
        <w:t xml:space="preserve"> - </w:t>
      </w:r>
      <w:proofErr w:type="spellStart"/>
      <w:r w:rsidRPr="00AF42E6">
        <w:rPr>
          <w:sz w:val="12"/>
        </w:rPr>
        <w:t>tant</w:t>
      </w:r>
      <w:proofErr w:type="spellEnd"/>
      <w:r w:rsidRPr="00AF42E6">
        <w:rPr>
          <w:sz w:val="12"/>
        </w:rPr>
        <w:t xml:space="preserve"> admission of the fallibility of cyber, but rather a statement of what is obvious and should be </w:t>
      </w:r>
      <w:proofErr w:type="spellStart"/>
      <w:r w:rsidRPr="00AF42E6">
        <w:rPr>
          <w:sz w:val="12"/>
        </w:rPr>
        <w:t>anticipat</w:t>
      </w:r>
      <w:proofErr w:type="spellEnd"/>
      <w:r w:rsidRPr="00AF42E6">
        <w:rPr>
          <w:sz w:val="12"/>
        </w:rPr>
        <w:t xml:space="preserve"> - ed about people and material in a domain of war. All human activities are more or less harassed by friction and carry with them some risk of failure, great or small. A strategist who has read Clausewitz, especially Book One of On </w:t>
      </w:r>
      <w:proofErr w:type="gramStart"/>
      <w:r w:rsidRPr="00AF42E6">
        <w:rPr>
          <w:sz w:val="12"/>
        </w:rPr>
        <w:t>War ,</w:t>
      </w:r>
      <w:proofErr w:type="gramEnd"/>
      <w:r w:rsidRPr="00AF42E6">
        <w:rPr>
          <w:sz w:val="12"/>
        </w:rPr>
        <w:t xml:space="preserve">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w:t>
      </w:r>
      <w:proofErr w:type="spellStart"/>
      <w:r w:rsidRPr="00AF42E6">
        <w:rPr>
          <w:sz w:val="12"/>
        </w:rPr>
        <w:t>mak</w:t>
      </w:r>
      <w:proofErr w:type="spellEnd"/>
      <w:r w:rsidRPr="00AF42E6">
        <w:rPr>
          <w:sz w:val="12"/>
        </w:rPr>
        <w:t xml:space="preserve"> - </w:t>
      </w:r>
      <w:proofErr w:type="spellStart"/>
      <w:r w:rsidRPr="00AF42E6">
        <w:rPr>
          <w:sz w:val="12"/>
        </w:rPr>
        <w:t>ing</w:t>
      </w:r>
      <w:proofErr w:type="spellEnd"/>
      <w:r w:rsidRPr="00AF42E6">
        <w:rPr>
          <w:sz w:val="12"/>
        </w:rPr>
        <w:t xml:space="preserve"> and execution of strategies.” 54 Because of its often widely distributed character, the physical </w:t>
      </w:r>
      <w:proofErr w:type="spellStart"/>
      <w:r w:rsidRPr="00AF42E6">
        <w:rPr>
          <w:sz w:val="12"/>
        </w:rPr>
        <w:t>infrastruc</w:t>
      </w:r>
      <w:proofErr w:type="spellEnd"/>
      <w:r w:rsidRPr="00AF42E6">
        <w:rPr>
          <w:sz w:val="12"/>
        </w:rPr>
        <w:t xml:space="preserve"> - </w:t>
      </w:r>
      <w:proofErr w:type="spellStart"/>
      <w:r w:rsidRPr="00AF42E6">
        <w:rPr>
          <w:sz w:val="12"/>
        </w:rPr>
        <w:t>ture</w:t>
      </w:r>
      <w:proofErr w:type="spellEnd"/>
      <w:r w:rsidRPr="00AF42E6">
        <w:rPr>
          <w:sz w:val="12"/>
        </w:rPr>
        <w:t xml:space="preserv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w:t>
      </w:r>
      <w:proofErr w:type="spellStart"/>
      <w:r w:rsidRPr="00AF42E6">
        <w:rPr>
          <w:sz w:val="12"/>
        </w:rPr>
        <w:t>ous</w:t>
      </w:r>
      <w:proofErr w:type="spellEnd"/>
      <w:r w:rsidRPr="00AF42E6">
        <w:rPr>
          <w:sz w:val="12"/>
        </w:rPr>
        <w:t xml:space="preserve"> potential vulnerabilities that in theory could be the condition of our cyber-dependency ought to be avoidable at best, or bearable and survivable at worst. </w:t>
      </w:r>
      <w:proofErr w:type="spellStart"/>
      <w:r w:rsidRPr="00AF42E6">
        <w:rPr>
          <w:sz w:val="12"/>
        </w:rPr>
        <w:t>Libicki</w:t>
      </w:r>
      <w:proofErr w:type="spellEnd"/>
      <w:r w:rsidRPr="00AF42E6">
        <w:rPr>
          <w:sz w:val="12"/>
        </w:rPr>
        <w:t xml:space="preserve"> offers forthright advice on this aspect of the subject that deserves to be taken at face value: ¶ [T]here is no inherent reason that improving </w:t>
      </w:r>
      <w:proofErr w:type="spellStart"/>
      <w:r w:rsidRPr="00AF42E6">
        <w:rPr>
          <w:sz w:val="12"/>
        </w:rPr>
        <w:t>informa</w:t>
      </w:r>
      <w:proofErr w:type="spellEnd"/>
      <w:r w:rsidRPr="00AF42E6">
        <w:rPr>
          <w:sz w:val="12"/>
        </w:rPr>
        <w:t xml:space="preserve"> - </w:t>
      </w:r>
      <w:proofErr w:type="spellStart"/>
      <w:r w:rsidRPr="00AF42E6">
        <w:rPr>
          <w:sz w:val="12"/>
        </w:rPr>
        <w:t>tion</w:t>
      </w:r>
      <w:proofErr w:type="spellEnd"/>
      <w:r w:rsidRPr="00AF42E6">
        <w:rPr>
          <w:sz w:val="12"/>
        </w:rPr>
        <w:t xml:space="preserve">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w:t>
      </w:r>
      <w:proofErr w:type="gramStart"/>
      <w:r w:rsidRPr="00AF42E6">
        <w:rPr>
          <w:sz w:val="12"/>
        </w:rPr>
        <w:t>gapped.¶</w:t>
      </w:r>
      <w:proofErr w:type="gramEnd"/>
      <w:r w:rsidRPr="00AF42E6">
        <w:rPr>
          <w:sz w:val="12"/>
        </w:rPr>
        <w:t xml:space="preserve"> </w:t>
      </w:r>
      <w:r w:rsidRPr="0084667B">
        <w:rPr>
          <w:rStyle w:val="StyleUnderline"/>
        </w:rPr>
        <w:t>Cyber defense admittedly is difficult</w:t>
      </w:r>
      <w:r w:rsidRPr="00AF42E6">
        <w:rPr>
          <w:sz w:val="12"/>
        </w:rPr>
        <w:t xml:space="preserve"> to do, </w:t>
      </w:r>
      <w:r w:rsidRPr="0084667B">
        <w:rPr>
          <w:rStyle w:val="StyleUnderline"/>
        </w:rPr>
        <w:t>but so is cyber offense</w:t>
      </w:r>
      <w:r w:rsidRPr="00AF42E6">
        <w:rPr>
          <w:sz w:val="12"/>
        </w:rPr>
        <w:t xml:space="preserve">. To quote </w:t>
      </w:r>
      <w:proofErr w:type="spellStart"/>
      <w:r w:rsidRPr="00AF42E6">
        <w:rPr>
          <w:sz w:val="12"/>
        </w:rPr>
        <w:t>Libicki</w:t>
      </w:r>
      <w:proofErr w:type="spellEnd"/>
      <w:r w:rsidRPr="00AF42E6">
        <w:rPr>
          <w:sz w:val="12"/>
        </w:rPr>
        <w:t xml:space="preserve"> yet again, “[</w:t>
      </w:r>
      <w:proofErr w:type="spellStart"/>
      <w:r w:rsidRPr="00AF42E6">
        <w:rPr>
          <w:sz w:val="12"/>
        </w:rPr>
        <w:t>i</w:t>
      </w:r>
      <w:proofErr w:type="spellEnd"/>
      <w:r w:rsidRPr="00AF42E6">
        <w:rPr>
          <w:sz w:val="12"/>
        </w:rPr>
        <w:t xml:space="preserve">]n this medium [cyberspace] the best defense is not necessarily a good offense; it is usually a good defense.” 56 Unlike the geostrategic context for nuclear-framed competition in U.S.–Soviet/Russian rivalry, </w:t>
      </w:r>
      <w:r w:rsidRPr="0084667B">
        <w:rPr>
          <w:rStyle w:val="StyleUnderline"/>
        </w:rPr>
        <w:t>the geographical domain of cyberspace definitely is defensible.</w:t>
      </w:r>
      <w:r w:rsidRPr="00AF42E6">
        <w:rPr>
          <w:sz w:val="12"/>
        </w:rPr>
        <w:t xml:space="preserve"> Even when the enemy is both clever and lucky, it will be our own design and operating fault if he is able to do more than disrupt and irritate us </w:t>
      </w:r>
      <w:proofErr w:type="gramStart"/>
      <w:r w:rsidRPr="00AF42E6">
        <w:rPr>
          <w:sz w:val="12"/>
        </w:rPr>
        <w:t>temporarily.¶</w:t>
      </w:r>
      <w:proofErr w:type="gramEnd"/>
      <w:r w:rsidRPr="00AF42E6">
        <w:rPr>
          <w:sz w:val="12"/>
        </w:rPr>
        <w:t xml:space="preserve"> When cyber is contextually regarded properly— which means first, in particular, when it is viewed as but the latest military domain for defense planning—it should be plain to see that cyber performance needs to be good enough rather than perfect. 57 Our </w:t>
      </w:r>
      <w:proofErr w:type="spellStart"/>
      <w:r w:rsidRPr="0084667B">
        <w:rPr>
          <w:rStyle w:val="StyleUnderline"/>
        </w:rPr>
        <w:t>Landpower</w:t>
      </w:r>
      <w:proofErr w:type="spellEnd"/>
      <w:r w:rsidRPr="0084667B">
        <w:rPr>
          <w:rStyle w:val="StyleUnderline"/>
        </w:rPr>
        <w:t>, sea power, air power, and</w:t>
      </w:r>
      <w:r w:rsidRPr="00AF42E6">
        <w:rPr>
          <w:sz w:val="12"/>
        </w:rPr>
        <w:t xml:space="preserve"> prospectively our </w:t>
      </w:r>
      <w:r w:rsidRPr="0084667B">
        <w:rPr>
          <w:rStyle w:val="StyleUnderline"/>
        </w:rPr>
        <w:t>space</w:t>
      </w:r>
      <w:r w:rsidRPr="00AF42E6">
        <w:rPr>
          <w:sz w:val="12"/>
        </w:rPr>
        <w:t xml:space="preserve"> systems also will </w:t>
      </w:r>
      <w:r w:rsidRPr="0084667B">
        <w:rPr>
          <w:rStyle w:val="StyleUnderline"/>
        </w:rPr>
        <w:t>have</w:t>
      </w:r>
      <w:r>
        <w:rPr>
          <w:rStyle w:val="StyleUnderline"/>
        </w:rPr>
        <w:t xml:space="preserve"> to be capable of accepting com</w:t>
      </w:r>
      <w:r w:rsidRPr="0084667B">
        <w:rPr>
          <w:rStyle w:val="StyleUnderline"/>
        </w:rPr>
        <w:t xml:space="preserve">bat damage and loss, then recovering and carrying on. There is no fundamental </w:t>
      </w:r>
      <w:r>
        <w:rPr>
          <w:rStyle w:val="StyleUnderline"/>
        </w:rPr>
        <w:t>reason that less should be de</w:t>
      </w:r>
      <w:r w:rsidRPr="0084667B">
        <w:rPr>
          <w:rStyle w:val="StyleUnderline"/>
        </w:rPr>
        <w:t>manded of our cyber power</w:t>
      </w:r>
      <w:r w:rsidRPr="00AF42E6">
        <w:rPr>
          <w:sz w:val="12"/>
        </w:rPr>
        <w:t xml:space="preserve">. Second, given that cyber is not of a nature or potential character at all likely to parallel nuclear dangers in the menace it could con - </w:t>
      </w:r>
      <w:proofErr w:type="spellStart"/>
      <w:r w:rsidRPr="00AF42E6">
        <w:rPr>
          <w:sz w:val="12"/>
        </w:rPr>
        <w:t>tain</w:t>
      </w:r>
      <w:proofErr w:type="spellEnd"/>
      <w:r w:rsidRPr="00AF42E6">
        <w:rPr>
          <w:sz w:val="12"/>
        </w:rPr>
        <w:t xml:space="preserve">, we should anticipate international cyber rivalry to follow the competitive dynamic path already </w:t>
      </w:r>
      <w:proofErr w:type="spellStart"/>
      <w:r w:rsidRPr="00AF42E6">
        <w:rPr>
          <w:sz w:val="12"/>
        </w:rPr>
        <w:t>fol</w:t>
      </w:r>
      <w:proofErr w:type="spellEnd"/>
      <w:r w:rsidRPr="00AF42E6">
        <w:rPr>
          <w:sz w:val="12"/>
        </w:rPr>
        <w:t xml:space="preserve">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w:t>
      </w:r>
      <w:proofErr w:type="spellStart"/>
      <w:r w:rsidRPr="00AF42E6">
        <w:rPr>
          <w:sz w:val="12"/>
        </w:rPr>
        <w:t>ished</w:t>
      </w:r>
      <w:proofErr w:type="spellEnd"/>
      <w:r w:rsidRPr="00AF42E6">
        <w:rPr>
          <w:sz w:val="12"/>
        </w:rPr>
        <w:t xml:space="preserve"> of recent years. 58 </w:t>
      </w:r>
      <w:r w:rsidRPr="0084667B">
        <w:rPr>
          <w:rStyle w:val="StyleUnderline"/>
        </w:rPr>
        <w:t xml:space="preserve">We can be confident that </w:t>
      </w:r>
      <w:r w:rsidRPr="00AF42E6">
        <w:rPr>
          <w:rStyle w:val="StyleUnderline"/>
        </w:rPr>
        <w:t>cyber defense should</w:t>
      </w:r>
      <w:r w:rsidRPr="00351359">
        <w:rPr>
          <w:rStyle w:val="StyleUnderline"/>
        </w:rPr>
        <w:t xml:space="preserve"> be able to </w:t>
      </w:r>
      <w:r w:rsidRPr="00AF42E6">
        <w:rPr>
          <w:rStyle w:val="Emphasis"/>
        </w:rPr>
        <w:t>function well enough</w:t>
      </w:r>
      <w:r w:rsidRPr="00AF42E6">
        <w:rPr>
          <w:rStyle w:val="StyleUnderline"/>
        </w:rPr>
        <w:t>, given</w:t>
      </w:r>
      <w:r w:rsidRPr="0084667B">
        <w:rPr>
          <w:rStyle w:val="StyleUnderline"/>
        </w:rPr>
        <w:t xml:space="preserve"> the </w:t>
      </w:r>
      <w:r w:rsidRPr="00AF42E6">
        <w:rPr>
          <w:rStyle w:val="StyleUnderline"/>
        </w:rPr>
        <w:t>strength of political</w:t>
      </w:r>
      <w:r w:rsidRPr="0084667B">
        <w:rPr>
          <w:rStyle w:val="StyleUnderline"/>
        </w:rPr>
        <w:t xml:space="preserve">, military, and commercial </w:t>
      </w:r>
      <w:r w:rsidRPr="00AF42E6">
        <w:rPr>
          <w:rStyle w:val="StyleUnderline"/>
        </w:rPr>
        <w:t>motivation for it to do so.</w:t>
      </w:r>
      <w:r w:rsidRPr="00AF42E6">
        <w:rPr>
          <w:sz w:val="12"/>
        </w:rPr>
        <w:t xml:space="preserve"> The technical context here is a medium that is a constructed one, which provides air-gapping options for choice regarding the extent of networking. Naturally, a price is paid in convenience for some closing off of possible cyberspace(s), but </w:t>
      </w:r>
      <w:proofErr w:type="gramStart"/>
      <w:r w:rsidRPr="00AF42E6">
        <w:rPr>
          <w:sz w:val="12"/>
        </w:rPr>
        <w:t>all important</w:t>
      </w:r>
      <w:proofErr w:type="gramEnd"/>
      <w:r w:rsidRPr="00AF42E6">
        <w:rPr>
          <w:sz w:val="12"/>
        </w:rPr>
        <w:t xml:space="preserve"> defense decisions involve choice, so what is novel about that? There is nothing new about accepting some limitations on utility as a price worth paying for </w:t>
      </w:r>
      <w:proofErr w:type="gramStart"/>
      <w:r w:rsidRPr="00AF42E6">
        <w:rPr>
          <w:sz w:val="12"/>
        </w:rPr>
        <w:t>security.¶</w:t>
      </w:r>
      <w:proofErr w:type="gramEnd"/>
      <w:r w:rsidRPr="00AF42E6">
        <w:rPr>
          <w:sz w:val="12"/>
        </w:rPr>
        <w:t xml:space="preserve"> 3. Intelligence is critically important, but </w:t>
      </w:r>
      <w:proofErr w:type="spellStart"/>
      <w:r w:rsidRPr="00AF42E6">
        <w:rPr>
          <w:sz w:val="12"/>
        </w:rPr>
        <w:t>informa</w:t>
      </w:r>
      <w:proofErr w:type="spellEnd"/>
      <w:r w:rsidRPr="00AF42E6">
        <w:rPr>
          <w:sz w:val="12"/>
        </w:rPr>
        <w:t xml:space="preserve"> - </w:t>
      </w:r>
      <w:proofErr w:type="spellStart"/>
      <w:r w:rsidRPr="00AF42E6">
        <w:rPr>
          <w:sz w:val="12"/>
        </w:rPr>
        <w:t>tion</w:t>
      </w:r>
      <w:proofErr w:type="spellEnd"/>
      <w:r w:rsidRPr="00AF42E6">
        <w:rPr>
          <w:sz w:val="12"/>
        </w:rPr>
        <w:t xml:space="preserve"> should not be overvalued. The strategic history of cyber over the past decade confirms what we could know already from the science and technology of this new domain for conflict. Specifically</w:t>
      </w:r>
      <w:r w:rsidRPr="0084667B">
        <w:rPr>
          <w:rStyle w:val="StyleUnderline"/>
        </w:rPr>
        <w:t>, cyber power is not technically forgiving of user error. Cyber warriors seeking criminal or military benefit require precise information if their intended exploits are to succeed.</w:t>
      </w:r>
      <w:r w:rsidRPr="00AF42E6">
        <w:rPr>
          <w:sz w:val="12"/>
        </w:rPr>
        <w:t xml:space="preserve"> Lucky guesses should not stumble upon passwords, </w:t>
      </w:r>
      <w:r w:rsidRPr="0084667B">
        <w:rPr>
          <w:rStyle w:val="StyleUnderline"/>
        </w:rPr>
        <w:t xml:space="preserve">while </w:t>
      </w:r>
      <w:r w:rsidRPr="00343042">
        <w:rPr>
          <w:rStyle w:val="StyleUnderline"/>
        </w:rPr>
        <w:t>efforts to disrupt</w:t>
      </w:r>
      <w:r w:rsidRPr="00AF42E6">
        <w:rPr>
          <w:sz w:val="12"/>
        </w:rPr>
        <w:t xml:space="preserve"> electronic Supervisory Con - </w:t>
      </w:r>
      <w:proofErr w:type="spellStart"/>
      <w:r w:rsidRPr="00AF42E6">
        <w:rPr>
          <w:sz w:val="12"/>
        </w:rPr>
        <w:t>trol</w:t>
      </w:r>
      <w:proofErr w:type="spellEnd"/>
      <w:r w:rsidRPr="00AF42E6">
        <w:rPr>
          <w:sz w:val="12"/>
        </w:rPr>
        <w:t xml:space="preserve"> and Data Acquisition </w:t>
      </w:r>
      <w:r w:rsidRPr="00343042">
        <w:rPr>
          <w:rStyle w:val="StyleUnderline"/>
        </w:rPr>
        <w:t xml:space="preserve">(SCADA) systems ought to be unable to achieve widespread </w:t>
      </w:r>
      <w:r w:rsidRPr="00351359">
        <w:rPr>
          <w:rStyle w:val="StyleUnderline"/>
        </w:rPr>
        <w:t xml:space="preserve">harmful </w:t>
      </w:r>
      <w:r w:rsidRPr="00343042">
        <w:rPr>
          <w:rStyle w:val="StyleUnderline"/>
        </w:rPr>
        <w:t>effects.</w:t>
      </w:r>
      <w:r w:rsidRPr="00AF42E6">
        <w:rPr>
          <w:sz w:val="12"/>
        </w:rPr>
        <w:t xml:space="preserve"> But obviously there are practical limits to the air-gap op - </w:t>
      </w:r>
      <w:proofErr w:type="spellStart"/>
      <w:r w:rsidRPr="00AF42E6">
        <w:rPr>
          <w:sz w:val="12"/>
        </w:rPr>
        <w:t>tion</w:t>
      </w:r>
      <w:proofErr w:type="spellEnd"/>
      <w:r w:rsidRPr="00AF42E6">
        <w:rPr>
          <w:sz w:val="12"/>
        </w:rPr>
        <w:t xml:space="preserve">, given that control (and command) systems need to be networks for communication. However, Internet connection needs to be treated as a potential source of serious </w:t>
      </w:r>
      <w:proofErr w:type="gramStart"/>
      <w:r w:rsidRPr="00AF42E6">
        <w:rPr>
          <w:sz w:val="12"/>
        </w:rPr>
        <w:t>danger.¶</w:t>
      </w:r>
      <w:proofErr w:type="gramEnd"/>
      <w:r w:rsidRPr="00AF42E6">
        <w:rPr>
          <w:sz w:val="12"/>
        </w:rPr>
        <w:t xml:space="preserve"> </w:t>
      </w:r>
      <w:r w:rsidRPr="0084667B">
        <w:rPr>
          <w:rStyle w:val="StyleUnderline"/>
        </w:rPr>
        <w:t>It is one thing to be able to be an electronic nuisance</w:t>
      </w:r>
      <w:r w:rsidRPr="00AF42E6">
        <w:rPr>
          <w:sz w:val="12"/>
        </w:rPr>
        <w:t xml:space="preserve">, to annoy, disrupt, and perhaps delay. </w:t>
      </w:r>
      <w:r w:rsidRPr="0084667B">
        <w:rPr>
          <w:rStyle w:val="StyleUnderline"/>
        </w:rPr>
        <w:t xml:space="preserve">But it is quite another to be capable of inflicting real persisting harm on the fighting power of an enemy. Critically </w:t>
      </w:r>
      <w:r w:rsidRPr="00351359">
        <w:rPr>
          <w:rStyle w:val="StyleUnderline"/>
        </w:rPr>
        <w:t xml:space="preserve">important </w:t>
      </w:r>
      <w:r w:rsidRPr="004E5BB3">
        <w:rPr>
          <w:rStyle w:val="StyleUnderline"/>
          <w:highlight w:val="yellow"/>
        </w:rPr>
        <w:t xml:space="preserve">military </w:t>
      </w:r>
      <w:r w:rsidRPr="00885C56">
        <w:rPr>
          <w:rStyle w:val="StyleUnderline"/>
        </w:rPr>
        <w:t xml:space="preserve">computer </w:t>
      </w:r>
      <w:r w:rsidRPr="004E5BB3">
        <w:rPr>
          <w:rStyle w:val="StyleUnderline"/>
          <w:highlight w:val="yellow"/>
        </w:rPr>
        <w:t>networks are</w:t>
      </w:r>
      <w:r w:rsidRPr="00885C56">
        <w:rPr>
          <w:rStyle w:val="StyleUnderline"/>
        </w:rPr>
        <w:t xml:space="preserve">, of course, </w:t>
      </w:r>
      <w:r w:rsidRPr="004E5BB3">
        <w:rPr>
          <w:rStyle w:val="StyleUnderline"/>
          <w:highlight w:val="yellow"/>
        </w:rPr>
        <w:t>accessible neither to the</w:t>
      </w:r>
      <w:r w:rsidRPr="00351359">
        <w:rPr>
          <w:rStyle w:val="StyleUnderline"/>
        </w:rPr>
        <w:t xml:space="preserve"> inspired </w:t>
      </w:r>
      <w:r w:rsidRPr="004E5BB3">
        <w:rPr>
          <w:rStyle w:val="StyleUnderline"/>
          <w:highlight w:val="yellow"/>
        </w:rPr>
        <w:t>amateur</w:t>
      </w:r>
      <w:r w:rsidRPr="0084667B">
        <w:rPr>
          <w:rStyle w:val="StyleUnderline"/>
        </w:rPr>
        <w:t xml:space="preserve"> outsider, </w:t>
      </w:r>
      <w:r w:rsidRPr="004E5BB3">
        <w:rPr>
          <w:rStyle w:val="StyleUnderline"/>
          <w:highlight w:val="yellow"/>
        </w:rPr>
        <w:t>nor</w:t>
      </w:r>
      <w:r w:rsidRPr="0084667B">
        <w:rPr>
          <w:rStyle w:val="StyleUnderline"/>
        </w:rPr>
        <w:t xml:space="preserve"> to </w:t>
      </w:r>
      <w:r w:rsidRPr="004E5BB3">
        <w:rPr>
          <w:rStyle w:val="StyleUnderline"/>
          <w:highlight w:val="yellow"/>
        </w:rPr>
        <w:t>the</w:t>
      </w:r>
      <w:r w:rsidRPr="0084667B">
        <w:rPr>
          <w:rStyle w:val="StyleUnderline"/>
        </w:rPr>
        <w:t xml:space="preserve"> malignant political </w:t>
      </w:r>
      <w:r w:rsidRPr="004E5BB3">
        <w:rPr>
          <w:rStyle w:val="StyleUnderline"/>
          <w:highlight w:val="yellow"/>
        </w:rPr>
        <w:t>enemy</w:t>
      </w:r>
      <w:r w:rsidRPr="0084667B">
        <w:rPr>
          <w:rStyle w:val="StyleUnderline"/>
        </w:rPr>
        <w:t>.</w:t>
      </w:r>
      <w:r w:rsidRPr="00AF42E6">
        <w:rPr>
          <w:sz w:val="12"/>
        </w:rPr>
        <w:t xml:space="preserve"> Easy </w:t>
      </w:r>
      <w:r w:rsidRPr="00885C56">
        <w:rPr>
          <w:rStyle w:val="StyleUnderline"/>
        </w:rPr>
        <w:t>passing</w:t>
      </w:r>
      <w:r w:rsidRPr="0084667B">
        <w:rPr>
          <w:rStyle w:val="StyleUnderline"/>
        </w:rPr>
        <w:t xml:space="preserve"> reference to </w:t>
      </w:r>
      <w:r w:rsidRPr="00351359">
        <w:rPr>
          <w:rStyle w:val="StyleUnderline"/>
        </w:rPr>
        <w:t xml:space="preserve">a hypothetical </w:t>
      </w:r>
      <w:r w:rsidRPr="004E5BB3">
        <w:rPr>
          <w:rStyle w:val="StyleUnderline"/>
          <w:highlight w:val="yellow"/>
        </w:rPr>
        <w:t>“cyber Pearl Harbor”</w:t>
      </w:r>
      <w:r w:rsidRPr="0084667B">
        <w:rPr>
          <w:rStyle w:val="StyleUnderline"/>
        </w:rPr>
        <w:t xml:space="preserve"> </w:t>
      </w:r>
      <w:r w:rsidRPr="004E5BB3">
        <w:rPr>
          <w:rStyle w:val="StyleUnderline"/>
          <w:highlight w:val="yellow"/>
        </w:rPr>
        <w:t>reflects</w:t>
      </w:r>
      <w:r w:rsidRPr="0084667B">
        <w:rPr>
          <w:rStyle w:val="StyleUnderline"/>
        </w:rPr>
        <w:t xml:space="preserve"> both poor history and </w:t>
      </w:r>
      <w:r w:rsidRPr="004E5BB3">
        <w:rPr>
          <w:rStyle w:val="Emphasis"/>
          <w:highlight w:val="yellow"/>
        </w:rPr>
        <w:t>ignorance of</w:t>
      </w:r>
      <w:r w:rsidRPr="00351359">
        <w:rPr>
          <w:rStyle w:val="Emphasis"/>
        </w:rPr>
        <w:t xml:space="preserve"> contemporary </w:t>
      </w:r>
      <w:r w:rsidRPr="004E5BB3">
        <w:rPr>
          <w:rStyle w:val="Emphasis"/>
          <w:highlight w:val="yellow"/>
        </w:rPr>
        <w:t>military common sense.</w:t>
      </w:r>
      <w:r w:rsidRPr="0084667B">
        <w:rPr>
          <w:rStyle w:val="StyleUnderline"/>
        </w:rPr>
        <w:t xml:space="preserve"> Critical potential military</w:t>
      </w:r>
      <w:r w:rsidRPr="00AF42E6">
        <w:rPr>
          <w:sz w:val="12"/>
        </w:rPr>
        <w:t xml:space="preserve"> (and other) </w:t>
      </w:r>
      <w:r w:rsidRPr="004E5BB3">
        <w:rPr>
          <w:rStyle w:val="StyleUnderline"/>
          <w:highlight w:val="yellow"/>
        </w:rPr>
        <w:t>targets</w:t>
      </w:r>
      <w:r w:rsidRPr="0084667B">
        <w:rPr>
          <w:rStyle w:val="StyleUnderline"/>
        </w:rPr>
        <w:t xml:space="preserve"> for </w:t>
      </w:r>
      <w:proofErr w:type="spellStart"/>
      <w:r w:rsidRPr="0084667B">
        <w:rPr>
          <w:rStyle w:val="StyleUnderline"/>
        </w:rPr>
        <w:t>cyber attack</w:t>
      </w:r>
      <w:proofErr w:type="spellEnd"/>
      <w:r w:rsidRPr="0084667B">
        <w:rPr>
          <w:rStyle w:val="StyleUnderline"/>
        </w:rPr>
        <w:t xml:space="preserve"> </w:t>
      </w:r>
      <w:r w:rsidRPr="004E5BB3">
        <w:rPr>
          <w:rStyle w:val="StyleUnderline"/>
          <w:highlight w:val="yellow"/>
        </w:rPr>
        <w:t xml:space="preserve">are </w:t>
      </w:r>
      <w:r w:rsidRPr="004E5BB3">
        <w:rPr>
          <w:rStyle w:val="Emphasis"/>
          <w:highlight w:val="yellow"/>
        </w:rPr>
        <w:t>extremely hard</w:t>
      </w:r>
      <w:r w:rsidRPr="004E5BB3">
        <w:rPr>
          <w:rStyle w:val="StyleUnderline"/>
          <w:highlight w:val="yellow"/>
        </w:rPr>
        <w:t xml:space="preserve"> to access</w:t>
      </w:r>
      <w:r w:rsidRPr="0084667B">
        <w:rPr>
          <w:rStyle w:val="StyleUnderline"/>
        </w:rPr>
        <w:t xml:space="preserve"> and influence</w:t>
      </w:r>
      <w:r w:rsidRPr="00AF42E6">
        <w:rPr>
          <w:sz w:val="12"/>
        </w:rPr>
        <w:t xml:space="preserve"> (I believe and certainly hope</w:t>
      </w:r>
      <w:r w:rsidRPr="0084667B">
        <w:rPr>
          <w:rStyle w:val="StyleUnderline"/>
        </w:rPr>
        <w:t xml:space="preserve">), </w:t>
      </w:r>
      <w:r w:rsidRPr="004E5BB3">
        <w:rPr>
          <w:rStyle w:val="StyleUnderline"/>
          <w:highlight w:val="yellow"/>
        </w:rPr>
        <w:t>and the</w:t>
      </w:r>
      <w:r w:rsidRPr="0084667B">
        <w:rPr>
          <w:rStyle w:val="StyleUnderline"/>
        </w:rPr>
        <w:t xml:space="preserve"> technical </w:t>
      </w:r>
      <w:r w:rsidRPr="004E5BB3">
        <w:rPr>
          <w:rStyle w:val="StyleUnderline"/>
          <w:highlight w:val="yellow"/>
        </w:rPr>
        <w:t xml:space="preserve">knowledge, </w:t>
      </w:r>
      <w:r w:rsidRPr="00351359">
        <w:rPr>
          <w:rStyle w:val="StyleUnderline"/>
        </w:rPr>
        <w:t xml:space="preserve">skills, and effort </w:t>
      </w:r>
      <w:r w:rsidRPr="004E5BB3">
        <w:rPr>
          <w:rStyle w:val="StyleUnderline"/>
          <w:highlight w:val="yellow"/>
        </w:rPr>
        <w:t>required</w:t>
      </w:r>
      <w:r w:rsidRPr="0084667B">
        <w:rPr>
          <w:rStyle w:val="StyleUnderline"/>
        </w:rPr>
        <w:t xml:space="preserve"> to do serious harm to national security </w:t>
      </w:r>
      <w:r w:rsidRPr="004E5BB3">
        <w:rPr>
          <w:rStyle w:val="StyleUnderline"/>
          <w:highlight w:val="yellow"/>
        </w:rPr>
        <w:t xml:space="preserve">is </w:t>
      </w:r>
      <w:r w:rsidRPr="004E5BB3">
        <w:rPr>
          <w:rStyle w:val="Emphasis"/>
          <w:highlight w:val="yellow"/>
        </w:rPr>
        <w:t>forbiddingly high.</w:t>
      </w:r>
      <w:r w:rsidRPr="00AF42E6">
        <w:rPr>
          <w:sz w:val="12"/>
        </w:rPr>
        <w:t xml:space="preserve"> This is not to claim, foolishly, that cyber means absolutely could not secure </w:t>
      </w:r>
      <w:r w:rsidRPr="0084667B">
        <w:rPr>
          <w:rStyle w:val="StyleUnderline"/>
        </w:rPr>
        <w:t>near-</w:t>
      </w:r>
      <w:r w:rsidRPr="00343042">
        <w:rPr>
          <w:rStyle w:val="StyleUnderline"/>
        </w:rPr>
        <w:t>catastrophic</w:t>
      </w:r>
      <w:r w:rsidRPr="00AF42E6">
        <w:rPr>
          <w:rStyle w:val="StyleUnderline"/>
        </w:rPr>
        <w:t xml:space="preserve"> </w:t>
      </w:r>
      <w:r w:rsidRPr="00343042">
        <w:rPr>
          <w:rStyle w:val="StyleUnderline"/>
        </w:rPr>
        <w:t>results</w:t>
      </w:r>
      <w:r w:rsidRPr="0084667B">
        <w:rPr>
          <w:rStyle w:val="StyleUnderline"/>
        </w:rPr>
        <w:t>.</w:t>
      </w:r>
      <w:r w:rsidRPr="00AF42E6">
        <w:rPr>
          <w:sz w:val="12"/>
        </w:rPr>
        <w:t xml:space="preserve"> However, it is to say that </w:t>
      </w:r>
      <w:r w:rsidRPr="0084667B">
        <w:rPr>
          <w:rStyle w:val="StyleUnderline"/>
        </w:rPr>
        <w:t xml:space="preserve">such a scenario </w:t>
      </w:r>
      <w:r w:rsidRPr="00343042">
        <w:rPr>
          <w:rStyle w:val="StyleUnderline"/>
        </w:rPr>
        <w:t xml:space="preserve">is </w:t>
      </w:r>
      <w:r w:rsidRPr="00343042">
        <w:rPr>
          <w:rStyle w:val="Emphasis"/>
        </w:rPr>
        <w:t>extremely improbable</w:t>
      </w:r>
      <w:r w:rsidRPr="00AF42E6">
        <w:rPr>
          <w:sz w:val="12"/>
        </w:rPr>
        <w:t xml:space="preserve">. Cyber defense is advancing all the time, as is cyber offense, of course. But so discretionary in vital detail can one be in the making of cyberspace, that confidence—real confidence—in </w:t>
      </w:r>
      <w:proofErr w:type="spellStart"/>
      <w:r w:rsidRPr="00AF42E6">
        <w:rPr>
          <w:sz w:val="12"/>
        </w:rPr>
        <w:t>cyber attack</w:t>
      </w:r>
      <w:proofErr w:type="spellEnd"/>
      <w:r w:rsidRPr="00AF42E6">
        <w:rPr>
          <w:sz w:val="12"/>
        </w:rPr>
        <w:t xml:space="preserve"> could not plausibly be high. It should be noted that I am confining this particular discussion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w:t>
      </w:r>
    </w:p>
    <w:p w14:paraId="5A4E8F2D" w14:textId="59D16966" w:rsidR="000F592C" w:rsidRDefault="000F592C" w:rsidP="000F592C">
      <w:pPr>
        <w:pStyle w:val="Heading3"/>
      </w:pPr>
      <w:r>
        <w:t xml:space="preserve">   AT: Cybersecurity---Defense</w:t>
      </w:r>
    </w:p>
    <w:p w14:paraId="20BC75B9" w14:textId="77777777" w:rsidR="00035F95" w:rsidRDefault="00035F95" w:rsidP="00035F95">
      <w:pPr>
        <w:pStyle w:val="Heading4"/>
      </w:pPr>
      <w:r>
        <w:t>No chance of successful cyberattacks --- defense is evolving faster than offense</w:t>
      </w:r>
    </w:p>
    <w:p w14:paraId="78FCF938" w14:textId="77777777" w:rsidR="00035F95" w:rsidRDefault="00035F95" w:rsidP="00035F95">
      <w:pPr>
        <w:rPr>
          <w:rStyle w:val="Hyperlink"/>
        </w:rPr>
      </w:pPr>
      <w:r>
        <w:t xml:space="preserve">Thomas </w:t>
      </w:r>
      <w:r w:rsidRPr="00294E75">
        <w:rPr>
          <w:rStyle w:val="Style13ptBold"/>
        </w:rPr>
        <w:t>Rid 12</w:t>
      </w:r>
      <w:r>
        <w:t xml:space="preserve">, PhD, reader in war studies @ King’s College London, former visiting scholar @ Hebrew University, has previously worked at the School for Advanced International Studies, Johns Hopkins, and RAND, “Think Again: Cyberwar,” March/April, Foreign Affairs, </w:t>
      </w:r>
      <w:hyperlink r:id="rId36" w:history="1">
        <w:r w:rsidRPr="009B6AA2">
          <w:rPr>
            <w:rStyle w:val="Hyperlink"/>
          </w:rPr>
          <w:t>http://www.foreignpolicy.com/articles/2012/02/27/cyberwar?page=0,1</w:t>
        </w:r>
      </w:hyperlink>
    </w:p>
    <w:p w14:paraId="1BF1D055" w14:textId="77777777" w:rsidR="00035F95" w:rsidRDefault="00035F95" w:rsidP="00035F95">
      <w:pPr>
        <w:rPr>
          <w:rStyle w:val="StyleUnderline"/>
        </w:rPr>
      </w:pPr>
      <w:r w:rsidRPr="004E5BB3">
        <w:rPr>
          <w:rStyle w:val="StyleUnderline"/>
          <w:highlight w:val="yellow"/>
        </w:rPr>
        <w:t>"Cyberattacks Are</w:t>
      </w:r>
      <w:r w:rsidRPr="00407BD7">
        <w:rPr>
          <w:rStyle w:val="StyleUnderline"/>
        </w:rPr>
        <w:t xml:space="preserve"> Becoming </w:t>
      </w:r>
      <w:r w:rsidRPr="004E5BB3">
        <w:rPr>
          <w:rStyle w:val="StyleUnderline"/>
          <w:highlight w:val="yellow"/>
        </w:rPr>
        <w:t xml:space="preserve">Easier." </w:t>
      </w:r>
      <w:r w:rsidRPr="004E5BB3">
        <w:rPr>
          <w:rStyle w:val="Emphasis"/>
          <w:highlight w:val="yellow"/>
        </w:rPr>
        <w:t>Just the opposite</w:t>
      </w:r>
      <w:r w:rsidRPr="00244B5A">
        <w:rPr>
          <w:sz w:val="10"/>
        </w:rPr>
        <w:t xml:space="preserve">. U.S. Director of National Intelligence James R. Clapper warned last year that the volume of malicious software on American networks had more than tripled since 2009 and that more than 60,000 pieces of malware are now discovered every day. The United States, he said, is undergoing "a phenomenon known as 'convergence,' which amplifies the opportunity for disruptive cyberattacks, including against physical infrastructures." ("Digital convergence" is a snazzy term for a simple thing: more and more devices able to talk to each other, and formerly separate industries and activities able to work together.) </w:t>
      </w:r>
      <w:r w:rsidRPr="00244B5A">
        <w:rPr>
          <w:rStyle w:val="StyleUnderline"/>
        </w:rPr>
        <w:t xml:space="preserve">Just because there's </w:t>
      </w:r>
      <w:r w:rsidRPr="004E5BB3">
        <w:rPr>
          <w:rStyle w:val="StyleUnderline"/>
          <w:highlight w:val="yellow"/>
        </w:rPr>
        <w:t>more malware</w:t>
      </w:r>
      <w:r w:rsidRPr="00244B5A">
        <w:rPr>
          <w:sz w:val="10"/>
        </w:rPr>
        <w:t xml:space="preserve">, however, </w:t>
      </w:r>
      <w:r w:rsidRPr="004E5BB3">
        <w:rPr>
          <w:rStyle w:val="StyleUnderline"/>
          <w:highlight w:val="yellow"/>
        </w:rPr>
        <w:t>doesn't mean</w:t>
      </w:r>
      <w:r w:rsidRPr="00244B5A">
        <w:rPr>
          <w:rStyle w:val="StyleUnderline"/>
        </w:rPr>
        <w:t xml:space="preserve"> that </w:t>
      </w:r>
      <w:r w:rsidRPr="004E5BB3">
        <w:rPr>
          <w:rStyle w:val="StyleUnderline"/>
          <w:highlight w:val="yellow"/>
        </w:rPr>
        <w:t xml:space="preserve">attacks are becoming </w:t>
      </w:r>
      <w:r w:rsidRPr="004E5BB3">
        <w:rPr>
          <w:rStyle w:val="Emphasis"/>
          <w:highlight w:val="yellow"/>
        </w:rPr>
        <w:t>easier</w:t>
      </w:r>
      <w:r w:rsidRPr="00244B5A">
        <w:rPr>
          <w:rStyle w:val="StyleUnderline"/>
        </w:rPr>
        <w:t xml:space="preserve">. </w:t>
      </w:r>
      <w:r w:rsidRPr="00244B5A">
        <w:rPr>
          <w:sz w:val="10"/>
        </w:rPr>
        <w:t xml:space="preserve">In fact, potentially damaging or life-threatening cyberattacks should be more difficult to pull off. Why? </w:t>
      </w:r>
      <w:r w:rsidRPr="00244B5A">
        <w:rPr>
          <w:rStyle w:val="StyleUnderline"/>
        </w:rPr>
        <w:t xml:space="preserve">Sensitive </w:t>
      </w:r>
      <w:r w:rsidRPr="004E5BB3">
        <w:rPr>
          <w:rStyle w:val="StyleUnderline"/>
          <w:highlight w:val="yellow"/>
        </w:rPr>
        <w:t>systems</w:t>
      </w:r>
      <w:r w:rsidRPr="00244B5A">
        <w:rPr>
          <w:rStyle w:val="StyleUnderline"/>
        </w:rPr>
        <w:t xml:space="preserve"> generally </w:t>
      </w:r>
      <w:r w:rsidRPr="004E5BB3">
        <w:rPr>
          <w:rStyle w:val="StyleUnderline"/>
          <w:highlight w:val="yellow"/>
        </w:rPr>
        <w:t xml:space="preserve">have </w:t>
      </w:r>
      <w:r w:rsidRPr="004E5BB3">
        <w:rPr>
          <w:rStyle w:val="Emphasis"/>
          <w:highlight w:val="yellow"/>
        </w:rPr>
        <w:t>built-in redundancy and safety systems</w:t>
      </w:r>
      <w:r w:rsidRPr="00244B5A">
        <w:rPr>
          <w:rStyle w:val="StyleUnderline"/>
        </w:rPr>
        <w:t xml:space="preserve">, meaning </w:t>
      </w:r>
      <w:r w:rsidRPr="004E5BB3">
        <w:rPr>
          <w:rStyle w:val="StyleUnderline"/>
          <w:highlight w:val="yellow"/>
        </w:rPr>
        <w:t>an attack</w:t>
      </w:r>
      <w:r w:rsidRPr="004E5BB3">
        <w:rPr>
          <w:sz w:val="10"/>
          <w:highlight w:val="yellow"/>
        </w:rPr>
        <w:t>er</w:t>
      </w:r>
      <w:r w:rsidRPr="004E5BB3">
        <w:rPr>
          <w:rStyle w:val="StyleUnderline"/>
          <w:highlight w:val="yellow"/>
        </w:rPr>
        <w:t>'</w:t>
      </w:r>
      <w:r w:rsidRPr="004E5BB3">
        <w:rPr>
          <w:sz w:val="10"/>
          <w:highlight w:val="yellow"/>
        </w:rPr>
        <w:t>s</w:t>
      </w:r>
      <w:r w:rsidRPr="00244B5A">
        <w:rPr>
          <w:sz w:val="10"/>
        </w:rPr>
        <w:t xml:space="preserve"> likely objective will not be to shut down a system, since merely forcing the shutdown of one control system, say a power plant, </w:t>
      </w:r>
      <w:r w:rsidRPr="004E5BB3">
        <w:rPr>
          <w:rStyle w:val="StyleUnderline"/>
          <w:highlight w:val="yellow"/>
        </w:rPr>
        <w:t>could trigger a backup and</w:t>
      </w:r>
      <w:r w:rsidRPr="00244B5A">
        <w:rPr>
          <w:rStyle w:val="StyleUnderline"/>
        </w:rPr>
        <w:t xml:space="preserve"> cause </w:t>
      </w:r>
      <w:r w:rsidRPr="004E5BB3">
        <w:rPr>
          <w:rStyle w:val="StyleUnderline"/>
          <w:highlight w:val="yellow"/>
        </w:rPr>
        <w:t>operators</w:t>
      </w:r>
      <w:r w:rsidRPr="00244B5A">
        <w:rPr>
          <w:rStyle w:val="StyleUnderline"/>
        </w:rPr>
        <w:t xml:space="preserve"> to </w:t>
      </w:r>
      <w:r w:rsidRPr="004E5BB3">
        <w:rPr>
          <w:rStyle w:val="StyleUnderline"/>
          <w:highlight w:val="yellow"/>
        </w:rPr>
        <w:t>start looking for the bug.</w:t>
      </w:r>
      <w:r w:rsidRPr="00244B5A">
        <w:rPr>
          <w:sz w:val="10"/>
        </w:rPr>
        <w:t xml:space="preserve"> To work as an effective weapon, malware would have to influence an active process -- but not bring it to a screeching halt. If </w:t>
      </w:r>
      <w:r w:rsidRPr="004E5BB3">
        <w:rPr>
          <w:rStyle w:val="StyleUnderline"/>
          <w:highlight w:val="yellow"/>
        </w:rPr>
        <w:t>the</w:t>
      </w:r>
      <w:r w:rsidRPr="00244B5A">
        <w:rPr>
          <w:rStyle w:val="StyleUnderline"/>
        </w:rPr>
        <w:t xml:space="preserve"> malicious </w:t>
      </w:r>
      <w:r w:rsidRPr="004E5BB3">
        <w:rPr>
          <w:rStyle w:val="StyleUnderline"/>
          <w:highlight w:val="yellow"/>
        </w:rPr>
        <w:t>activity</w:t>
      </w:r>
      <w:r w:rsidRPr="00244B5A">
        <w:rPr>
          <w:sz w:val="10"/>
        </w:rPr>
        <w:t xml:space="preserve"> extends over a lengthy period, it </w:t>
      </w:r>
      <w:r w:rsidRPr="004E5BB3">
        <w:rPr>
          <w:rStyle w:val="StyleUnderline"/>
          <w:highlight w:val="yellow"/>
        </w:rPr>
        <w:t>has to remain stealthy. That's</w:t>
      </w:r>
      <w:r w:rsidRPr="00244B5A">
        <w:rPr>
          <w:sz w:val="10"/>
        </w:rPr>
        <w:t xml:space="preserve"> a more </w:t>
      </w:r>
      <w:r w:rsidRPr="004E5BB3">
        <w:rPr>
          <w:rStyle w:val="StyleUnderline"/>
          <w:highlight w:val="yellow"/>
        </w:rPr>
        <w:t>difficult</w:t>
      </w:r>
      <w:r w:rsidRPr="00244B5A">
        <w:rPr>
          <w:sz w:val="10"/>
        </w:rPr>
        <w:t xml:space="preserve"> trick than hitting the virtual off-button. Take Stuxnet, the worm that sabotaged Iran's nuclear program in 2010. It didn't just crudely shut down the centrifuges at the Natanz nuclear facility; rather, the worm subtly manipulated the system.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Building and deploying </w:t>
      </w:r>
      <w:r w:rsidRPr="00244B5A">
        <w:rPr>
          <w:rStyle w:val="StyleUnderline"/>
        </w:rPr>
        <w:t xml:space="preserve">Stuxnet required extremely detailed intelligence about the systems it was supposed to compromise, and the same will be true for other dangerous cyberweapons. </w:t>
      </w:r>
      <w:r w:rsidRPr="00244B5A">
        <w:rPr>
          <w:sz w:val="10"/>
        </w:rPr>
        <w:t>Yes, "</w:t>
      </w:r>
      <w:r w:rsidRPr="004E5BB3">
        <w:rPr>
          <w:rStyle w:val="StyleUnderline"/>
          <w:highlight w:val="yellow"/>
        </w:rPr>
        <w:t>convergence</w:t>
      </w:r>
      <w:r w:rsidRPr="00244B5A">
        <w:rPr>
          <w:sz w:val="10"/>
        </w:rPr>
        <w:t xml:space="preserve">," standardization, and sloppy defense of control-systems software could increase the risk of generic attacks, but the same trend </w:t>
      </w:r>
      <w:r w:rsidRPr="004E5BB3">
        <w:rPr>
          <w:rStyle w:val="StyleUnderline"/>
          <w:highlight w:val="yellow"/>
        </w:rPr>
        <w:t>has</w:t>
      </w:r>
      <w:r w:rsidRPr="00244B5A">
        <w:rPr>
          <w:sz w:val="10"/>
        </w:rPr>
        <w:t xml:space="preserve"> also </w:t>
      </w:r>
      <w:r w:rsidRPr="004E5BB3">
        <w:rPr>
          <w:rStyle w:val="StyleUnderline"/>
          <w:highlight w:val="yellow"/>
        </w:rPr>
        <w:t>caused defenses</w:t>
      </w:r>
      <w:r w:rsidRPr="00244B5A">
        <w:rPr>
          <w:rStyle w:val="StyleUnderline"/>
        </w:rPr>
        <w:t xml:space="preserve"> against the most coveted targets </w:t>
      </w:r>
      <w:r w:rsidRPr="004E5BB3">
        <w:rPr>
          <w:rStyle w:val="StyleUnderline"/>
          <w:highlight w:val="yellow"/>
        </w:rPr>
        <w:t>to improve</w:t>
      </w:r>
      <w:r w:rsidRPr="00244B5A">
        <w:rPr>
          <w:rStyle w:val="StyleUnderline"/>
        </w:rPr>
        <w:t xml:space="preserve"> steadily </w:t>
      </w:r>
      <w:r w:rsidRPr="004E5BB3">
        <w:rPr>
          <w:rStyle w:val="StyleUnderline"/>
          <w:highlight w:val="yellow"/>
        </w:rPr>
        <w:t>and has made</w:t>
      </w:r>
      <w:r w:rsidRPr="00244B5A">
        <w:rPr>
          <w:rStyle w:val="StyleUnderline"/>
        </w:rPr>
        <w:t xml:space="preserve"> </w:t>
      </w:r>
      <w:r w:rsidRPr="004E5BB3">
        <w:rPr>
          <w:rStyle w:val="StyleUnderline"/>
          <w:highlight w:val="yellow"/>
        </w:rPr>
        <w:t>reprogramming</w:t>
      </w:r>
      <w:r w:rsidRPr="00244B5A">
        <w:rPr>
          <w:rStyle w:val="StyleUnderline"/>
        </w:rPr>
        <w:t xml:space="preserve"> highly specific </w:t>
      </w:r>
      <w:r w:rsidRPr="004E5BB3">
        <w:rPr>
          <w:rStyle w:val="StyleUnderline"/>
          <w:highlight w:val="yellow"/>
        </w:rPr>
        <w:t>installations</w:t>
      </w:r>
      <w:r w:rsidRPr="00244B5A">
        <w:rPr>
          <w:rStyle w:val="StyleUnderline"/>
        </w:rPr>
        <w:t xml:space="preserve"> on legacy systems </w:t>
      </w:r>
      <w:r w:rsidRPr="004E5BB3">
        <w:rPr>
          <w:rStyle w:val="Emphasis"/>
          <w:highlight w:val="yellow"/>
        </w:rPr>
        <w:t>more complex, not less.</w:t>
      </w:r>
      <w:r w:rsidRPr="00244B5A">
        <w:rPr>
          <w:rStyle w:val="StyleUnderline"/>
        </w:rPr>
        <w:t xml:space="preserve"> </w:t>
      </w:r>
    </w:p>
    <w:p w14:paraId="26D21171" w14:textId="77777777" w:rsidR="00035F95" w:rsidRDefault="00035F95" w:rsidP="00035F95">
      <w:pPr>
        <w:pStyle w:val="Heading4"/>
      </w:pPr>
      <w:r>
        <w:t>Cyber-attacks “burnout” --- the bigger the impact, the faster it can be corrected --- checks escalation</w:t>
      </w:r>
    </w:p>
    <w:p w14:paraId="63F3D73E" w14:textId="77777777" w:rsidR="00035F95" w:rsidRPr="00532805" w:rsidRDefault="00035F95" w:rsidP="00035F95">
      <w:r w:rsidRPr="00532805">
        <w:t xml:space="preserve">Ian </w:t>
      </w:r>
      <w:r w:rsidRPr="00532805">
        <w:rPr>
          <w:rStyle w:val="Style13ptBold"/>
        </w:rPr>
        <w:t>Brown 11</w:t>
      </w:r>
      <w:r w:rsidRPr="00532805">
        <w:t>, Associate Director of the Cyber Security Centre @ the University of Oxford, and Peter Sommers, Professor @ the London School of Economics, Reducing Systemic Cybersecurity Risk,” OECD, 1/14, http://www.oecd.org/governance/risk/46889922.pdf</w:t>
      </w:r>
    </w:p>
    <w:p w14:paraId="1C955266" w14:textId="77777777" w:rsidR="00035F95" w:rsidRDefault="00035F95" w:rsidP="00035F95">
      <w:pPr>
        <w:rPr>
          <w:sz w:val="14"/>
        </w:rPr>
      </w:pPr>
      <w:r w:rsidRPr="00B85997">
        <w:rPr>
          <w:sz w:val="14"/>
        </w:rPr>
        <w:t xml:space="preserve">Pure </w:t>
      </w:r>
      <w:r w:rsidRPr="004E5BB3">
        <w:rPr>
          <w:rStyle w:val="StyleUnderline"/>
          <w:highlight w:val="yellow"/>
        </w:rPr>
        <w:t>cybersecurity risks tend to be</w:t>
      </w:r>
      <w:r w:rsidRPr="004E5BB3">
        <w:rPr>
          <w:sz w:val="14"/>
          <w:highlight w:val="yellow"/>
        </w:rPr>
        <w:t xml:space="preserve"> </w:t>
      </w:r>
      <w:proofErr w:type="spellStart"/>
      <w:r w:rsidRPr="004E5BB3">
        <w:rPr>
          <w:rStyle w:val="Emphasis"/>
          <w:highlight w:val="yellow"/>
        </w:rPr>
        <w:t>localised</w:t>
      </w:r>
      <w:proofErr w:type="spellEnd"/>
      <w:r w:rsidRPr="004E5BB3">
        <w:rPr>
          <w:rStyle w:val="Emphasis"/>
          <w:highlight w:val="yellow"/>
        </w:rPr>
        <w:t xml:space="preserve"> and temporary</w:t>
      </w:r>
      <w:r w:rsidRPr="00B85997">
        <w:rPr>
          <w:sz w:val="14"/>
        </w:rPr>
        <w:t xml:space="preserve"> rather than global and long - term. This is for two fundamental </w:t>
      </w:r>
      <w:proofErr w:type="gramStart"/>
      <w:r w:rsidRPr="00B85997">
        <w:rPr>
          <w:sz w:val="14"/>
        </w:rPr>
        <w:t>reasons:</w:t>
      </w:r>
      <w:r w:rsidRPr="00B85997">
        <w:rPr>
          <w:sz w:val="12"/>
        </w:rPr>
        <w:t>¶</w:t>
      </w:r>
      <w:proofErr w:type="gramEnd"/>
      <w:r w:rsidRPr="00B85997">
        <w:rPr>
          <w:sz w:val="14"/>
        </w:rPr>
        <w:t xml:space="preserve"> </w:t>
      </w:r>
      <w:r w:rsidRPr="004E5BB3">
        <w:rPr>
          <w:rStyle w:val="StyleUnderline"/>
          <w:highlight w:val="yellow"/>
        </w:rPr>
        <w:t>The longer an attack</w:t>
      </w:r>
      <w:r w:rsidRPr="00B85997">
        <w:rPr>
          <w:rStyle w:val="StyleUnderline"/>
        </w:rPr>
        <w:t xml:space="preserve"> persists, </w:t>
      </w:r>
      <w:r w:rsidRPr="004E5BB3">
        <w:rPr>
          <w:rStyle w:val="StyleUnderline"/>
          <w:highlight w:val="yellow"/>
        </w:rPr>
        <w:t>the greater</w:t>
      </w:r>
      <w:r w:rsidRPr="00B85997">
        <w:rPr>
          <w:rStyle w:val="StyleUnderline"/>
        </w:rPr>
        <w:t xml:space="preserve"> the </w:t>
      </w:r>
      <w:r w:rsidRPr="004E5BB3">
        <w:rPr>
          <w:rStyle w:val="StyleUnderline"/>
          <w:highlight w:val="yellow"/>
        </w:rPr>
        <w:t>likelihood it will</w:t>
      </w:r>
      <w:r w:rsidRPr="00B85997">
        <w:rPr>
          <w:rStyle w:val="StyleUnderline"/>
        </w:rPr>
        <w:t xml:space="preserve"> </w:t>
      </w:r>
      <w:r w:rsidRPr="004E5BB3">
        <w:rPr>
          <w:rStyle w:val="StyleUnderline"/>
          <w:highlight w:val="yellow"/>
        </w:rPr>
        <w:t>be</w:t>
      </w:r>
      <w:r w:rsidRPr="00B85997">
        <w:rPr>
          <w:rStyle w:val="StyleUnderline"/>
        </w:rPr>
        <w:t xml:space="preserve"> detected, routed around, and become </w:t>
      </w:r>
      <w:r w:rsidRPr="004E5BB3">
        <w:rPr>
          <w:rStyle w:val="Emphasis"/>
          <w:highlight w:val="yellow"/>
        </w:rPr>
        <w:t>attributable</w:t>
      </w:r>
      <w:r w:rsidRPr="004E5BB3">
        <w:rPr>
          <w:rStyle w:val="StyleUnderline"/>
          <w:highlight w:val="yellow"/>
        </w:rPr>
        <w:t xml:space="preserve"> to a</w:t>
      </w:r>
      <w:r w:rsidRPr="00B85997">
        <w:rPr>
          <w:rStyle w:val="StyleUnderline"/>
        </w:rPr>
        <w:t xml:space="preserve"> specific </w:t>
      </w:r>
      <w:r w:rsidRPr="004E5BB3">
        <w:rPr>
          <w:rStyle w:val="StyleUnderline"/>
          <w:highlight w:val="yellow"/>
        </w:rPr>
        <w:t>party against whom actions can be taken</w:t>
      </w:r>
      <w:r w:rsidRPr="00B85997">
        <w:rPr>
          <w:rStyle w:val="StyleUnderline"/>
        </w:rPr>
        <w:t xml:space="preserve"> (including</w:t>
      </w:r>
      <w:r w:rsidRPr="00B85997">
        <w:rPr>
          <w:sz w:val="14"/>
        </w:rPr>
        <w:t xml:space="preserve"> disconnection, arrest and </w:t>
      </w:r>
      <w:r w:rsidRPr="00B85997">
        <w:rPr>
          <w:rStyle w:val="StyleUnderline"/>
        </w:rPr>
        <w:t>retribution).</w:t>
      </w:r>
      <w:r w:rsidRPr="00B85997">
        <w:rPr>
          <w:sz w:val="14"/>
        </w:rPr>
        <w:t xml:space="preserve"> </w:t>
      </w:r>
      <w:r w:rsidRPr="00B85997">
        <w:rPr>
          <w:sz w:val="12"/>
        </w:rPr>
        <w:t>¶</w:t>
      </w:r>
      <w:r w:rsidRPr="00B85997">
        <w:rPr>
          <w:sz w:val="14"/>
        </w:rPr>
        <w:t xml:space="preserve"> </w:t>
      </w:r>
      <w:r w:rsidRPr="004E5BB3">
        <w:rPr>
          <w:rStyle w:val="StyleUnderline"/>
          <w:highlight w:val="yellow"/>
        </w:rPr>
        <w:t xml:space="preserve">Larger-scale attacks result in </w:t>
      </w:r>
      <w:r w:rsidRPr="004E5BB3">
        <w:rPr>
          <w:rStyle w:val="Emphasis"/>
          <w:highlight w:val="yellow"/>
        </w:rPr>
        <w:t>more of the data needed to</w:t>
      </w:r>
      <w:r w:rsidRPr="00CA3452">
        <w:rPr>
          <w:rStyle w:val="StyleUnderline"/>
        </w:rPr>
        <w:t xml:space="preserve"> diagnose</w:t>
      </w:r>
      <w:r w:rsidRPr="00B85997">
        <w:rPr>
          <w:rStyle w:val="StyleUnderline"/>
        </w:rPr>
        <w:t xml:space="preserve"> and </w:t>
      </w:r>
      <w:r w:rsidRPr="004E5BB3">
        <w:rPr>
          <w:rStyle w:val="Emphasis"/>
          <w:highlight w:val="yellow"/>
        </w:rPr>
        <w:t>fix</w:t>
      </w:r>
      <w:r w:rsidRPr="00B85997">
        <w:rPr>
          <w:rStyle w:val="StyleUnderline"/>
        </w:rPr>
        <w:t xml:space="preserve"> system </w:t>
      </w:r>
      <w:r w:rsidRPr="004E5BB3">
        <w:rPr>
          <w:rStyle w:val="Emphasis"/>
          <w:highlight w:val="yellow"/>
        </w:rPr>
        <w:t>vulnerabilities</w:t>
      </w:r>
      <w:r w:rsidRPr="004E5BB3">
        <w:rPr>
          <w:rStyle w:val="StyleUnderline"/>
          <w:highlight w:val="yellow"/>
        </w:rPr>
        <w:t>, and provide</w:t>
      </w:r>
      <w:r w:rsidRPr="00B85997">
        <w:rPr>
          <w:rStyle w:val="StyleUnderline"/>
        </w:rPr>
        <w:t xml:space="preserve"> a </w:t>
      </w:r>
      <w:r w:rsidRPr="004E5BB3">
        <w:rPr>
          <w:rStyle w:val="Emphasis"/>
          <w:highlight w:val="yellow"/>
        </w:rPr>
        <w:t>stronger incentive</w:t>
      </w:r>
      <w:r w:rsidRPr="004E5BB3">
        <w:rPr>
          <w:rStyle w:val="StyleUnderline"/>
          <w:highlight w:val="yellow"/>
        </w:rPr>
        <w:t xml:space="preserve"> to</w:t>
      </w:r>
      <w:r w:rsidRPr="00B85997">
        <w:rPr>
          <w:rStyle w:val="StyleUnderline"/>
        </w:rPr>
        <w:t xml:space="preserve"> system suppliers and administrators to </w:t>
      </w:r>
      <w:r w:rsidRPr="004E5BB3">
        <w:rPr>
          <w:rStyle w:val="StyleUnderline"/>
          <w:highlight w:val="yellow"/>
        </w:rPr>
        <w:t>do so</w:t>
      </w:r>
      <w:r w:rsidRPr="00B85997">
        <w:rPr>
          <w:sz w:val="14"/>
        </w:rPr>
        <w:t xml:space="preserve"> (</w:t>
      </w:r>
      <w:proofErr w:type="spellStart"/>
      <w:r w:rsidRPr="00B85997">
        <w:rPr>
          <w:sz w:val="14"/>
        </w:rPr>
        <w:t>Libicki</w:t>
      </w:r>
      <w:proofErr w:type="spellEnd"/>
      <w:r w:rsidRPr="00B85997">
        <w:rPr>
          <w:sz w:val="14"/>
        </w:rPr>
        <w:t>, 2009: xiv</w:t>
      </w:r>
      <w:proofErr w:type="gramStart"/>
      <w:r w:rsidRPr="00B85997">
        <w:rPr>
          <w:sz w:val="14"/>
        </w:rPr>
        <w:t>).</w:t>
      </w:r>
      <w:r w:rsidRPr="00B85997">
        <w:rPr>
          <w:sz w:val="12"/>
        </w:rPr>
        <w:t>¶</w:t>
      </w:r>
      <w:proofErr w:type="gramEnd"/>
      <w:r w:rsidRPr="00B85997">
        <w:rPr>
          <w:sz w:val="14"/>
        </w:rPr>
        <w:t xml:space="preserve"> </w:t>
      </w:r>
      <w:r w:rsidRPr="004E5BB3">
        <w:rPr>
          <w:rStyle w:val="Emphasis"/>
          <w:highlight w:val="yellow"/>
        </w:rPr>
        <w:t>Even for the best-resourced</w:t>
      </w:r>
      <w:r w:rsidRPr="00B85997">
        <w:rPr>
          <w:sz w:val="14"/>
        </w:rPr>
        <w:t xml:space="preserve"> and most determined attackers – </w:t>
      </w:r>
      <w:r w:rsidRPr="004E5BB3">
        <w:rPr>
          <w:rStyle w:val="Emphasis"/>
          <w:highlight w:val="yellow"/>
        </w:rPr>
        <w:t>nation</w:t>
      </w:r>
      <w:r w:rsidRPr="00574EC3">
        <w:rPr>
          <w:rStyle w:val="Emphasis"/>
        </w:rPr>
        <w:t xml:space="preserve"> states</w:t>
      </w:r>
      <w:r w:rsidRPr="00B85997">
        <w:rPr>
          <w:sz w:val="14"/>
        </w:rPr>
        <w:t xml:space="preserve"> taking military action – </w:t>
      </w:r>
      <w:r w:rsidRPr="004E5BB3">
        <w:rPr>
          <w:rStyle w:val="Emphasis"/>
          <w:highlight w:val="yellow"/>
        </w:rPr>
        <w:t>these conditions</w:t>
      </w:r>
      <w:r w:rsidRPr="00B85997">
        <w:rPr>
          <w:rStyle w:val="StyleUnderline"/>
        </w:rPr>
        <w:t xml:space="preserve"> are likely to </w:t>
      </w:r>
      <w:r w:rsidRPr="004E5BB3">
        <w:rPr>
          <w:rStyle w:val="Emphasis"/>
          <w:highlight w:val="yellow"/>
        </w:rPr>
        <w:t>hold</w:t>
      </w:r>
      <w:r w:rsidRPr="00B85997">
        <w:rPr>
          <w:rStyle w:val="StyleUnderline"/>
        </w:rPr>
        <w:t>.</w:t>
      </w:r>
      <w:r w:rsidRPr="00B85997">
        <w:rPr>
          <w:sz w:val="14"/>
        </w:rPr>
        <w:t xml:space="preserve"> RAND Corporation recently reported to the US Air Force “operational cyberwar has an important niche role, but only that,” </w:t>
      </w:r>
      <w:proofErr w:type="gramStart"/>
      <w:r w:rsidRPr="00B85997">
        <w:rPr>
          <w:sz w:val="14"/>
        </w:rPr>
        <w:t>commenting:</w:t>
      </w:r>
      <w:r w:rsidRPr="00B85997">
        <w:rPr>
          <w:sz w:val="12"/>
        </w:rPr>
        <w:t>¶</w:t>
      </w:r>
      <w:proofErr w:type="gramEnd"/>
      <w:r w:rsidRPr="00B85997">
        <w:rPr>
          <w:sz w:val="14"/>
        </w:rPr>
        <w:t xml:space="preserve"> “Investigation may reveal that a particular system has a particular vulnerability. Predicting what an attack can do requires knowing how the system and its operators will respond to signs of dysfunction and knowing the </w:t>
      </w:r>
      <w:proofErr w:type="spellStart"/>
      <w:r w:rsidRPr="00B85997">
        <w:rPr>
          <w:sz w:val="14"/>
        </w:rPr>
        <w:t>behaviour</w:t>
      </w:r>
      <w:proofErr w:type="spellEnd"/>
      <w:r w:rsidRPr="00B85997">
        <w:rPr>
          <w:sz w:val="14"/>
        </w:rPr>
        <w:t xml:space="preserve"> of processes and systems associated with the system being attacked. Even then, </w:t>
      </w:r>
      <w:r w:rsidRPr="00B85997">
        <w:rPr>
          <w:rStyle w:val="StyleUnderline"/>
        </w:rPr>
        <w:t>cyberwar operations neither directly harm individuals nor destroy equipment</w:t>
      </w:r>
      <w:r w:rsidRPr="00B85997">
        <w:rPr>
          <w:sz w:val="14"/>
        </w:rPr>
        <w:t xml:space="preserve"> (albeit with some exceptions). </w:t>
      </w:r>
      <w:r w:rsidRPr="004E5BB3">
        <w:rPr>
          <w:rStyle w:val="Emphasis"/>
          <w:highlight w:val="yellow"/>
        </w:rPr>
        <w:t>At best</w:t>
      </w:r>
      <w:r w:rsidRPr="004E5BB3">
        <w:rPr>
          <w:sz w:val="14"/>
          <w:highlight w:val="yellow"/>
        </w:rPr>
        <w:t xml:space="preserve">, </w:t>
      </w:r>
      <w:r w:rsidRPr="004E5BB3">
        <w:rPr>
          <w:rStyle w:val="StyleUnderline"/>
          <w:highlight w:val="yellow"/>
        </w:rPr>
        <w:t>these operations</w:t>
      </w:r>
      <w:r w:rsidRPr="00B85997">
        <w:rPr>
          <w:rStyle w:val="StyleUnderline"/>
        </w:rPr>
        <w:t xml:space="preserve"> can confuse and </w:t>
      </w:r>
      <w:r w:rsidRPr="004E5BB3">
        <w:rPr>
          <w:rStyle w:val="StyleUnderline"/>
          <w:highlight w:val="yellow"/>
        </w:rPr>
        <w:t>frustrate operators</w:t>
      </w:r>
      <w:r w:rsidRPr="00B85997">
        <w:rPr>
          <w:sz w:val="14"/>
        </w:rPr>
        <w:t xml:space="preserve"> of military systems, </w:t>
      </w:r>
      <w:r w:rsidRPr="004E5BB3">
        <w:rPr>
          <w:rStyle w:val="StyleUnderline"/>
          <w:highlight w:val="yellow"/>
        </w:rPr>
        <w:t>and</w:t>
      </w:r>
      <w:r w:rsidRPr="00B85997">
        <w:rPr>
          <w:sz w:val="14"/>
        </w:rPr>
        <w:t xml:space="preserve"> then </w:t>
      </w:r>
      <w:r w:rsidRPr="004E5BB3">
        <w:rPr>
          <w:rStyle w:val="Emphasis"/>
          <w:highlight w:val="yellow"/>
        </w:rPr>
        <w:t>only temporarily</w:t>
      </w:r>
      <w:r w:rsidRPr="00B85997">
        <w:rPr>
          <w:sz w:val="14"/>
        </w:rPr>
        <w:t>. Thus, cyberwar can only be a support function for other elements of warfare, for instance, in disarming the enemy</w:t>
      </w:r>
      <w:r w:rsidRPr="00B85997">
        <w:rPr>
          <w:rFonts w:ascii="Times New Roman" w:hAnsi="Times New Roman"/>
          <w:sz w:val="14"/>
        </w:rPr>
        <w:t>‖</w:t>
      </w:r>
      <w:r w:rsidRPr="00B85997">
        <w:rPr>
          <w:sz w:val="14"/>
        </w:rPr>
        <w:t xml:space="preserve"> (</w:t>
      </w:r>
      <w:proofErr w:type="spellStart"/>
      <w:r w:rsidRPr="00B85997">
        <w:rPr>
          <w:sz w:val="14"/>
        </w:rPr>
        <w:t>Libicki</w:t>
      </w:r>
      <w:proofErr w:type="spellEnd"/>
      <w:r w:rsidRPr="00B85997">
        <w:rPr>
          <w:sz w:val="14"/>
        </w:rPr>
        <w:t>, 2009: xiv — xv).”</w:t>
      </w:r>
    </w:p>
    <w:p w14:paraId="56322D55" w14:textId="77777777" w:rsidR="00716C71" w:rsidRPr="00716C71" w:rsidRDefault="00716C71" w:rsidP="00716C71"/>
    <w:p w14:paraId="0BD157D9" w14:textId="71C20C14" w:rsidR="00DD3D83" w:rsidRDefault="00DD3D83" w:rsidP="00DD3D83">
      <w:pPr>
        <w:pStyle w:val="Heading2"/>
      </w:pPr>
      <w:r>
        <w:t>AT: Disease</w:t>
      </w:r>
    </w:p>
    <w:p w14:paraId="3C564357" w14:textId="4B82A718" w:rsidR="00F56860" w:rsidRDefault="00F56860" w:rsidP="00F56860">
      <w:pPr>
        <w:pStyle w:val="Heading3"/>
      </w:pPr>
      <w:r>
        <w:t>AT: Disease</w:t>
      </w:r>
    </w:p>
    <w:p w14:paraId="287D2F7D" w14:textId="77777777" w:rsidR="00F56860" w:rsidRPr="000B5D05" w:rsidRDefault="00F56860" w:rsidP="00F56860">
      <w:pPr>
        <w:pStyle w:val="Heading4"/>
      </w:pPr>
      <w:bookmarkStart w:id="2" w:name="_Hlk477958677"/>
      <w:r w:rsidRPr="000B5D05">
        <w:t xml:space="preserve">Infectious diseases don’t cause extinction </w:t>
      </w:r>
    </w:p>
    <w:p w14:paraId="6593A8D9" w14:textId="77777777" w:rsidR="00F56860" w:rsidRPr="000B5D05" w:rsidRDefault="00F56860" w:rsidP="00F56860">
      <w:r w:rsidRPr="000B5D05">
        <w:t>Owen Cotton-</w:t>
      </w:r>
      <w:r w:rsidRPr="000B5D05">
        <w:rPr>
          <w:rStyle w:val="Style13ptBold"/>
        </w:rPr>
        <w:t>Barratt 17</w:t>
      </w:r>
      <w:r w:rsidRPr="000B5D05">
        <w:t>, et al, PhD in Pure Mathematics, Oxford, Lecturer in Mathematics at Oxford, Research Associate at the Future of Humanity Institute, 2/3/2017, Existential Risk: Diplomacy and Governance, https://www.fhi.ox.ac.uk/wp-content/uploads/Existential-Risks-2017-01-23.pdf</w:t>
      </w:r>
    </w:p>
    <w:p w14:paraId="6CC17B63" w14:textId="77777777" w:rsidR="00F56860" w:rsidRPr="000B5D05" w:rsidRDefault="00F56860" w:rsidP="00F56860">
      <w:pPr>
        <w:rPr>
          <w:sz w:val="16"/>
        </w:rPr>
      </w:pPr>
      <w:r w:rsidRPr="000B5D05">
        <w:rPr>
          <w:sz w:val="16"/>
        </w:rPr>
        <w:t>For most of human history, natural pandemics have posed the greatest risk of mass global fatalities.37 However, there are some reasons to believe that</w:t>
      </w:r>
      <w:r w:rsidRPr="000B5D05">
        <w:rPr>
          <w:rStyle w:val="StyleUnderline"/>
        </w:rPr>
        <w:t xml:space="preserve"> </w:t>
      </w:r>
      <w:r w:rsidRPr="000B5D05">
        <w:rPr>
          <w:rStyle w:val="StyleUnderline"/>
          <w:highlight w:val="yellow"/>
        </w:rPr>
        <w:t>natural pandemics are</w:t>
      </w:r>
      <w:r w:rsidRPr="000B5D05">
        <w:rPr>
          <w:rStyle w:val="StyleUnderline"/>
        </w:rPr>
        <w:t xml:space="preserve"> </w:t>
      </w:r>
      <w:r w:rsidRPr="000B5D05">
        <w:rPr>
          <w:rStyle w:val="Emphasis"/>
        </w:rPr>
        <w:t xml:space="preserve">very </w:t>
      </w:r>
      <w:r w:rsidRPr="000B5D05">
        <w:rPr>
          <w:rStyle w:val="Emphasis"/>
          <w:highlight w:val="yellow"/>
        </w:rPr>
        <w:t xml:space="preserve">unlikely to cause </w:t>
      </w:r>
      <w:r w:rsidRPr="000B5D05">
        <w:rPr>
          <w:rStyle w:val="Emphasis"/>
        </w:rPr>
        <w:t xml:space="preserve">human </w:t>
      </w:r>
      <w:r w:rsidRPr="000B5D05">
        <w:rPr>
          <w:rStyle w:val="Emphasis"/>
          <w:highlight w:val="yellow"/>
        </w:rPr>
        <w:t>extinction</w:t>
      </w:r>
      <w:r w:rsidRPr="000B5D05">
        <w:rPr>
          <w:rStyle w:val="StyleUnderline"/>
          <w:highlight w:val="yellow"/>
        </w:rPr>
        <w:t>.</w:t>
      </w:r>
      <w:r w:rsidRPr="000B5D05">
        <w:rPr>
          <w:sz w:val="16"/>
        </w:rPr>
        <w:t xml:space="preserve"> Analysis of the International Union for Conservation of Nature (IUCN) red list database has shown that</w:t>
      </w:r>
      <w:r w:rsidRPr="000B5D05">
        <w:rPr>
          <w:rStyle w:val="StyleUnderline"/>
        </w:rPr>
        <w:t xml:space="preserve"> </w:t>
      </w:r>
      <w:r w:rsidRPr="000B5D05">
        <w:rPr>
          <w:rStyle w:val="StyleUnderline"/>
          <w:highlight w:val="yellow"/>
        </w:rPr>
        <w:t>of</w:t>
      </w:r>
      <w:r w:rsidRPr="000B5D05">
        <w:rPr>
          <w:rStyle w:val="StyleUnderline"/>
        </w:rPr>
        <w:t xml:space="preserve"> the </w:t>
      </w:r>
      <w:r w:rsidRPr="000B5D05">
        <w:rPr>
          <w:rStyle w:val="StyleUnderline"/>
          <w:highlight w:val="yellow"/>
        </w:rPr>
        <w:t>833</w:t>
      </w:r>
      <w:r w:rsidRPr="000B5D05">
        <w:rPr>
          <w:rStyle w:val="StyleUnderline"/>
        </w:rPr>
        <w:t xml:space="preserve"> recorded </w:t>
      </w:r>
      <w:r w:rsidRPr="000B5D05">
        <w:rPr>
          <w:rStyle w:val="StyleUnderline"/>
          <w:highlight w:val="yellow"/>
        </w:rPr>
        <w:t>plant and animal</w:t>
      </w:r>
      <w:r w:rsidRPr="000B5D05">
        <w:rPr>
          <w:rStyle w:val="StyleUnderline"/>
        </w:rPr>
        <w:t xml:space="preserve"> species </w:t>
      </w:r>
      <w:r w:rsidRPr="000B5D05">
        <w:rPr>
          <w:rStyle w:val="StyleUnderline"/>
          <w:highlight w:val="yellow"/>
        </w:rPr>
        <w:t>extinctions</w:t>
      </w:r>
      <w:r w:rsidRPr="000B5D05">
        <w:rPr>
          <w:rStyle w:val="StyleUnderline"/>
        </w:rPr>
        <w:t xml:space="preserve"> known to have occurred </w:t>
      </w:r>
      <w:r w:rsidRPr="000B5D05">
        <w:rPr>
          <w:rStyle w:val="StyleUnderline"/>
          <w:highlight w:val="yellow"/>
        </w:rPr>
        <w:t xml:space="preserve">since 1500, </w:t>
      </w:r>
      <w:r w:rsidRPr="000B5D05">
        <w:rPr>
          <w:rStyle w:val="Emphasis"/>
          <w:highlight w:val="yellow"/>
        </w:rPr>
        <w:t>less than 4%</w:t>
      </w:r>
      <w:r w:rsidRPr="000B5D05">
        <w:rPr>
          <w:rStyle w:val="StyleUnderline"/>
        </w:rPr>
        <w:t xml:space="preserve"> (31 species) </w:t>
      </w:r>
      <w:r w:rsidRPr="000B5D05">
        <w:rPr>
          <w:rStyle w:val="StyleUnderline"/>
          <w:highlight w:val="yellow"/>
        </w:rPr>
        <w:t>were ascribed to infectious disease</w:t>
      </w:r>
      <w:r w:rsidRPr="000B5D05">
        <w:rPr>
          <w:sz w:val="16"/>
          <w:highlight w:val="yellow"/>
        </w:rPr>
        <w:t>.</w:t>
      </w:r>
      <w:r w:rsidRPr="000B5D05">
        <w:rPr>
          <w:sz w:val="16"/>
        </w:rPr>
        <w:t xml:space="preserve">38 </w:t>
      </w:r>
      <w:r w:rsidRPr="000B5D05">
        <w:rPr>
          <w:rStyle w:val="StyleUnderline"/>
          <w:highlight w:val="yellow"/>
        </w:rPr>
        <w:t>None</w:t>
      </w:r>
      <w:r w:rsidRPr="000B5D05">
        <w:rPr>
          <w:rStyle w:val="StyleUnderline"/>
        </w:rPr>
        <w:t xml:space="preserve"> of the mammals and amphibians on this list </w:t>
      </w:r>
      <w:r w:rsidRPr="000B5D05">
        <w:rPr>
          <w:rStyle w:val="StyleUnderline"/>
          <w:highlight w:val="yellow"/>
        </w:rPr>
        <w:t>were globally dispersed,</w:t>
      </w:r>
      <w:r w:rsidRPr="000B5D05">
        <w:rPr>
          <w:rStyle w:val="StyleUnderline"/>
        </w:rPr>
        <w:t xml:space="preserve"> and </w:t>
      </w:r>
      <w:r w:rsidRPr="000B5D05">
        <w:rPr>
          <w:rStyle w:val="StyleUnderline"/>
          <w:highlight w:val="yellow"/>
        </w:rPr>
        <w:t>other factors</w:t>
      </w:r>
      <w:r w:rsidRPr="000B5D05">
        <w:rPr>
          <w:rStyle w:val="StyleUnderline"/>
        </w:rPr>
        <w:t xml:space="preserve"> aside from infectious disease </w:t>
      </w:r>
      <w:r w:rsidRPr="000B5D05">
        <w:rPr>
          <w:rStyle w:val="StyleUnderline"/>
          <w:highlight w:val="yellow"/>
        </w:rPr>
        <w:t>also contributed</w:t>
      </w:r>
      <w:r w:rsidRPr="000B5D05">
        <w:rPr>
          <w:rStyle w:val="StyleUnderline"/>
        </w:rPr>
        <w:t xml:space="preserve"> to their extinction.</w:t>
      </w:r>
      <w:r w:rsidRPr="000B5D05">
        <w:rPr>
          <w:sz w:val="16"/>
        </w:rPr>
        <w:t xml:space="preserve"> </w:t>
      </w:r>
      <w:r w:rsidRPr="000B5D05">
        <w:rPr>
          <w:rStyle w:val="StyleUnderline"/>
        </w:rPr>
        <w:t xml:space="preserve">It </w:t>
      </w:r>
      <w:r w:rsidRPr="000B5D05">
        <w:rPr>
          <w:sz w:val="16"/>
        </w:rPr>
        <w:t xml:space="preserve">therefore </w:t>
      </w:r>
      <w:r w:rsidRPr="000B5D05">
        <w:rPr>
          <w:rStyle w:val="StyleUnderline"/>
        </w:rPr>
        <w:t xml:space="preserve">seems that </w:t>
      </w:r>
      <w:r w:rsidRPr="000B5D05">
        <w:rPr>
          <w:rStyle w:val="StyleUnderline"/>
          <w:highlight w:val="yellow"/>
        </w:rPr>
        <w:t>our</w:t>
      </w:r>
      <w:r w:rsidRPr="000B5D05">
        <w:rPr>
          <w:rStyle w:val="StyleUnderline"/>
        </w:rPr>
        <w:t xml:space="preserve"> own </w:t>
      </w:r>
      <w:r w:rsidRPr="000B5D05">
        <w:rPr>
          <w:rStyle w:val="StyleUnderline"/>
          <w:highlight w:val="yellow"/>
        </w:rPr>
        <w:t>species</w:t>
      </w:r>
      <w:r w:rsidRPr="000B5D05">
        <w:rPr>
          <w:rStyle w:val="StyleUnderline"/>
        </w:rPr>
        <w:t xml:space="preserve">, which </w:t>
      </w:r>
      <w:r w:rsidRPr="000B5D05">
        <w:rPr>
          <w:rStyle w:val="StyleUnderline"/>
          <w:highlight w:val="yellow"/>
        </w:rPr>
        <w:t xml:space="preserve">is </w:t>
      </w:r>
      <w:r w:rsidRPr="000B5D05">
        <w:rPr>
          <w:rStyle w:val="Emphasis"/>
          <w:highlight w:val="yellow"/>
        </w:rPr>
        <w:t>very numerous</w:t>
      </w:r>
      <w:r w:rsidRPr="000B5D05">
        <w:rPr>
          <w:rStyle w:val="StyleUnderline"/>
          <w:highlight w:val="yellow"/>
        </w:rPr>
        <w:t xml:space="preserve">, </w:t>
      </w:r>
      <w:r w:rsidRPr="000B5D05">
        <w:rPr>
          <w:rStyle w:val="Emphasis"/>
          <w:highlight w:val="yellow"/>
        </w:rPr>
        <w:t>globally dispersed</w:t>
      </w:r>
      <w:r w:rsidRPr="000B5D05">
        <w:rPr>
          <w:rStyle w:val="StyleUnderline"/>
          <w:highlight w:val="yellow"/>
        </w:rPr>
        <w:t xml:space="preserve">, and capable of a </w:t>
      </w:r>
      <w:r w:rsidRPr="000B5D05">
        <w:rPr>
          <w:rStyle w:val="Emphasis"/>
          <w:highlight w:val="yellow"/>
        </w:rPr>
        <w:t>rational response</w:t>
      </w:r>
      <w:r w:rsidRPr="000B5D05">
        <w:rPr>
          <w:rStyle w:val="Emphasis"/>
        </w:rPr>
        <w:t xml:space="preserve"> to problems</w:t>
      </w:r>
      <w:r w:rsidRPr="000B5D05">
        <w:rPr>
          <w:rStyle w:val="StyleUnderline"/>
        </w:rPr>
        <w:t xml:space="preserve">, is </w:t>
      </w:r>
      <w:r w:rsidRPr="000B5D05">
        <w:rPr>
          <w:rStyle w:val="StyleUnderline"/>
          <w:highlight w:val="yellow"/>
        </w:rPr>
        <w:t>very unlikely to be killed</w:t>
      </w:r>
      <w:r w:rsidRPr="000B5D05">
        <w:rPr>
          <w:rStyle w:val="StyleUnderline"/>
        </w:rPr>
        <w:t xml:space="preserve"> off </w:t>
      </w:r>
      <w:r w:rsidRPr="000B5D05">
        <w:rPr>
          <w:rStyle w:val="StyleUnderline"/>
          <w:highlight w:val="yellow"/>
        </w:rPr>
        <w:t>by a</w:t>
      </w:r>
      <w:r w:rsidRPr="000B5D05">
        <w:rPr>
          <w:rStyle w:val="StyleUnderline"/>
        </w:rPr>
        <w:t xml:space="preserve"> natural </w:t>
      </w:r>
      <w:r w:rsidRPr="000B5D05">
        <w:rPr>
          <w:rStyle w:val="StyleUnderline"/>
          <w:highlight w:val="yellow"/>
        </w:rPr>
        <w:t>pandemic.</w:t>
      </w:r>
    </w:p>
    <w:p w14:paraId="6E5118D6" w14:textId="13DB14C2" w:rsidR="00F56860" w:rsidRPr="00F56860" w:rsidRDefault="00F56860" w:rsidP="00F56860">
      <w:pPr>
        <w:rPr>
          <w:sz w:val="16"/>
        </w:rPr>
      </w:pPr>
      <w:r w:rsidRPr="000B5D05">
        <w:rPr>
          <w:sz w:val="16"/>
        </w:rPr>
        <w:t xml:space="preserve">One underlying explanation for this is </w:t>
      </w:r>
      <w:r w:rsidRPr="000B5D05">
        <w:rPr>
          <w:rStyle w:val="StyleUnderline"/>
        </w:rPr>
        <w:t xml:space="preserve">that </w:t>
      </w:r>
      <w:r w:rsidRPr="000B5D05">
        <w:rPr>
          <w:rStyle w:val="StyleUnderline"/>
          <w:highlight w:val="yellow"/>
        </w:rPr>
        <w:t>highly lethal pathogens can kill</w:t>
      </w:r>
      <w:r w:rsidRPr="000B5D05">
        <w:rPr>
          <w:rStyle w:val="StyleUnderline"/>
        </w:rPr>
        <w:t xml:space="preserve"> their </w:t>
      </w:r>
      <w:r w:rsidRPr="000B5D05">
        <w:rPr>
          <w:rStyle w:val="StyleUnderline"/>
          <w:highlight w:val="yellow"/>
        </w:rPr>
        <w:t>hosts before they</w:t>
      </w:r>
      <w:r w:rsidRPr="000B5D05">
        <w:rPr>
          <w:rStyle w:val="StyleUnderline"/>
        </w:rPr>
        <w:t xml:space="preserve"> have a chance to </w:t>
      </w:r>
      <w:r w:rsidRPr="000B5D05">
        <w:rPr>
          <w:rStyle w:val="StyleUnderline"/>
          <w:highlight w:val="yellow"/>
        </w:rPr>
        <w:t>spread</w:t>
      </w:r>
      <w:r w:rsidRPr="000B5D05">
        <w:rPr>
          <w:sz w:val="16"/>
        </w:rPr>
        <w:t xml:space="preserve">, so </w:t>
      </w:r>
      <w:r w:rsidRPr="000B5D05">
        <w:rPr>
          <w:rStyle w:val="StyleUnderline"/>
          <w:highlight w:val="yellow"/>
        </w:rPr>
        <w:t xml:space="preserve">there is a </w:t>
      </w:r>
      <w:r w:rsidRPr="000B5D05">
        <w:rPr>
          <w:rStyle w:val="Emphasis"/>
          <w:highlight w:val="yellow"/>
        </w:rPr>
        <w:t>selective pressure for pathogens not to be</w:t>
      </w:r>
      <w:r w:rsidRPr="000B5D05">
        <w:rPr>
          <w:rStyle w:val="Emphasis"/>
        </w:rPr>
        <w:t xml:space="preserve"> highly </w:t>
      </w:r>
      <w:r w:rsidRPr="000B5D05">
        <w:rPr>
          <w:rStyle w:val="Emphasis"/>
          <w:highlight w:val="yellow"/>
        </w:rPr>
        <w:t>lethal</w:t>
      </w:r>
      <w:r w:rsidRPr="000B5D05">
        <w:rPr>
          <w:sz w:val="16"/>
        </w:rPr>
        <w:t>. Therefore, pathogens are likely to co-evolve with their hosts rather than kill all possible hosts.39</w:t>
      </w:r>
      <w:bookmarkEnd w:id="2"/>
    </w:p>
    <w:p w14:paraId="12D7A929" w14:textId="324CDF64" w:rsidR="000F592C" w:rsidRDefault="000F592C" w:rsidP="000F592C">
      <w:pPr>
        <w:pStyle w:val="Heading3"/>
      </w:pPr>
      <w:r>
        <w:t xml:space="preserve">   AT: Disease---Defense</w:t>
      </w:r>
    </w:p>
    <w:p w14:paraId="2A5B7256" w14:textId="77777777" w:rsidR="00F56860" w:rsidRPr="0084543E" w:rsidRDefault="00F56860" w:rsidP="00F56860">
      <w:pPr>
        <w:pStyle w:val="Heading4"/>
      </w:pPr>
      <w:r>
        <w:t>Diseases don’t cause extinction---of all extinctions in the last 500 years, less than 4% were because of disease---</w:t>
      </w:r>
      <w:r>
        <w:rPr>
          <w:u w:val="single"/>
        </w:rPr>
        <w:t>and</w:t>
      </w:r>
      <w:r>
        <w:t xml:space="preserve"> humans are </w:t>
      </w:r>
      <w:r>
        <w:rPr>
          <w:u w:val="single"/>
        </w:rPr>
        <w:t>even less likely</w:t>
      </w:r>
      <w:r>
        <w:t xml:space="preserve"> to suffer that fate since we are </w:t>
      </w:r>
      <w:r>
        <w:rPr>
          <w:u w:val="single"/>
        </w:rPr>
        <w:t>globally dispersed</w:t>
      </w:r>
      <w:r>
        <w:t xml:space="preserve"> and can mobilize </w:t>
      </w:r>
      <w:r>
        <w:rPr>
          <w:u w:val="single"/>
        </w:rPr>
        <w:t>huge resources</w:t>
      </w:r>
      <w:r>
        <w:t>---that’s Barratt</w:t>
      </w:r>
    </w:p>
    <w:p w14:paraId="113E091D" w14:textId="77777777" w:rsidR="00F56860" w:rsidRPr="00D41C32" w:rsidRDefault="00F56860" w:rsidP="00F56860">
      <w:pPr>
        <w:pStyle w:val="Heading4"/>
      </w:pPr>
      <w:r>
        <w:t>Their evidence assumes a level of virulence that has literally never occurred</w:t>
      </w:r>
    </w:p>
    <w:p w14:paraId="13F05609" w14:textId="77777777" w:rsidR="00F56860" w:rsidRPr="007B1902" w:rsidRDefault="00F56860" w:rsidP="00F56860">
      <w:r>
        <w:t xml:space="preserve">Wendy </w:t>
      </w:r>
      <w:r w:rsidRPr="006C5657">
        <w:rPr>
          <w:rStyle w:val="Style13ptBold"/>
        </w:rPr>
        <w:t>Orent 15</w:t>
      </w:r>
      <w:r>
        <w:t xml:space="preserve">, anthropologist and freelance science writer whose work has appeared in The Washington Post, The LA Times, The New Republic, Discover, and The American Prospect, instructor in science journalism @ Emory, </w:t>
      </w:r>
      <w:proofErr w:type="gramStart"/>
      <w:r>
        <w:t>Ignore</w:t>
      </w:r>
      <w:proofErr w:type="gramEnd"/>
      <w:r>
        <w:t xml:space="preserve"> predictions of lethal pandemics and pay attention to what really matters, LA Times, 1/3/15, http://www.latimes.com/opinion/op-ed/la-oe-orent-pandemic-hysteria-20150104-story.html</w:t>
      </w:r>
    </w:p>
    <w:p w14:paraId="0621491A" w14:textId="77777777" w:rsidR="00F56860" w:rsidRPr="006C5657" w:rsidRDefault="00F56860" w:rsidP="00F56860">
      <w:pPr>
        <w:rPr>
          <w:sz w:val="10"/>
        </w:rPr>
      </w:pPr>
      <w:r w:rsidRPr="004E5BB3">
        <w:rPr>
          <w:rStyle w:val="StyleUnderline"/>
          <w:highlight w:val="yellow"/>
        </w:rPr>
        <w:t xml:space="preserve">Prophets of doom have been telling us for </w:t>
      </w:r>
      <w:r w:rsidRPr="004E5BB3">
        <w:rPr>
          <w:rStyle w:val="Emphasis"/>
          <w:highlight w:val="yellow"/>
        </w:rPr>
        <w:t>decades</w:t>
      </w:r>
      <w:r w:rsidRPr="004E5BB3">
        <w:rPr>
          <w:rStyle w:val="StyleUnderline"/>
          <w:highlight w:val="yellow"/>
        </w:rPr>
        <w:t xml:space="preserve"> that a </w:t>
      </w:r>
      <w:r w:rsidRPr="00286A24">
        <w:rPr>
          <w:rStyle w:val="StyleUnderline"/>
        </w:rPr>
        <w:t xml:space="preserve">deadly new </w:t>
      </w:r>
      <w:r w:rsidRPr="004E5BB3">
        <w:rPr>
          <w:rStyle w:val="StyleUnderline"/>
          <w:highlight w:val="yellow"/>
        </w:rPr>
        <w:t>pandemic</w:t>
      </w:r>
      <w:r w:rsidRPr="00416F2B">
        <w:rPr>
          <w:sz w:val="10"/>
        </w:rPr>
        <w:t xml:space="preserve"> — of bird flu, of SARS or MERS coronavirus, and now of Ebola — </w:t>
      </w:r>
      <w:r w:rsidRPr="004E5BB3">
        <w:rPr>
          <w:rStyle w:val="StyleUnderline"/>
          <w:highlight w:val="yellow"/>
        </w:rPr>
        <w:t xml:space="preserve">is on its way. </w:t>
      </w:r>
      <w:r w:rsidRPr="00286A24">
        <w:rPr>
          <w:rStyle w:val="Emphasis"/>
        </w:rPr>
        <w:t>Why are we still listening?</w:t>
      </w:r>
      <w:r w:rsidRPr="00416F2B">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7850EA">
        <w:rPr>
          <w:rStyle w:val="StyleUnderline"/>
        </w:rPr>
        <w:t>Nature ran a</w:t>
      </w:r>
      <w:r w:rsidRPr="00416F2B">
        <w:rPr>
          <w:sz w:val="10"/>
        </w:rPr>
        <w:t xml:space="preserve"> </w:t>
      </w:r>
      <w:r w:rsidRPr="007850EA">
        <w:rPr>
          <w:rStyle w:val="StyleUnderline"/>
        </w:rPr>
        <w:t>special</w:t>
      </w:r>
      <w:r w:rsidRPr="00416F2B">
        <w:rPr>
          <w:sz w:val="10"/>
        </w:rPr>
        <w:t xml:space="preserve"> </w:t>
      </w:r>
      <w:r w:rsidRPr="007850EA">
        <w:rPr>
          <w:rStyle w:val="StyleUnderline"/>
        </w:rPr>
        <w:t>section titled — “Avian flu: Are we ready?”</w:t>
      </w:r>
      <w:r w:rsidRPr="00416F2B">
        <w:rPr>
          <w:sz w:val="10"/>
        </w:rPr>
        <w:t xml:space="preserve"> — </w:t>
      </w:r>
      <w:r w:rsidRPr="007850EA">
        <w:rPr>
          <w:rStyle w:val="StyleUnderline"/>
        </w:rPr>
        <w:t>that began</w:t>
      </w:r>
      <w:r w:rsidRPr="00416F2B">
        <w:rPr>
          <w:sz w:val="10"/>
        </w:rPr>
        <w:t xml:space="preserve">, ominously, with the words “Trouble is brewing in the East” and went on to present a mock aftermath report </w:t>
      </w:r>
      <w:r w:rsidRPr="007850EA">
        <w:rPr>
          <w:rStyle w:val="StyleUnderline"/>
        </w:rPr>
        <w:t xml:space="preserve">detailing </w:t>
      </w:r>
      <w:r w:rsidRPr="007850EA">
        <w:rPr>
          <w:rStyle w:val="Emphasis"/>
        </w:rPr>
        <w:t>catastrophic civil breakdown</w:t>
      </w:r>
      <w:r w:rsidRPr="007850EA">
        <w:rPr>
          <w:rStyle w:val="StyleUnderline"/>
        </w:rPr>
        <w:t>.</w:t>
      </w:r>
      <w:r w:rsidRPr="00416F2B">
        <w:rPr>
          <w:sz w:val="10"/>
        </w:rPr>
        <w:t xml:space="preserve"> Robert Webster, a famous influenza virologist, told ABC News in 2006 that “society just can't accept the idea that 50% of the population could die. And I think we have to face that possibility.” Public health expert Michael T. </w:t>
      </w:r>
      <w:proofErr w:type="spellStart"/>
      <w:r w:rsidRPr="00416F2B">
        <w:rPr>
          <w:sz w:val="10"/>
        </w:rPr>
        <w:t>Osterholm</w:t>
      </w:r>
      <w:proofErr w:type="spellEnd"/>
      <w:r w:rsidRPr="00416F2B">
        <w:rPr>
          <w:sz w:val="10"/>
        </w:rPr>
        <w:t xml:space="preserve">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w:t>
      </w:r>
      <w:proofErr w:type="spellStart"/>
      <w:r w:rsidRPr="00416F2B">
        <w:rPr>
          <w:sz w:val="10"/>
        </w:rPr>
        <w:t>may</w:t>
      </w:r>
      <w:proofErr w:type="spellEnd"/>
      <w:r w:rsidRPr="00416F2B">
        <w:rPr>
          <w:sz w:val="10"/>
        </w:rPr>
        <w:t xml:space="preserve">,” the article went on to paint a terrifying picture of the avian flu threat nonetheless. And such </w:t>
      </w:r>
      <w:r w:rsidRPr="004E5BB3">
        <w:rPr>
          <w:rStyle w:val="StyleUnderline"/>
          <w:highlight w:val="yellow"/>
        </w:rPr>
        <w:t>hysteria</w:t>
      </w:r>
      <w:r w:rsidRPr="007850EA">
        <w:rPr>
          <w:rStyle w:val="StyleUnderline"/>
        </w:rPr>
        <w:t xml:space="preserve"> still </w:t>
      </w:r>
      <w:r w:rsidRPr="004E5BB3">
        <w:rPr>
          <w:rStyle w:val="StyleUnderline"/>
          <w:highlight w:val="yellow"/>
        </w:rPr>
        <w:t>goes on</w:t>
      </w:r>
      <w:r w:rsidRPr="00416F2B">
        <w:rPr>
          <w:rStyle w:val="StyleUnderline"/>
        </w:rPr>
        <w:t>: Whether it's</w:t>
      </w:r>
      <w:r w:rsidRPr="007B1902">
        <w:rPr>
          <w:rStyle w:val="StyleUnderline"/>
        </w:rPr>
        <w:t xml:space="preserve"> </w:t>
      </w:r>
      <w:r w:rsidRPr="004E5BB3">
        <w:rPr>
          <w:rStyle w:val="StyleUnderline"/>
          <w:highlight w:val="yellow"/>
        </w:rPr>
        <w:t>over</w:t>
      </w:r>
      <w:r w:rsidRPr="007B1902">
        <w:rPr>
          <w:rStyle w:val="StyleUnderline"/>
        </w:rPr>
        <w:t xml:space="preserve"> the </w:t>
      </w:r>
      <w:r w:rsidRPr="004E5BB3">
        <w:rPr>
          <w:rStyle w:val="StyleUnderline"/>
          <w:highlight w:val="yellow"/>
        </w:rPr>
        <w:t>MERS</w:t>
      </w:r>
      <w:r w:rsidRPr="007B1902">
        <w:rPr>
          <w:rStyle w:val="StyleUnderline"/>
        </w:rPr>
        <w:t xml:space="preserve"> coronavirus</w:t>
      </w:r>
      <w:r w:rsidRPr="00416F2B">
        <w:rPr>
          <w:sz w:val="10"/>
        </w:rPr>
        <w:t xml:space="preserve">, a whole alphabet of chicken </w:t>
      </w:r>
      <w:r w:rsidRPr="007850EA">
        <w:rPr>
          <w:rStyle w:val="StyleUnderline"/>
        </w:rPr>
        <w:t>flu</w:t>
      </w:r>
      <w:r w:rsidRPr="007B1902">
        <w:rPr>
          <w:rStyle w:val="StyleUnderline"/>
        </w:rPr>
        <w:t xml:space="preserve"> viruses, </w:t>
      </w:r>
      <w:r w:rsidRPr="00416F2B">
        <w:rPr>
          <w:rStyle w:val="StyleUnderline"/>
        </w:rPr>
        <w:t xml:space="preserve">a real but </w:t>
      </w:r>
      <w:r w:rsidRPr="00416F2B">
        <w:rPr>
          <w:rStyle w:val="Emphasis"/>
        </w:rPr>
        <w:t>not very deadly</w:t>
      </w:r>
      <w:r w:rsidRPr="007B1902">
        <w:rPr>
          <w:rStyle w:val="StyleUnderline"/>
        </w:rPr>
        <w:t xml:space="preserve"> in</w:t>
      </w:r>
      <w:r w:rsidRPr="004E5BB3">
        <w:rPr>
          <w:rStyle w:val="Emphasis"/>
          <w:highlight w:val="yellow"/>
        </w:rPr>
        <w:t>flu</w:t>
      </w:r>
      <w:r w:rsidRPr="007B1902">
        <w:rPr>
          <w:rStyle w:val="StyleUnderline"/>
        </w:rPr>
        <w:t xml:space="preserve">enza pandemic </w:t>
      </w:r>
      <w:r w:rsidRPr="004E5BB3">
        <w:rPr>
          <w:rStyle w:val="StyleUnderline"/>
          <w:highlight w:val="yellow"/>
        </w:rPr>
        <w:t>in 2009, or</w:t>
      </w:r>
      <w:r w:rsidRPr="00416F2B">
        <w:rPr>
          <w:sz w:val="10"/>
        </w:rPr>
        <w:t xml:space="preserve"> a kerfuffle like the one </w:t>
      </w:r>
      <w:r w:rsidRPr="004E5BB3">
        <w:rPr>
          <w:rStyle w:val="StyleUnderline"/>
          <w:highlight w:val="yellow"/>
        </w:rPr>
        <w:t>in 2012 over</w:t>
      </w:r>
      <w:r w:rsidRPr="007B1902">
        <w:rPr>
          <w:rStyle w:val="StyleUnderline"/>
        </w:rPr>
        <w:t xml:space="preserve"> a scientist-crafted </w:t>
      </w:r>
      <w:r w:rsidRPr="004E5BB3">
        <w:rPr>
          <w:rStyle w:val="StyleUnderline"/>
          <w:highlight w:val="yellow"/>
        </w:rPr>
        <w:t>ferret flu</w:t>
      </w:r>
      <w:r w:rsidRPr="007B1902">
        <w:rPr>
          <w:rStyle w:val="StyleUnderline"/>
        </w:rPr>
        <w:t xml:space="preserve"> that also was supposed to be a pandemic threat.</w:t>
      </w:r>
      <w:r w:rsidRPr="00416F2B">
        <w:rPr>
          <w:sz w:val="10"/>
        </w:rPr>
        <w:t xml:space="preserve"> Along the way, virologist Nathan Wolfe published “The Viral Storm: </w:t>
      </w:r>
      <w:proofErr w:type="gramStart"/>
      <w:r w:rsidRPr="00416F2B">
        <w:rPr>
          <w:sz w:val="10"/>
        </w:rPr>
        <w:t>the</w:t>
      </w:r>
      <w:proofErr w:type="gramEnd"/>
      <w:r w:rsidRPr="00416F2B">
        <w:rPr>
          <w:sz w:val="10"/>
        </w:rPr>
        <w:t xml:space="preserve"> Dawn of a New Pandemic Age,” and David </w:t>
      </w:r>
      <w:proofErr w:type="spellStart"/>
      <w:r w:rsidRPr="004E5BB3">
        <w:rPr>
          <w:rStyle w:val="StyleUnderline"/>
          <w:highlight w:val="yellow"/>
        </w:rPr>
        <w:t>Quammen</w:t>
      </w:r>
      <w:proofErr w:type="spellEnd"/>
      <w:r w:rsidRPr="004E5BB3">
        <w:rPr>
          <w:sz w:val="10"/>
          <w:highlight w:val="yellow"/>
        </w:rPr>
        <w:t xml:space="preserve"> </w:t>
      </w:r>
      <w:r w:rsidRPr="004E5BB3">
        <w:rPr>
          <w:rStyle w:val="StyleUnderline"/>
          <w:highlight w:val="yellow"/>
        </w:rPr>
        <w:t>warned</w:t>
      </w:r>
      <w:r w:rsidRPr="007B1902">
        <w:rPr>
          <w:rStyle w:val="StyleUnderline"/>
        </w:rPr>
        <w:t xml:space="preserve"> in his gripping “Spillover” </w:t>
      </w:r>
      <w:r w:rsidRPr="00416F2B">
        <w:rPr>
          <w:rStyle w:val="StyleUnderline"/>
        </w:rPr>
        <w:t>that some</w:t>
      </w:r>
      <w:r w:rsidRPr="007B1902">
        <w:rPr>
          <w:rStyle w:val="StyleUnderline"/>
        </w:rPr>
        <w:t xml:space="preserve"> new </w:t>
      </w:r>
      <w:r w:rsidRPr="004E5BB3">
        <w:rPr>
          <w:rStyle w:val="StyleUnderline"/>
          <w:highlight w:val="yellow"/>
        </w:rPr>
        <w:t>animal plague could</w:t>
      </w:r>
      <w:r w:rsidRPr="007B1902">
        <w:rPr>
          <w:rStyle w:val="StyleUnderline"/>
        </w:rPr>
        <w:t xml:space="preserve"> arise</w:t>
      </w:r>
      <w:r w:rsidRPr="00416F2B">
        <w:rPr>
          <w:sz w:val="10"/>
        </w:rPr>
        <w:t xml:space="preserve"> from the jungle </w:t>
      </w:r>
      <w:r w:rsidRPr="007B1902">
        <w:rPr>
          <w:rStyle w:val="StyleUnderline"/>
        </w:rPr>
        <w:t xml:space="preserve">and </w:t>
      </w:r>
      <w:r w:rsidRPr="004E5BB3">
        <w:rPr>
          <w:rStyle w:val="StyleUnderline"/>
          <w:highlight w:val="yellow"/>
        </w:rPr>
        <w:t>sweep</w:t>
      </w:r>
      <w:r w:rsidRPr="007B1902">
        <w:rPr>
          <w:rStyle w:val="StyleUnderline"/>
        </w:rPr>
        <w:t xml:space="preserve"> across </w:t>
      </w:r>
      <w:r w:rsidRPr="004E5BB3">
        <w:rPr>
          <w:rStyle w:val="StyleUnderline"/>
          <w:highlight w:val="yellow"/>
        </w:rPr>
        <w:t>the world</w:t>
      </w:r>
      <w:r w:rsidRPr="00BC4131">
        <w:rPr>
          <w:rStyle w:val="StyleUnderline"/>
        </w:rPr>
        <w:t>.</w:t>
      </w:r>
      <w:r w:rsidRPr="00BC4131">
        <w:rPr>
          <w:sz w:val="10"/>
        </w:rPr>
        <w:t xml:space="preserve"> And</w:t>
      </w:r>
      <w:r w:rsidRPr="00416F2B">
        <w:rPr>
          <w:sz w:val="10"/>
        </w:rPr>
        <w:t xml:space="preserve"> now there's Ebola. </w:t>
      </w:r>
      <w:proofErr w:type="spellStart"/>
      <w:r w:rsidRPr="00416F2B">
        <w:rPr>
          <w:sz w:val="10"/>
        </w:rPr>
        <w:t>Osterholm</w:t>
      </w:r>
      <w:proofErr w:type="spellEnd"/>
      <w:r w:rsidRPr="00416F2B">
        <w:rPr>
          <w:sz w:val="10"/>
        </w:rPr>
        <w:t xml:space="preserve">,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w:t>
      </w:r>
      <w:proofErr w:type="spellStart"/>
      <w:r w:rsidRPr="00416F2B">
        <w:rPr>
          <w:sz w:val="10"/>
        </w:rPr>
        <w:t>Osterholm's</w:t>
      </w:r>
      <w:proofErr w:type="spellEnd"/>
      <w:r w:rsidRPr="00416F2B">
        <w:rPr>
          <w:sz w:val="10"/>
        </w:rPr>
        <w:t xml:space="preserve"> claims about Ebola going airborne were discounted by serious scientists, and Garrett seemingly retracted her earlier hysteria about Ebola by claiming that, after all, evolution made such spread unlikely. </w:t>
      </w:r>
      <w:r w:rsidRPr="007B1902">
        <w:rPr>
          <w:rStyle w:val="StyleUnderline"/>
        </w:rPr>
        <w:t xml:space="preserve">The scientific world has changed since 2005. Now, </w:t>
      </w:r>
      <w:r w:rsidRPr="004E5BB3">
        <w:rPr>
          <w:rStyle w:val="Emphasis"/>
          <w:highlight w:val="yellow"/>
        </w:rPr>
        <w:t>most scientists understand</w:t>
      </w:r>
      <w:r w:rsidRPr="007B1902">
        <w:rPr>
          <w:rStyle w:val="StyleUnderline"/>
        </w:rPr>
        <w:t xml:space="preserve"> that </w:t>
      </w:r>
      <w:r w:rsidRPr="004E5BB3">
        <w:rPr>
          <w:rStyle w:val="Emphasis"/>
          <w:highlight w:val="yellow"/>
        </w:rPr>
        <w:t xml:space="preserve">there are significant </w:t>
      </w:r>
      <w:r w:rsidRPr="004E5BB3">
        <w:rPr>
          <w:rStyle w:val="Emphasis"/>
          <w:highlight w:val="yellow"/>
          <w:bdr w:val="single" w:sz="4" w:space="0" w:color="auto"/>
        </w:rPr>
        <w:t>physical and evolutionary barriers</w:t>
      </w:r>
      <w:r w:rsidRPr="004E5BB3">
        <w:rPr>
          <w:rStyle w:val="Emphasis"/>
          <w:highlight w:val="yellow"/>
        </w:rPr>
        <w:t xml:space="preserve"> to a</w:t>
      </w:r>
      <w:r w:rsidRPr="007B1902">
        <w:rPr>
          <w:rStyle w:val="StyleUnderline"/>
        </w:rPr>
        <w:t xml:space="preserve"> blood- and </w:t>
      </w:r>
      <w:r w:rsidRPr="007850EA">
        <w:rPr>
          <w:rStyle w:val="StyleUnderline"/>
        </w:rPr>
        <w:t xml:space="preserve">fluid-borne </w:t>
      </w:r>
      <w:r w:rsidRPr="004E5BB3">
        <w:rPr>
          <w:rStyle w:val="Emphasis"/>
          <w:highlight w:val="yellow"/>
        </w:rPr>
        <w:t>virus developing airborne transmission</w:t>
      </w:r>
      <w:r w:rsidRPr="00416F2B">
        <w:rPr>
          <w:sz w:val="10"/>
        </w:rPr>
        <w:t xml:space="preserve">, as Garrett has acknowledged. Though Ebola virus has been detected in human alveolar cells, as Vincent </w:t>
      </w:r>
      <w:proofErr w:type="spellStart"/>
      <w:r w:rsidRPr="00416F2B">
        <w:rPr>
          <w:sz w:val="10"/>
        </w:rPr>
        <w:t>Racaniello</w:t>
      </w:r>
      <w:proofErr w:type="spellEnd"/>
      <w:r w:rsidRPr="00416F2B">
        <w:rPr>
          <w:sz w:val="10"/>
        </w:rPr>
        <w:t xml:space="preserve">, virologist at Columbia University, explained to me, that doesn't mean it can replicate in the airways enough to allow transmission. “Maybe … the virus can get </w:t>
      </w:r>
      <w:proofErr w:type="gramStart"/>
      <w:r w:rsidRPr="00416F2B">
        <w:rPr>
          <w:sz w:val="10"/>
        </w:rPr>
        <w:t>in, but</w:t>
      </w:r>
      <w:proofErr w:type="gramEnd"/>
      <w:r w:rsidRPr="00416F2B">
        <w:rPr>
          <w:sz w:val="10"/>
        </w:rPr>
        <w:t xml:space="preserve"> can't get out. Like a roach motel,” wrote </w:t>
      </w:r>
      <w:proofErr w:type="spellStart"/>
      <w:r w:rsidRPr="00416F2B">
        <w:rPr>
          <w:sz w:val="10"/>
        </w:rPr>
        <w:t>Racaniello</w:t>
      </w:r>
      <w:proofErr w:type="spellEnd"/>
      <w:r w:rsidRPr="00416F2B">
        <w:rPr>
          <w:sz w:val="10"/>
        </w:rPr>
        <w:t xml:space="preserve">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4E5BB3">
        <w:rPr>
          <w:rStyle w:val="StyleUnderline"/>
          <w:highlight w:val="yellow"/>
        </w:rPr>
        <w:t>There</w:t>
      </w:r>
      <w:r w:rsidRPr="007B1902">
        <w:rPr>
          <w:rStyle w:val="StyleUnderline"/>
        </w:rPr>
        <w:t xml:space="preserve"> probably </w:t>
      </w:r>
      <w:r w:rsidRPr="004E5BB3">
        <w:rPr>
          <w:rStyle w:val="StyleUnderline"/>
          <w:highlight w:val="yellow"/>
        </w:rPr>
        <w:t xml:space="preserve">will </w:t>
      </w:r>
      <w:r w:rsidRPr="004E5BB3">
        <w:rPr>
          <w:rStyle w:val="Emphasis"/>
          <w:highlight w:val="yellow"/>
        </w:rPr>
        <w:t>always be significant barriers</w:t>
      </w:r>
      <w:r w:rsidRPr="004E5BB3">
        <w:rPr>
          <w:rStyle w:val="StyleUnderline"/>
          <w:highlight w:val="yellow"/>
        </w:rPr>
        <w:t xml:space="preserve"> preventing</w:t>
      </w:r>
      <w:r w:rsidRPr="007B1902">
        <w:rPr>
          <w:rStyle w:val="StyleUnderline"/>
        </w:rPr>
        <w:t xml:space="preserve"> the easy </w:t>
      </w:r>
      <w:r w:rsidRPr="004E5BB3">
        <w:rPr>
          <w:rStyle w:val="StyleUnderline"/>
          <w:highlight w:val="yellow"/>
        </w:rPr>
        <w:t>adaptation</w:t>
      </w:r>
      <w:r w:rsidRPr="007B1902">
        <w:rPr>
          <w:rStyle w:val="StyleUnderline"/>
        </w:rPr>
        <w:t xml:space="preserve"> of an animal disease </w:t>
      </w:r>
      <w:r w:rsidRPr="004E5BB3">
        <w:rPr>
          <w:rStyle w:val="StyleUnderline"/>
          <w:highlight w:val="yellow"/>
        </w:rPr>
        <w:t xml:space="preserve">to </w:t>
      </w:r>
      <w:r w:rsidRPr="00416F2B">
        <w:rPr>
          <w:rStyle w:val="StyleUnderline"/>
        </w:rPr>
        <w:t xml:space="preserve">the </w:t>
      </w:r>
      <w:r w:rsidRPr="004E5BB3">
        <w:rPr>
          <w:rStyle w:val="StyleUnderline"/>
          <w:highlight w:val="yellow"/>
        </w:rPr>
        <w:t>human s</w:t>
      </w:r>
      <w:r w:rsidRPr="00416F2B">
        <w:rPr>
          <w:rStyle w:val="StyleUnderline"/>
        </w:rPr>
        <w:t>pecies.</w:t>
      </w:r>
      <w:r w:rsidRPr="00416F2B">
        <w:rPr>
          <w:sz w:val="10"/>
        </w:rPr>
        <w:t xml:space="preserve"> Furthermore, </w:t>
      </w:r>
      <w:proofErr w:type="spellStart"/>
      <w:r w:rsidRPr="00416F2B">
        <w:rPr>
          <w:sz w:val="10"/>
        </w:rPr>
        <w:t>Racaniello</w:t>
      </w:r>
      <w:proofErr w:type="spellEnd"/>
      <w:r w:rsidRPr="00416F2B">
        <w:rPr>
          <w:sz w:val="10"/>
        </w:rPr>
        <w:t xml:space="preserve"> insists that </w:t>
      </w:r>
      <w:r w:rsidRPr="004E5BB3">
        <w:rPr>
          <w:rStyle w:val="StyleUnderline"/>
          <w:highlight w:val="yellow"/>
        </w:rPr>
        <w:t xml:space="preserve">there are </w:t>
      </w:r>
      <w:r w:rsidRPr="004E5BB3">
        <w:rPr>
          <w:rStyle w:val="Emphasis"/>
          <w:highlight w:val="yellow"/>
        </w:rPr>
        <w:t>no recorded instances</w:t>
      </w:r>
      <w:r w:rsidRPr="004E5BB3">
        <w:rPr>
          <w:rStyle w:val="StyleUnderline"/>
          <w:highlight w:val="yellow"/>
        </w:rPr>
        <w:t xml:space="preserve"> of viruses that have adapted to humans</w:t>
      </w:r>
      <w:r w:rsidRPr="007B1902">
        <w:rPr>
          <w:rStyle w:val="StyleUnderline"/>
        </w:rPr>
        <w:t>, changing the way they are spread.</w:t>
      </w:r>
      <w:r>
        <w:rPr>
          <w:rStyle w:val="StyleUnderline"/>
        </w:rPr>
        <w:t xml:space="preserve"> </w:t>
      </w:r>
      <w:proofErr w:type="gramStart"/>
      <w:r w:rsidRPr="007B1902">
        <w:rPr>
          <w:rStyle w:val="StyleUnderline"/>
        </w:rPr>
        <w:t>So</w:t>
      </w:r>
      <w:proofErr w:type="gramEnd"/>
      <w:r w:rsidRPr="007B1902">
        <w:rPr>
          <w:rStyle w:val="StyleUnderline"/>
        </w:rPr>
        <w:t xml:space="preserve"> we need to stop listening to the doomsayers, and we need to do it now. </w:t>
      </w:r>
      <w:r w:rsidRPr="004E5BB3">
        <w:rPr>
          <w:rStyle w:val="Emphasis"/>
          <w:highlight w:val="yellow"/>
        </w:rPr>
        <w:t>Predictions of lethal pandemics have</w:t>
      </w:r>
      <w:r w:rsidRPr="00416F2B">
        <w:rPr>
          <w:sz w:val="10"/>
        </w:rPr>
        <w:t xml:space="preserve"> — </w:t>
      </w:r>
      <w:r w:rsidRPr="007B1902">
        <w:rPr>
          <w:rStyle w:val="StyleUnderline"/>
        </w:rPr>
        <w:t>since the swine flu fiasco of 1976</w:t>
      </w:r>
      <w:r w:rsidRPr="00416F2B">
        <w:rPr>
          <w:sz w:val="10"/>
        </w:rPr>
        <w:t xml:space="preserve">, when President Ford vowed to vaccinate “every man, woman and child in the United States” — </w:t>
      </w:r>
      <w:r w:rsidRPr="004E5BB3">
        <w:rPr>
          <w:rStyle w:val="Emphasis"/>
          <w:highlight w:val="yellow"/>
        </w:rPr>
        <w:t>always been wrong.</w:t>
      </w:r>
      <w:r w:rsidRPr="00416F2B">
        <w:rPr>
          <w:sz w:val="10"/>
        </w:rPr>
        <w:t xml:space="preserve"> </w:t>
      </w:r>
      <w:r w:rsidRPr="007B1902">
        <w:rPr>
          <w:rStyle w:val="StyleUnderline"/>
        </w:rPr>
        <w:t xml:space="preserve">Fear-mongering wastes our time and our emotions and diverts resources from where they should be directed </w:t>
      </w:r>
      <w:r w:rsidRPr="00416F2B">
        <w:rPr>
          <w:sz w:val="10"/>
        </w:rPr>
        <w:t>— in the case of Ebola, to the ongoing tragedy in West Africa. Americans have all but forgotten about Ebola now, because most people realize it isn't coming to a school or a shopping mall near you. But Sierra Leoneans and Liberians go on dying.</w:t>
      </w:r>
    </w:p>
    <w:p w14:paraId="45FE15E7" w14:textId="77777777" w:rsidR="00F56860" w:rsidRDefault="00F56860" w:rsidP="00F56860">
      <w:pPr>
        <w:pStyle w:val="Heading4"/>
      </w:pPr>
      <w:r>
        <w:t>Burnout and genetic variation check</w:t>
      </w:r>
    </w:p>
    <w:p w14:paraId="3F9B263F" w14:textId="77777777" w:rsidR="00F56860" w:rsidRDefault="00F56860" w:rsidP="00F56860">
      <w:r>
        <w:t xml:space="preserve">Ian </w:t>
      </w:r>
      <w:r w:rsidRPr="00CA156E">
        <w:rPr>
          <w:rStyle w:val="Style13ptBold"/>
        </w:rPr>
        <w:t>York 14</w:t>
      </w:r>
      <w:r>
        <w:t xml:space="preserve">,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 </w:t>
      </w:r>
    </w:p>
    <w:p w14:paraId="5CCEEC10" w14:textId="1422AB84" w:rsidR="00C667B2" w:rsidRPr="00F56860" w:rsidRDefault="00F56860" w:rsidP="00F6409F">
      <w:pPr>
        <w:rPr>
          <w:sz w:val="12"/>
        </w:rPr>
      </w:pPr>
      <w:r w:rsidRPr="00286A24">
        <w:rPr>
          <w:sz w:val="12"/>
        </w:rPr>
        <w:t xml:space="preserve">But mostly </w:t>
      </w:r>
      <w:r w:rsidRPr="004E5BB3">
        <w:rPr>
          <w:rStyle w:val="Emphasis"/>
          <w:highlight w:val="yellow"/>
        </w:rPr>
        <w:t>diseases don't drive species extinct.</w:t>
      </w:r>
      <w:r w:rsidRPr="004E5BB3">
        <w:rPr>
          <w:sz w:val="12"/>
          <w:highlight w:val="yellow"/>
        </w:rPr>
        <w:t xml:space="preserve"> </w:t>
      </w:r>
      <w:r w:rsidRPr="0053567E">
        <w:rPr>
          <w:rStyle w:val="StyleUnderline"/>
        </w:rPr>
        <w:t>There are</w:t>
      </w:r>
      <w:r w:rsidRPr="00286A24">
        <w:rPr>
          <w:sz w:val="12"/>
        </w:rPr>
        <w:t xml:space="preserve"> </w:t>
      </w:r>
      <w:r w:rsidRPr="0053567E">
        <w:rPr>
          <w:rStyle w:val="Emphasis"/>
        </w:rPr>
        <w:t xml:space="preserve">several </w:t>
      </w:r>
      <w:r w:rsidRPr="000A4A81">
        <w:rPr>
          <w:rStyle w:val="Emphasis"/>
        </w:rPr>
        <w:t>reasons</w:t>
      </w:r>
      <w:r w:rsidRPr="00286A24">
        <w:rPr>
          <w:sz w:val="12"/>
        </w:rPr>
        <w:t xml:space="preserve"> for that. For one, </w:t>
      </w:r>
      <w:r w:rsidRPr="000A4A81">
        <w:rPr>
          <w:rStyle w:val="StyleUnderline"/>
        </w:rPr>
        <w:t xml:space="preserve">the most dangerous diseases are those that spread from one individual to another. </w:t>
      </w:r>
      <w:r w:rsidRPr="004E5BB3">
        <w:rPr>
          <w:rStyle w:val="StyleUnderline"/>
          <w:highlight w:val="yellow"/>
        </w:rPr>
        <w:t>If</w:t>
      </w:r>
      <w:r w:rsidRPr="000A4A81">
        <w:rPr>
          <w:rStyle w:val="StyleUnderline"/>
        </w:rPr>
        <w:t xml:space="preserve"> </w:t>
      </w:r>
      <w:r w:rsidRPr="0053567E">
        <w:rPr>
          <w:rStyle w:val="StyleUnderline"/>
        </w:rPr>
        <w:t xml:space="preserve">the </w:t>
      </w:r>
      <w:r w:rsidRPr="004E5BB3">
        <w:rPr>
          <w:rStyle w:val="StyleUnderline"/>
          <w:highlight w:val="yellow"/>
        </w:rPr>
        <w:t xml:space="preserve">disease is </w:t>
      </w:r>
      <w:r w:rsidRPr="004E5BB3">
        <w:rPr>
          <w:rStyle w:val="Emphasis"/>
          <w:highlight w:val="yellow"/>
        </w:rPr>
        <w:t>highly lethal</w:t>
      </w:r>
      <w:r w:rsidRPr="00286A24">
        <w:rPr>
          <w:sz w:val="12"/>
        </w:rPr>
        <w:t xml:space="preserve">, then </w:t>
      </w:r>
      <w:r w:rsidRPr="004E5BB3">
        <w:rPr>
          <w:rStyle w:val="StyleUnderline"/>
          <w:highlight w:val="yellow"/>
        </w:rPr>
        <w:t>the population drops, and it becomes</w:t>
      </w:r>
      <w:r w:rsidRPr="004E5BB3">
        <w:rPr>
          <w:sz w:val="12"/>
          <w:highlight w:val="yellow"/>
        </w:rPr>
        <w:t xml:space="preserve"> </w:t>
      </w:r>
      <w:r w:rsidRPr="004E5BB3">
        <w:rPr>
          <w:rStyle w:val="Emphasis"/>
          <w:highlight w:val="yellow"/>
        </w:rPr>
        <w:t>less likely</w:t>
      </w:r>
      <w:r w:rsidRPr="00CA156E">
        <w:rPr>
          <w:rStyle w:val="Emphasis"/>
        </w:rPr>
        <w:t xml:space="preserve"> that </w:t>
      </w:r>
      <w:r w:rsidRPr="004E5BB3">
        <w:rPr>
          <w:rStyle w:val="Emphasis"/>
          <w:highlight w:val="yellow"/>
        </w:rPr>
        <w:t>individuals</w:t>
      </w:r>
      <w:r w:rsidRPr="00CA156E">
        <w:rPr>
          <w:rStyle w:val="Emphasis"/>
        </w:rPr>
        <w:t xml:space="preserve"> will </w:t>
      </w:r>
      <w:r w:rsidRPr="004E5BB3">
        <w:rPr>
          <w:rStyle w:val="Emphasis"/>
          <w:highlight w:val="yellow"/>
        </w:rPr>
        <w:t>contact each other</w:t>
      </w:r>
      <w:r w:rsidRPr="00286A24">
        <w:rPr>
          <w:sz w:val="12"/>
        </w:rPr>
        <w:t xml:space="preserve"> during the infectious phase. </w:t>
      </w:r>
      <w:r w:rsidRPr="00CA156E">
        <w:rPr>
          <w:rStyle w:val="StyleUnderline"/>
        </w:rPr>
        <w:t xml:space="preserve">Highly </w:t>
      </w:r>
      <w:r w:rsidRPr="004E5BB3">
        <w:rPr>
          <w:rStyle w:val="StyleUnderline"/>
          <w:highlight w:val="yellow"/>
        </w:rPr>
        <w:t>contagious diseases</w:t>
      </w:r>
      <w:r w:rsidRPr="00CA156E">
        <w:rPr>
          <w:rStyle w:val="StyleUnderline"/>
        </w:rPr>
        <w:t xml:space="preserve"> tend to </w:t>
      </w:r>
      <w:r w:rsidRPr="004E5BB3">
        <w:rPr>
          <w:rStyle w:val="Emphasis"/>
          <w:highlight w:val="yellow"/>
        </w:rPr>
        <w:t>burn</w:t>
      </w:r>
      <w:r w:rsidRPr="00286A24">
        <w:rPr>
          <w:sz w:val="12"/>
        </w:rPr>
        <w:t xml:space="preserve"> themselves </w:t>
      </w:r>
      <w:r w:rsidRPr="004E5BB3">
        <w:rPr>
          <w:rStyle w:val="Emphasis"/>
          <w:highlight w:val="yellow"/>
        </w:rPr>
        <w:t>out</w:t>
      </w:r>
      <w:r w:rsidRPr="00286A24">
        <w:rPr>
          <w:sz w:val="12"/>
        </w:rPr>
        <w:t xml:space="preserve"> that </w:t>
      </w:r>
      <w:proofErr w:type="gramStart"/>
      <w:r w:rsidRPr="00286A24">
        <w:rPr>
          <w:sz w:val="12"/>
        </w:rPr>
        <w:t>way.¶</w:t>
      </w:r>
      <w:proofErr w:type="gramEnd"/>
      <w:r w:rsidRPr="00286A24">
        <w:rPr>
          <w:sz w:val="12"/>
        </w:rPr>
        <w:t xml:space="preserve"> Probably </w:t>
      </w:r>
      <w:r w:rsidRPr="004E5BB3">
        <w:rPr>
          <w:rStyle w:val="StyleUnderline"/>
          <w:highlight w:val="yellow"/>
        </w:rPr>
        <w:t xml:space="preserve">the </w:t>
      </w:r>
      <w:r w:rsidRPr="00286A24">
        <w:rPr>
          <w:rStyle w:val="StyleUnderline"/>
        </w:rPr>
        <w:t xml:space="preserve">main </w:t>
      </w:r>
      <w:r w:rsidRPr="004E5BB3">
        <w:rPr>
          <w:rStyle w:val="StyleUnderline"/>
          <w:highlight w:val="yellow"/>
        </w:rPr>
        <w:t xml:space="preserve">reason is </w:t>
      </w:r>
      <w:r w:rsidRPr="004E5BB3">
        <w:rPr>
          <w:rStyle w:val="Emphasis"/>
          <w:highlight w:val="yellow"/>
        </w:rPr>
        <w:t>variation</w:t>
      </w:r>
      <w:r w:rsidRPr="00CA156E">
        <w:rPr>
          <w:rStyle w:val="StyleUnderline"/>
        </w:rPr>
        <w:t>.</w:t>
      </w:r>
      <w:r w:rsidRPr="00286A24">
        <w:rPr>
          <w:sz w:val="12"/>
        </w:rPr>
        <w:t xml:space="preserve"> Within the host and the pathogen population there will be a wide range of variants. </w:t>
      </w:r>
      <w:r w:rsidRPr="004E5BB3">
        <w:rPr>
          <w:rStyle w:val="StyleUnderline"/>
          <w:highlight w:val="yellow"/>
        </w:rPr>
        <w:t xml:space="preserve">Some hosts may be </w:t>
      </w:r>
      <w:r w:rsidRPr="004E5BB3">
        <w:rPr>
          <w:rStyle w:val="Emphasis"/>
          <w:highlight w:val="yellow"/>
        </w:rPr>
        <w:t>naturally resistant.</w:t>
      </w:r>
      <w:r w:rsidRPr="004E5BB3">
        <w:rPr>
          <w:sz w:val="12"/>
          <w:highlight w:val="yellow"/>
        </w:rPr>
        <w:t xml:space="preserve"> </w:t>
      </w:r>
      <w:r w:rsidRPr="004E5BB3">
        <w:rPr>
          <w:rStyle w:val="StyleUnderline"/>
          <w:highlight w:val="yellow"/>
        </w:rPr>
        <w:t xml:space="preserve">Some pathogens will be </w:t>
      </w:r>
      <w:r w:rsidRPr="004E5BB3">
        <w:rPr>
          <w:rStyle w:val="Emphasis"/>
          <w:highlight w:val="yellow"/>
        </w:rPr>
        <w:t>less virulent</w:t>
      </w:r>
      <w:r w:rsidRPr="00286A24">
        <w:rPr>
          <w:sz w:val="12"/>
        </w:rPr>
        <w:t xml:space="preserve">. And either alone or </w:t>
      </w:r>
      <w:r w:rsidRPr="004E5BB3">
        <w:rPr>
          <w:rStyle w:val="Emphasis"/>
          <w:highlight w:val="yellow"/>
        </w:rPr>
        <w:t>in combination</w:t>
      </w:r>
      <w:r w:rsidRPr="00286A24">
        <w:rPr>
          <w:sz w:val="12"/>
        </w:rPr>
        <w:t xml:space="preserve">, you end up with </w:t>
      </w:r>
      <w:r w:rsidRPr="00286A24">
        <w:rPr>
          <w:rStyle w:val="StyleUnderline"/>
        </w:rPr>
        <w:t xml:space="preserve">infected </w:t>
      </w:r>
      <w:r w:rsidRPr="004E5BB3">
        <w:rPr>
          <w:rStyle w:val="StyleUnderline"/>
          <w:highlight w:val="yellow"/>
        </w:rPr>
        <w:t>individuals</w:t>
      </w:r>
      <w:r w:rsidRPr="00286A24">
        <w:rPr>
          <w:sz w:val="12"/>
        </w:rPr>
        <w:t xml:space="preserve"> who </w:t>
      </w:r>
      <w:proofErr w:type="gramStart"/>
      <w:r w:rsidRPr="004E5BB3">
        <w:rPr>
          <w:rStyle w:val="Emphasis"/>
          <w:highlight w:val="yellow"/>
        </w:rPr>
        <w:t>survive</w:t>
      </w:r>
      <w:r w:rsidRPr="00286A24">
        <w:rPr>
          <w:sz w:val="12"/>
        </w:rPr>
        <w:t>.¶</w:t>
      </w:r>
      <w:proofErr w:type="gramEnd"/>
      <w:r w:rsidRPr="00286A24">
        <w:rPr>
          <w:sz w:val="12"/>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 We can see indications of this sort of thing happening in the past, because our genomes contain </w:t>
      </w:r>
      <w:r w:rsidRPr="0053567E">
        <w:rPr>
          <w:rStyle w:val="StyleUnderline"/>
        </w:rPr>
        <w:t>many</w:t>
      </w:r>
      <w:r w:rsidRPr="00286A24">
        <w:rPr>
          <w:sz w:val="12"/>
        </w:rPr>
        <w:t xml:space="preserve"> instances of </w:t>
      </w:r>
      <w:r w:rsidRPr="004E5BB3">
        <w:rPr>
          <w:rStyle w:val="Emphasis"/>
          <w:highlight w:val="yellow"/>
        </w:rPr>
        <w:t>pathogen resistance genes</w:t>
      </w:r>
      <w:r w:rsidRPr="00286A24">
        <w:rPr>
          <w:sz w:val="12"/>
        </w:rPr>
        <w:t xml:space="preserve"> that </w:t>
      </w:r>
      <w:r w:rsidRPr="00286A24">
        <w:rPr>
          <w:rStyle w:val="StyleUnderline"/>
        </w:rPr>
        <w:t>have</w:t>
      </w:r>
      <w:r w:rsidRPr="00286A24">
        <w:rPr>
          <w:sz w:val="12"/>
        </w:rPr>
        <w:t xml:space="preserve"> </w:t>
      </w:r>
      <w:r w:rsidRPr="004E5BB3">
        <w:rPr>
          <w:rStyle w:val="Emphasis"/>
          <w:highlight w:val="yellow"/>
        </w:rPr>
        <w:t xml:space="preserve">spread through the </w:t>
      </w:r>
      <w:r w:rsidRPr="00286A24">
        <w:rPr>
          <w:rStyle w:val="Emphasis"/>
        </w:rPr>
        <w:t xml:space="preserve">whole </w:t>
      </w:r>
      <w:r w:rsidRPr="004E5BB3">
        <w:rPr>
          <w:rStyle w:val="Emphasis"/>
          <w:highlight w:val="yellow"/>
        </w:rPr>
        <w:t>population</w:t>
      </w:r>
      <w:r w:rsidRPr="00CA156E">
        <w:rPr>
          <w:rStyle w:val="Emphasis"/>
        </w:rPr>
        <w:t>.</w:t>
      </w:r>
      <w:r w:rsidRPr="00286A24">
        <w:rPr>
          <w:sz w:val="12"/>
        </w:rPr>
        <w:t xml:space="preserve"> </w:t>
      </w:r>
      <w:r w:rsidRPr="00CA156E">
        <w:rPr>
          <w:rStyle w:val="StyleUnderline"/>
        </w:rPr>
        <w:t>Those</w:t>
      </w:r>
      <w:r w:rsidRPr="00286A24">
        <w:rPr>
          <w:sz w:val="12"/>
        </w:rPr>
        <w:t xml:space="preserve"> all started off as rare mutations that </w:t>
      </w:r>
      <w:r w:rsidRPr="00CA156E">
        <w:rPr>
          <w:rStyle w:val="StyleUnderline"/>
        </w:rPr>
        <w:t xml:space="preserve">conferred a </w:t>
      </w:r>
      <w:r w:rsidRPr="00CA156E">
        <w:rPr>
          <w:rStyle w:val="Emphasis"/>
        </w:rPr>
        <w:t>strong selection advantage to the carriers,</w:t>
      </w:r>
      <w:r w:rsidRPr="00286A24">
        <w:rPr>
          <w:sz w:val="12"/>
        </w:rPr>
        <w:t xml:space="preserve"> meaning that the specific infectious diseases were serious threats to the species.</w:t>
      </w:r>
    </w:p>
    <w:sectPr w:rsidR="00C667B2" w:rsidRPr="00F56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3531108"/>
    <w:multiLevelType w:val="hybridMultilevel"/>
    <w:tmpl w:val="D800FEAC"/>
    <w:lvl w:ilvl="0" w:tplc="AD460166">
      <w:start w:val="1"/>
      <w:numFmt w:val="decimal"/>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D43870"/>
    <w:multiLevelType w:val="hybridMultilevel"/>
    <w:tmpl w:val="C6A2EC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1892808"/>
    <w:docVar w:name="VerbatimVersion" w:val="5.1"/>
  </w:docVars>
  <w:rsids>
    <w:rsidRoot w:val="00F2449E"/>
    <w:rsid w:val="000139A3"/>
    <w:rsid w:val="00017827"/>
    <w:rsid w:val="00023377"/>
    <w:rsid w:val="00026992"/>
    <w:rsid w:val="00031801"/>
    <w:rsid w:val="0003420C"/>
    <w:rsid w:val="00035F95"/>
    <w:rsid w:val="00037593"/>
    <w:rsid w:val="00072C0F"/>
    <w:rsid w:val="00075981"/>
    <w:rsid w:val="00092C18"/>
    <w:rsid w:val="000A0D8C"/>
    <w:rsid w:val="000B0191"/>
    <w:rsid w:val="000C1D3A"/>
    <w:rsid w:val="000C3DE9"/>
    <w:rsid w:val="000D66B0"/>
    <w:rsid w:val="000D7624"/>
    <w:rsid w:val="000D778E"/>
    <w:rsid w:val="000E6094"/>
    <w:rsid w:val="000F592C"/>
    <w:rsid w:val="00100833"/>
    <w:rsid w:val="001035A4"/>
    <w:rsid w:val="00104529"/>
    <w:rsid w:val="0010456A"/>
    <w:rsid w:val="00105942"/>
    <w:rsid w:val="00105D51"/>
    <w:rsid w:val="00107396"/>
    <w:rsid w:val="0010745D"/>
    <w:rsid w:val="00114322"/>
    <w:rsid w:val="00123265"/>
    <w:rsid w:val="001327F1"/>
    <w:rsid w:val="00140A75"/>
    <w:rsid w:val="00144A4C"/>
    <w:rsid w:val="001555AA"/>
    <w:rsid w:val="00174618"/>
    <w:rsid w:val="00176AB0"/>
    <w:rsid w:val="00176E20"/>
    <w:rsid w:val="00177B7D"/>
    <w:rsid w:val="0018322D"/>
    <w:rsid w:val="001941DB"/>
    <w:rsid w:val="001954DA"/>
    <w:rsid w:val="001B5776"/>
    <w:rsid w:val="001C36D8"/>
    <w:rsid w:val="001C5B80"/>
    <w:rsid w:val="001C685C"/>
    <w:rsid w:val="001D228A"/>
    <w:rsid w:val="001E066D"/>
    <w:rsid w:val="001E527A"/>
    <w:rsid w:val="001E5714"/>
    <w:rsid w:val="001F78CE"/>
    <w:rsid w:val="00200621"/>
    <w:rsid w:val="00207A3C"/>
    <w:rsid w:val="002149BF"/>
    <w:rsid w:val="00216E64"/>
    <w:rsid w:val="002178EF"/>
    <w:rsid w:val="00247DD3"/>
    <w:rsid w:val="002505E5"/>
    <w:rsid w:val="00251FC7"/>
    <w:rsid w:val="002758EB"/>
    <w:rsid w:val="00280AF1"/>
    <w:rsid w:val="002827D7"/>
    <w:rsid w:val="002855A7"/>
    <w:rsid w:val="00297A1A"/>
    <w:rsid w:val="002B146A"/>
    <w:rsid w:val="002B5E17"/>
    <w:rsid w:val="002B70E0"/>
    <w:rsid w:val="00307D42"/>
    <w:rsid w:val="00315690"/>
    <w:rsid w:val="00316B75"/>
    <w:rsid w:val="00325646"/>
    <w:rsid w:val="00344C4B"/>
    <w:rsid w:val="003460F2"/>
    <w:rsid w:val="003473CF"/>
    <w:rsid w:val="00351D12"/>
    <w:rsid w:val="00362C2B"/>
    <w:rsid w:val="00366586"/>
    <w:rsid w:val="0038158C"/>
    <w:rsid w:val="00386020"/>
    <w:rsid w:val="003902BA"/>
    <w:rsid w:val="003912E0"/>
    <w:rsid w:val="00394C0F"/>
    <w:rsid w:val="003A09E2"/>
    <w:rsid w:val="003A15F4"/>
    <w:rsid w:val="003B06ED"/>
    <w:rsid w:val="003D6A14"/>
    <w:rsid w:val="003E1FB9"/>
    <w:rsid w:val="003F04BD"/>
    <w:rsid w:val="00407037"/>
    <w:rsid w:val="00411936"/>
    <w:rsid w:val="004364F3"/>
    <w:rsid w:val="00447426"/>
    <w:rsid w:val="0045610C"/>
    <w:rsid w:val="004605D6"/>
    <w:rsid w:val="00475967"/>
    <w:rsid w:val="00490278"/>
    <w:rsid w:val="004A228C"/>
    <w:rsid w:val="004B57CC"/>
    <w:rsid w:val="004C43F8"/>
    <w:rsid w:val="004C60E8"/>
    <w:rsid w:val="004E3579"/>
    <w:rsid w:val="004E728B"/>
    <w:rsid w:val="004F39E0"/>
    <w:rsid w:val="00517E08"/>
    <w:rsid w:val="00531757"/>
    <w:rsid w:val="00537BD5"/>
    <w:rsid w:val="00557993"/>
    <w:rsid w:val="00567EE2"/>
    <w:rsid w:val="0057268A"/>
    <w:rsid w:val="005B4EE7"/>
    <w:rsid w:val="005D2912"/>
    <w:rsid w:val="005E563C"/>
    <w:rsid w:val="005E63AC"/>
    <w:rsid w:val="005E7CAB"/>
    <w:rsid w:val="006065BD"/>
    <w:rsid w:val="00607042"/>
    <w:rsid w:val="006201F8"/>
    <w:rsid w:val="006237BA"/>
    <w:rsid w:val="00624F19"/>
    <w:rsid w:val="0062565F"/>
    <w:rsid w:val="00645FA9"/>
    <w:rsid w:val="00645FB8"/>
    <w:rsid w:val="00646444"/>
    <w:rsid w:val="00647866"/>
    <w:rsid w:val="00650BDF"/>
    <w:rsid w:val="006531A8"/>
    <w:rsid w:val="006560CF"/>
    <w:rsid w:val="00665003"/>
    <w:rsid w:val="00674822"/>
    <w:rsid w:val="006849B9"/>
    <w:rsid w:val="00694D6F"/>
    <w:rsid w:val="006A0DB7"/>
    <w:rsid w:val="006A2AD0"/>
    <w:rsid w:val="006B0573"/>
    <w:rsid w:val="006B378B"/>
    <w:rsid w:val="006C17AA"/>
    <w:rsid w:val="006C2375"/>
    <w:rsid w:val="006C6FA3"/>
    <w:rsid w:val="006D4ECC"/>
    <w:rsid w:val="006F5233"/>
    <w:rsid w:val="00716C71"/>
    <w:rsid w:val="00722258"/>
    <w:rsid w:val="007243E5"/>
    <w:rsid w:val="00762B64"/>
    <w:rsid w:val="00766EA0"/>
    <w:rsid w:val="007A2226"/>
    <w:rsid w:val="007A7ED4"/>
    <w:rsid w:val="007B27A8"/>
    <w:rsid w:val="007B2F1C"/>
    <w:rsid w:val="007C32F2"/>
    <w:rsid w:val="007D3B7B"/>
    <w:rsid w:val="007F5B66"/>
    <w:rsid w:val="008005E6"/>
    <w:rsid w:val="008210E7"/>
    <w:rsid w:val="00823A1C"/>
    <w:rsid w:val="00832A2D"/>
    <w:rsid w:val="00845B9D"/>
    <w:rsid w:val="00854ACD"/>
    <w:rsid w:val="00860984"/>
    <w:rsid w:val="00870E61"/>
    <w:rsid w:val="00871011"/>
    <w:rsid w:val="0087760C"/>
    <w:rsid w:val="008B3ECB"/>
    <w:rsid w:val="008B4E85"/>
    <w:rsid w:val="008C1B2E"/>
    <w:rsid w:val="008D08D5"/>
    <w:rsid w:val="008F682C"/>
    <w:rsid w:val="008F6AC4"/>
    <w:rsid w:val="0091627E"/>
    <w:rsid w:val="009205AA"/>
    <w:rsid w:val="009358A2"/>
    <w:rsid w:val="009418E7"/>
    <w:rsid w:val="0097032B"/>
    <w:rsid w:val="00974DB2"/>
    <w:rsid w:val="00995FE0"/>
    <w:rsid w:val="009C3084"/>
    <w:rsid w:val="009D1C2F"/>
    <w:rsid w:val="009D2EAD"/>
    <w:rsid w:val="009D4F66"/>
    <w:rsid w:val="009D54B2"/>
    <w:rsid w:val="009E1922"/>
    <w:rsid w:val="009E3F39"/>
    <w:rsid w:val="009F122D"/>
    <w:rsid w:val="009F7ED2"/>
    <w:rsid w:val="00A171BF"/>
    <w:rsid w:val="00A35DB1"/>
    <w:rsid w:val="00A46CF2"/>
    <w:rsid w:val="00A51EBC"/>
    <w:rsid w:val="00A560F1"/>
    <w:rsid w:val="00A85ECC"/>
    <w:rsid w:val="00A9074A"/>
    <w:rsid w:val="00A93384"/>
    <w:rsid w:val="00A93661"/>
    <w:rsid w:val="00A95652"/>
    <w:rsid w:val="00AA5592"/>
    <w:rsid w:val="00AB2924"/>
    <w:rsid w:val="00AC0AB8"/>
    <w:rsid w:val="00AE1187"/>
    <w:rsid w:val="00B1407B"/>
    <w:rsid w:val="00B266A4"/>
    <w:rsid w:val="00B33C6D"/>
    <w:rsid w:val="00B413DB"/>
    <w:rsid w:val="00B43EEE"/>
    <w:rsid w:val="00B4508F"/>
    <w:rsid w:val="00B47F57"/>
    <w:rsid w:val="00B55AD5"/>
    <w:rsid w:val="00B634D7"/>
    <w:rsid w:val="00B657DF"/>
    <w:rsid w:val="00B66A7C"/>
    <w:rsid w:val="00B70ADB"/>
    <w:rsid w:val="00B74048"/>
    <w:rsid w:val="00B8057C"/>
    <w:rsid w:val="00B87182"/>
    <w:rsid w:val="00BA4A54"/>
    <w:rsid w:val="00BB7B55"/>
    <w:rsid w:val="00BC2470"/>
    <w:rsid w:val="00BC3FE7"/>
    <w:rsid w:val="00BC6A8A"/>
    <w:rsid w:val="00BD6238"/>
    <w:rsid w:val="00BF0782"/>
    <w:rsid w:val="00BF593B"/>
    <w:rsid w:val="00BF773A"/>
    <w:rsid w:val="00BF7E81"/>
    <w:rsid w:val="00C07CD2"/>
    <w:rsid w:val="00C130F6"/>
    <w:rsid w:val="00C13773"/>
    <w:rsid w:val="00C17CC8"/>
    <w:rsid w:val="00C43B3A"/>
    <w:rsid w:val="00C6248D"/>
    <w:rsid w:val="00C667B2"/>
    <w:rsid w:val="00C83417"/>
    <w:rsid w:val="00C9604F"/>
    <w:rsid w:val="00C967CD"/>
    <w:rsid w:val="00CA19AA"/>
    <w:rsid w:val="00CA4AD2"/>
    <w:rsid w:val="00CA701F"/>
    <w:rsid w:val="00CB2DD7"/>
    <w:rsid w:val="00CB4147"/>
    <w:rsid w:val="00CC0661"/>
    <w:rsid w:val="00CC5298"/>
    <w:rsid w:val="00CD736E"/>
    <w:rsid w:val="00CD798D"/>
    <w:rsid w:val="00CE161E"/>
    <w:rsid w:val="00CF1ECE"/>
    <w:rsid w:val="00CF59A8"/>
    <w:rsid w:val="00CF63B8"/>
    <w:rsid w:val="00D16295"/>
    <w:rsid w:val="00D248CB"/>
    <w:rsid w:val="00D31C5C"/>
    <w:rsid w:val="00D325A9"/>
    <w:rsid w:val="00D34483"/>
    <w:rsid w:val="00D36A8A"/>
    <w:rsid w:val="00D36DFC"/>
    <w:rsid w:val="00D42AB9"/>
    <w:rsid w:val="00D43FF7"/>
    <w:rsid w:val="00D44B55"/>
    <w:rsid w:val="00D504FD"/>
    <w:rsid w:val="00D53DB1"/>
    <w:rsid w:val="00D61409"/>
    <w:rsid w:val="00D6691E"/>
    <w:rsid w:val="00D71170"/>
    <w:rsid w:val="00D77F7D"/>
    <w:rsid w:val="00D830D5"/>
    <w:rsid w:val="00DA1C92"/>
    <w:rsid w:val="00DA25D4"/>
    <w:rsid w:val="00DA6538"/>
    <w:rsid w:val="00DB0258"/>
    <w:rsid w:val="00DC7A74"/>
    <w:rsid w:val="00DD3D83"/>
    <w:rsid w:val="00DD6A13"/>
    <w:rsid w:val="00DD7D9B"/>
    <w:rsid w:val="00DE2EF3"/>
    <w:rsid w:val="00E00FE4"/>
    <w:rsid w:val="00E03EB0"/>
    <w:rsid w:val="00E04CDC"/>
    <w:rsid w:val="00E10FFC"/>
    <w:rsid w:val="00E15E75"/>
    <w:rsid w:val="00E26F38"/>
    <w:rsid w:val="00E30582"/>
    <w:rsid w:val="00E36576"/>
    <w:rsid w:val="00E456DE"/>
    <w:rsid w:val="00E50665"/>
    <w:rsid w:val="00E5262C"/>
    <w:rsid w:val="00E92E87"/>
    <w:rsid w:val="00EC7DC4"/>
    <w:rsid w:val="00ED30CF"/>
    <w:rsid w:val="00EF26DA"/>
    <w:rsid w:val="00F011C3"/>
    <w:rsid w:val="00F134B9"/>
    <w:rsid w:val="00F176EF"/>
    <w:rsid w:val="00F2449E"/>
    <w:rsid w:val="00F43EC4"/>
    <w:rsid w:val="00F450BD"/>
    <w:rsid w:val="00F45E10"/>
    <w:rsid w:val="00F5485F"/>
    <w:rsid w:val="00F5644D"/>
    <w:rsid w:val="00F56860"/>
    <w:rsid w:val="00F6364A"/>
    <w:rsid w:val="00F6409F"/>
    <w:rsid w:val="00F717E4"/>
    <w:rsid w:val="00F75CFA"/>
    <w:rsid w:val="00F9113A"/>
    <w:rsid w:val="00FA6E62"/>
    <w:rsid w:val="00FC4B4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A89D0"/>
  <w15:chartTrackingRefBased/>
  <w15:docId w15:val="{AA69FCB1-E79D-48AD-924C-12ADD2A7F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A5592"/>
    <w:rPr>
      <w:rFonts w:ascii="Calibri" w:hAnsi="Calibri" w:cs="Calibri"/>
    </w:rPr>
  </w:style>
  <w:style w:type="paragraph" w:styleId="Heading1">
    <w:name w:val="heading 1"/>
    <w:aliases w:val="Pocket"/>
    <w:basedOn w:val="Normal"/>
    <w:next w:val="Normal"/>
    <w:link w:val="Heading1Char"/>
    <w:qFormat/>
    <w:rsid w:val="00AA55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A55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A55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unhideWhenUsed/>
    <w:qFormat/>
    <w:rsid w:val="00AA559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A55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5592"/>
  </w:style>
  <w:style w:type="character" w:customStyle="1" w:styleId="Heading1Char">
    <w:name w:val="Heading 1 Char"/>
    <w:aliases w:val="Pocket Char"/>
    <w:basedOn w:val="DefaultParagraphFont"/>
    <w:link w:val="Heading1"/>
    <w:rsid w:val="00AA55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A559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A55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AA559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s"/>
    <w:basedOn w:val="DefaultParagraphFont"/>
    <w:link w:val="textbold"/>
    <w:uiPriority w:val="7"/>
    <w:qFormat/>
    <w:rsid w:val="00AA5592"/>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A559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6"/>
    <w:qFormat/>
    <w:rsid w:val="00AA559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AA5592"/>
    <w:rPr>
      <w:color w:val="auto"/>
      <w:u w:val="none"/>
    </w:rPr>
  </w:style>
  <w:style w:type="character" w:styleId="FollowedHyperlink">
    <w:name w:val="FollowedHyperlink"/>
    <w:basedOn w:val="DefaultParagraphFont"/>
    <w:uiPriority w:val="99"/>
    <w:semiHidden/>
    <w:unhideWhenUsed/>
    <w:rsid w:val="00AA5592"/>
    <w:rPr>
      <w:color w:val="auto"/>
      <w:u w:val="none"/>
    </w:rPr>
  </w:style>
  <w:style w:type="paragraph" w:customStyle="1" w:styleId="textbold">
    <w:name w:val="text bold"/>
    <w:basedOn w:val="Normal"/>
    <w:link w:val="Emphasis"/>
    <w:uiPriority w:val="7"/>
    <w:qFormat/>
    <w:rsid w:val="00F2449E"/>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7"/>
    <w:qFormat/>
    <w:rsid w:val="0087760C"/>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ListParagraph">
    <w:name w:val="List Paragraph"/>
    <w:basedOn w:val="Normal"/>
    <w:uiPriority w:val="99"/>
    <w:unhideWhenUsed/>
    <w:qFormat/>
    <w:rsid w:val="002178EF"/>
    <w:pPr>
      <w:ind w:left="720"/>
      <w:contextualSpacing/>
    </w:pPr>
  </w:style>
  <w:style w:type="character" w:customStyle="1" w:styleId="StyleThickunderline1">
    <w:name w:val="Style Thick underline1"/>
    <w:basedOn w:val="DefaultParagraphFont"/>
    <w:rsid w:val="00871011"/>
    <w:rPr>
      <w:u w:val="single"/>
    </w:rPr>
  </w:style>
  <w:style w:type="character" w:styleId="UnresolvedMention">
    <w:name w:val="Unresolved Mention"/>
    <w:basedOn w:val="DefaultParagraphFont"/>
    <w:uiPriority w:val="99"/>
    <w:semiHidden/>
    <w:unhideWhenUsed/>
    <w:rsid w:val="00072C0F"/>
    <w:rPr>
      <w:color w:val="605E5C"/>
      <w:shd w:val="clear" w:color="auto" w:fill="E1DFDD"/>
    </w:rPr>
  </w:style>
  <w:style w:type="paragraph" w:customStyle="1" w:styleId="Card">
    <w:name w:val="Card"/>
    <w:basedOn w:val="Heading1"/>
    <w:link w:val="Hyperlink"/>
    <w:autoRedefine/>
    <w:uiPriority w:val="99"/>
    <w:qFormat/>
    <w:rsid w:val="00CA4AD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TitleChar">
    <w:name w:val="Title Char"/>
    <w:aliases w:val="Bold Underlined Char,UNDERLINE Char,Cites and Cards Char,title Char,Block Heading Char"/>
    <w:basedOn w:val="DefaultParagraphFont"/>
    <w:link w:val="Title"/>
    <w:uiPriority w:val="6"/>
    <w:qFormat/>
    <w:rsid w:val="000B0191"/>
    <w:rPr>
      <w:b/>
      <w:bCs/>
      <w:u w:val="single"/>
    </w:rPr>
  </w:style>
  <w:style w:type="paragraph" w:styleId="Title">
    <w:name w:val="Title"/>
    <w:aliases w:val="Bold Underlined,UNDERLINE,Cites and Cards,title,Block Heading"/>
    <w:basedOn w:val="Normal"/>
    <w:next w:val="Normal"/>
    <w:link w:val="TitleChar"/>
    <w:uiPriority w:val="6"/>
    <w:qFormat/>
    <w:rsid w:val="000B0191"/>
    <w:pPr>
      <w:ind w:left="720"/>
      <w:outlineLvl w:val="0"/>
    </w:pPr>
    <w:rPr>
      <w:rFonts w:asciiTheme="minorHAnsi" w:hAnsiTheme="minorHAnsi" w:cstheme="minorBidi"/>
      <w:b/>
      <w:bCs/>
      <w:u w:val="single"/>
    </w:rPr>
  </w:style>
  <w:style w:type="character" w:customStyle="1" w:styleId="TitleChar1">
    <w:name w:val="Title Char1"/>
    <w:basedOn w:val="DefaultParagraphFont"/>
    <w:uiPriority w:val="99"/>
    <w:semiHidden/>
    <w:rsid w:val="000B019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mit-initiative-on-the-digital-economy/ai-automation-and-the-u-s-economy-357057e1a502" TargetMode="External"/><Relationship Id="rId13" Type="http://schemas.openxmlformats.org/officeDocument/2006/relationships/hyperlink" Target="https://www.weforum.org/agenda/2018/01/8-ways-ai-can-help-save-the-planet/" TargetMode="External"/><Relationship Id="rId18" Type="http://schemas.openxmlformats.org/officeDocument/2006/relationships/hyperlink" Target="https://www.ecomena.org/artificial-intelligence-environmental-sustainability/" TargetMode="External"/><Relationship Id="rId26" Type="http://schemas.openxmlformats.org/officeDocument/2006/relationships/hyperlink" Target="https://newrepublic.com/article/145814/trumps-white-nationalist-foreign-policy" TargetMode="External"/><Relationship Id="rId3" Type="http://schemas.openxmlformats.org/officeDocument/2006/relationships/styles" Target="styles.xml"/><Relationship Id="rId21" Type="http://schemas.openxmlformats.org/officeDocument/2006/relationships/hyperlink" Target="https://www.cisco.com/c/dam/m/digital/elq-cmcglobal/witb/acr2018/acr2018final.pdf?dtid=odicdc000016&amp;ccid=cc000160&amp;oid=anrsc005679&amp;ecid=8196&amp;elqTrackId=686210143d34494fa27ff73da9690a5b&amp;elqaid=9452&amp;elqat=2" TargetMode="External"/><Relationship Id="rId34" Type="http://schemas.openxmlformats.org/officeDocument/2006/relationships/hyperlink" Target="http://www.nationalaffairs.com/publications/detail/how-to-worry-about-climate-change" TargetMode="External"/><Relationship Id="rId7" Type="http://schemas.openxmlformats.org/officeDocument/2006/relationships/hyperlink" Target="http://www.anamnesis.info/sites/default/files/D_Drezner_2016.pdf" TargetMode="External"/><Relationship Id="rId12" Type="http://schemas.openxmlformats.org/officeDocument/2006/relationships/hyperlink" Target="https://www.forbes.com/sites/bernardmarr/2018/02/21/the-amazing-ways-we-can-use-ai-to-tackle-climate-change/2/" TargetMode="External"/><Relationship Id="rId17" Type="http://schemas.openxmlformats.org/officeDocument/2006/relationships/hyperlink" Target="https://www.theguardian.com/sustainable-business/2016/feb/18/automated-farming-food-security-rural-jobs-unemployment-technology" TargetMode="External"/><Relationship Id="rId25" Type="http://schemas.openxmlformats.org/officeDocument/2006/relationships/hyperlink" Target="https://www.contractpharma.com/issues/2018-03-01/view_features/automation-in-pharmaceutical-manufacturing/49797" TargetMode="External"/><Relationship Id="rId33" Type="http://schemas.openxmlformats.org/officeDocument/2006/relationships/hyperlink" Target="http://www.safechemicalpolicy.org/honeybee-losses-are-manageabl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eed.uno/blog/articles/1702-how-the-business-of-bees-contributes-to-sustainable-development.html%20Accessed%207/6/18" TargetMode="External"/><Relationship Id="rId20" Type="http://schemas.openxmlformats.org/officeDocument/2006/relationships/hyperlink" Target="https://jia.sipa.columbia.edu/fueling-oil-scarcity-produced-scarcity-sociopolitical-fate-renewable-energy" TargetMode="External"/><Relationship Id="rId29" Type="http://schemas.openxmlformats.org/officeDocument/2006/relationships/hyperlink" Target="http://news.asiaone.com/news/asian-opinions/how-europe-stands-fringe-politics" TargetMode="External"/><Relationship Id="rId1" Type="http://schemas.openxmlformats.org/officeDocument/2006/relationships/customXml" Target="../customXml/item1.xml"/><Relationship Id="rId6" Type="http://schemas.openxmlformats.org/officeDocument/2006/relationships/hyperlink" Target="https://hbr.org/2018/02/the-false-choice-between-automation-and-jobs" TargetMode="External"/><Relationship Id="rId11" Type="http://schemas.openxmlformats.org/officeDocument/2006/relationships/hyperlink" Target="https://www.brookings.edu/research/meeting-the-automation-challenge-to-the-middle-class-and-the-american-project/" TargetMode="External"/><Relationship Id="rId24" Type="http://schemas.openxmlformats.org/officeDocument/2006/relationships/hyperlink" Target="https://www.techemergence.com/machine-learning-in-pharma-medicine/" TargetMode="External"/><Relationship Id="rId32" Type="http://schemas.openxmlformats.org/officeDocument/2006/relationships/hyperlink" Target="https://www.cnbc.com/2018/01/08/salaries-jobs-and-automation-christopher-pissarides-on-wages.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hannels.theinnovationenterprise.com/articles/solving-the-bee-crisis-with-machine-learning" TargetMode="External"/><Relationship Id="rId23" Type="http://schemas.openxmlformats.org/officeDocument/2006/relationships/hyperlink" Target="https://newsroom.cisco.com/press-release-content?type=webcontent&amp;articleId=1911494" TargetMode="External"/><Relationship Id="rId28" Type="http://schemas.openxmlformats.org/officeDocument/2006/relationships/hyperlink" Target="https://www.brookings.edu/bpea-articles/the-european-trust-crisis-and-the-rise-of-populism/" TargetMode="External"/><Relationship Id="rId36" Type="http://schemas.openxmlformats.org/officeDocument/2006/relationships/hyperlink" Target="http://www.foreignpolicy.com/articles/2012/02/27/cyberwar?page=0,1" TargetMode="External"/><Relationship Id="rId10" Type="http://schemas.openxmlformats.org/officeDocument/2006/relationships/hyperlink" Target="https://qz.com/904285/the-optimists-guide-to-the-robot-apocalypse/" TargetMode="External"/><Relationship Id="rId19" Type="http://schemas.openxmlformats.org/officeDocument/2006/relationships/hyperlink" Target="https://blogs.wsj.com/experts/2018/05/03/how-ai-will-increase-the-supply-of-oil-and-gas-and-reduce-costs/?guid=BL-258B-8256&amp;mod=searchresults&amp;page=1&amp;pos=1&amp;dsk=y" TargetMode="External"/><Relationship Id="rId31" Type="http://schemas.openxmlformats.org/officeDocument/2006/relationships/hyperlink" Target="https://www.brookings.edu/blog/techtank/2018/04/18/will-robots-and-ai-take-your-job-the-economic-and-political-consequences-of-automation/" TargetMode="External"/><Relationship Id="rId4" Type="http://schemas.openxmlformats.org/officeDocument/2006/relationships/settings" Target="settings.xml"/><Relationship Id="rId9" Type="http://schemas.openxmlformats.org/officeDocument/2006/relationships/hyperlink" Target="http://www.businessinsider.com/automation-one-trillion-dollars-global-economy-jpmam-report-2017-11" TargetMode="External"/><Relationship Id="rId14" Type="http://schemas.openxmlformats.org/officeDocument/2006/relationships/hyperlink" Target="http://blogs.ei.columbia.edu/2018/06/05/artificial-intelligence-climate-environment/" TargetMode="External"/><Relationship Id="rId22" Type="http://schemas.openxmlformats.org/officeDocument/2006/relationships/hyperlink" Target="http://nationalinterest.org/blog/the-buzz/5-places-world-war-iii-could-start-2017-18760" TargetMode="External"/><Relationship Id="rId27" Type="http://schemas.openxmlformats.org/officeDocument/2006/relationships/hyperlink" Target="https://www.weforum.org/agenda/2017/09/europe-eu-challenges-juncker-address/" TargetMode="External"/><Relationship Id="rId30" Type="http://schemas.openxmlformats.org/officeDocument/2006/relationships/hyperlink" Target="https://www.nytimes.com/2018/01/30/business/economy/populist-politics-globalization.html" TargetMode="External"/><Relationship Id="rId35" Type="http://schemas.openxmlformats.org/officeDocument/2006/relationships/hyperlink" Target="http://www.strategicstudiesinstitute.army.mil/pdffiles/PUB114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5671F-A6A8-47E9-B47F-57433674B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257</TotalTime>
  <Pages>1</Pages>
  <Words>48301</Words>
  <Characters>275318</Characters>
  <Application>Microsoft Office Word</Application>
  <DocSecurity>0</DocSecurity>
  <Lines>2294</Lines>
  <Paragraphs>645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dc:creator>
  <cp:keywords>5.1.1</cp:keywords>
  <dc:description/>
  <cp:lastModifiedBy>peter</cp:lastModifiedBy>
  <cp:revision>188</cp:revision>
  <dcterms:created xsi:type="dcterms:W3CDTF">2018-07-12T00:24:00Z</dcterms:created>
  <dcterms:modified xsi:type="dcterms:W3CDTF">2018-07-12T21:57:00Z</dcterms:modified>
</cp:coreProperties>
</file>