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E54A35" w14:textId="1C0AEE1F" w:rsidR="00210BBD" w:rsidRDefault="00210BBD" w:rsidP="00210BBD">
      <w:pPr>
        <w:pStyle w:val="Heading1"/>
      </w:pPr>
      <w:r>
        <w:t xml:space="preserve">H1B Negative </w:t>
      </w:r>
    </w:p>
    <w:p w14:paraId="6A5DD39B" w14:textId="520ED0FC" w:rsidR="00210BBD" w:rsidRPr="00210BBD" w:rsidRDefault="00210BBD" w:rsidP="00210BBD">
      <w:pPr>
        <w:pStyle w:val="Heading1"/>
      </w:pPr>
      <w:r>
        <w:t>Case</w:t>
      </w:r>
    </w:p>
    <w:p w14:paraId="005C9AE4" w14:textId="77777777" w:rsidR="00210BBD" w:rsidRDefault="00210BBD" w:rsidP="00210BBD"/>
    <w:p w14:paraId="7BAEC2D0" w14:textId="1185F6B6" w:rsidR="00210BBD" w:rsidRPr="0087720E" w:rsidRDefault="00210BBD" w:rsidP="00210BBD">
      <w:pPr>
        <w:pStyle w:val="Heading2"/>
      </w:pPr>
      <w:r>
        <w:t xml:space="preserve">AT: Innovation and Competitiveness </w:t>
      </w:r>
    </w:p>
    <w:p w14:paraId="1C98DACE" w14:textId="77777777" w:rsidR="00210BBD" w:rsidRDefault="00210BBD" w:rsidP="00F35974"/>
    <w:p w14:paraId="7A74A949" w14:textId="5B566621" w:rsidR="00210BBD" w:rsidRDefault="00210BBD" w:rsidP="00210BBD">
      <w:pPr>
        <w:pStyle w:val="Heading4"/>
      </w:pPr>
      <w:r>
        <w:t xml:space="preserve">UQ goes negative-growth is high and so is innovation </w:t>
      </w:r>
    </w:p>
    <w:p w14:paraId="688F4A2E" w14:textId="77777777" w:rsidR="00210BBD" w:rsidRDefault="00210BBD" w:rsidP="00210BBD">
      <w:r w:rsidRPr="00A339E6">
        <w:t xml:space="preserve">Michelle </w:t>
      </w:r>
      <w:proofErr w:type="spellStart"/>
      <w:r w:rsidRPr="00A339E6">
        <w:t>Jamrisko</w:t>
      </w:r>
      <w:proofErr w:type="spellEnd"/>
      <w:r w:rsidRPr="00A339E6">
        <w:t xml:space="preserve">, 5-23-2018, "U.S. Becomes World's Most Competitive Economy Again," Bloomberg, </w:t>
      </w:r>
      <w:hyperlink r:id="rId6" w:history="1">
        <w:r w:rsidRPr="00D70CE6">
          <w:rPr>
            <w:rStyle w:val="Hyperlink"/>
          </w:rPr>
          <w:t>https://www.bloomberg.com/news/articles/2018-05-23/u-s-beats-hong-kong-to-reclaim-global-competitiveness-crown</w:t>
        </w:r>
      </w:hyperlink>
    </w:p>
    <w:p w14:paraId="5C1DBFDE" w14:textId="22A7180B" w:rsidR="00210BBD" w:rsidRDefault="00210BBD" w:rsidP="00210BBD">
      <w:pPr>
        <w:rPr>
          <w:rStyle w:val="StyleUnderline"/>
        </w:rPr>
      </w:pPr>
      <w:r w:rsidRPr="00A339E6">
        <w:rPr>
          <w:rStyle w:val="StyleUnderline"/>
        </w:rPr>
        <w:t>The U.S. dethroned Hong Kong to retake first place among the world’s most competitive economies, thanks to faster economic growth and a supportive atmosphere for scientific and technological innovation,</w:t>
      </w:r>
      <w:r w:rsidRPr="00A339E6">
        <w:t xml:space="preserve"> according to annual rankings by the Switzerland-based IMD World Competitiveness Center.</w:t>
      </w:r>
      <w:r>
        <w:t xml:space="preserve"> Hong Kong, scoring first in categories for government and business efficiency, held an edge over regional rival Singapore, which kept its No. 3 spot from 2017. Rounding out the top five were the Netherlands, which jumped one spot, and Switzerland, which tumbled three slots as it endures a slowdown in exports and concerns about its potential relocation of research and development facilities. </w:t>
      </w:r>
      <w:r w:rsidRPr="00A339E6">
        <w:rPr>
          <w:rStyle w:val="StyleUnderline"/>
        </w:rPr>
        <w:t>The U.S., which reclaimed the No. 1 spot for the first time since 2015, scored especially well in international investment, domestic economy and scientific infrastructure sub-categories while earning below-average marks in public finance and prices. The renewed top ranking aligns with the positive U.S. growth narrative over the past year. Growth averaged 2.9 percent in the four quarters through March, versus 2 percent in the prior period.</w:t>
      </w:r>
    </w:p>
    <w:p w14:paraId="7F5220C1" w14:textId="2D45E075" w:rsidR="003F7A48" w:rsidRDefault="003F7A48" w:rsidP="003F7A48">
      <w:pPr>
        <w:pStyle w:val="Heading3"/>
      </w:pPr>
      <w:r>
        <w:t xml:space="preserve">A2: Pandemics </w:t>
      </w:r>
    </w:p>
    <w:p w14:paraId="36DBBEF3" w14:textId="77777777" w:rsidR="003F7A48" w:rsidRPr="00373585" w:rsidRDefault="003F7A48" w:rsidP="003F7A48">
      <w:pPr>
        <w:pStyle w:val="Heading4"/>
      </w:pPr>
      <w:r>
        <w:t>Pandemics don’t cause extinction</w:t>
      </w:r>
    </w:p>
    <w:p w14:paraId="27392FE5" w14:textId="77777777" w:rsidR="003F7A48" w:rsidRDefault="003F7A48" w:rsidP="003F7A48">
      <w:r w:rsidRPr="00783160">
        <w:rPr>
          <w:rStyle w:val="Style13ptBold"/>
        </w:rPr>
        <w:t>GPP 2017</w:t>
      </w:r>
      <w:r>
        <w:t xml:space="preserve"> Global Priorities Project with the Future of Humanity Institute and Ministry for Foreign Affairs of Finland. The GPP aims to bring new analysis to the problem of how to allocate scarce resources between diverse global priorities such as education, health, enterprise, and future generations “Existential Risk Diplomacy and Governance” </w:t>
      </w:r>
      <w:hyperlink r:id="rId7" w:history="1">
        <w:r w:rsidRPr="001D09F5">
          <w:rPr>
            <w:rStyle w:val="Hyperlink"/>
          </w:rPr>
          <w:t>https://www.fhi.ox.ac.uk/wp-content/uploads/Existential-Risks-2017-01-23.pdf</w:t>
        </w:r>
      </w:hyperlink>
    </w:p>
    <w:p w14:paraId="57EF1FD5" w14:textId="77777777" w:rsidR="003F7A48" w:rsidRDefault="003F7A48" w:rsidP="003F7A48">
      <w:pPr>
        <w:rPr>
          <w:sz w:val="16"/>
        </w:rPr>
      </w:pPr>
      <w:r w:rsidRPr="00783160">
        <w:rPr>
          <w:sz w:val="16"/>
        </w:rPr>
        <w:t xml:space="preserve">For most of human history, natural pandemics have posed the greatest risk of mass global fatalities.37 However, there are some reasons to believe that </w:t>
      </w:r>
      <w:r w:rsidRPr="00783160">
        <w:rPr>
          <w:rStyle w:val="StyleUnderline"/>
          <w:highlight w:val="yellow"/>
        </w:rPr>
        <w:t xml:space="preserve">natural pandemics are </w:t>
      </w:r>
      <w:r w:rsidRPr="00783160">
        <w:rPr>
          <w:rStyle w:val="Emphasis"/>
          <w:highlight w:val="yellow"/>
        </w:rPr>
        <w:t>very unlikely to cause human extinction</w:t>
      </w:r>
      <w:r w:rsidRPr="00783160">
        <w:rPr>
          <w:sz w:val="16"/>
        </w:rPr>
        <w:t xml:space="preserve">. Analysis of the International </w:t>
      </w:r>
      <w:r w:rsidRPr="002B7DA9">
        <w:rPr>
          <w:sz w:val="16"/>
        </w:rPr>
        <w:t xml:space="preserve">Union for Conservation of Nature (IUCN) red list database has shown that </w:t>
      </w:r>
      <w:r w:rsidRPr="002B7DA9">
        <w:rPr>
          <w:rStyle w:val="StyleUnderline"/>
        </w:rPr>
        <w:t xml:space="preserve">of the 833 recorded plant and animal species extinctions known to have occurred since 1500, </w:t>
      </w:r>
      <w:r w:rsidRPr="002B7DA9">
        <w:rPr>
          <w:rStyle w:val="Emphasis"/>
        </w:rPr>
        <w:t>less than 4%</w:t>
      </w:r>
      <w:r w:rsidRPr="002B7DA9">
        <w:rPr>
          <w:rStyle w:val="StyleUnderline"/>
        </w:rPr>
        <w:t xml:space="preserve"> (31 species) were ascribed to infectious disease</w:t>
      </w:r>
      <w:r w:rsidRPr="002B7DA9">
        <w:rPr>
          <w:sz w:val="16"/>
        </w:rPr>
        <w:t xml:space="preserve">.38 </w:t>
      </w:r>
      <w:r w:rsidRPr="002B7DA9">
        <w:rPr>
          <w:rStyle w:val="StyleUnderline"/>
        </w:rPr>
        <w:t>None of the mammals and amphibians on this list were globally dispersed, and other factors aside from infectious disease also contributed to their extinction. It</w:t>
      </w:r>
      <w:r w:rsidRPr="002B7DA9">
        <w:rPr>
          <w:sz w:val="16"/>
        </w:rPr>
        <w:t xml:space="preserve"> therefore</w:t>
      </w:r>
      <w:r w:rsidRPr="00783160">
        <w:rPr>
          <w:sz w:val="16"/>
        </w:rPr>
        <w:t xml:space="preserve"> </w:t>
      </w:r>
      <w:r w:rsidRPr="00783160">
        <w:rPr>
          <w:rStyle w:val="StyleUnderline"/>
        </w:rPr>
        <w:t xml:space="preserve">seems that </w:t>
      </w:r>
      <w:r w:rsidRPr="00783160">
        <w:rPr>
          <w:rStyle w:val="StyleUnderline"/>
          <w:highlight w:val="yellow"/>
        </w:rPr>
        <w:t>our own species,</w:t>
      </w:r>
      <w:r>
        <w:rPr>
          <w:rStyle w:val="StyleUnderline"/>
        </w:rPr>
        <w:t xml:space="preserve"> </w:t>
      </w:r>
      <w:r w:rsidRPr="00783160">
        <w:rPr>
          <w:rStyle w:val="StyleUnderline"/>
        </w:rPr>
        <w:t xml:space="preserve">which </w:t>
      </w:r>
      <w:r w:rsidRPr="00783160">
        <w:rPr>
          <w:rStyle w:val="StyleUnderline"/>
          <w:highlight w:val="yellow"/>
        </w:rPr>
        <w:t>is</w:t>
      </w:r>
      <w:r w:rsidRPr="00783160">
        <w:rPr>
          <w:rStyle w:val="StyleUnderline"/>
        </w:rPr>
        <w:t xml:space="preserve"> very </w:t>
      </w:r>
      <w:r w:rsidRPr="00783160">
        <w:rPr>
          <w:rStyle w:val="Emphasis"/>
          <w:highlight w:val="yellow"/>
        </w:rPr>
        <w:t>numerous, globally dispersed</w:t>
      </w:r>
      <w:r w:rsidRPr="00783160">
        <w:rPr>
          <w:rStyle w:val="StyleUnderline"/>
          <w:highlight w:val="yellow"/>
        </w:rPr>
        <w:t xml:space="preserve">, and capable of a </w:t>
      </w:r>
      <w:r w:rsidRPr="00783160">
        <w:rPr>
          <w:rStyle w:val="Emphasis"/>
          <w:highlight w:val="yellow"/>
        </w:rPr>
        <w:t>rational response</w:t>
      </w:r>
      <w:r w:rsidRPr="00783160">
        <w:rPr>
          <w:rStyle w:val="StyleUnderline"/>
        </w:rPr>
        <w:t xml:space="preserve"> to problems, is </w:t>
      </w:r>
      <w:r w:rsidRPr="00783160">
        <w:rPr>
          <w:rStyle w:val="StyleUnderline"/>
          <w:highlight w:val="yellow"/>
        </w:rPr>
        <w:t xml:space="preserve">very unlikely to be killed off </w:t>
      </w:r>
      <w:r w:rsidRPr="00783160">
        <w:rPr>
          <w:rStyle w:val="StyleUnderline"/>
        </w:rPr>
        <w:t>by a natural pandemic</w:t>
      </w:r>
      <w:r w:rsidRPr="00783160">
        <w:rPr>
          <w:sz w:val="16"/>
          <w:highlight w:val="yellow"/>
        </w:rPr>
        <w:t>.</w:t>
      </w:r>
      <w:r w:rsidRPr="00783160">
        <w:rPr>
          <w:sz w:val="16"/>
        </w:rPr>
        <w:t xml:space="preserve"> One underlying explanation for this is </w:t>
      </w:r>
      <w:r w:rsidRPr="00783160">
        <w:rPr>
          <w:rStyle w:val="StyleUnderline"/>
        </w:rPr>
        <w:t xml:space="preserve">that </w:t>
      </w:r>
      <w:r w:rsidRPr="00783160">
        <w:rPr>
          <w:rStyle w:val="StyleUnderline"/>
          <w:highlight w:val="yellow"/>
        </w:rPr>
        <w:t>highly lethal pathogens can kill</w:t>
      </w:r>
      <w:r w:rsidRPr="00783160">
        <w:rPr>
          <w:rStyle w:val="StyleUnderline"/>
        </w:rPr>
        <w:t xml:space="preserve"> their </w:t>
      </w:r>
      <w:r w:rsidRPr="00783160">
        <w:rPr>
          <w:rStyle w:val="StyleUnderline"/>
          <w:highlight w:val="yellow"/>
        </w:rPr>
        <w:t>hosts before they</w:t>
      </w:r>
      <w:r w:rsidRPr="00783160">
        <w:rPr>
          <w:rStyle w:val="StyleUnderline"/>
        </w:rPr>
        <w:t xml:space="preserve"> have</w:t>
      </w:r>
      <w:r>
        <w:rPr>
          <w:rStyle w:val="StyleUnderline"/>
        </w:rPr>
        <w:t xml:space="preserve"> </w:t>
      </w:r>
      <w:r w:rsidRPr="00783160">
        <w:rPr>
          <w:rStyle w:val="StyleUnderline"/>
        </w:rPr>
        <w:t xml:space="preserve">a chance to </w:t>
      </w:r>
      <w:r w:rsidRPr="00783160">
        <w:rPr>
          <w:rStyle w:val="StyleUnderline"/>
          <w:highlight w:val="yellow"/>
        </w:rPr>
        <w:t>spread</w:t>
      </w:r>
      <w:r w:rsidRPr="00783160">
        <w:rPr>
          <w:sz w:val="16"/>
        </w:rPr>
        <w:t xml:space="preserve">, so </w:t>
      </w:r>
      <w:r w:rsidRPr="00783160">
        <w:rPr>
          <w:rStyle w:val="StyleUnderline"/>
          <w:highlight w:val="yellow"/>
        </w:rPr>
        <w:t>there is a</w:t>
      </w:r>
      <w:r w:rsidRPr="00783160">
        <w:rPr>
          <w:sz w:val="16"/>
          <w:highlight w:val="yellow"/>
        </w:rPr>
        <w:t xml:space="preserve"> </w:t>
      </w:r>
      <w:r w:rsidRPr="00783160">
        <w:rPr>
          <w:rStyle w:val="Emphasis"/>
          <w:highlight w:val="yellow"/>
        </w:rPr>
        <w:t>selective pressure for pathogens not to be</w:t>
      </w:r>
      <w:r w:rsidRPr="00783160">
        <w:rPr>
          <w:rStyle w:val="Emphasis"/>
        </w:rPr>
        <w:t xml:space="preserve"> highly </w:t>
      </w:r>
      <w:r w:rsidRPr="00783160">
        <w:rPr>
          <w:rStyle w:val="Emphasis"/>
          <w:highlight w:val="yellow"/>
        </w:rPr>
        <w:t>lethal</w:t>
      </w:r>
      <w:r w:rsidRPr="00783160">
        <w:rPr>
          <w:sz w:val="16"/>
        </w:rPr>
        <w:t>. Therefore, pathogens are likely to co-evolve with their hosts rather than kill all possible hosts.39</w:t>
      </w:r>
    </w:p>
    <w:p w14:paraId="42682186" w14:textId="77777777" w:rsidR="003F7A48" w:rsidRPr="000D497A" w:rsidRDefault="003F7A48" w:rsidP="003F7A48">
      <w:pPr>
        <w:pStyle w:val="Heading4"/>
        <w:rPr>
          <w:rFonts w:asciiTheme="minorHAnsi" w:hAnsiTheme="minorHAnsi" w:cstheme="minorHAnsi"/>
        </w:rPr>
      </w:pPr>
      <w:r w:rsidRPr="000D497A">
        <w:rPr>
          <w:rFonts w:asciiTheme="minorHAnsi" w:hAnsiTheme="minorHAnsi" w:cstheme="minorHAnsi"/>
        </w:rPr>
        <w:t>Nanotech will prevent extinction from disease</w:t>
      </w:r>
    </w:p>
    <w:p w14:paraId="2FDAEF1E" w14:textId="77777777" w:rsidR="003F7A48" w:rsidRPr="000D497A" w:rsidRDefault="003F7A48" w:rsidP="003F7A48">
      <w:pPr>
        <w:rPr>
          <w:rFonts w:asciiTheme="minorHAnsi" w:hAnsiTheme="minorHAnsi" w:cstheme="minorHAnsi"/>
        </w:rPr>
      </w:pPr>
      <w:r w:rsidRPr="000D497A">
        <w:rPr>
          <w:rStyle w:val="Style13ptBold"/>
          <w:rFonts w:asciiTheme="minorHAnsi" w:hAnsiTheme="minorHAnsi" w:cstheme="minorHAnsi"/>
        </w:rPr>
        <w:t>CRN 8</w:t>
      </w:r>
      <w:r w:rsidRPr="000D497A">
        <w:rPr>
          <w:rFonts w:asciiTheme="minorHAnsi" w:hAnsiTheme="minorHAnsi" w:cstheme="minorHAnsi"/>
        </w:rPr>
        <w:t xml:space="preserve"> [Center for Responsible Nanotechnology; – Nanotech think tank “Medical Benefits of Molecular Manufacturing;” published 2008 in CRN Research: Overview of Current Findings; </w:t>
      </w:r>
      <w:hyperlink r:id="rId8" w:history="1">
        <w:r w:rsidRPr="000D497A">
          <w:rPr>
            <w:rStyle w:val="Hyperlink"/>
            <w:rFonts w:asciiTheme="minorHAnsi" w:hAnsiTheme="minorHAnsi" w:cstheme="minorHAnsi"/>
          </w:rPr>
          <w:t>http://www.crnano.org/medical.htm</w:t>
        </w:r>
      </w:hyperlink>
      <w:r w:rsidRPr="000D497A">
        <w:rPr>
          <w:rFonts w:asciiTheme="minorHAnsi" w:hAnsiTheme="minorHAnsi" w:cstheme="minorHAnsi"/>
        </w:rPr>
        <w:t>;=]</w:t>
      </w:r>
    </w:p>
    <w:p w14:paraId="7D1418C7" w14:textId="77777777" w:rsidR="003F7A48" w:rsidRPr="000D497A" w:rsidRDefault="003F7A48" w:rsidP="003F7A48">
      <w:pPr>
        <w:rPr>
          <w:rFonts w:asciiTheme="minorHAnsi" w:hAnsiTheme="minorHAnsi" w:cstheme="minorHAnsi"/>
          <w:sz w:val="16"/>
          <w:szCs w:val="20"/>
        </w:rPr>
      </w:pPr>
      <w:r w:rsidRPr="000D497A">
        <w:rPr>
          <w:rFonts w:asciiTheme="minorHAnsi" w:hAnsiTheme="minorHAnsi" w:cstheme="minorHAnsi"/>
          <w:bCs/>
          <w:sz w:val="16"/>
          <w:szCs w:val="20"/>
        </w:rPr>
        <w:t xml:space="preserve">New diseases will be stopped </w:t>
      </w:r>
      <w:proofErr w:type="spellStart"/>
      <w:proofErr w:type="gramStart"/>
      <w:r w:rsidRPr="000D497A">
        <w:rPr>
          <w:rFonts w:asciiTheme="minorHAnsi" w:hAnsiTheme="minorHAnsi" w:cstheme="minorHAnsi"/>
          <w:bCs/>
          <w:sz w:val="16"/>
          <w:szCs w:val="20"/>
        </w:rPr>
        <w:t>quickly.</w:t>
      </w:r>
      <w:r w:rsidRPr="000D497A">
        <w:rPr>
          <w:rStyle w:val="StyleUnderline"/>
          <w:rFonts w:asciiTheme="minorHAnsi" w:hAnsiTheme="minorHAnsi" w:cstheme="minorHAnsi"/>
        </w:rPr>
        <w:t>New</w:t>
      </w:r>
      <w:proofErr w:type="spellEnd"/>
      <w:proofErr w:type="gramEnd"/>
      <w:r w:rsidRPr="000D497A">
        <w:rPr>
          <w:rStyle w:val="StyleUnderline"/>
          <w:rFonts w:asciiTheme="minorHAnsi" w:hAnsiTheme="minorHAnsi" w:cstheme="minorHAnsi"/>
        </w:rPr>
        <w:t xml:space="preserve"> diseases continue to be a threat to the human race</w:t>
      </w:r>
      <w:r w:rsidRPr="000D497A">
        <w:rPr>
          <w:rFonts w:asciiTheme="minorHAnsi" w:hAnsiTheme="minorHAnsi" w:cstheme="minorHAnsi"/>
          <w:szCs w:val="20"/>
          <w:u w:val="single"/>
        </w:rPr>
        <w:t>.</w:t>
      </w:r>
      <w:r w:rsidRPr="000D497A">
        <w:rPr>
          <w:rFonts w:asciiTheme="minorHAnsi" w:hAnsiTheme="minorHAnsi" w:cstheme="minorHAnsi"/>
          <w:sz w:val="16"/>
          <w:szCs w:val="20"/>
        </w:rPr>
        <w:t xml:space="preserve"> Naturally occurring diseases could be far worse than SARS, and an engineered disease could conceivably wipe out most of the human race. </w:t>
      </w:r>
      <w:r w:rsidRPr="000D497A">
        <w:rPr>
          <w:rStyle w:val="StyleUnderline"/>
          <w:rFonts w:asciiTheme="minorHAnsi" w:hAnsiTheme="minorHAnsi" w:cstheme="minorHAnsi"/>
        </w:rPr>
        <w:t xml:space="preserve">It will be increasingly important to have a </w:t>
      </w:r>
      <w:r w:rsidRPr="000D497A">
        <w:rPr>
          <w:rStyle w:val="StyleUnderline"/>
          <w:rFonts w:asciiTheme="minorHAnsi" w:hAnsiTheme="minorHAnsi" w:cstheme="minorHAnsi"/>
          <w:highlight w:val="yellow"/>
        </w:rPr>
        <w:t>technology</w:t>
      </w:r>
      <w:r w:rsidRPr="000D497A">
        <w:rPr>
          <w:rStyle w:val="StyleUnderline"/>
          <w:rFonts w:asciiTheme="minorHAnsi" w:hAnsiTheme="minorHAnsi" w:cstheme="minorHAnsi"/>
        </w:rPr>
        <w:t xml:space="preserve"> base </w:t>
      </w:r>
      <w:r w:rsidRPr="000D497A">
        <w:rPr>
          <w:rStyle w:val="StyleUnderline"/>
          <w:rFonts w:asciiTheme="minorHAnsi" w:hAnsiTheme="minorHAnsi" w:cstheme="minorHAnsi"/>
          <w:highlight w:val="yellow"/>
        </w:rPr>
        <w:t>that can detect new diseases</w:t>
      </w:r>
      <w:r w:rsidRPr="000D497A">
        <w:rPr>
          <w:rStyle w:val="StyleUnderline"/>
          <w:rFonts w:asciiTheme="minorHAnsi" w:hAnsiTheme="minorHAnsi" w:cstheme="minorHAnsi"/>
        </w:rPr>
        <w:t xml:space="preserve"> even </w:t>
      </w:r>
      <w:r w:rsidRPr="000D497A">
        <w:rPr>
          <w:rStyle w:val="StyleUnderline"/>
          <w:rFonts w:asciiTheme="minorHAnsi" w:hAnsiTheme="minorHAnsi" w:cstheme="minorHAnsi"/>
          <w:highlight w:val="yellow"/>
        </w:rPr>
        <w:t xml:space="preserve">before symptoms </w:t>
      </w:r>
      <w:proofErr w:type="gramStart"/>
      <w:r w:rsidRPr="000D497A">
        <w:rPr>
          <w:rStyle w:val="StyleUnderline"/>
          <w:rFonts w:asciiTheme="minorHAnsi" w:hAnsiTheme="minorHAnsi" w:cstheme="minorHAnsi"/>
          <w:highlight w:val="yellow"/>
        </w:rPr>
        <w:t>appear</w:t>
      </w:r>
      <w:r w:rsidRPr="000D497A">
        <w:rPr>
          <w:rStyle w:val="StyleUnderline"/>
          <w:rFonts w:asciiTheme="minorHAnsi" w:hAnsiTheme="minorHAnsi" w:cstheme="minorHAnsi"/>
        </w:rPr>
        <w:t xml:space="preserve">, </w:t>
      </w:r>
      <w:r w:rsidRPr="000D497A">
        <w:rPr>
          <w:rStyle w:val="StyleUnderline"/>
          <w:rFonts w:asciiTheme="minorHAnsi" w:hAnsiTheme="minorHAnsi" w:cstheme="minorHAnsi"/>
          <w:highlight w:val="yellow"/>
        </w:rPr>
        <w:t>and</w:t>
      </w:r>
      <w:proofErr w:type="gramEnd"/>
      <w:r w:rsidRPr="000D497A">
        <w:rPr>
          <w:rStyle w:val="StyleUnderline"/>
          <w:rFonts w:asciiTheme="minorHAnsi" w:hAnsiTheme="minorHAnsi" w:cstheme="minorHAnsi"/>
          <w:highlight w:val="yellow"/>
        </w:rPr>
        <w:t xml:space="preserve"> create a cure in a matter of days. MM will enable just such a rapid response</w:t>
      </w:r>
      <w:r w:rsidRPr="000D497A">
        <w:rPr>
          <w:rFonts w:asciiTheme="minorHAnsi" w:hAnsiTheme="minorHAnsi" w:cstheme="minorHAnsi"/>
          <w:sz w:val="16"/>
          <w:szCs w:val="20"/>
          <w:highlight w:val="yellow"/>
        </w:rPr>
        <w:t>. </w:t>
      </w:r>
      <w:r w:rsidRPr="000D497A">
        <w:rPr>
          <w:rFonts w:asciiTheme="minorHAnsi" w:hAnsiTheme="minorHAnsi" w:cstheme="minorHAnsi"/>
          <w:sz w:val="16"/>
          <w:szCs w:val="20"/>
        </w:rPr>
        <w:t xml:space="preserve">With complete genomes and proteomes for humans and for all known pathogens, plus cheap, highly parallel DNA and protein analysis and sufficient computer resources, </w:t>
      </w:r>
      <w:r w:rsidRPr="000D497A">
        <w:rPr>
          <w:rStyle w:val="StyleUnderline"/>
          <w:rFonts w:asciiTheme="minorHAnsi" w:hAnsiTheme="minorHAnsi" w:cstheme="minorHAnsi"/>
          <w:highlight w:val="yellow"/>
        </w:rPr>
        <w:t>it will be possible to spot any new pathogen</w:t>
      </w:r>
      <w:r w:rsidRPr="000D497A">
        <w:rPr>
          <w:rStyle w:val="StyleUnderline"/>
          <w:rFonts w:asciiTheme="minorHAnsi" w:hAnsiTheme="minorHAnsi" w:cstheme="minorHAnsi"/>
        </w:rPr>
        <w:t xml:space="preserve"> almost </w:t>
      </w:r>
      <w:r w:rsidRPr="000D497A">
        <w:rPr>
          <w:rStyle w:val="StyleUnderline"/>
          <w:rFonts w:asciiTheme="minorHAnsi" w:hAnsiTheme="minorHAnsi" w:cstheme="minorHAnsi"/>
          <w:highlight w:val="yellow"/>
        </w:rPr>
        <w:t>immediately</w:t>
      </w:r>
      <w:r w:rsidRPr="000D497A">
        <w:rPr>
          <w:rFonts w:asciiTheme="minorHAnsi" w:hAnsiTheme="minorHAnsi" w:cstheme="minorHAnsi"/>
          <w:sz w:val="16"/>
          <w:szCs w:val="20"/>
        </w:rPr>
        <w:t xml:space="preserve">. (There is already a </w:t>
      </w:r>
      <w:hyperlink r:id="rId9" w:tgtFrame="_blank" w:history="1">
        <w:r w:rsidRPr="000D497A">
          <w:rPr>
            <w:rStyle w:val="Hyperlink"/>
            <w:rFonts w:asciiTheme="minorHAnsi" w:hAnsiTheme="minorHAnsi" w:cstheme="minorHAnsi"/>
            <w:sz w:val="16"/>
            <w:szCs w:val="20"/>
          </w:rPr>
          <w:t>project under way</w:t>
        </w:r>
      </w:hyperlink>
      <w:r w:rsidRPr="000D497A">
        <w:rPr>
          <w:rFonts w:asciiTheme="minorHAnsi" w:hAnsiTheme="minorHAnsi" w:cstheme="minorHAnsi"/>
          <w:sz w:val="16"/>
          <w:szCs w:val="20"/>
        </w:rPr>
        <w:t xml:space="preserve"> to sequence the DNA of every organism in the Sargasso Sea.) Curing a new infectious disease will require some method of detecting and stopping the pathogen. Robert Freitas has described over a dozen nanotechnological ways to </w:t>
      </w:r>
      <w:hyperlink r:id="rId10" w:tgtFrame="_blank" w:history="1">
        <w:r w:rsidRPr="000D497A">
          <w:rPr>
            <w:rStyle w:val="Hyperlink"/>
            <w:rFonts w:asciiTheme="minorHAnsi" w:hAnsiTheme="minorHAnsi" w:cstheme="minorHAnsi"/>
            <w:sz w:val="16"/>
            <w:szCs w:val="20"/>
          </w:rPr>
          <w:t>disable or destroy</w:t>
        </w:r>
      </w:hyperlink>
      <w:r w:rsidRPr="000D497A">
        <w:rPr>
          <w:rFonts w:asciiTheme="minorHAnsi" w:hAnsiTheme="minorHAnsi" w:cstheme="minorHAnsi"/>
          <w:sz w:val="16"/>
          <w:szCs w:val="20"/>
        </w:rPr>
        <w:t xml:space="preserve"> </w:t>
      </w:r>
      <w:proofErr w:type="spellStart"/>
      <w:proofErr w:type="gramStart"/>
      <w:r w:rsidRPr="000D497A">
        <w:rPr>
          <w:rFonts w:asciiTheme="minorHAnsi" w:hAnsiTheme="minorHAnsi" w:cstheme="minorHAnsi"/>
          <w:sz w:val="16"/>
          <w:szCs w:val="20"/>
        </w:rPr>
        <w:t>pathogens.</w:t>
      </w:r>
      <w:r w:rsidRPr="000D497A">
        <w:rPr>
          <w:rStyle w:val="StyleUnderline"/>
          <w:rFonts w:asciiTheme="minorHAnsi" w:hAnsiTheme="minorHAnsi" w:cstheme="minorHAnsi"/>
          <w:highlight w:val="yellow"/>
        </w:rPr>
        <w:t>Diagnosis</w:t>
      </w:r>
      <w:proofErr w:type="spellEnd"/>
      <w:proofErr w:type="gramEnd"/>
      <w:r w:rsidRPr="000D497A">
        <w:rPr>
          <w:rStyle w:val="StyleUnderline"/>
          <w:rFonts w:asciiTheme="minorHAnsi" w:hAnsiTheme="minorHAnsi" w:cstheme="minorHAnsi"/>
          <w:highlight w:val="yellow"/>
        </w:rPr>
        <w:t xml:space="preserve"> and treatment may be semi-</w:t>
      </w:r>
      <w:proofErr w:type="spellStart"/>
      <w:r w:rsidRPr="000D497A">
        <w:rPr>
          <w:rStyle w:val="StyleUnderline"/>
          <w:rFonts w:asciiTheme="minorHAnsi" w:hAnsiTheme="minorHAnsi" w:cstheme="minorHAnsi"/>
          <w:highlight w:val="yellow"/>
        </w:rPr>
        <w:t>automated</w:t>
      </w:r>
      <w:r w:rsidRPr="000D497A">
        <w:rPr>
          <w:rFonts w:asciiTheme="minorHAnsi" w:hAnsiTheme="minorHAnsi" w:cstheme="minorHAnsi"/>
          <w:bCs/>
          <w:sz w:val="16"/>
          <w:szCs w:val="20"/>
        </w:rPr>
        <w:t>.</w:t>
      </w:r>
      <w:r w:rsidRPr="000D497A">
        <w:rPr>
          <w:rFonts w:asciiTheme="minorHAnsi" w:hAnsiTheme="minorHAnsi" w:cstheme="minorHAnsi"/>
          <w:sz w:val="16"/>
          <w:szCs w:val="20"/>
        </w:rPr>
        <w:t>The</w:t>
      </w:r>
      <w:proofErr w:type="spellEnd"/>
      <w:r w:rsidRPr="000D497A">
        <w:rPr>
          <w:rFonts w:asciiTheme="minorHAnsi" w:hAnsiTheme="minorHAnsi" w:cstheme="minorHAnsi"/>
          <w:sz w:val="16"/>
          <w:szCs w:val="20"/>
        </w:rPr>
        <w:t xml:space="preserve"> practice of medicine today involves a lot of uncertainty. Doctors must guess what condition a patient has, and further guess how best to treat it without upsetting the rest of the body's systems. By contrast, </w:t>
      </w:r>
      <w:r w:rsidRPr="000D497A">
        <w:rPr>
          <w:rStyle w:val="StyleUnderline"/>
          <w:rFonts w:asciiTheme="minorHAnsi" w:hAnsiTheme="minorHAnsi" w:cstheme="minorHAnsi"/>
        </w:rPr>
        <w:t xml:space="preserve">when pathogens and chemical imbalances can be directly detected, </w:t>
      </w:r>
      <w:r w:rsidRPr="000D497A">
        <w:rPr>
          <w:rStyle w:val="StyleUnderline"/>
          <w:rFonts w:asciiTheme="minorHAnsi" w:hAnsiTheme="minorHAnsi" w:cstheme="minorHAnsi"/>
          <w:highlight w:val="yellow"/>
        </w:rPr>
        <w:t>many conditions will be treatable with no uncertainty, allowing the use of computer-selected treatment</w:t>
      </w:r>
      <w:r w:rsidRPr="000D497A">
        <w:rPr>
          <w:rStyle w:val="StyleUnderline"/>
          <w:rFonts w:asciiTheme="minorHAnsi" w:hAnsiTheme="minorHAnsi" w:cstheme="minorHAnsi"/>
        </w:rPr>
        <w:t xml:space="preserve"> in common cases</w:t>
      </w:r>
      <w:r w:rsidRPr="000D497A">
        <w:rPr>
          <w:rFonts w:asciiTheme="minorHAnsi" w:hAnsiTheme="minorHAnsi" w:cstheme="minorHAnsi"/>
          <w:szCs w:val="20"/>
          <w:u w:val="single"/>
        </w:rPr>
        <w:t>.</w:t>
      </w:r>
      <w:r w:rsidRPr="000D497A">
        <w:rPr>
          <w:rFonts w:asciiTheme="minorHAnsi" w:hAnsiTheme="minorHAnsi" w:cstheme="minorHAnsi"/>
          <w:sz w:val="16"/>
          <w:szCs w:val="20"/>
        </w:rPr>
        <w:t xml:space="preserve"> This may further reduce the cost of medical care, although doctors, regulatory agencies, or the patients themselves may resist the practice initially. </w:t>
      </w:r>
      <w:r w:rsidRPr="000D497A">
        <w:rPr>
          <w:rFonts w:asciiTheme="minorHAnsi" w:hAnsiTheme="minorHAnsi" w:cstheme="minorHAnsi"/>
          <w:bCs/>
          <w:szCs w:val="20"/>
          <w:u w:val="single"/>
        </w:rPr>
        <w:t>H</w:t>
      </w:r>
      <w:r w:rsidRPr="000D497A">
        <w:rPr>
          <w:rStyle w:val="StyleUnderline"/>
          <w:rFonts w:asciiTheme="minorHAnsi" w:hAnsiTheme="minorHAnsi" w:cstheme="minorHAnsi"/>
        </w:rPr>
        <w:t xml:space="preserve">ealth will improve and lifespans </w:t>
      </w:r>
      <w:proofErr w:type="spellStart"/>
      <w:proofErr w:type="gramStart"/>
      <w:r w:rsidRPr="000D497A">
        <w:rPr>
          <w:rStyle w:val="StyleUnderline"/>
          <w:rFonts w:asciiTheme="minorHAnsi" w:hAnsiTheme="minorHAnsi" w:cstheme="minorHAnsi"/>
        </w:rPr>
        <w:t>increase.</w:t>
      </w:r>
      <w:r w:rsidRPr="000D497A">
        <w:rPr>
          <w:rFonts w:asciiTheme="minorHAnsi" w:hAnsiTheme="minorHAnsi" w:cstheme="minorHAnsi"/>
          <w:sz w:val="16"/>
          <w:szCs w:val="20"/>
        </w:rPr>
        <w:t>Health</w:t>
      </w:r>
      <w:proofErr w:type="spellEnd"/>
      <w:proofErr w:type="gramEnd"/>
      <w:r w:rsidRPr="000D497A">
        <w:rPr>
          <w:rFonts w:asciiTheme="minorHAnsi" w:hAnsiTheme="minorHAnsi" w:cstheme="minorHAnsi"/>
          <w:sz w:val="16"/>
          <w:szCs w:val="20"/>
        </w:rPr>
        <w:t xml:space="preserve"> improvement and life extension do not depend directly on molecular manufacturing, but it will certainly make them accessible to more people. Any treatment that can be automated can be applied to any number of people at low cost. Efficient research will speed the development of cures for complex problems such as cancer and aging. New therapeutic techniques will allow the treatment of more types of diseases. </w:t>
      </w:r>
    </w:p>
    <w:p w14:paraId="12BA9346" w14:textId="3BFD507A" w:rsidR="003F7A48" w:rsidRDefault="003F7A48" w:rsidP="003F7A48">
      <w:pPr>
        <w:pStyle w:val="Heading3"/>
      </w:pPr>
      <w:r>
        <w:t>A2: Econ</w:t>
      </w:r>
    </w:p>
    <w:p w14:paraId="63A41214" w14:textId="45A7C436" w:rsidR="003F7A48" w:rsidRPr="000D497A" w:rsidRDefault="003F7A48" w:rsidP="003F7A48">
      <w:pPr>
        <w:keepNext/>
        <w:keepLines/>
        <w:spacing w:before="200"/>
        <w:outlineLvl w:val="3"/>
        <w:rPr>
          <w:rFonts w:asciiTheme="majorHAnsi" w:eastAsia="Times New Roman" w:hAnsiTheme="majorHAnsi" w:cs="Arial"/>
          <w:b/>
          <w:bCs/>
          <w:iCs/>
          <w:sz w:val="26"/>
        </w:rPr>
      </w:pPr>
      <w:r>
        <w:rPr>
          <w:rFonts w:asciiTheme="majorHAnsi" w:eastAsia="Times New Roman" w:hAnsiTheme="majorHAnsi" w:cs="Arial"/>
          <w:b/>
          <w:bCs/>
          <w:iCs/>
          <w:sz w:val="26"/>
        </w:rPr>
        <w:t xml:space="preserve">Decoupling-US economy not key to world economy </w:t>
      </w:r>
    </w:p>
    <w:p w14:paraId="285687D3" w14:textId="77777777" w:rsidR="003F7A48" w:rsidRPr="000D497A" w:rsidRDefault="003F7A48" w:rsidP="003F7A48">
      <w:pPr>
        <w:rPr>
          <w:rFonts w:asciiTheme="majorHAnsi" w:hAnsiTheme="majorHAnsi" w:cs="Arial"/>
        </w:rPr>
      </w:pPr>
      <w:r w:rsidRPr="000D497A">
        <w:rPr>
          <w:rFonts w:asciiTheme="majorHAnsi" w:hAnsiTheme="majorHAnsi" w:cs="Arial"/>
          <w:b/>
          <w:bCs/>
          <w:sz w:val="26"/>
        </w:rPr>
        <w:t>The Economist 7</w:t>
      </w:r>
      <w:r w:rsidRPr="000D497A">
        <w:rPr>
          <w:rFonts w:asciiTheme="majorHAnsi" w:hAnsiTheme="majorHAnsi" w:cs="Arial"/>
        </w:rPr>
        <w:t xml:space="preserve"> (“America's vulnerable economy”, 11/15/07, </w:t>
      </w:r>
      <w:hyperlink r:id="rId11" w:history="1">
        <w:r w:rsidRPr="000D497A">
          <w:rPr>
            <w:rStyle w:val="Hyperlink"/>
            <w:rFonts w:asciiTheme="majorHAnsi" w:hAnsiTheme="majorHAnsi" w:cs="Arial"/>
          </w:rPr>
          <w:t>http://www.economist.com/node/10134118</w:t>
        </w:r>
      </w:hyperlink>
      <w:r w:rsidRPr="000D497A">
        <w:rPr>
          <w:rFonts w:asciiTheme="majorHAnsi" w:hAnsiTheme="majorHAnsi" w:cs="Arial"/>
        </w:rPr>
        <w:t>)</w:t>
      </w:r>
    </w:p>
    <w:p w14:paraId="1AA562FA" w14:textId="3CBAC786" w:rsidR="003F7A48" w:rsidRDefault="003F7A48" w:rsidP="003F7A48">
      <w:pPr>
        <w:rPr>
          <w:rFonts w:asciiTheme="majorHAnsi" w:hAnsiTheme="majorHAnsi" w:cs="Arial"/>
          <w:u w:val="single"/>
        </w:rPr>
      </w:pPr>
      <w:r w:rsidRPr="000D497A">
        <w:rPr>
          <w:rFonts w:asciiTheme="majorHAnsi" w:hAnsiTheme="majorHAnsi" w:cs="Arial"/>
          <w:bCs/>
          <w:u w:val="single"/>
        </w:rPr>
        <w:t xml:space="preserve">The best hope that </w:t>
      </w:r>
      <w:r w:rsidRPr="000D497A">
        <w:rPr>
          <w:rFonts w:asciiTheme="majorHAnsi" w:hAnsiTheme="majorHAnsi" w:cs="Arial"/>
          <w:bCs/>
          <w:highlight w:val="yellow"/>
          <w:u w:val="single"/>
        </w:rPr>
        <w:t>global growth</w:t>
      </w:r>
      <w:r w:rsidRPr="000D497A">
        <w:rPr>
          <w:rFonts w:asciiTheme="majorHAnsi" w:hAnsiTheme="majorHAnsi" w:cs="Arial"/>
          <w:bCs/>
          <w:u w:val="single"/>
        </w:rPr>
        <w:t xml:space="preserve"> can stay strong </w:t>
      </w:r>
      <w:r w:rsidRPr="000D497A">
        <w:rPr>
          <w:rFonts w:asciiTheme="majorHAnsi" w:hAnsiTheme="majorHAnsi" w:cs="Arial"/>
          <w:bCs/>
          <w:highlight w:val="yellow"/>
          <w:u w:val="single"/>
        </w:rPr>
        <w:t>lie</w:t>
      </w:r>
      <w:r w:rsidRPr="000D497A">
        <w:rPr>
          <w:rFonts w:asciiTheme="majorHAnsi" w:hAnsiTheme="majorHAnsi" w:cs="Arial"/>
          <w:bCs/>
          <w:u w:val="single"/>
        </w:rPr>
        <w:t>s</w:t>
      </w:r>
      <w:r w:rsidRPr="000D497A">
        <w:rPr>
          <w:rFonts w:asciiTheme="majorHAnsi" w:hAnsiTheme="majorHAnsi" w:cs="Arial"/>
          <w:sz w:val="16"/>
          <w:szCs w:val="16"/>
        </w:rPr>
        <w:t xml:space="preserve"> instead </w:t>
      </w:r>
      <w:r w:rsidRPr="000D497A">
        <w:rPr>
          <w:rFonts w:asciiTheme="majorHAnsi" w:hAnsiTheme="majorHAnsi" w:cs="Arial"/>
          <w:bCs/>
          <w:highlight w:val="yellow"/>
          <w:u w:val="single"/>
        </w:rPr>
        <w:t>with emerging economies</w:t>
      </w:r>
      <w:r w:rsidRPr="000D497A">
        <w:rPr>
          <w:rFonts w:asciiTheme="majorHAnsi" w:hAnsiTheme="majorHAnsi" w:cs="Arial"/>
          <w:sz w:val="16"/>
          <w:szCs w:val="16"/>
        </w:rPr>
        <w:t xml:space="preserve">. A decade ago, the thought that so much depended on these crisis-prone places would have been terrifying. Yet thanks largely to economic reforms, </w:t>
      </w:r>
      <w:r w:rsidRPr="000D497A">
        <w:rPr>
          <w:rFonts w:asciiTheme="majorHAnsi" w:hAnsiTheme="majorHAnsi" w:cs="Arial"/>
          <w:bCs/>
          <w:highlight w:val="yellow"/>
          <w:u w:val="single"/>
        </w:rPr>
        <w:t>their annual growth</w:t>
      </w:r>
      <w:r w:rsidRPr="000D497A">
        <w:rPr>
          <w:rFonts w:asciiTheme="majorHAnsi" w:hAnsiTheme="majorHAnsi" w:cs="Arial"/>
          <w:bCs/>
          <w:u w:val="single"/>
        </w:rPr>
        <w:t xml:space="preserve"> rate has surged </w:t>
      </w:r>
      <w:r w:rsidRPr="000D497A">
        <w:rPr>
          <w:rFonts w:asciiTheme="majorHAnsi" w:hAnsiTheme="majorHAnsi" w:cs="Arial"/>
          <w:bCs/>
          <w:highlight w:val="yellow"/>
          <w:u w:val="single"/>
        </w:rPr>
        <w:t>to around 7%.</w:t>
      </w:r>
      <w:r w:rsidRPr="000D497A">
        <w:rPr>
          <w:rFonts w:asciiTheme="majorHAnsi" w:hAnsiTheme="majorHAnsi" w:cs="Arial"/>
          <w:sz w:val="16"/>
          <w:szCs w:val="16"/>
        </w:rPr>
        <w:t xml:space="preserve"> This year </w:t>
      </w:r>
      <w:r w:rsidRPr="000D497A">
        <w:rPr>
          <w:rFonts w:asciiTheme="majorHAnsi" w:hAnsiTheme="majorHAnsi" w:cs="Arial"/>
          <w:bCs/>
          <w:highlight w:val="yellow"/>
          <w:u w:val="single"/>
        </w:rPr>
        <w:t>they will contribute half of the globe's GDP growth</w:t>
      </w:r>
      <w:r w:rsidRPr="000D497A">
        <w:rPr>
          <w:rFonts w:asciiTheme="majorHAnsi" w:hAnsiTheme="majorHAnsi" w:cs="Arial"/>
          <w:sz w:val="16"/>
          <w:szCs w:val="16"/>
        </w:rPr>
        <w:t>, measured at market exchange rates, over three times as much as America</w:t>
      </w:r>
      <w:r w:rsidRPr="000D497A">
        <w:rPr>
          <w:rFonts w:asciiTheme="majorHAnsi" w:hAnsiTheme="majorHAnsi" w:cs="Arial"/>
          <w:bCs/>
          <w:u w:val="single"/>
        </w:rPr>
        <w:t>. In the past, emerging economies have</w:t>
      </w:r>
      <w:r w:rsidRPr="000D497A">
        <w:rPr>
          <w:rFonts w:asciiTheme="majorHAnsi" w:hAnsiTheme="majorHAnsi" w:cs="Arial"/>
          <w:sz w:val="16"/>
          <w:szCs w:val="16"/>
        </w:rPr>
        <w:t xml:space="preserve"> often </w:t>
      </w:r>
      <w:r w:rsidRPr="000D497A">
        <w:rPr>
          <w:rFonts w:asciiTheme="majorHAnsi" w:hAnsiTheme="majorHAnsi" w:cs="Arial"/>
          <w:bCs/>
          <w:u w:val="single"/>
        </w:rPr>
        <w:t>needed bailing out</w:t>
      </w:r>
      <w:r w:rsidRPr="000D497A">
        <w:rPr>
          <w:rFonts w:asciiTheme="majorHAnsi" w:hAnsiTheme="majorHAnsi" w:cs="Arial"/>
          <w:sz w:val="16"/>
          <w:szCs w:val="16"/>
        </w:rPr>
        <w:t xml:space="preserve"> by the rich world. </w:t>
      </w:r>
      <w:r w:rsidRPr="000D497A">
        <w:rPr>
          <w:rFonts w:asciiTheme="majorHAnsi" w:hAnsiTheme="majorHAnsi" w:cs="Arial"/>
          <w:bCs/>
          <w:u w:val="single"/>
        </w:rPr>
        <w:t xml:space="preserve">This time they could be the </w:t>
      </w:r>
      <w:proofErr w:type="spellStart"/>
      <w:proofErr w:type="gramStart"/>
      <w:r w:rsidRPr="000D497A">
        <w:rPr>
          <w:rFonts w:asciiTheme="majorHAnsi" w:hAnsiTheme="majorHAnsi" w:cs="Arial"/>
          <w:bCs/>
          <w:u w:val="single"/>
        </w:rPr>
        <w:t>rescuers</w:t>
      </w:r>
      <w:r w:rsidRPr="000D497A">
        <w:rPr>
          <w:rFonts w:asciiTheme="majorHAnsi" w:hAnsiTheme="majorHAnsi" w:cs="Arial"/>
          <w:sz w:val="20"/>
          <w:szCs w:val="20"/>
          <w:shd w:val="clear" w:color="auto" w:fill="FFFFFF"/>
        </w:rPr>
        <w:t>.</w:t>
      </w:r>
      <w:r w:rsidRPr="000D497A">
        <w:rPr>
          <w:rFonts w:asciiTheme="majorHAnsi" w:hAnsiTheme="majorHAnsi" w:cs="Arial"/>
          <w:sz w:val="16"/>
          <w:szCs w:val="16"/>
        </w:rPr>
        <w:t>Of</w:t>
      </w:r>
      <w:proofErr w:type="spellEnd"/>
      <w:proofErr w:type="gramEnd"/>
      <w:r w:rsidRPr="000D497A">
        <w:rPr>
          <w:rFonts w:asciiTheme="majorHAnsi" w:hAnsiTheme="majorHAnsi" w:cs="Arial"/>
          <w:sz w:val="16"/>
          <w:szCs w:val="16"/>
        </w:rPr>
        <w:t xml:space="preserve"> course, a recession in America would reduce </w:t>
      </w:r>
      <w:r w:rsidRPr="000D497A">
        <w:rPr>
          <w:rFonts w:asciiTheme="majorHAnsi" w:hAnsiTheme="majorHAnsi" w:cs="Arial"/>
          <w:bCs/>
          <w:highlight w:val="yellow"/>
          <w:u w:val="single"/>
        </w:rPr>
        <w:t>emerging economies' exports</w:t>
      </w:r>
      <w:r w:rsidRPr="000D497A">
        <w:rPr>
          <w:rFonts w:asciiTheme="majorHAnsi" w:hAnsiTheme="majorHAnsi" w:cs="Arial"/>
          <w:bCs/>
          <w:u w:val="single"/>
        </w:rPr>
        <w:t xml:space="preserve">, </w:t>
      </w:r>
      <w:r w:rsidRPr="000D497A">
        <w:rPr>
          <w:rFonts w:asciiTheme="majorHAnsi" w:hAnsiTheme="majorHAnsi" w:cs="Arial"/>
        </w:rPr>
        <w:t>but</w:t>
      </w:r>
      <w:r w:rsidRPr="000D497A">
        <w:rPr>
          <w:rFonts w:asciiTheme="majorHAnsi" w:hAnsiTheme="majorHAnsi" w:cs="Arial"/>
          <w:bCs/>
          <w:u w:val="single"/>
        </w:rPr>
        <w:t xml:space="preserve"> </w:t>
      </w:r>
      <w:r w:rsidRPr="000D497A">
        <w:rPr>
          <w:rFonts w:asciiTheme="majorHAnsi" w:hAnsiTheme="majorHAnsi" w:cs="Arial"/>
          <w:bCs/>
          <w:highlight w:val="yellow"/>
          <w:u w:val="single"/>
        </w:rPr>
        <w:t>they are less vulnerable than they used to be</w:t>
      </w:r>
      <w:r w:rsidRPr="000D497A">
        <w:rPr>
          <w:rFonts w:asciiTheme="majorHAnsi" w:hAnsiTheme="majorHAnsi" w:cs="Arial"/>
          <w:sz w:val="16"/>
          <w:szCs w:val="16"/>
          <w:highlight w:val="yellow"/>
        </w:rPr>
        <w:t xml:space="preserve">. </w:t>
      </w:r>
      <w:r w:rsidRPr="000D497A">
        <w:rPr>
          <w:rFonts w:asciiTheme="majorHAnsi" w:hAnsiTheme="majorHAnsi" w:cs="Arial"/>
          <w:bCs/>
          <w:highlight w:val="yellow"/>
          <w:u w:val="single"/>
        </w:rPr>
        <w:t>America's importance</w:t>
      </w:r>
      <w:r w:rsidRPr="000D497A">
        <w:rPr>
          <w:rFonts w:asciiTheme="majorHAnsi" w:hAnsiTheme="majorHAnsi" w:cs="Arial"/>
          <w:bCs/>
          <w:u w:val="single"/>
        </w:rPr>
        <w:t xml:space="preserve"> as an engine of global growth </w:t>
      </w:r>
      <w:r w:rsidRPr="000D497A">
        <w:rPr>
          <w:rFonts w:asciiTheme="majorHAnsi" w:hAnsiTheme="majorHAnsi" w:cs="Arial"/>
          <w:bCs/>
          <w:highlight w:val="yellow"/>
          <w:u w:val="single"/>
        </w:rPr>
        <w:t>has been exaggerated</w:t>
      </w:r>
      <w:r w:rsidRPr="000D497A">
        <w:rPr>
          <w:rFonts w:asciiTheme="majorHAnsi" w:hAnsiTheme="majorHAnsi" w:cs="Arial"/>
          <w:sz w:val="16"/>
          <w:szCs w:val="16"/>
        </w:rPr>
        <w:t xml:space="preserve">. Since 2000 </w:t>
      </w:r>
      <w:r w:rsidRPr="000D497A">
        <w:rPr>
          <w:rFonts w:asciiTheme="majorHAnsi" w:hAnsiTheme="majorHAnsi" w:cs="Arial"/>
          <w:bCs/>
          <w:highlight w:val="yellow"/>
          <w:u w:val="single"/>
        </w:rPr>
        <w:t>its share of world imports</w:t>
      </w:r>
      <w:r w:rsidRPr="000D497A">
        <w:rPr>
          <w:rFonts w:asciiTheme="majorHAnsi" w:hAnsiTheme="majorHAnsi" w:cs="Arial"/>
          <w:bCs/>
          <w:u w:val="single"/>
        </w:rPr>
        <w:t xml:space="preserve"> has </w:t>
      </w:r>
      <w:r w:rsidRPr="000D497A">
        <w:rPr>
          <w:rFonts w:asciiTheme="majorHAnsi" w:hAnsiTheme="majorHAnsi" w:cs="Arial"/>
          <w:bCs/>
          <w:highlight w:val="yellow"/>
          <w:u w:val="single"/>
        </w:rPr>
        <w:t>dropped from 19% to 14</w:t>
      </w:r>
      <w:r w:rsidRPr="000D497A">
        <w:rPr>
          <w:rFonts w:asciiTheme="majorHAnsi" w:hAnsiTheme="majorHAnsi" w:cs="Arial"/>
          <w:bCs/>
          <w:u w:val="single"/>
        </w:rPr>
        <w:t>%.</w:t>
      </w:r>
      <w:r w:rsidRPr="000D497A">
        <w:rPr>
          <w:rFonts w:asciiTheme="majorHAnsi" w:hAnsiTheme="majorHAnsi" w:cs="Arial"/>
          <w:sz w:val="16"/>
          <w:szCs w:val="16"/>
        </w:rPr>
        <w:t xml:space="preserve"> Its vast current-account deficit has started to shrink, meaning that </w:t>
      </w:r>
      <w:r w:rsidRPr="000D497A">
        <w:rPr>
          <w:rFonts w:asciiTheme="majorHAnsi" w:hAnsiTheme="majorHAnsi" w:cs="Arial"/>
          <w:bCs/>
          <w:highlight w:val="yellow"/>
          <w:u w:val="single"/>
        </w:rPr>
        <w:t>America is no longer pulling along the rest of the world</w:t>
      </w:r>
      <w:r w:rsidRPr="000D497A">
        <w:rPr>
          <w:rFonts w:asciiTheme="majorHAnsi" w:hAnsiTheme="majorHAnsi" w:cs="Arial"/>
          <w:sz w:val="16"/>
          <w:szCs w:val="16"/>
        </w:rPr>
        <w:t xml:space="preserve">. Yet </w:t>
      </w:r>
      <w:r w:rsidRPr="000D497A">
        <w:rPr>
          <w:rFonts w:asciiTheme="majorHAnsi" w:hAnsiTheme="majorHAnsi" w:cs="Arial"/>
          <w:bCs/>
          <w:u w:val="single"/>
        </w:rPr>
        <w:t>growth in emerging economies has quickened</w:t>
      </w:r>
      <w:r w:rsidRPr="000D497A">
        <w:rPr>
          <w:rFonts w:asciiTheme="majorHAnsi" w:hAnsiTheme="majorHAnsi" w:cs="Arial"/>
          <w:sz w:val="16"/>
          <w:szCs w:val="16"/>
        </w:rPr>
        <w:t xml:space="preserve">, partly thanks to demand at home. In the first half of this year the increase in consumer spending (in actual dollar terms) in </w:t>
      </w:r>
      <w:r w:rsidRPr="000D497A">
        <w:rPr>
          <w:rFonts w:asciiTheme="majorHAnsi" w:hAnsiTheme="majorHAnsi" w:cs="Arial"/>
          <w:bCs/>
          <w:highlight w:val="yellow"/>
          <w:u w:val="single"/>
        </w:rPr>
        <w:t>China and India added more to global GDP growt</w:t>
      </w:r>
      <w:r w:rsidRPr="000D497A">
        <w:rPr>
          <w:rFonts w:asciiTheme="majorHAnsi" w:hAnsiTheme="majorHAnsi" w:cs="Arial"/>
          <w:bCs/>
          <w:u w:val="single"/>
        </w:rPr>
        <w:t>h than</w:t>
      </w:r>
      <w:r w:rsidRPr="000D497A">
        <w:rPr>
          <w:rFonts w:asciiTheme="majorHAnsi" w:hAnsiTheme="majorHAnsi" w:cs="Arial"/>
          <w:sz w:val="16"/>
          <w:szCs w:val="16"/>
        </w:rPr>
        <w:t xml:space="preserve"> that in </w:t>
      </w:r>
      <w:r w:rsidRPr="000D497A">
        <w:rPr>
          <w:rFonts w:asciiTheme="majorHAnsi" w:hAnsiTheme="majorHAnsi" w:cs="Arial"/>
          <w:bCs/>
          <w:u w:val="single"/>
        </w:rPr>
        <w:t>America</w:t>
      </w:r>
      <w:r w:rsidRPr="000D497A">
        <w:rPr>
          <w:rFonts w:asciiTheme="majorHAnsi" w:hAnsiTheme="majorHAnsi" w:cs="Arial"/>
          <w:sz w:val="16"/>
          <w:szCs w:val="16"/>
        </w:rPr>
        <w:t xml:space="preserve">.  Most </w:t>
      </w:r>
      <w:r w:rsidRPr="000D497A">
        <w:rPr>
          <w:rFonts w:asciiTheme="majorHAnsi" w:hAnsiTheme="majorHAnsi" w:cs="Arial"/>
          <w:bCs/>
          <w:highlight w:val="yellow"/>
          <w:u w:val="single"/>
        </w:rPr>
        <w:t>emerging economies are in healthier shape than ever</w:t>
      </w:r>
      <w:r w:rsidRPr="000D497A">
        <w:rPr>
          <w:rFonts w:asciiTheme="majorHAnsi" w:hAnsiTheme="majorHAnsi" w:cs="Arial"/>
          <w:sz w:val="16"/>
          <w:szCs w:val="16"/>
        </w:rPr>
        <w:t xml:space="preserve"> (see </w:t>
      </w:r>
      <w:hyperlink r:id="rId12" w:history="1">
        <w:r w:rsidRPr="000D497A">
          <w:rPr>
            <w:rFonts w:asciiTheme="majorHAnsi" w:hAnsiTheme="majorHAnsi" w:cs="Arial"/>
            <w:sz w:val="16"/>
            <w:szCs w:val="16"/>
          </w:rPr>
          <w:t>article</w:t>
        </w:r>
      </w:hyperlink>
      <w:r w:rsidRPr="000D497A">
        <w:rPr>
          <w:rFonts w:asciiTheme="majorHAnsi" w:hAnsiTheme="majorHAnsi" w:cs="Arial"/>
          <w:sz w:val="16"/>
          <w:szCs w:val="16"/>
        </w:rPr>
        <w:t xml:space="preserve">). They are </w:t>
      </w:r>
      <w:r w:rsidRPr="000D497A">
        <w:rPr>
          <w:rFonts w:asciiTheme="majorHAnsi" w:hAnsiTheme="majorHAnsi" w:cs="Arial"/>
          <w:bCs/>
          <w:highlight w:val="yellow"/>
          <w:u w:val="single"/>
        </w:rPr>
        <w:t>no longer financially depe</w:t>
      </w:r>
      <w:r w:rsidRPr="000D497A">
        <w:rPr>
          <w:rFonts w:asciiTheme="majorHAnsi" w:hAnsiTheme="majorHAnsi" w:cs="Arial"/>
          <w:bCs/>
          <w:u w:val="single"/>
        </w:rPr>
        <w:t xml:space="preserve">ndent on the rest of the </w:t>
      </w:r>
      <w:proofErr w:type="gramStart"/>
      <w:r w:rsidRPr="000D497A">
        <w:rPr>
          <w:rFonts w:asciiTheme="majorHAnsi" w:hAnsiTheme="majorHAnsi" w:cs="Arial"/>
          <w:bCs/>
          <w:u w:val="single"/>
        </w:rPr>
        <w:t>world</w:t>
      </w:r>
      <w:r w:rsidRPr="000D497A">
        <w:rPr>
          <w:rFonts w:asciiTheme="majorHAnsi" w:hAnsiTheme="majorHAnsi" w:cs="Arial"/>
          <w:sz w:val="16"/>
          <w:szCs w:val="16"/>
        </w:rPr>
        <w:t>, but</w:t>
      </w:r>
      <w:proofErr w:type="gramEnd"/>
      <w:r w:rsidRPr="000D497A">
        <w:rPr>
          <w:rFonts w:asciiTheme="majorHAnsi" w:hAnsiTheme="majorHAnsi" w:cs="Arial"/>
          <w:sz w:val="16"/>
          <w:szCs w:val="16"/>
        </w:rPr>
        <w:t xml:space="preserve"> have large foreign-exchange reserves—no less than three-quarters of the global total. </w:t>
      </w:r>
      <w:r w:rsidRPr="000D497A">
        <w:rPr>
          <w:rFonts w:asciiTheme="majorHAnsi" w:hAnsiTheme="majorHAnsi" w:cs="Arial"/>
          <w:u w:val="single"/>
        </w:rPr>
        <w:t>Though there are some notable exceptions</w:t>
      </w:r>
      <w:r w:rsidRPr="000D497A">
        <w:rPr>
          <w:rFonts w:asciiTheme="majorHAnsi" w:hAnsiTheme="majorHAnsi" w:cs="Arial"/>
          <w:bCs/>
          <w:u w:val="single"/>
        </w:rPr>
        <w:t>, most</w:t>
      </w:r>
      <w:r w:rsidRPr="000D497A">
        <w:rPr>
          <w:rFonts w:asciiTheme="majorHAnsi" w:hAnsiTheme="majorHAnsi" w:cs="Arial"/>
          <w:u w:val="single"/>
        </w:rPr>
        <w:t xml:space="preserve"> of them </w:t>
      </w:r>
      <w:r w:rsidRPr="000D497A">
        <w:rPr>
          <w:rFonts w:asciiTheme="majorHAnsi" w:hAnsiTheme="majorHAnsi" w:cs="Arial"/>
          <w:bCs/>
          <w:u w:val="single"/>
        </w:rPr>
        <w:t>have small budget deficits</w:t>
      </w:r>
      <w:r w:rsidRPr="000D497A">
        <w:rPr>
          <w:rFonts w:asciiTheme="majorHAnsi" w:hAnsiTheme="majorHAnsi" w:cs="Arial"/>
          <w:u w:val="single"/>
        </w:rPr>
        <w:t xml:space="preserve"> (another change from the past</w:t>
      </w:r>
      <w:r w:rsidRPr="000D497A">
        <w:rPr>
          <w:rFonts w:asciiTheme="majorHAnsi" w:hAnsiTheme="majorHAnsi" w:cs="Arial"/>
          <w:bCs/>
          <w:u w:val="single"/>
        </w:rPr>
        <w:t>), so they can boost spending</w:t>
      </w:r>
      <w:r w:rsidRPr="000D497A">
        <w:rPr>
          <w:rFonts w:asciiTheme="majorHAnsi" w:hAnsiTheme="majorHAnsi" w:cs="Arial"/>
          <w:u w:val="single"/>
        </w:rPr>
        <w:t xml:space="preserve"> to offset weaker exports if need be.</w:t>
      </w:r>
    </w:p>
    <w:p w14:paraId="6485456E" w14:textId="67C5806C" w:rsidR="003F7A48" w:rsidRDefault="003F7A48" w:rsidP="003F7A48">
      <w:pPr>
        <w:rPr>
          <w:rFonts w:asciiTheme="majorHAnsi" w:hAnsiTheme="majorHAnsi" w:cs="Arial"/>
          <w:u w:val="single"/>
        </w:rPr>
      </w:pPr>
    </w:p>
    <w:p w14:paraId="1EDCABEB" w14:textId="678458A9" w:rsidR="003F7A48" w:rsidRDefault="003F7A48" w:rsidP="003F7A48">
      <w:pPr>
        <w:pStyle w:val="Heading3"/>
      </w:pPr>
      <w:r>
        <w:t xml:space="preserve">A2: Indian Brain Drain </w:t>
      </w:r>
    </w:p>
    <w:p w14:paraId="47E1F0B1" w14:textId="77777777" w:rsidR="003F7A48" w:rsidRPr="000D497A" w:rsidRDefault="003F7A48" w:rsidP="003F7A48">
      <w:pPr>
        <w:pStyle w:val="Heading4"/>
        <w:rPr>
          <w:rFonts w:ascii="Arial" w:eastAsia="Times New Roman" w:hAnsi="Arial" w:cs="Arial"/>
        </w:rPr>
      </w:pPr>
      <w:r w:rsidRPr="000D497A">
        <w:rPr>
          <w:rFonts w:ascii="Arial" w:eastAsia="Times New Roman" w:hAnsi="Arial" w:cs="Arial"/>
        </w:rPr>
        <w:t>Cyberwar is overblown hype, and if there were an attack the effect would be minimal</w:t>
      </w:r>
    </w:p>
    <w:p w14:paraId="1E890E83" w14:textId="40C194F9" w:rsidR="003F7A48" w:rsidRPr="003F7A48" w:rsidRDefault="003F7A48" w:rsidP="003F7A48">
      <w:r w:rsidRPr="000D497A">
        <w:rPr>
          <w:rStyle w:val="Style13ptBold"/>
        </w:rPr>
        <w:t>Lewis 2</w:t>
      </w:r>
      <w:r w:rsidRPr="000D497A">
        <w:t xml:space="preserve"> [James A. Lewis, Director and Senior Fellow, Technology and Public Policy Program, Center for Strategic and International Studies </w:t>
      </w:r>
      <w:proofErr w:type="gramStart"/>
      <w:r w:rsidRPr="000D497A">
        <w:t>( CSIS</w:t>
      </w:r>
      <w:proofErr w:type="gramEnd"/>
      <w:r w:rsidRPr="000D497A">
        <w:t xml:space="preserve"> ), December 2002, “Assessing the Risks of Cyber Terrorism, Cyber War and Other Cyber Threats,” Center for Strategic and International Studies, http://www.csis.org/media/csis/pubs/021101_risks_of_cyberterror.pdf]</w:t>
      </w:r>
    </w:p>
    <w:p w14:paraId="0AFE7BB4" w14:textId="77777777" w:rsidR="003F7A48" w:rsidRPr="000D497A" w:rsidRDefault="003F7A48" w:rsidP="003F7A48">
      <w:pPr>
        <w:pStyle w:val="card"/>
        <w:ind w:left="0"/>
        <w:rPr>
          <w:rFonts w:ascii="Arial" w:hAnsi="Arial" w:cs="Arial"/>
          <w:sz w:val="16"/>
          <w:szCs w:val="22"/>
        </w:rPr>
      </w:pPr>
      <w:r w:rsidRPr="000D497A">
        <w:rPr>
          <w:rFonts w:ascii="Arial" w:hAnsi="Arial" w:cs="Arial"/>
          <w:sz w:val="16"/>
          <w:szCs w:val="22"/>
        </w:rPr>
        <w:t xml:space="preserve">The Internet is a new thing, and new things can appear more frightening than they really are. Much of the </w:t>
      </w:r>
      <w:r w:rsidRPr="000D497A">
        <w:rPr>
          <w:rStyle w:val="underline"/>
          <w:rFonts w:ascii="Arial" w:eastAsia="SimSun" w:hAnsi="Arial" w:cs="Arial"/>
          <w:sz w:val="22"/>
          <w:szCs w:val="22"/>
        </w:rPr>
        <w:t>early analysis of cyber-threats and cyber security</w:t>
      </w:r>
      <w:r w:rsidRPr="000D497A">
        <w:rPr>
          <w:rFonts w:ascii="Arial" w:hAnsi="Arial" w:cs="Arial"/>
          <w:sz w:val="16"/>
          <w:szCs w:val="22"/>
        </w:rPr>
        <w:t xml:space="preserve"> appears to </w:t>
      </w:r>
      <w:r w:rsidRPr="000D497A">
        <w:rPr>
          <w:rStyle w:val="underline"/>
          <w:rFonts w:ascii="Arial" w:eastAsia="SimSun" w:hAnsi="Arial" w:cs="Arial"/>
          <w:sz w:val="22"/>
          <w:szCs w:val="22"/>
        </w:rPr>
        <w:t xml:space="preserve">have “The Sky is Falling” as its theme. </w:t>
      </w:r>
      <w:r w:rsidRPr="000D497A">
        <w:rPr>
          <w:rStyle w:val="Emphasis"/>
          <w:rFonts w:ascii="Arial" w:eastAsia="Batang" w:hAnsi="Arial" w:cs="Arial"/>
          <w:szCs w:val="22"/>
        </w:rPr>
        <w:t xml:space="preserve">The sky is not falling, and </w:t>
      </w:r>
      <w:r w:rsidRPr="000D497A">
        <w:rPr>
          <w:rStyle w:val="Emphasis"/>
          <w:rFonts w:ascii="Arial" w:eastAsia="Batang" w:hAnsi="Arial" w:cs="Arial"/>
          <w:szCs w:val="22"/>
          <w:highlight w:val="yellow"/>
        </w:rPr>
        <w:t>cyber weapons seem to be of limited value</w:t>
      </w:r>
      <w:r w:rsidRPr="000D497A">
        <w:rPr>
          <w:rStyle w:val="underline"/>
          <w:rFonts w:ascii="Arial" w:eastAsia="SimSun" w:hAnsi="Arial" w:cs="Arial"/>
          <w:sz w:val="22"/>
          <w:szCs w:val="22"/>
        </w:rPr>
        <w:t xml:space="preserve"> in attacking national power or intimidating citizens</w:t>
      </w:r>
      <w:r w:rsidRPr="000D497A">
        <w:rPr>
          <w:rFonts w:ascii="Arial" w:hAnsi="Arial" w:cs="Arial"/>
          <w:sz w:val="16"/>
          <w:szCs w:val="22"/>
        </w:rPr>
        <w:t xml:space="preserve">. The examples presented in this paper suggest that </w:t>
      </w:r>
      <w:r w:rsidRPr="000D497A">
        <w:rPr>
          <w:rStyle w:val="underline"/>
          <w:rFonts w:ascii="Arial" w:eastAsia="SimSun" w:hAnsi="Arial" w:cs="Arial"/>
          <w:sz w:val="22"/>
          <w:szCs w:val="22"/>
        </w:rPr>
        <w:t xml:space="preserve">nations are more robust and resilient </w:t>
      </w:r>
      <w:r w:rsidRPr="000D497A">
        <w:rPr>
          <w:rFonts w:ascii="Arial" w:hAnsi="Arial" w:cs="Arial"/>
          <w:sz w:val="16"/>
          <w:szCs w:val="22"/>
        </w:rPr>
        <w:t>than the early theories of cyber terror assumed</w:t>
      </w:r>
      <w:r w:rsidRPr="000D497A">
        <w:rPr>
          <w:rStyle w:val="underline"/>
          <w:rFonts w:ascii="Arial" w:eastAsia="SimSun" w:hAnsi="Arial" w:cs="Arial"/>
          <w:sz w:val="22"/>
          <w:szCs w:val="22"/>
        </w:rPr>
        <w:t>.</w:t>
      </w:r>
      <w:r w:rsidRPr="000D497A">
        <w:rPr>
          <w:rFonts w:ascii="Arial" w:hAnsi="Arial" w:cs="Arial"/>
          <w:sz w:val="16"/>
          <w:szCs w:val="22"/>
        </w:rPr>
        <w:t xml:space="preserve"> To understand the vulnerability of critical infrastructures to </w:t>
      </w:r>
      <w:proofErr w:type="spellStart"/>
      <w:r w:rsidRPr="000D497A">
        <w:rPr>
          <w:rFonts w:ascii="Arial" w:hAnsi="Arial" w:cs="Arial"/>
          <w:sz w:val="16"/>
          <w:szCs w:val="22"/>
        </w:rPr>
        <w:t>cyber attack</w:t>
      </w:r>
      <w:proofErr w:type="spellEnd"/>
      <w:r w:rsidRPr="000D497A">
        <w:rPr>
          <w:rFonts w:ascii="Arial" w:hAnsi="Arial" w:cs="Arial"/>
          <w:sz w:val="16"/>
          <w:szCs w:val="22"/>
        </w:rPr>
        <w:t xml:space="preserve">, we would need for each target infrastructure a much more detailed assessment of redundancy, normal rates of failure and response, the degree to which critical functions are accessible from public networks and the level of human control, monitoring and intervention in critical operations. This initial assessment suggests that </w:t>
      </w:r>
      <w:r w:rsidRPr="000D497A">
        <w:rPr>
          <w:rStyle w:val="underline"/>
          <w:rFonts w:ascii="Arial" w:eastAsia="SimSun" w:hAnsi="Arial" w:cs="Arial"/>
          <w:sz w:val="22"/>
          <w:szCs w:val="22"/>
          <w:highlight w:val="yellow"/>
        </w:rPr>
        <w:t xml:space="preserve">infrastructures in large industrial countries are resistant to </w:t>
      </w:r>
      <w:proofErr w:type="spellStart"/>
      <w:r w:rsidRPr="000D497A">
        <w:rPr>
          <w:rStyle w:val="underline"/>
          <w:rFonts w:ascii="Arial" w:eastAsia="SimSun" w:hAnsi="Arial" w:cs="Arial"/>
          <w:sz w:val="22"/>
          <w:szCs w:val="22"/>
          <w:highlight w:val="yellow"/>
        </w:rPr>
        <w:t>cyber attack</w:t>
      </w:r>
      <w:proofErr w:type="spellEnd"/>
      <w:r w:rsidRPr="000D497A">
        <w:rPr>
          <w:rStyle w:val="underline"/>
          <w:rFonts w:ascii="Arial" w:eastAsia="SimSun" w:hAnsi="Arial" w:cs="Arial"/>
          <w:sz w:val="22"/>
          <w:szCs w:val="22"/>
          <w:highlight w:val="yellow"/>
        </w:rPr>
        <w:t>.</w:t>
      </w:r>
      <w:r w:rsidRPr="000D497A">
        <w:rPr>
          <w:rStyle w:val="underline"/>
          <w:rFonts w:ascii="Arial" w:eastAsia="SimSun" w:hAnsi="Arial" w:cs="Arial"/>
          <w:sz w:val="22"/>
          <w:szCs w:val="22"/>
        </w:rPr>
        <w:t xml:space="preserve"> Terrorists or </w:t>
      </w:r>
      <w:r w:rsidRPr="000D497A">
        <w:rPr>
          <w:rStyle w:val="underline"/>
          <w:rFonts w:ascii="Arial" w:eastAsia="SimSun" w:hAnsi="Arial" w:cs="Arial"/>
          <w:sz w:val="22"/>
          <w:szCs w:val="22"/>
          <w:highlight w:val="yellow"/>
        </w:rPr>
        <w:t>foreign militaries</w:t>
      </w:r>
      <w:r w:rsidRPr="000D497A">
        <w:rPr>
          <w:rStyle w:val="underline"/>
          <w:rFonts w:ascii="Arial" w:eastAsia="SimSun" w:hAnsi="Arial" w:cs="Arial"/>
          <w:sz w:val="22"/>
          <w:szCs w:val="22"/>
        </w:rPr>
        <w:t xml:space="preserve"> may well launch </w:t>
      </w:r>
      <w:proofErr w:type="spellStart"/>
      <w:r w:rsidRPr="000D497A">
        <w:rPr>
          <w:rStyle w:val="underline"/>
          <w:rFonts w:ascii="Arial" w:eastAsia="SimSun" w:hAnsi="Arial" w:cs="Arial"/>
          <w:sz w:val="22"/>
          <w:szCs w:val="22"/>
        </w:rPr>
        <w:t>cyber attacks</w:t>
      </w:r>
      <w:proofErr w:type="spellEnd"/>
      <w:r w:rsidRPr="000D497A">
        <w:rPr>
          <w:rStyle w:val="underline"/>
          <w:rFonts w:ascii="Arial" w:eastAsia="SimSun" w:hAnsi="Arial" w:cs="Arial"/>
          <w:sz w:val="22"/>
          <w:szCs w:val="22"/>
        </w:rPr>
        <w:t xml:space="preserve">, but they are </w:t>
      </w:r>
      <w:r w:rsidRPr="000D497A">
        <w:rPr>
          <w:rStyle w:val="underline"/>
          <w:rFonts w:ascii="Arial" w:eastAsia="SimSun" w:hAnsi="Arial" w:cs="Arial"/>
          <w:sz w:val="22"/>
          <w:szCs w:val="22"/>
          <w:highlight w:val="yellow"/>
        </w:rPr>
        <w:t xml:space="preserve">likely to be disappointed in the </w:t>
      </w:r>
      <w:r w:rsidRPr="000D497A">
        <w:rPr>
          <w:rStyle w:val="StyleUnderline"/>
          <w:rFonts w:ascii="Arial" w:hAnsi="Arial" w:cs="Arial"/>
          <w:szCs w:val="22"/>
          <w:highlight w:val="yellow"/>
        </w:rPr>
        <w:t>effect.</w:t>
      </w:r>
      <w:r w:rsidRPr="000D497A">
        <w:rPr>
          <w:rStyle w:val="StyleUnderline"/>
          <w:rFonts w:ascii="Arial" w:hAnsi="Arial" w:cs="Arial"/>
          <w:szCs w:val="22"/>
        </w:rPr>
        <w:t xml:space="preserve"> Nations are more robust than the early analysts of cyber-terrorism and cyber-warfare give them credit for,</w:t>
      </w:r>
      <w:r w:rsidRPr="000D497A">
        <w:rPr>
          <w:rFonts w:ascii="Arial" w:hAnsi="Arial" w:cs="Arial"/>
          <w:sz w:val="16"/>
          <w:szCs w:val="22"/>
        </w:rPr>
        <w:t xml:space="preserve"> and </w:t>
      </w:r>
      <w:proofErr w:type="spellStart"/>
      <w:r w:rsidRPr="000D497A">
        <w:rPr>
          <w:rStyle w:val="underline"/>
          <w:rFonts w:ascii="Arial" w:eastAsia="SimSun" w:hAnsi="Arial" w:cs="Arial"/>
          <w:sz w:val="22"/>
          <w:szCs w:val="22"/>
          <w:highlight w:val="yellow"/>
        </w:rPr>
        <w:t>cyber attacks</w:t>
      </w:r>
      <w:proofErr w:type="spellEnd"/>
      <w:r w:rsidRPr="000D497A">
        <w:rPr>
          <w:rStyle w:val="underline"/>
          <w:rFonts w:ascii="Arial" w:eastAsia="SimSun" w:hAnsi="Arial" w:cs="Arial"/>
          <w:sz w:val="22"/>
          <w:szCs w:val="22"/>
          <w:highlight w:val="yellow"/>
        </w:rPr>
        <w:t xml:space="preserve"> are less damaging than physical attacks</w:t>
      </w:r>
      <w:r w:rsidRPr="000D497A">
        <w:rPr>
          <w:rStyle w:val="underline"/>
          <w:rFonts w:ascii="Arial" w:eastAsia="SimSun" w:hAnsi="Arial" w:cs="Arial"/>
          <w:sz w:val="22"/>
          <w:szCs w:val="22"/>
        </w:rPr>
        <w:t>.</w:t>
      </w:r>
      <w:r w:rsidRPr="000D497A">
        <w:rPr>
          <w:rFonts w:ascii="Arial" w:hAnsi="Arial" w:cs="Arial"/>
          <w:sz w:val="16"/>
          <w:szCs w:val="22"/>
        </w:rPr>
        <w:t xml:space="preserve"> Digital Pearl Harbors are unlikely. </w:t>
      </w:r>
      <w:r w:rsidRPr="000D497A">
        <w:rPr>
          <w:rStyle w:val="underline"/>
          <w:rFonts w:ascii="Arial" w:eastAsia="SimSun" w:hAnsi="Arial" w:cs="Arial"/>
          <w:sz w:val="22"/>
          <w:szCs w:val="22"/>
        </w:rPr>
        <w:t>I</w:t>
      </w:r>
      <w:r w:rsidRPr="000D497A">
        <w:rPr>
          <w:rStyle w:val="underline"/>
          <w:rFonts w:ascii="Arial" w:eastAsia="SimSun" w:hAnsi="Arial" w:cs="Arial"/>
          <w:sz w:val="22"/>
          <w:szCs w:val="22"/>
          <w:highlight w:val="yellow"/>
        </w:rPr>
        <w:t>nfrastructure systems</w:t>
      </w:r>
      <w:r w:rsidRPr="000D497A">
        <w:rPr>
          <w:rFonts w:ascii="Arial" w:hAnsi="Arial" w:cs="Arial"/>
          <w:sz w:val="16"/>
          <w:szCs w:val="22"/>
        </w:rPr>
        <w:t xml:space="preserve">, because they have to deal with failure on a routine basis, </w:t>
      </w:r>
      <w:r w:rsidRPr="000D497A">
        <w:rPr>
          <w:rStyle w:val="underline"/>
          <w:rFonts w:ascii="Arial" w:eastAsia="SimSun" w:hAnsi="Arial" w:cs="Arial"/>
          <w:sz w:val="22"/>
          <w:szCs w:val="22"/>
          <w:highlight w:val="yellow"/>
        </w:rPr>
        <w:t>are</w:t>
      </w:r>
      <w:r w:rsidRPr="000D497A">
        <w:rPr>
          <w:rStyle w:val="underline"/>
          <w:rFonts w:ascii="Arial" w:eastAsia="SimSun" w:hAnsi="Arial" w:cs="Arial"/>
          <w:sz w:val="22"/>
          <w:szCs w:val="22"/>
        </w:rPr>
        <w:t xml:space="preserve"> </w:t>
      </w:r>
      <w:r w:rsidRPr="000D497A">
        <w:rPr>
          <w:rFonts w:ascii="Arial" w:hAnsi="Arial" w:cs="Arial"/>
          <w:sz w:val="16"/>
          <w:szCs w:val="22"/>
        </w:rPr>
        <w:t xml:space="preserve">also more </w:t>
      </w:r>
      <w:r w:rsidRPr="000D497A">
        <w:rPr>
          <w:rStyle w:val="underline"/>
          <w:rFonts w:ascii="Arial" w:eastAsia="SimSun" w:hAnsi="Arial" w:cs="Arial"/>
          <w:sz w:val="22"/>
          <w:szCs w:val="22"/>
          <w:highlight w:val="yellow"/>
        </w:rPr>
        <w:t>flexible and responsive in restoring service</w:t>
      </w:r>
      <w:r w:rsidRPr="000D497A">
        <w:rPr>
          <w:rFonts w:ascii="Arial" w:hAnsi="Arial" w:cs="Arial"/>
          <w:sz w:val="16"/>
          <w:szCs w:val="22"/>
        </w:rPr>
        <w:t xml:space="preserve"> than early analysts realized. </w:t>
      </w:r>
      <w:proofErr w:type="spellStart"/>
      <w:r w:rsidRPr="000D497A">
        <w:rPr>
          <w:rStyle w:val="underline"/>
          <w:rFonts w:ascii="Arial" w:eastAsia="SimSun" w:hAnsi="Arial" w:cs="Arial"/>
          <w:sz w:val="22"/>
          <w:szCs w:val="22"/>
          <w:highlight w:val="yellow"/>
        </w:rPr>
        <w:t>Cyber attacks</w:t>
      </w:r>
      <w:proofErr w:type="spellEnd"/>
      <w:r w:rsidRPr="000D497A">
        <w:rPr>
          <w:rStyle w:val="underline"/>
          <w:rFonts w:ascii="Arial" w:eastAsia="SimSun" w:hAnsi="Arial" w:cs="Arial"/>
          <w:sz w:val="22"/>
          <w:szCs w:val="22"/>
        </w:rPr>
        <w:t>,</w:t>
      </w:r>
      <w:r w:rsidRPr="000D497A">
        <w:rPr>
          <w:rFonts w:ascii="Arial" w:hAnsi="Arial" w:cs="Arial"/>
          <w:sz w:val="16"/>
          <w:szCs w:val="22"/>
        </w:rPr>
        <w:t xml:space="preserve"> unless accompanied by a simultaneous physical attack that achieves physical damage, </w:t>
      </w:r>
      <w:r w:rsidRPr="000D497A">
        <w:rPr>
          <w:rStyle w:val="underline"/>
          <w:rFonts w:ascii="Arial" w:eastAsia="SimSun" w:hAnsi="Arial" w:cs="Arial"/>
          <w:sz w:val="22"/>
          <w:szCs w:val="22"/>
          <w:highlight w:val="yellow"/>
        </w:rPr>
        <w:t>are short lived and ineffective</w:t>
      </w:r>
      <w:r w:rsidRPr="000D497A">
        <w:rPr>
          <w:rStyle w:val="underline"/>
          <w:rFonts w:ascii="Arial" w:eastAsia="SimSun" w:hAnsi="Arial" w:cs="Arial"/>
          <w:sz w:val="22"/>
          <w:szCs w:val="22"/>
        </w:rPr>
        <w:t xml:space="preserve">. </w:t>
      </w:r>
      <w:r w:rsidRPr="000D497A">
        <w:rPr>
          <w:rFonts w:ascii="Arial" w:hAnsi="Arial" w:cs="Arial"/>
          <w:sz w:val="16"/>
          <w:szCs w:val="22"/>
        </w:rPr>
        <w:t xml:space="preserve">However, if the risks of cyber-terrorism and cyber-war are overstated, the risk of espionage and </w:t>
      </w:r>
      <w:proofErr w:type="spellStart"/>
      <w:r w:rsidRPr="000D497A">
        <w:rPr>
          <w:rFonts w:ascii="Arial" w:hAnsi="Arial" w:cs="Arial"/>
          <w:sz w:val="16"/>
          <w:szCs w:val="22"/>
        </w:rPr>
        <w:t>cyber crime</w:t>
      </w:r>
      <w:proofErr w:type="spellEnd"/>
      <w:r w:rsidRPr="000D497A">
        <w:rPr>
          <w:rFonts w:ascii="Arial" w:hAnsi="Arial" w:cs="Arial"/>
          <w:sz w:val="16"/>
          <w:szCs w:val="22"/>
        </w:rPr>
        <w:t xml:space="preserve"> may be not </w:t>
      </w:r>
      <w:proofErr w:type="gramStart"/>
      <w:r w:rsidRPr="000D497A">
        <w:rPr>
          <w:rFonts w:ascii="Arial" w:hAnsi="Arial" w:cs="Arial"/>
          <w:sz w:val="16"/>
          <w:szCs w:val="22"/>
        </w:rPr>
        <w:t>be</w:t>
      </w:r>
      <w:proofErr w:type="gramEnd"/>
      <w:r w:rsidRPr="000D497A">
        <w:rPr>
          <w:rFonts w:ascii="Arial" w:hAnsi="Arial" w:cs="Arial"/>
          <w:sz w:val="16"/>
          <w:szCs w:val="22"/>
        </w:rPr>
        <w:t xml:space="preserve"> fully appreciated by many observers.</w:t>
      </w:r>
    </w:p>
    <w:p w14:paraId="5FDC6023" w14:textId="77777777" w:rsidR="003F7A48" w:rsidRPr="000D497A" w:rsidRDefault="003F7A48" w:rsidP="003F7A48">
      <w:pPr>
        <w:pStyle w:val="Heading4"/>
        <w:tabs>
          <w:tab w:val="left" w:pos="90"/>
        </w:tabs>
      </w:pPr>
      <w:r w:rsidRPr="000D497A">
        <w:t>We wouldn’t respond with nukes – it would be conventional.</w:t>
      </w:r>
    </w:p>
    <w:p w14:paraId="2460FDF3" w14:textId="77777777" w:rsidR="003F7A48" w:rsidRPr="000D497A" w:rsidRDefault="003F7A48" w:rsidP="003F7A48">
      <w:pPr>
        <w:tabs>
          <w:tab w:val="left" w:pos="90"/>
        </w:tabs>
        <w:rPr>
          <w:rStyle w:val="Style13ptBold"/>
        </w:rPr>
      </w:pPr>
      <w:proofErr w:type="spellStart"/>
      <w:r w:rsidRPr="000D497A">
        <w:rPr>
          <w:rStyle w:val="Style13ptBold"/>
        </w:rPr>
        <w:t>Benen</w:t>
      </w:r>
      <w:proofErr w:type="spellEnd"/>
      <w:r w:rsidRPr="000D497A">
        <w:rPr>
          <w:rStyle w:val="Style13ptBold"/>
        </w:rPr>
        <w:t xml:space="preserve"> ‘10</w:t>
      </w:r>
    </w:p>
    <w:p w14:paraId="37FB27F2" w14:textId="77777777" w:rsidR="003F7A48" w:rsidRPr="000D497A" w:rsidRDefault="003F7A48" w:rsidP="003F7A48">
      <w:pPr>
        <w:tabs>
          <w:tab w:val="left" w:pos="90"/>
        </w:tabs>
      </w:pPr>
      <w:r w:rsidRPr="000D497A">
        <w:t xml:space="preserve">Steve </w:t>
      </w:r>
      <w:proofErr w:type="spellStart"/>
      <w:r w:rsidRPr="000D497A">
        <w:t>Benen</w:t>
      </w:r>
      <w:proofErr w:type="spellEnd"/>
      <w:r w:rsidRPr="000D497A">
        <w:t>. Political Animal. Washington Monthly. April 9, 2010. http://www.washingtonmonthly.com/archives/individual/2010_04/023278.php</w:t>
      </w:r>
    </w:p>
    <w:p w14:paraId="3938527F" w14:textId="77777777" w:rsidR="003F7A48" w:rsidRPr="000D497A" w:rsidRDefault="003F7A48" w:rsidP="003F7A48">
      <w:pPr>
        <w:pStyle w:val="Card0"/>
        <w:tabs>
          <w:tab w:val="left" w:pos="90"/>
        </w:tabs>
        <w:ind w:left="0"/>
        <w:rPr>
          <w:rStyle w:val="underline"/>
          <w:b w:val="0"/>
        </w:rPr>
      </w:pPr>
      <w:r w:rsidRPr="000D497A">
        <w:t xml:space="preserve">To be sure, attacks on a country's computer networks can be severely damaging. </w:t>
      </w:r>
      <w:r w:rsidRPr="000D497A">
        <w:rPr>
          <w:rStyle w:val="underline"/>
        </w:rPr>
        <w:t xml:space="preserve">But even Bachmann, as confused as she is, has to realize that </w:t>
      </w:r>
      <w:r w:rsidRPr="000D497A">
        <w:rPr>
          <w:rStyle w:val="underline"/>
          <w:highlight w:val="yellow"/>
        </w:rPr>
        <w:t xml:space="preserve">responding to a </w:t>
      </w:r>
      <w:proofErr w:type="spellStart"/>
      <w:r w:rsidRPr="000D497A">
        <w:rPr>
          <w:rStyle w:val="underline"/>
          <w:highlight w:val="yellow"/>
        </w:rPr>
        <w:t>cyber attack</w:t>
      </w:r>
      <w:proofErr w:type="spellEnd"/>
      <w:r w:rsidRPr="000D497A">
        <w:rPr>
          <w:rStyle w:val="underline"/>
          <w:highlight w:val="yellow"/>
        </w:rPr>
        <w:t xml:space="preserve"> with a nuclear bomb would be the most insane act in the history of humanity</w:t>
      </w:r>
      <w:r w:rsidRPr="000D497A">
        <w:t xml:space="preserve">. Does she understand what a nuclear bomb does? </w:t>
      </w:r>
      <w:proofErr w:type="gramStart"/>
      <w:r w:rsidRPr="000D497A">
        <w:t>So</w:t>
      </w:r>
      <w:proofErr w:type="gramEnd"/>
      <w:r w:rsidRPr="000D497A">
        <w:t xml:space="preserve"> to answer Bachmann's question, no, the United States will not use a nuclear arsenal to respond to a </w:t>
      </w:r>
      <w:proofErr w:type="spellStart"/>
      <w:r w:rsidRPr="000D497A">
        <w:t>cyber attack</w:t>
      </w:r>
      <w:proofErr w:type="spellEnd"/>
      <w:r w:rsidRPr="000D497A">
        <w:t xml:space="preserve">. </w:t>
      </w:r>
      <w:r w:rsidRPr="000D497A">
        <w:rPr>
          <w:rStyle w:val="underline"/>
          <w:highlight w:val="yellow"/>
        </w:rPr>
        <w:t xml:space="preserve">That doesn't mean we'd welcome a </w:t>
      </w:r>
      <w:proofErr w:type="spellStart"/>
      <w:r w:rsidRPr="000D497A">
        <w:rPr>
          <w:rStyle w:val="underline"/>
          <w:highlight w:val="yellow"/>
        </w:rPr>
        <w:t>cyber attack</w:t>
      </w:r>
      <w:proofErr w:type="spellEnd"/>
      <w:r w:rsidRPr="000D497A">
        <w:rPr>
          <w:rStyle w:val="underline"/>
          <w:highlight w:val="yellow"/>
        </w:rPr>
        <w:t xml:space="preserve">; it doesn't mean we'd let a </w:t>
      </w:r>
      <w:proofErr w:type="spellStart"/>
      <w:r w:rsidRPr="000D497A">
        <w:rPr>
          <w:rStyle w:val="underline"/>
          <w:highlight w:val="yellow"/>
        </w:rPr>
        <w:t>cyber attack</w:t>
      </w:r>
      <w:proofErr w:type="spellEnd"/>
      <w:r w:rsidRPr="000D497A">
        <w:rPr>
          <w:rStyle w:val="underline"/>
          <w:highlight w:val="yellow"/>
        </w:rPr>
        <w:t xml:space="preserve"> slide; it doesn't mean our conventional weapons couldn't serve as a sufficient deterrent.</w:t>
      </w:r>
    </w:p>
    <w:p w14:paraId="5B4A2E60" w14:textId="020290B1" w:rsidR="003F7A48" w:rsidRDefault="00F35974" w:rsidP="00F35974">
      <w:pPr>
        <w:pStyle w:val="Heading3"/>
      </w:pPr>
      <w:r>
        <w:t>A2: Protectionism</w:t>
      </w:r>
    </w:p>
    <w:p w14:paraId="13362BD1" w14:textId="77777777" w:rsidR="00F35974" w:rsidRDefault="00F35974" w:rsidP="00F35974">
      <w:pPr>
        <w:pStyle w:val="Heading4"/>
      </w:pPr>
      <w:r>
        <w:t>SQ solves the wages DA-Threats by the trump administration have forced Indian IT firms to hire Americans to compete-</w:t>
      </w:r>
    </w:p>
    <w:p w14:paraId="203BAC32" w14:textId="77777777" w:rsidR="00F35974" w:rsidRDefault="00F35974" w:rsidP="00F35974">
      <w:r>
        <w:t xml:space="preserve">David </w:t>
      </w:r>
      <w:proofErr w:type="spellStart"/>
      <w:r w:rsidRPr="00BF1C2A">
        <w:rPr>
          <w:rStyle w:val="Style13ptBold"/>
        </w:rPr>
        <w:t>Harsanyi</w:t>
      </w:r>
      <w:proofErr w:type="spellEnd"/>
      <w:r w:rsidRPr="00BF1C2A">
        <w:rPr>
          <w:rStyle w:val="Style13ptBold"/>
        </w:rPr>
        <w:t>,</w:t>
      </w:r>
      <w:r>
        <w:t xml:space="preserve"> 4-21-</w:t>
      </w:r>
      <w:r w:rsidRPr="00BF1C2A">
        <w:rPr>
          <w:rStyle w:val="Style13ptBold"/>
        </w:rPr>
        <w:t>2017</w:t>
      </w:r>
      <w:r>
        <w:t>, "Trump’s ‘Buy American, Hire American’ Policy Is Dangerous Nonsense," National Review, https://www.nationalreview.com/2017/04/donald-trump-buy-american-protectionism/</w:t>
      </w:r>
    </w:p>
    <w:p w14:paraId="2C49C7A4" w14:textId="77777777" w:rsidR="00F35974" w:rsidRDefault="00F35974" w:rsidP="00F35974">
      <w:proofErr w:type="spellStart"/>
      <w:r>
        <w:t>Mr</w:t>
      </w:r>
      <w:proofErr w:type="spellEnd"/>
      <w:r>
        <w:t xml:space="preserve"> Trump’s executive order has sent tremors through</w:t>
      </w:r>
      <w:r w:rsidRPr="00013C23">
        <w:rPr>
          <w:rStyle w:val="StyleUnderline"/>
        </w:rPr>
        <w:t xml:space="preserve"> India’s</w:t>
      </w:r>
      <w:r>
        <w:t xml:space="preserve"> $150bn IT industry, which typically </w:t>
      </w:r>
      <w:r w:rsidRPr="00013C23">
        <w:rPr>
          <w:rStyle w:val="StyleUnderline"/>
        </w:rPr>
        <w:t>receives two-thirds of the H-1B visas issued by the US and depends on that country for 60 per cent of its exports</w:t>
      </w:r>
      <w:r>
        <w:t xml:space="preserve">. </w:t>
      </w:r>
      <w:r w:rsidRPr="00BF1C2A">
        <w:rPr>
          <w:rStyle w:val="StyleUnderline"/>
        </w:rPr>
        <w:t xml:space="preserve">Top Indian companies have sought to mollify the US president. Infosys says it will hire 10,000 Americans and open four technology </w:t>
      </w:r>
      <w:proofErr w:type="spellStart"/>
      <w:r w:rsidRPr="00BF1C2A">
        <w:rPr>
          <w:rStyle w:val="StyleUnderline"/>
        </w:rPr>
        <w:t>centres</w:t>
      </w:r>
      <w:proofErr w:type="spellEnd"/>
      <w:r w:rsidRPr="00BF1C2A">
        <w:rPr>
          <w:rStyle w:val="StyleUnderline"/>
        </w:rPr>
        <w:t xml:space="preserve"> in the US during the next two years. Cognizant and Wipro have pledged to ramp up US hiring.</w:t>
      </w:r>
      <w:r>
        <w:rPr>
          <w:rStyle w:val="StyleUnderline"/>
        </w:rPr>
        <w:t xml:space="preserve"> </w:t>
      </w:r>
      <w:r>
        <w:t xml:space="preserve">Indian companies hope for not-too-stringent rules but have seen the writing on the wall for some </w:t>
      </w:r>
      <w:proofErr w:type="gramStart"/>
      <w:r>
        <w:t>years, and</w:t>
      </w:r>
      <w:proofErr w:type="gramEnd"/>
      <w:r>
        <w:t xml:space="preserve"> have adjusted accordingly. The Obama administration had already raised visa fees and toughened rules. Indian companies have acquired several small American groups, expanded their US development </w:t>
      </w:r>
      <w:proofErr w:type="spellStart"/>
      <w:r>
        <w:t>centres</w:t>
      </w:r>
      <w:proofErr w:type="spellEnd"/>
      <w:r>
        <w:t xml:space="preserve"> and reduced their H-1B visa applications. They may aim for more L-1 visas (for intra-company transfers), which are less regulated.</w:t>
      </w:r>
    </w:p>
    <w:p w14:paraId="37758F79" w14:textId="77777777" w:rsidR="00F35974" w:rsidRPr="00F35974" w:rsidRDefault="00F35974" w:rsidP="00F35974"/>
    <w:p w14:paraId="00053A8E" w14:textId="77777777" w:rsidR="003F7A48" w:rsidRPr="003F7A48" w:rsidRDefault="003F7A48" w:rsidP="003F7A48"/>
    <w:p w14:paraId="54A53DD6" w14:textId="5932AFE9" w:rsidR="00210BBD" w:rsidRDefault="00210BBD" w:rsidP="00210BBD">
      <w:pPr>
        <w:pStyle w:val="Heading2"/>
      </w:pPr>
      <w:r w:rsidRPr="00210BBD">
        <w:t xml:space="preserve">Solvency </w:t>
      </w:r>
    </w:p>
    <w:p w14:paraId="08937562" w14:textId="77777777" w:rsidR="00210BBD" w:rsidRPr="00210BBD" w:rsidRDefault="00210BBD" w:rsidP="00F35974"/>
    <w:p w14:paraId="0E3827AC" w14:textId="77777777" w:rsidR="00210BBD" w:rsidRDefault="00210BBD" w:rsidP="00210BBD">
      <w:pPr>
        <w:pStyle w:val="Heading3"/>
      </w:pPr>
      <w:r>
        <w:t xml:space="preserve">H1B Bad-Terrorism </w:t>
      </w:r>
    </w:p>
    <w:p w14:paraId="1B56A470" w14:textId="77777777" w:rsidR="00210BBD" w:rsidRDefault="00210BBD" w:rsidP="00210BBD"/>
    <w:p w14:paraId="65EF23F1" w14:textId="77777777" w:rsidR="00210BBD" w:rsidRPr="00280537" w:rsidRDefault="00210BBD" w:rsidP="00210BBD">
      <w:pPr>
        <w:pStyle w:val="Heading4"/>
      </w:pPr>
      <w:r>
        <w:t xml:space="preserve">Increasing H1Bs would flood system allowing terrorists to exploit its weakness </w:t>
      </w:r>
    </w:p>
    <w:p w14:paraId="2242CACA" w14:textId="77777777" w:rsidR="00210BBD" w:rsidRDefault="00210BBD" w:rsidP="00210BBD">
      <w:r>
        <w:t>Judy Frankel, 7-26-2016, "Insourcing: American Lose Jobs to H-1B Visa Workers," HuffPost, https://www.huffingtonpost.com/judy-frankel/insourcing-american-lose-_b_11173074.html</w:t>
      </w:r>
    </w:p>
    <w:p w14:paraId="776A72FB" w14:textId="77777777" w:rsidR="00210BBD" w:rsidRDefault="00210BBD" w:rsidP="00210BBD">
      <w:pPr>
        <w:rPr>
          <w:rStyle w:val="StyleUnderline"/>
        </w:rPr>
      </w:pPr>
      <w:r w:rsidRPr="00280537">
        <w:rPr>
          <w:rStyle w:val="StyleUnderline"/>
        </w:rPr>
        <w:t>Scariest of all, the visa worker program is poorly administered. Homeland Security doesn’t screen applicants at the airport, so visa holders gain entry at airports, making a wall at the border obsolete.</w:t>
      </w:r>
      <w:r>
        <w:rPr>
          <w:rStyle w:val="StyleUnderline"/>
        </w:rPr>
        <w:t xml:space="preserve"> </w:t>
      </w:r>
      <w:r>
        <w:t xml:space="preserve">“The main, legitimate criticism right now — which is one we would level as well — is that the accountability mechanisms are not fully integrated and not seamless,” says Dean Garfield, President and CEO of the Information Technology Industry Council. </w:t>
      </w:r>
      <w:r w:rsidRPr="00280537">
        <w:rPr>
          <w:rStyle w:val="StyleUnderline"/>
        </w:rPr>
        <w:t>When the Government Accountability Office reviewed the H-1B program in 2011, they wrote “a recent Department of Homeland Security study reported that 21 percent of the H-1B petitions they examined involved fraud or technical violations.”</w:t>
      </w:r>
      <w:r>
        <w:rPr>
          <w:rStyle w:val="StyleUnderline"/>
        </w:rPr>
        <w:t xml:space="preserve"> </w:t>
      </w:r>
      <w:r>
        <w:t xml:space="preserve">Potential Terrorists in Key Positions </w:t>
      </w:r>
      <w:proofErr w:type="gramStart"/>
      <w:r>
        <w:t>In</w:t>
      </w:r>
      <w:proofErr w:type="gramEnd"/>
      <w:r>
        <w:t xml:space="preserve"> March, 2006, David Huber, a worker who was replaced at </w:t>
      </w:r>
      <w:proofErr w:type="spellStart"/>
      <w:r>
        <w:t>ComEd</w:t>
      </w:r>
      <w:proofErr w:type="spellEnd"/>
      <w:r>
        <w:t xml:space="preserve"> in Chicago, testified in front of the Subcommittee on Immigration and Border Security, </w:t>
      </w:r>
      <w:r w:rsidRPr="00280537">
        <w:rPr>
          <w:rStyle w:val="StyleUnderline"/>
        </w:rPr>
        <w:t>“Two of the three individuals who replaced me were from China. As part of my job, I had access to all the data communication switches that control the electrical grid for the Chicago area. Anyone with this access could shut down the entire telecom operations for the power company and possibly the power grid itself. It is very likely that my replacements will return to China, taking with them detailed knowledge about the inner workings of our electrical grid system. After the recent controversy over our ports, I can’t believe that Congress thinks this is a good idea.”</w:t>
      </w:r>
    </w:p>
    <w:p w14:paraId="49CA11F3" w14:textId="77777777" w:rsidR="00210BBD" w:rsidRPr="00DF3B33" w:rsidRDefault="00210BBD" w:rsidP="00210BBD"/>
    <w:p w14:paraId="681F8066" w14:textId="77777777" w:rsidR="00210BBD" w:rsidRPr="008D2F50" w:rsidRDefault="00210BBD" w:rsidP="00210BBD">
      <w:pPr>
        <w:pStyle w:val="Heading4"/>
      </w:pPr>
      <w:r w:rsidRPr="008D2F50">
        <w:t>Trump retaliates to terrorism---extinction</w:t>
      </w:r>
    </w:p>
    <w:p w14:paraId="1B8DC331" w14:textId="77777777" w:rsidR="00210BBD" w:rsidRPr="003B5650" w:rsidRDefault="00210BBD" w:rsidP="00210BBD">
      <w:r w:rsidRPr="008D2F50">
        <w:rPr>
          <w:rStyle w:val="Style13ptBold"/>
        </w:rPr>
        <w:t>Gartner 16</w:t>
      </w:r>
      <w:r w:rsidRPr="008D2F50">
        <w:t xml:space="preserve"> – professor @ Johns Hopkins (John</w:t>
      </w:r>
      <w:r>
        <w:t xml:space="preserve">, “9/11: What Would Trump </w:t>
      </w:r>
      <w:proofErr w:type="gramStart"/>
      <w:r>
        <w:t>Do?,</w:t>
      </w:r>
      <w:proofErr w:type="gramEnd"/>
      <w:r>
        <w:t xml:space="preserve">” </w:t>
      </w:r>
      <w:r w:rsidRPr="003B5650">
        <w:rPr>
          <w:i/>
        </w:rPr>
        <w:t>POLITICO Magazine</w:t>
      </w:r>
      <w:r>
        <w:t>, http://www.politico.com/magazine/story/2016/03/donald-trump-2016-terrorist-attack-foreign-policy-213784)</w:t>
      </w:r>
    </w:p>
    <w:p w14:paraId="2885E520" w14:textId="77777777" w:rsidR="00210BBD" w:rsidRPr="00765F4A" w:rsidRDefault="00210BBD" w:rsidP="00210BBD">
      <w:pPr>
        <w:rPr>
          <w:sz w:val="12"/>
        </w:rPr>
      </w:pPr>
      <w:r w:rsidRPr="00765F4A">
        <w:rPr>
          <w:sz w:val="12"/>
        </w:rPr>
        <w:t xml:space="preserve"> “Trump, a thin-skinned malignant narcissist who can leave no slight unavenged … is the candidate most likely to overreact to a terrorist event” </w:t>
      </w:r>
      <w:r w:rsidRPr="00B0757C">
        <w:rPr>
          <w:rStyle w:val="Emphasis"/>
          <w:highlight w:val="cyan"/>
        </w:rPr>
        <w:t>Trump</w:t>
      </w:r>
      <w:r>
        <w:rPr>
          <w:rStyle w:val="Emphasis"/>
        </w:rPr>
        <w:t>, a thin-skinned malignant narcissist who can leave no slight unavenged, no matter how slight</w:t>
      </w:r>
      <w:r w:rsidRPr="00765F4A">
        <w:rPr>
          <w:sz w:val="12"/>
        </w:rPr>
        <w:t xml:space="preserve"> (God help us if Kim Jong-un makes fun of his hands), </w:t>
      </w:r>
      <w:r w:rsidRPr="00B0757C">
        <w:rPr>
          <w:rStyle w:val="Emphasis"/>
          <w:highlight w:val="cyan"/>
        </w:rPr>
        <w:t>is</w:t>
      </w:r>
      <w:r>
        <w:rPr>
          <w:rStyle w:val="Emphasis"/>
        </w:rPr>
        <w:t xml:space="preserve"> the candidate most </w:t>
      </w:r>
      <w:r w:rsidRPr="00B0757C">
        <w:rPr>
          <w:rStyle w:val="Emphasis"/>
          <w:highlight w:val="cyan"/>
        </w:rPr>
        <w:t>likely to overreact to a terrorist event</w:t>
      </w:r>
      <w:r>
        <w:rPr>
          <w:rStyle w:val="Emphasis"/>
        </w:rPr>
        <w:t xml:space="preserve"> or threat in an impulsive, misguided and heavy-handed </w:t>
      </w:r>
      <w:r w:rsidRPr="00765F4A">
        <w:rPr>
          <w:sz w:val="12"/>
        </w:rPr>
        <w:t>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w:t>
      </w:r>
      <w:r>
        <w:rPr>
          <w:rStyle w:val="StyleUnderline"/>
        </w:rPr>
        <w:t xml:space="preserve"> </w:t>
      </w:r>
      <w:r w:rsidRPr="00B0757C">
        <w:rPr>
          <w:rStyle w:val="StyleUnderline"/>
          <w:highlight w:val="cyan"/>
        </w:rPr>
        <w:t>Trump</w:t>
      </w:r>
      <w:r>
        <w:rPr>
          <w:rStyle w:val="StyleUnderline"/>
        </w:rPr>
        <w:t xml:space="preserve"> sees threats where they don’t exist</w:t>
      </w:r>
      <w:r w:rsidRPr="00765F4A">
        <w:rPr>
          <w:sz w:val="12"/>
        </w:rPr>
        <w:t>—like Mexican immigrants who “might be ISIS”—</w:t>
      </w:r>
      <w:r w:rsidRPr="00B0757C">
        <w:rPr>
          <w:rStyle w:val="StyleUnderline"/>
          <w:highlight w:val="cyan"/>
        </w:rPr>
        <w:t>and feels no compunctions about breaking rules,</w:t>
      </w:r>
      <w:r>
        <w:rPr>
          <w:rStyle w:val="StyleUnderline"/>
        </w:rPr>
        <w:t xml:space="preserve"> such as those against torture or collective punishment, </w:t>
      </w:r>
      <w:r w:rsidRPr="00B0757C">
        <w:rPr>
          <w:rStyle w:val="StyleUnderline"/>
          <w:highlight w:val="cyan"/>
        </w:rPr>
        <w:t>to lash ou</w:t>
      </w:r>
      <w:r>
        <w:rPr>
          <w:rStyle w:val="StyleUnderline"/>
        </w:rPr>
        <w:t>t at those imaginary threats.</w:t>
      </w:r>
      <w:r w:rsidRPr="00765F4A">
        <w:rPr>
          <w:sz w:val="12"/>
        </w:rPr>
        <w:t xml:space="preserve">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w:t>
      </w:r>
      <w:proofErr w:type="spellStart"/>
      <w:r w:rsidRPr="00765F4A">
        <w:rPr>
          <w:sz w:val="12"/>
        </w:rPr>
        <w:t>throws</w:t>
      </w:r>
      <w:proofErr w:type="spellEnd"/>
      <w:r w:rsidRPr="00765F4A">
        <w:rPr>
          <w:sz w:val="12"/>
        </w:rPr>
        <w:t xml:space="preserve">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In short, a president Trump is one of the biggest threats imaginable to our national security. His need to appear strong will make us weak. A malignant narcissist is much like a malignant tumor. Sooner or later it will kill the body politic. *** “The nihilistic Trump, who regards human beings as brutish children, might well react to a terror attack like a brutish child” Michael </w:t>
      </w:r>
      <w:proofErr w:type="spellStart"/>
      <w:r w:rsidRPr="00765F4A">
        <w:rPr>
          <w:sz w:val="12"/>
        </w:rPr>
        <w:t>D’Antonio</w:t>
      </w:r>
      <w:proofErr w:type="spellEnd"/>
      <w:r w:rsidRPr="00765F4A">
        <w:rPr>
          <w:sz w:val="12"/>
        </w:rPr>
        <w:t xml:space="preserve"> is author of more than a dozen nonfiction books, including Mortal Sins and Never Enough, Donald Trump and the Pursuit of Success. Within moments of our first meeting, Donald Trump told me that if he is guided by any principle it is this: “If you hit me, I’ll hit back, ten times harder.” (I came to think of this as the Trump Rule of Ten.) In subsequent meetings he added to what might be called a personal philosophy with references to how much he enjoyed conflict</w:t>
      </w:r>
      <w:proofErr w:type="gramStart"/>
      <w:r w:rsidRPr="00765F4A">
        <w:rPr>
          <w:sz w:val="12"/>
        </w:rPr>
        <w:t>—“</w:t>
      </w:r>
      <w:proofErr w:type="gramEnd"/>
      <w:r w:rsidRPr="00765F4A">
        <w:rPr>
          <w:sz w:val="12"/>
        </w:rPr>
        <w:t xml:space="preserve">I always loved to fight”—and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B0757C">
        <w:rPr>
          <w:rStyle w:val="StyleUnderline"/>
          <w:highlight w:val="cyan"/>
        </w:rPr>
        <w:t>Trump would pressure intelligence agencies to immediately identify the source</w:t>
      </w:r>
      <w:r>
        <w:rPr>
          <w:rStyle w:val="StyleUnderline"/>
        </w:rPr>
        <w:t xml:space="preserve"> of the attack.</w:t>
      </w:r>
      <w:r w:rsidRPr="00765F4A">
        <w:rPr>
          <w:sz w:val="12"/>
        </w:rPr>
        <w:t xml:space="preserve"> Civil liberties may be suspended in the emergency pursuit of information, suspects and conspirators. Those taken into custody would be tortured, if Trump deemed it necessary. </w:t>
      </w:r>
      <w:r w:rsidRPr="00B0757C">
        <w:rPr>
          <w:rStyle w:val="StyleUnderline"/>
          <w:highlight w:val="cyan"/>
        </w:rPr>
        <w:t>Speed would be</w:t>
      </w:r>
      <w:r>
        <w:rPr>
          <w:rStyle w:val="StyleUnderline"/>
        </w:rPr>
        <w:t xml:space="preserve"> an </w:t>
      </w:r>
      <w:r w:rsidRPr="00B0757C">
        <w:rPr>
          <w:rStyle w:val="StyleUnderline"/>
          <w:highlight w:val="cyan"/>
        </w:rPr>
        <w:t>important</w:t>
      </w:r>
      <w:r>
        <w:rPr>
          <w:rStyle w:val="StyleUnderline"/>
        </w:rPr>
        <w:t xml:space="preserve"> part of the Trump response to terror, so we should not expect much deliberation or consultation with Congress or allies. And given his penchant for disproportional warfare, </w:t>
      </w:r>
      <w:r w:rsidRPr="00B0757C">
        <w:rPr>
          <w:rStyle w:val="Emphasis"/>
          <w:highlight w:val="cyan"/>
        </w:rPr>
        <w:t>he would order a massive military response</w:t>
      </w:r>
      <w:r>
        <w:rPr>
          <w:rStyle w:val="StyleUnderline"/>
        </w:rPr>
        <w:t xml:space="preserve"> just as soon as he felt confident about a target. </w:t>
      </w:r>
      <w:r>
        <w:rPr>
          <w:rStyle w:val="Emphasis"/>
        </w:rPr>
        <w:t xml:space="preserve">In such a scenario, </w:t>
      </w:r>
      <w:r w:rsidRPr="00B0757C">
        <w:rPr>
          <w:rStyle w:val="Emphasis"/>
          <w:highlight w:val="cyan"/>
        </w:rPr>
        <w:t>the destruction of an office tower in New York would be answered with the annihilation of a city</w:t>
      </w:r>
      <w:r>
        <w:rPr>
          <w:rStyle w:val="Emphasis"/>
        </w:rPr>
        <w:t xml:space="preserve"> controlled by those Trump deemed to have sponsored the attack. </w:t>
      </w:r>
      <w:r w:rsidRPr="00765F4A">
        <w:rPr>
          <w:sz w:val="12"/>
        </w:rPr>
        <w:t xml:space="preserve">To get a sense of how this might work, imagine the Bush administration’s tragedy in Iraq carried out in a matter of weeks, not years. </w:t>
      </w:r>
      <w:r>
        <w:rPr>
          <w:rStyle w:val="Emphasis"/>
        </w:rPr>
        <w:t xml:space="preserve">If the targets of such a crude and violent response follow the established script, </w:t>
      </w:r>
      <w:r w:rsidRPr="00B0757C">
        <w:rPr>
          <w:rStyle w:val="Emphasis"/>
          <w:highlight w:val="cyan"/>
        </w:rPr>
        <w:t>they would then attack the West</w:t>
      </w:r>
      <w:r>
        <w:rPr>
          <w:rStyle w:val="Emphasis"/>
        </w:rPr>
        <w:t xml:space="preserve"> on a scale that would make Brussels, and Paris, and San Bernardino seem like rehearsals. </w:t>
      </w:r>
      <w:r w:rsidRPr="00B0757C">
        <w:rPr>
          <w:rStyle w:val="Emphasis"/>
          <w:highlight w:val="cyan"/>
        </w:rPr>
        <w:t>As the fight escalates</w:t>
      </w:r>
      <w:r>
        <w:rPr>
          <w:rStyle w:val="Emphasis"/>
        </w:rPr>
        <w:t xml:space="preserve">, </w:t>
      </w:r>
      <w:r w:rsidRPr="00B0757C">
        <w:rPr>
          <w:rStyle w:val="Emphasis"/>
          <w:highlight w:val="cyan"/>
        </w:rPr>
        <w:t>according to the Trump Rule of Ten</w:t>
      </w:r>
      <w:r>
        <w:rPr>
          <w:rStyle w:val="Emphasis"/>
        </w:rPr>
        <w:t xml:space="preserve">, Americans would truly experience the terror the attackers intend. </w:t>
      </w:r>
      <w:r w:rsidRPr="00765F4A">
        <w:rPr>
          <w:sz w:val="12"/>
        </w:rPr>
        <w:t xml:space="preserve">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w:t>
      </w:r>
      <w:proofErr w:type="spellStart"/>
      <w:r w:rsidRPr="00765F4A">
        <w:rPr>
          <w:sz w:val="12"/>
        </w:rPr>
        <w:t>Bacevich</w:t>
      </w:r>
      <w:proofErr w:type="spellEnd"/>
      <w:r w:rsidRPr="00765F4A">
        <w:rPr>
          <w:sz w:val="12"/>
        </w:rPr>
        <w:t xml:space="preserve"> is author of the new book America’s War for the Greater Middle East: A Military History, to be published on April 5. </w:t>
      </w:r>
      <w:r>
        <w:rPr>
          <w:rStyle w:val="StyleUnderline"/>
        </w:rPr>
        <w:t xml:space="preserve">Unmoored to principles and precedents, possessing a remarkably shallow grasp of history, Donald </w:t>
      </w:r>
      <w:r w:rsidRPr="00B0757C">
        <w:rPr>
          <w:rStyle w:val="StyleUnderline"/>
          <w:highlight w:val="cyan"/>
        </w:rPr>
        <w:t xml:space="preserve">Trump is </w:t>
      </w:r>
      <w:r w:rsidRPr="00B0757C">
        <w:rPr>
          <w:rStyle w:val="Emphasis"/>
          <w:highlight w:val="cyan"/>
        </w:rPr>
        <w:t>unlikely</w:t>
      </w:r>
      <w:r w:rsidRPr="00B0757C">
        <w:rPr>
          <w:rStyle w:val="StyleUnderline"/>
          <w:highlight w:val="cyan"/>
        </w:rPr>
        <w:t xml:space="preserve"> to demonstrate</w:t>
      </w:r>
      <w:r>
        <w:rPr>
          <w:rStyle w:val="StyleUnderline"/>
        </w:rPr>
        <w:t xml:space="preserve"> much by way of the </w:t>
      </w:r>
      <w:r w:rsidRPr="00B0757C">
        <w:rPr>
          <w:rStyle w:val="StyleUnderline"/>
          <w:highlight w:val="cyan"/>
        </w:rPr>
        <w:t>cool calculation</w:t>
      </w:r>
      <w:r>
        <w:rPr>
          <w:rStyle w:val="StyleUnderline"/>
        </w:rPr>
        <w:t xml:space="preserve"> </w:t>
      </w:r>
      <w:r w:rsidRPr="00B0757C">
        <w:rPr>
          <w:rStyle w:val="StyleUnderline"/>
          <w:highlight w:val="cyan"/>
        </w:rPr>
        <w:t>that</w:t>
      </w:r>
      <w:r>
        <w:rPr>
          <w:rStyle w:val="StyleUnderline"/>
        </w:rPr>
        <w:t xml:space="preserve"> successful </w:t>
      </w:r>
      <w:r w:rsidRPr="00B0757C">
        <w:rPr>
          <w:rStyle w:val="StyleUnderline"/>
          <w:highlight w:val="cyan"/>
        </w:rPr>
        <w:t>crisis management require</w:t>
      </w:r>
      <w:r>
        <w:rPr>
          <w:rStyle w:val="StyleUnderline"/>
        </w:rPr>
        <w:t>s.</w:t>
      </w:r>
      <w:r w:rsidRPr="00765F4A">
        <w:rPr>
          <w:sz w:val="12"/>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w:t>
      </w:r>
      <w:proofErr w:type="gramStart"/>
      <w:r w:rsidRPr="00765F4A">
        <w:rPr>
          <w:sz w:val="12"/>
        </w:rPr>
        <w:t>sane?—</w:t>
      </w:r>
      <w:proofErr w:type="gramEnd"/>
      <w:r w:rsidRPr="00765F4A">
        <w:rPr>
          <w:sz w:val="12"/>
        </w:rPr>
        <w:t xml:space="preserv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w:t>
      </w:r>
      <w:proofErr w:type="spellStart"/>
      <w:r w:rsidRPr="00765F4A">
        <w:rPr>
          <w:sz w:val="12"/>
        </w:rPr>
        <w:t>Borgwardt</w:t>
      </w:r>
      <w:proofErr w:type="spellEnd"/>
      <w:r w:rsidRPr="00765F4A">
        <w:rPr>
          <w:sz w:val="12"/>
        </w:rPr>
        <w:t xml:space="preserve"> is a history professor at Washington University and the author of The Nuremberg Idea, forthcoming from Knopf. </w:t>
      </w:r>
      <w:r>
        <w:rPr>
          <w:rStyle w:val="StyleUnderline"/>
        </w:rPr>
        <w:t>Donald Trump’s March 21 interview with the Washington Post editorial board should make every potential voter’s blood run cold.</w:t>
      </w:r>
      <w:r w:rsidRPr="00765F4A">
        <w:rPr>
          <w:sz w:val="12"/>
        </w:rPr>
        <w:t xml:space="preserve"> </w:t>
      </w:r>
      <w:r>
        <w:rPr>
          <w:rStyle w:val="StyleUnderline"/>
        </w:rPr>
        <w:t xml:space="preserve">After noting that ISIS should be knocked out </w:t>
      </w:r>
      <w:proofErr w:type="gramStart"/>
      <w:r>
        <w:rPr>
          <w:rStyle w:val="StyleUnderline"/>
        </w:rPr>
        <w:t>flat, yet</w:t>
      </w:r>
      <w:proofErr w:type="gramEnd"/>
      <w:r>
        <w:rPr>
          <w:rStyle w:val="StyleUnderline"/>
        </w:rPr>
        <w:t xml:space="preserve"> indicating that large numbers of U.S. troops should not be involved, Mr. </w:t>
      </w:r>
      <w:r w:rsidRPr="00B0757C">
        <w:rPr>
          <w:rStyle w:val="StyleUnderline"/>
          <w:highlight w:val="cyan"/>
        </w:rPr>
        <w:t xml:space="preserve">Trump suggested </w:t>
      </w:r>
      <w:r>
        <w:rPr>
          <w:rStyle w:val="StyleUnderline"/>
        </w:rPr>
        <w:t xml:space="preserve">that it was better to be “unpredictable” in the face of U.S. enemies, before twice dodging a question about whether he would advocate </w:t>
      </w:r>
      <w:r w:rsidRPr="00B0757C">
        <w:rPr>
          <w:rStyle w:val="StyleUnderline"/>
          <w:highlight w:val="cyan"/>
        </w:rPr>
        <w:t xml:space="preserve">the use of </w:t>
      </w:r>
      <w:r>
        <w:rPr>
          <w:rStyle w:val="StyleUnderline"/>
        </w:rPr>
        <w:t xml:space="preserve">tactical </w:t>
      </w:r>
      <w:r w:rsidRPr="00B0757C">
        <w:rPr>
          <w:rStyle w:val="StyleUnderline"/>
          <w:highlight w:val="cyan"/>
        </w:rPr>
        <w:t>nuclear weapons against ISIS.</w:t>
      </w:r>
      <w:r>
        <w:rPr>
          <w:rStyle w:val="StyleUnderline"/>
        </w:rPr>
        <w:t xml:space="preserve"> </w:t>
      </w:r>
      <w:r w:rsidRPr="00765F4A">
        <w:rPr>
          <w:sz w:val="12"/>
        </w:rPr>
        <w:t xml:space="preserve">(To be fair, the interview transcript indicates that much more time was spent discussing Mr. Trump’s hand size than anything to do with nuclear weapons.) </w:t>
      </w:r>
      <w:r>
        <w:rPr>
          <w:rStyle w:val="Emphasis"/>
        </w:rPr>
        <w:t xml:space="preserve">All this was before the attacks in Belgium; my sense is that </w:t>
      </w:r>
      <w:r w:rsidRPr="00B0757C">
        <w:rPr>
          <w:rStyle w:val="Emphasis"/>
          <w:highlight w:val="cyan"/>
        </w:rPr>
        <w:t>a 9/11-style attack</w:t>
      </w:r>
      <w:r>
        <w:rPr>
          <w:rStyle w:val="Emphasis"/>
        </w:rPr>
        <w:t xml:space="preserve"> on U.S. soil </w:t>
      </w:r>
      <w:r w:rsidRPr="00B0757C">
        <w:rPr>
          <w:rStyle w:val="Emphasis"/>
          <w:highlight w:val="cyan"/>
        </w:rPr>
        <w:t>would mean that</w:t>
      </w:r>
      <w:r>
        <w:rPr>
          <w:rStyle w:val="Emphasis"/>
        </w:rPr>
        <w:t xml:space="preserve"> any remaining </w:t>
      </w:r>
      <w:r w:rsidRPr="00B0757C">
        <w:rPr>
          <w:rStyle w:val="Emphasis"/>
          <w:highlight w:val="cyan"/>
        </w:rPr>
        <w:t xml:space="preserve">restraints to the use of </w:t>
      </w:r>
      <w:r>
        <w:rPr>
          <w:rStyle w:val="Emphasis"/>
        </w:rPr>
        <w:t xml:space="preserve">weapons of mass destruction—including </w:t>
      </w:r>
      <w:r w:rsidRPr="00B0757C">
        <w:rPr>
          <w:rStyle w:val="Emphasis"/>
          <w:highlight w:val="cyan"/>
        </w:rPr>
        <w:t>nuclear weapons</w:t>
      </w:r>
      <w:r>
        <w:rPr>
          <w:rStyle w:val="Emphasis"/>
        </w:rPr>
        <w:t>—</w:t>
      </w:r>
      <w:r w:rsidRPr="00B0757C">
        <w:rPr>
          <w:rStyle w:val="Emphasis"/>
          <w:highlight w:val="cyan"/>
        </w:rPr>
        <w:t>would likely be swiftly swept aside</w:t>
      </w:r>
      <w:r w:rsidRPr="00765F4A">
        <w:rPr>
          <w:sz w:val="12"/>
        </w:rPr>
        <w:t xml:space="preserve">. </w:t>
      </w:r>
      <w:r>
        <w:rPr>
          <w:rStyle w:val="StyleUnderline"/>
        </w:rPr>
        <w:t>General Douglas MacArthur had notoriously floated the idea of using nuclear weapons against China in the Korean conflict (1950-53) when he was concerned about Chinese moves to support North Korean aggression</w:t>
      </w:r>
      <w:r w:rsidRPr="00765F4A">
        <w:rPr>
          <w:sz w:val="12"/>
        </w:rPr>
        <w:t xml:space="preserve">. In posthumously published interviews, MacArthur said that he could have won the war in ten days: “I would have dropped 30 or so atomic bombs … strung across the neck of Manchuria. For at least 60 years there could have been no land invasion of Korea from the North.” </w:t>
      </w:r>
      <w:r>
        <w:rPr>
          <w:rStyle w:val="StyleUnderline"/>
        </w:rPr>
        <w:t>Part of MacArthur’s logic was that the United States would have needed to fight communist China eventually, so it would be best to nuke them while they were still weak, recovering from World War II</w:t>
      </w:r>
      <w:r w:rsidRPr="00765F4A">
        <w:rPr>
          <w:sz w:val="12"/>
        </w:rPr>
        <w:t xml:space="preserve"> and the Chinese Revolution (1949), as opposed to fighting them later after they had become much stronger. “</w:t>
      </w:r>
      <w:r>
        <w:rPr>
          <w:rStyle w:val="StyleUnderline"/>
        </w:rPr>
        <w:t>That makes sense to me!” opined a Trump backer with whom I recently spoke on this topic.</w:t>
      </w:r>
      <w:r w:rsidRPr="00765F4A">
        <w:rPr>
          <w:sz w:val="12"/>
        </w:rPr>
        <w:t xml:space="preserve"> And yet, I offered, most Americans today are probably pretty happy that we didn’t use nuclear weapons against China in the Korean </w:t>
      </w:r>
      <w:proofErr w:type="gramStart"/>
      <w:r w:rsidRPr="00765F4A">
        <w:rPr>
          <w:sz w:val="12"/>
        </w:rPr>
        <w:t>war, or</w:t>
      </w:r>
      <w:proofErr w:type="gramEnd"/>
      <w:r w:rsidRPr="00765F4A">
        <w:rPr>
          <w:sz w:val="12"/>
        </w:rPr>
        <w:t xml:space="preserve"> would be if they knew anything about that historical interlude. “I guess,” he said. “But why not press your advantage when you have one?” </w:t>
      </w:r>
      <w:r>
        <w:rPr>
          <w:rStyle w:val="StyleUnderline"/>
        </w:rPr>
        <w:t xml:space="preserve">I offer this example because my sense is that in a putative Trump administration, “the gloves would be off” and </w:t>
      </w:r>
      <w:r w:rsidRPr="00B0757C">
        <w:rPr>
          <w:rStyle w:val="StyleUnderline"/>
          <w:highlight w:val="cyan"/>
        </w:rPr>
        <w:t xml:space="preserve">all barriers—including public opinion—to the first use of </w:t>
      </w:r>
      <w:r>
        <w:rPr>
          <w:rStyle w:val="StyleUnderline"/>
        </w:rPr>
        <w:t xml:space="preserve">various kinds of </w:t>
      </w:r>
      <w:r w:rsidRPr="00B0757C">
        <w:rPr>
          <w:rStyle w:val="StyleUnderline"/>
          <w:highlight w:val="cyan"/>
        </w:rPr>
        <w:t xml:space="preserve">weapons of mass destruction would </w:t>
      </w:r>
      <w:r>
        <w:rPr>
          <w:rStyle w:val="StyleUnderline"/>
        </w:rPr>
        <w:t>likely</w:t>
      </w:r>
      <w:r w:rsidRPr="00B0757C">
        <w:rPr>
          <w:rStyle w:val="StyleUnderline"/>
          <w:highlight w:val="cyan"/>
        </w:rPr>
        <w:t xml:space="preserve"> be at an all-time low</w:t>
      </w:r>
      <w:r>
        <w:rPr>
          <w:rStyle w:val="StyleUnderline"/>
        </w:rPr>
        <w:t>.</w:t>
      </w:r>
      <w:r w:rsidRPr="00765F4A">
        <w:rPr>
          <w:sz w:val="12"/>
        </w:rPr>
        <w:t xml:space="preserve"> Bruce </w:t>
      </w:r>
      <w:proofErr w:type="spellStart"/>
      <w:r w:rsidRPr="00765F4A">
        <w:rPr>
          <w:sz w:val="12"/>
        </w:rPr>
        <w:t>Cumings</w:t>
      </w:r>
      <w:proofErr w:type="spellEnd"/>
      <w:r w:rsidRPr="00765F4A">
        <w:rPr>
          <w:sz w:val="12"/>
        </w:rPr>
        <w:t xml:space="preserve">, the leading U.S. historian of Korea, has commented on the MacArthur incident in an analysis from back in 2004. </w:t>
      </w:r>
      <w:proofErr w:type="spellStart"/>
      <w:r w:rsidRPr="00765F4A">
        <w:rPr>
          <w:sz w:val="12"/>
        </w:rPr>
        <w:t>Cumings</w:t>
      </w:r>
      <w:proofErr w:type="spellEnd"/>
      <w:r w:rsidRPr="00765F4A">
        <w:rPr>
          <w:sz w:val="12"/>
        </w:rPr>
        <w:t xml:space="preserve"> noted that “MacArthur sounds like a warmongering lunatic” for advocating the use of nuclear weapons, but also explained that, astonishing as it might seem, the general actually had some support for his outlandish proposal. </w:t>
      </w:r>
      <w:proofErr w:type="spellStart"/>
      <w:r w:rsidRPr="00765F4A">
        <w:rPr>
          <w:sz w:val="12"/>
        </w:rPr>
        <w:t>Cumings</w:t>
      </w:r>
      <w:proofErr w:type="spellEnd"/>
      <w:r w:rsidRPr="00765F4A">
        <w:rPr>
          <w:sz w:val="12"/>
        </w:rPr>
        <w:t xml:space="preserve"> also noted that MacArthur’s conduct, quite appropriately, contributed to the celebrated war hero’s dismissal by President Truman. But that was then.</w:t>
      </w:r>
    </w:p>
    <w:p w14:paraId="5B2630C2" w14:textId="77777777" w:rsidR="00210BBD" w:rsidRDefault="00210BBD" w:rsidP="00210BBD">
      <w:pPr>
        <w:pStyle w:val="Heading1"/>
      </w:pPr>
      <w:r>
        <w:t>Exemption CP</w:t>
      </w:r>
    </w:p>
    <w:p w14:paraId="4A6FC5B0" w14:textId="554BBC56" w:rsidR="00210BBD" w:rsidRDefault="00210BBD" w:rsidP="00210BBD">
      <w:pPr>
        <w:pStyle w:val="Heading2"/>
      </w:pPr>
      <w:r>
        <w:t xml:space="preserve">Shell  </w:t>
      </w:r>
    </w:p>
    <w:p w14:paraId="503E2F93" w14:textId="6C818540" w:rsidR="00210BBD" w:rsidRPr="001154D6" w:rsidRDefault="00210BBD" w:rsidP="00210BBD">
      <w:pPr>
        <w:pStyle w:val="Heading4"/>
      </w:pPr>
      <w:r>
        <w:t xml:space="preserve">Text:  The USFG should increase the minimum salary for H1B recipients to $120,000.  </w:t>
      </w:r>
    </w:p>
    <w:p w14:paraId="54163022" w14:textId="77777777" w:rsidR="00210BBD" w:rsidRDefault="00210BBD" w:rsidP="00210BBD"/>
    <w:p w14:paraId="7CB3F057" w14:textId="3FE1CA2E" w:rsidR="00210BBD" w:rsidRDefault="00210BBD" w:rsidP="00210BBD">
      <w:pPr>
        <w:pStyle w:val="Heading4"/>
      </w:pPr>
      <w:r>
        <w:t xml:space="preserve">CP solves the case-doesn’t do away with the cap, avoids, politics and the wages DA </w:t>
      </w:r>
    </w:p>
    <w:p w14:paraId="1E1846EC" w14:textId="77777777" w:rsidR="00210BBD" w:rsidRDefault="00210BBD" w:rsidP="00210BBD">
      <w:r>
        <w:t xml:space="preserve">Michael S </w:t>
      </w:r>
      <w:r w:rsidRPr="004C0D49">
        <w:rPr>
          <w:rStyle w:val="Style13ptBold"/>
        </w:rPr>
        <w:t>Solomon</w:t>
      </w:r>
      <w:r>
        <w:t>, 3-20</w:t>
      </w:r>
      <w:r w:rsidRPr="004C0D49">
        <w:rPr>
          <w:rStyle w:val="Style13ptBold"/>
        </w:rPr>
        <w:t>-2017,</w:t>
      </w:r>
      <w:r>
        <w:t xml:space="preserve"> "H1B Visas: Why They’re Broken And What We Can Do," HuffPost, </w:t>
      </w:r>
      <w:hyperlink r:id="rId13" w:history="1">
        <w:r w:rsidRPr="004E107E">
          <w:rPr>
            <w:rStyle w:val="Hyperlink"/>
          </w:rPr>
          <w:t>https://www.huffingtonpost.com/entry/h1b-visas-why-theyre-broken-and-what-we-can-do_us_58d01818e4b07112b6473048</w:t>
        </w:r>
      </w:hyperlink>
    </w:p>
    <w:p w14:paraId="24659564" w14:textId="77777777" w:rsidR="00210BBD" w:rsidRPr="001D7A88" w:rsidRDefault="00210BBD" w:rsidP="00210BBD">
      <w:pPr>
        <w:rPr>
          <w:b/>
          <w:u w:val="single"/>
        </w:rPr>
      </w:pPr>
      <w:r>
        <w:t xml:space="preserve">First of all, </w:t>
      </w:r>
      <w:r w:rsidRPr="004C0D49">
        <w:rPr>
          <w:rStyle w:val="StyleUnderline"/>
        </w:rPr>
        <w:t>the impact of reducing the amount of H1Bs issued will go far beyond just the tech sector. Virtually every company in our economy is steeped in technology,</w:t>
      </w:r>
      <w:r>
        <w:t xml:space="preserve"> and it will be harder and harder for all companies (especially non-tech companies) to get the tech talent they need. </w:t>
      </w:r>
      <w:r w:rsidRPr="004C0D49">
        <w:rPr>
          <w:rStyle w:val="StyleUnderline"/>
        </w:rPr>
        <w:t>The Trump administration and some media outlets talk about H1Bs as a problem unique to the technology industry, but that could not be further from the truth.</w:t>
      </w:r>
      <w:r>
        <w:rPr>
          <w:rStyle w:val="StyleUnderline"/>
        </w:rPr>
        <w:t xml:space="preserve"> </w:t>
      </w:r>
      <w:r w:rsidRPr="004C0D49">
        <w:rPr>
          <w:rStyle w:val="StyleUnderline"/>
        </w:rPr>
        <w:t>If this program is diminished or dismantled, companies will be likely to move their tech and innovation projects to offices and divisions in other countries.</w:t>
      </w:r>
      <w:r>
        <w:t xml:space="preserve"> This will ultimately defeat the supposed goal of the current proposal – to put more Americans in these jobs. </w:t>
      </w:r>
      <w:r w:rsidRPr="004C0D49">
        <w:rPr>
          <w:rStyle w:val="StyleUnderline"/>
        </w:rPr>
        <w:t>It also poses an additional problem, which is that startup founders will have to start their companies in places where there is an abundant supply of technology talent ― in other words, anywhere but here.</w:t>
      </w:r>
      <w:r>
        <w:rPr>
          <w:rStyle w:val="StyleUnderline"/>
        </w:rPr>
        <w:t xml:space="preserve"> </w:t>
      </w:r>
      <w:r>
        <w:t xml:space="preserve">We have already observed startup scenes popping up everywhere and anywhere tech talent can be found. One former Microsoft employee who was denied an H1B went home to India and started his own company. It’s now valued at $7 billion. That is a lot of lost tax revenue and jobs for the U.S. </w:t>
      </w:r>
      <w:r w:rsidRPr="004C0D49">
        <w:rPr>
          <w:rStyle w:val="StyleUnderline"/>
        </w:rPr>
        <w:t>One of the biggest problems with the current system is that the $60,000 minimum salary threshold for H1B visa holders is too low. Paying low wages allows companies to bring in specialized help as a cost-savings measure rather than because there are no options here.</w:t>
      </w:r>
      <w:r>
        <w:rPr>
          <w:rStyle w:val="StyleUnderline"/>
        </w:rPr>
        <w:t xml:space="preserve"> </w:t>
      </w:r>
      <w:r>
        <w:t xml:space="preserve">By far the biggest issue is that the H1B program only addresses the symptoms of the disease but does nothing to cure the root cause. If we want to reduce the number of foreign workers brought in, we need to train more people here for these jobs. Clearly, our education system is failing to provide enough people with the needed specialized skills. The job market has room for them, which is why many of these tech jobs are going outside the United States and to people brought in on these visas. If we don’t address the cause, the problem will grow massively. According to the New York Times, the U.S. has a shortage of about 110,000 computer science jobs annually. The fact that no one speaks of our education failings in connection to the visa/immigration problem is emblematic of a national problem of short-term thinking. </w:t>
      </w:r>
      <w:r w:rsidRPr="003D7B9E">
        <w:rPr>
          <w:rStyle w:val="StyleUnderline"/>
        </w:rPr>
        <w:t>While clearly the current conversation around immigration reform is polarizing, there are several solutions which relate to H1Bs that might be agreeable to the majority of people and companies concerned with the law.</w:t>
      </w:r>
      <w:r>
        <w:t xml:space="preserve"> But that assumes that everyone agrees we need to frame the solution as long term and broad reaching. Here are some solutions that are strategic as well as tactical: </w:t>
      </w:r>
      <w:r w:rsidRPr="003D7B9E">
        <w:rPr>
          <w:rStyle w:val="StyleUnderline"/>
        </w:rPr>
        <w:t>Increase the minimum salary for H1Bs to $120,000 from its current level of $60,000. This, combined with the other costs of bringing in foreign workers, will cause employers only to seek to use H1Bs when they truly can’t find someone here, instead of just trying to find someone less expensive they can import.</w:t>
      </w:r>
    </w:p>
    <w:p w14:paraId="6820E602" w14:textId="77777777" w:rsidR="00210BBD" w:rsidRDefault="00210BBD" w:rsidP="00210BBD">
      <w:pPr>
        <w:pStyle w:val="Heading4"/>
      </w:pPr>
      <w:r>
        <w:t xml:space="preserve">The salary exemption loophole for H1B must be closed-Closing the loopholes-will solve wage inequality and job displacement and avoids politics </w:t>
      </w:r>
    </w:p>
    <w:p w14:paraId="5124BBE8" w14:textId="77777777" w:rsidR="00210BBD" w:rsidRDefault="00210BBD" w:rsidP="00210BBD">
      <w:r>
        <w:t xml:space="preserve">Alexia </w:t>
      </w:r>
      <w:proofErr w:type="spellStart"/>
      <w:r>
        <w:t>FernáNdez</w:t>
      </w:r>
      <w:proofErr w:type="spellEnd"/>
      <w:r>
        <w:t xml:space="preserve"> </w:t>
      </w:r>
      <w:r w:rsidRPr="00DE3588">
        <w:rPr>
          <w:rStyle w:val="Style13ptBold"/>
        </w:rPr>
        <w:t>Campbell</w:t>
      </w:r>
      <w:r>
        <w:t>, 12-6-</w:t>
      </w:r>
      <w:r w:rsidRPr="00DE3588">
        <w:rPr>
          <w:rStyle w:val="Style13ptBold"/>
        </w:rPr>
        <w:t>2016,</w:t>
      </w:r>
      <w:r>
        <w:t xml:space="preserve"> "There's a Clear Way to Fix the H-1B Visa Program," Atlantic, </w:t>
      </w:r>
      <w:hyperlink r:id="rId14" w:history="1">
        <w:r w:rsidRPr="004E107E">
          <w:rPr>
            <w:rStyle w:val="Hyperlink"/>
          </w:rPr>
          <w:t>https://www.theatlantic.com/business/archive/2016/12/fixing-h-1b-visa-loophole/509639/</w:t>
        </w:r>
      </w:hyperlink>
    </w:p>
    <w:p w14:paraId="0949A3AD" w14:textId="77777777" w:rsidR="00210BBD" w:rsidRDefault="00210BBD" w:rsidP="00210BBD">
      <w:r>
        <w:t xml:space="preserve">While some lawmakers have proposed raising the $60,000 threshold to $100,000 or more, this would still allow companies to replace American workers. Instead, some have suggested </w:t>
      </w:r>
      <w:r w:rsidRPr="00DE3588">
        <w:rPr>
          <w:rStyle w:val="StyleUnderline"/>
        </w:rPr>
        <w:t>eradicating the salary exemption altogether, which would require H-1B employers to show that they are not replacing American workers, regardless of how much money they are paying the foreign workers. Eliminating this exemption would have bipartisan support</w:t>
      </w:r>
      <w:r>
        <w:t xml:space="preserve">, with both independent Senator Bernie Sanders and Republican Senator Jeff Sessions having expressed outrage over the misuse of the H-1B program in the past. </w:t>
      </w:r>
      <w:r w:rsidRPr="00DE3588">
        <w:rPr>
          <w:rStyle w:val="StyleUnderline"/>
        </w:rPr>
        <w:t xml:space="preserve">But bitter negotiations over comprehensive immigration reform </w:t>
      </w:r>
      <w:proofErr w:type="gramStart"/>
      <w:r w:rsidRPr="00DE3588">
        <w:rPr>
          <w:rStyle w:val="StyleUnderline"/>
        </w:rPr>
        <w:t>have</w:t>
      </w:r>
      <w:proofErr w:type="gramEnd"/>
      <w:r w:rsidRPr="00DE3588">
        <w:rPr>
          <w:rStyle w:val="StyleUnderline"/>
        </w:rPr>
        <w:t xml:space="preserve"> stalled all immigration reform efforts in Congress, even those that both sides seem to agree upon.</w:t>
      </w:r>
      <w:r>
        <w:rPr>
          <w:rStyle w:val="StyleUnderline"/>
        </w:rPr>
        <w:t xml:space="preserve"> </w:t>
      </w:r>
      <w:r w:rsidRPr="00DE3588">
        <w:rPr>
          <w:rStyle w:val="StyleUnderline"/>
        </w:rPr>
        <w:t>The new administration—and a new Congress—might have better luck moving things forward.</w:t>
      </w:r>
      <w:r>
        <w:t xml:space="preserve"> Sessions is now poised to take over the Justice Department as President-elect Donald Trump’s nominee for U.S. attorney general. In that role, Sessions would likely place more scrutiny on companies that hire H-1B workers through visa-fraud prosecutions. But ultimately, there’s not much that even Sessions can do as long as the law allows companies to continue exploiting a profitable loophole. </w:t>
      </w:r>
    </w:p>
    <w:p w14:paraId="6918E901" w14:textId="6C997468" w:rsidR="00210BBD" w:rsidRDefault="00210BBD" w:rsidP="00210BBD">
      <w:pPr>
        <w:pStyle w:val="Heading2"/>
      </w:pPr>
      <w:r>
        <w:t xml:space="preserve">Merit Based CP </w:t>
      </w:r>
    </w:p>
    <w:p w14:paraId="63A23609" w14:textId="77777777" w:rsidR="00210BBD" w:rsidRDefault="00210BBD" w:rsidP="00210BBD">
      <w:pPr>
        <w:pStyle w:val="Heading4"/>
      </w:pPr>
      <w:r>
        <w:t xml:space="preserve">Ability based allocations solves Wages DA </w:t>
      </w:r>
    </w:p>
    <w:p w14:paraId="60FFDF32" w14:textId="77777777" w:rsidR="00210BBD" w:rsidRDefault="00210BBD" w:rsidP="00210BBD">
      <w:r w:rsidRPr="00361B02">
        <w:t xml:space="preserve">Chad </w:t>
      </w:r>
      <w:proofErr w:type="spellStart"/>
      <w:r w:rsidRPr="00550304">
        <w:rPr>
          <w:rStyle w:val="Style13ptBold"/>
        </w:rPr>
        <w:t>Sparber</w:t>
      </w:r>
      <w:proofErr w:type="spellEnd"/>
      <w:r w:rsidRPr="00361B02">
        <w:t>, 9-6-</w:t>
      </w:r>
      <w:r w:rsidRPr="00550304">
        <w:rPr>
          <w:rStyle w:val="Style13ptBold"/>
        </w:rPr>
        <w:t>2017</w:t>
      </w:r>
      <w:r w:rsidRPr="00361B02">
        <w:t>, "An Alternative to the H-1B Lottery," Cato Institute, https://www.cato.org/publications/research-briefs-economic-policy/alternative-h-1b-lottery#full</w:t>
      </w:r>
    </w:p>
    <w:p w14:paraId="53225888" w14:textId="77777777" w:rsidR="00210BBD" w:rsidRDefault="00210BBD" w:rsidP="00210BBD">
      <w:pPr>
        <w:rPr>
          <w:rStyle w:val="StyleUnderline"/>
        </w:rPr>
      </w:pPr>
      <w:r>
        <w:t xml:space="preserve">This analysis is a starting point that imposes many simplifying assumptions. For example, it does not account for technological gains that would augment the benefits of ability-based H-1B allocation. And as a long-run model, it does not measure the possibility for welfare-reducing unemployment spells. One challenge might be that the change in allocation method would alter firm behavior. First, consider compositional issues in the absence of changes in behavior. Occupational and country composition between allocation methods would not differ much: data show that the demographic composition of the H-1B population is quite similar to the composition of the top 36 percent of recipients (who are presumably similar to the top 36 percent of applicants). Visas would still be concentrated among Indian and computer-related workers in both methods. Ability-based distribution would lead to more computer, architecture, and engineering workers, but fewer foreign managers. The proportion of Indian and Chinese H-1B recipients would rise, but the share of other Asian groups would fall. But how might firm behavior change? </w:t>
      </w:r>
      <w:r w:rsidRPr="0017626A">
        <w:rPr>
          <w:rStyle w:val="StyleUnderline"/>
        </w:rPr>
        <w:t>One possibility is to recognize that under the current system, employers cannot effectively choose the foreign workers they wish to hire</w:t>
      </w:r>
      <w:r>
        <w:t>. If a company were to extend 100 job offers, it could expect to be able to hire 36 of its prospective employees, but the company would have no role in determining which 36 workers those would be</w:t>
      </w:r>
      <w:r w:rsidRPr="0017626A">
        <w:rPr>
          <w:rStyle w:val="Emphasis"/>
        </w:rPr>
        <w:t>. Under ability-based allocation, in contrast, the company could rank its preferences by extending higher wage offers to the higher-ability workers. This would, in effect, help ensure that workers are paid a wage that more accurately reflects their economic productivity. Doing so would help assuage criticisms that firms use the H-1B workers to exploit foreign labor and undercut wages paid to foreign and domestic workers alike. Whether this would imply greater or fewer workers from specific countries or occupations is a speculative question. More certain is that it would restore market forces, thus incentivizing firms to pay wages that reflect labor productivity.</w:t>
      </w:r>
      <w:r>
        <w:rPr>
          <w:rStyle w:val="Emphasis"/>
        </w:rPr>
        <w:t xml:space="preserve"> </w:t>
      </w:r>
      <w:r>
        <w:t xml:space="preserve">A second challenge might be on the ease of implementation. This seems easy to overcome. </w:t>
      </w:r>
      <w:r w:rsidRPr="0017626A">
        <w:rPr>
          <w:rStyle w:val="StyleUnderline"/>
        </w:rPr>
        <w:t>The H-1B applications include wage offers, and USCIS already records that information. An ability-based allocation method would simply require USCIS to sort applications on wages and award visas to the top offers. If a large number of offers cluster near the wage cut-off, USCIS could institute a lottery for those workers. That is, a mixed system could be used in which the top wage earners receive a visa, while a lottery is used for people with mid-range wage offers.</w:t>
      </w:r>
      <w:r>
        <w:rPr>
          <w:rStyle w:val="StyleUnderline"/>
        </w:rPr>
        <w:t xml:space="preserve"> </w:t>
      </w:r>
      <w:r w:rsidRPr="0017626A">
        <w:rPr>
          <w:rStyle w:val="StyleUnderline"/>
        </w:rPr>
        <w:t xml:space="preserve">For better or worse, the </w:t>
      </w:r>
      <w:proofErr w:type="gramStart"/>
      <w:r w:rsidRPr="0017626A">
        <w:rPr>
          <w:rStyle w:val="StyleUnderline"/>
        </w:rPr>
        <w:t>85,000 annual</w:t>
      </w:r>
      <w:proofErr w:type="gramEnd"/>
      <w:r w:rsidRPr="0017626A">
        <w:rPr>
          <w:rStyle w:val="StyleUnderline"/>
        </w:rPr>
        <w:t xml:space="preserve"> cap on new H-1B recipients is unlikely to rise in the near future. Thus, it might be more fruitful to consider how other changes to the program, while keeping the cap fixed, could improve the American economy. One such change is in the allocation method—allow firms to hire the highest-ability foreign workers instead of a random assortment of foreign workers who qualify for the program. The system would be easy to implement, would restore market forces in companies’ hiring efforts, and improve American GDP and productivity.</w:t>
      </w:r>
    </w:p>
    <w:p w14:paraId="7122EB1A" w14:textId="77777777" w:rsidR="00210BBD" w:rsidRPr="00210BBD" w:rsidRDefault="00210BBD" w:rsidP="00210BBD"/>
    <w:p w14:paraId="7BAFBE4D" w14:textId="77777777" w:rsidR="00210BBD" w:rsidRDefault="00210BBD" w:rsidP="00210BBD">
      <w:pPr>
        <w:pStyle w:val="Heading2"/>
      </w:pPr>
      <w:r>
        <w:t xml:space="preserve">Wages DA </w:t>
      </w:r>
    </w:p>
    <w:p w14:paraId="17D147E9" w14:textId="77777777" w:rsidR="00F35974" w:rsidRDefault="00F35974" w:rsidP="00F35974">
      <w:pPr>
        <w:pStyle w:val="Heading3"/>
      </w:pPr>
      <w:r>
        <w:t xml:space="preserve">Wages Links </w:t>
      </w:r>
    </w:p>
    <w:p w14:paraId="52C08644" w14:textId="77777777" w:rsidR="00F35974" w:rsidRDefault="00F35974" w:rsidP="00F35974"/>
    <w:p w14:paraId="3EEBC9A0" w14:textId="77777777" w:rsidR="00F35974" w:rsidRDefault="00F35974" w:rsidP="00F35974">
      <w:pPr>
        <w:pStyle w:val="Heading4"/>
      </w:pPr>
      <w:r>
        <w:t>H1Bs depress wage</w:t>
      </w:r>
    </w:p>
    <w:p w14:paraId="76A2E0AE" w14:textId="77777777" w:rsidR="00F35974" w:rsidRDefault="00F35974" w:rsidP="00F35974">
      <w:r>
        <w:t xml:space="preserve">David </w:t>
      </w:r>
      <w:proofErr w:type="spellStart"/>
      <w:r w:rsidRPr="00BF1C2A">
        <w:rPr>
          <w:rStyle w:val="Style13ptBold"/>
        </w:rPr>
        <w:t>Harsanyi</w:t>
      </w:r>
      <w:proofErr w:type="spellEnd"/>
      <w:r w:rsidRPr="00BF1C2A">
        <w:rPr>
          <w:rStyle w:val="Style13ptBold"/>
        </w:rPr>
        <w:t>,</w:t>
      </w:r>
      <w:r>
        <w:t xml:space="preserve"> 4-21-</w:t>
      </w:r>
      <w:r w:rsidRPr="00BF1C2A">
        <w:rPr>
          <w:rStyle w:val="Style13ptBold"/>
        </w:rPr>
        <w:t>2017</w:t>
      </w:r>
      <w:r>
        <w:t>, "Trump’s ‘Buy American, Hire American’ Policy Is Dangerous Nonsense," National Review, https://www.nationalreview.com/2017/04/donald-trump-buy-american-protectionism/</w:t>
      </w:r>
    </w:p>
    <w:p w14:paraId="2289B429" w14:textId="477CDC9F" w:rsidR="00F35974" w:rsidRDefault="00F35974" w:rsidP="00F35974">
      <w:r w:rsidRPr="00BF1C2A">
        <w:rPr>
          <w:rStyle w:val="StyleUnderline"/>
        </w:rPr>
        <w:t>The US offers a maximum of 65,000 H-1B visas a year to skilled temporary foreign workers, plus another 20,000 to students graduating from American universities. US industry complains of a chronic shortage of skilled workers and says H-1B workers are essential for business. But US software workers say many companies use foreign workers simply to undercut local wages. Indian companies claim they pay competitive salaries depending on the location and skills level, but that’s a stretch.</w:t>
      </w:r>
      <w:r>
        <w:rPr>
          <w:rStyle w:val="StyleUnderline"/>
        </w:rPr>
        <w:t xml:space="preserve"> </w:t>
      </w:r>
      <w:r>
        <w:t xml:space="preserve">The US operates a lottery system for allocating H-1Bs to a multitude of applicants. A spokesperson for the Trump administration has accused Indian companies of gaming the system by applying for enormous numbers of visas beyond their true needs, ending up with two-thirds of the allocations, many of which go to workers with very moderate technical qualifications. </w:t>
      </w:r>
      <w:proofErr w:type="gramStart"/>
      <w:r>
        <w:t>So</w:t>
      </w:r>
      <w:proofErr w:type="gramEnd"/>
      <w:r>
        <w:t xml:space="preserve"> the lottery will be replaced by a process of scrutiny to ensure that only the most skilled, best-paid foreigners are granted visas. Other changes include blocking spouses of visiting employees from working locally.</w:t>
      </w:r>
    </w:p>
    <w:p w14:paraId="2024823E" w14:textId="373C6209" w:rsidR="00210BBD" w:rsidRDefault="00210BBD" w:rsidP="00210BBD">
      <w:pPr>
        <w:pStyle w:val="Heading4"/>
      </w:pPr>
      <w:r>
        <w:t>Current H1B policy ensures that foreign works will be paid less-depressing wages for both American and Foreign workers-</w:t>
      </w:r>
    </w:p>
    <w:p w14:paraId="33A53826" w14:textId="77777777" w:rsidR="00210BBD" w:rsidRDefault="00210BBD" w:rsidP="00210BBD">
      <w:r w:rsidRPr="00892002">
        <w:t xml:space="preserve">Ron </w:t>
      </w:r>
      <w:r w:rsidRPr="00892002">
        <w:rPr>
          <w:rStyle w:val="Style13ptBold"/>
        </w:rPr>
        <w:t>Hira</w:t>
      </w:r>
      <w:r w:rsidRPr="00892002">
        <w:t>, 1-31-</w:t>
      </w:r>
      <w:r w:rsidRPr="00892002">
        <w:rPr>
          <w:rStyle w:val="Style13ptBold"/>
        </w:rPr>
        <w:t>2017</w:t>
      </w:r>
      <w:r w:rsidRPr="00892002">
        <w:t>, "Why President Trump needs to fix the broken H-1B visa system," MarketWatch, https://www.marketwatch.com/story/why-president-trump-needs-to-fix-the-broken-h-1b-visa-system-2017-01-31</w:t>
      </w:r>
    </w:p>
    <w:p w14:paraId="6467E969" w14:textId="77777777" w:rsidR="00210BBD" w:rsidRPr="001D7A88" w:rsidRDefault="00210BBD" w:rsidP="00210BBD">
      <w:pPr>
        <w:rPr>
          <w:rStyle w:val="StyleUnderline"/>
        </w:rPr>
      </w:pPr>
      <w:r>
        <w:t xml:space="preserve">Why do IT outsourcing firms dominate the H-1B program? The answer is simple. It is extraordinarily profitable to </w:t>
      </w:r>
      <w:proofErr w:type="gramStart"/>
      <w:r>
        <w:t>replace, or</w:t>
      </w:r>
      <w:proofErr w:type="gramEnd"/>
      <w:r>
        <w:t xml:space="preserve"> substitute American workers with H-1B </w:t>
      </w:r>
      <w:proofErr w:type="spellStart"/>
      <w:r>
        <w:t>guestworkers</w:t>
      </w:r>
      <w:proofErr w:type="spellEnd"/>
      <w:r>
        <w:t xml:space="preserve">. And it’s extraordinarily easy to do so. Here’s how. </w:t>
      </w:r>
      <w:r w:rsidRPr="000D553A">
        <w:rPr>
          <w:rStyle w:val="StyleUnderline"/>
        </w:rPr>
        <w:t>Under the H-1B visa program, wage floors are set using three variables: occupation, location and skill level. This is intended to ensure H-1B workers are paid a market wage. But because wage floors are set so low, it doesn’t. Employers routinely select the lowest skill levels and hire at the lowest possible “prevailing wage” levels, knowing that the government will never verify whether these are appropriate.</w:t>
      </w:r>
      <w:r>
        <w:t xml:space="preserve"> In the fiscal year that ended Sept. 30, 2015, 41% of the H-1B visas granted were at the lowest category — jobs that the Labor Department says should be for “beginning-level employees who have only a basic understanding of the occupation. These employees perform routine tasks that require limited, if any, exercise of judgment. … Statements that the job offer is for a research fellow, a worker in training, or an internship are indicators that a Level I wage should be considered.” </w:t>
      </w:r>
      <w:r w:rsidRPr="000D553A">
        <w:rPr>
          <w:rStyle w:val="StyleUnderline"/>
        </w:rPr>
        <w:t>The wages paid to H-1B visa holders for those jobs are at the 17th percentile of the wage distribution, which according to my analysis provides roughly a 40% discount to the average wage paid to Americans.</w:t>
      </w:r>
      <w:r>
        <w:rPr>
          <w:rStyle w:val="StyleUnderline"/>
        </w:rPr>
        <w:t xml:space="preserve"> </w:t>
      </w:r>
      <w:r w:rsidRPr="000D553A">
        <w:rPr>
          <w:rStyle w:val="StyleUnderline"/>
        </w:rPr>
        <w:t>The second-lowest wage level is roughly 20% below the average wage for Americans in those occupations, according to my analysis. Nearly 40% of approved H-1B applications were at that level. In sum, 80% of approved H-1B applications were for wages substantially lower than the average wage Americans earn in those jobs.</w:t>
      </w:r>
      <w:r>
        <w:rPr>
          <w:rStyle w:val="StyleUnderline"/>
        </w:rPr>
        <w:t xml:space="preserve"> </w:t>
      </w:r>
      <w:r w:rsidRPr="000D553A">
        <w:rPr>
          <w:rStyle w:val="StyleUnderline"/>
        </w:rPr>
        <w:t xml:space="preserve">Counting the number of jobs that will be saved by fixing the guest worker visa programs and estimating the impact on pay is difficult. But at a minimum, tens of thousands of jobs will be saved and created, and </w:t>
      </w:r>
      <w:r w:rsidRPr="000D553A">
        <w:rPr>
          <w:rStyle w:val="Emphasis"/>
        </w:rPr>
        <w:t xml:space="preserve">hundreds of thousands of workers will have their job security </w:t>
      </w:r>
      <w:r w:rsidRPr="000D553A">
        <w:rPr>
          <w:rStyle w:val="StyleUnderline"/>
        </w:rPr>
        <w:t xml:space="preserve">and standard of living improved. And it won’t just help American workers. Foreign </w:t>
      </w:r>
      <w:proofErr w:type="spellStart"/>
      <w:r w:rsidRPr="000D553A">
        <w:rPr>
          <w:rStyle w:val="StyleUnderline"/>
        </w:rPr>
        <w:t>guestworkers</w:t>
      </w:r>
      <w:proofErr w:type="spellEnd"/>
      <w:r w:rsidRPr="000D553A">
        <w:rPr>
          <w:rStyle w:val="StyleUnderline"/>
        </w:rPr>
        <w:t>’ wages and working conditions will be improved and better protected.</w:t>
      </w:r>
      <w:r>
        <w:rPr>
          <w:rStyle w:val="StyleUnderline"/>
        </w:rPr>
        <w:t xml:space="preserve"> </w:t>
      </w:r>
      <w:r w:rsidRPr="000D553A">
        <w:rPr>
          <w:rStyle w:val="StyleUnderline"/>
        </w:rPr>
        <w:t>Nor will companies respond by moving those jobs wholesale to India or other low-cost countries where pay is lower. Because of the nature of the tasks, these positions are geographically sticky and not easily shipped offshore.</w:t>
      </w:r>
      <w:r>
        <w:rPr>
          <w:rStyle w:val="StyleUnderline"/>
        </w:rPr>
        <w:t xml:space="preserve"> </w:t>
      </w:r>
      <w:r>
        <w:t xml:space="preserve">But if you’re one of those U.S. workers who is hoping for major change, it will take some time. The executive order should direct the Department of Homeland Security, the Labor Department and the Justice Department to better enforce existing regulations, rescind bad regulations, and write new ones to ensure that U.S. workers are not harmed by these programs. How and how quickly they follow through remains to be seen. One question they could consider is whether to replace the current lottery system with one that grants visas to only the highest-paid jobs in the application pool. Some critical changes, such as raising the wage floors, likely needs congressional approval. </w:t>
      </w:r>
      <w:r w:rsidRPr="000D553A">
        <w:rPr>
          <w:rStyle w:val="StyleUnderline"/>
        </w:rPr>
        <w:t>Trump’s campaign proposals to repair the H-1B,</w:t>
      </w:r>
      <w:r>
        <w:t xml:space="preserve"> L-1, B-1, J-1, and OPT guest </w:t>
      </w:r>
      <w:r w:rsidRPr="001D7A88">
        <w:rPr>
          <w:rStyle w:val="StyleUnderline"/>
        </w:rPr>
        <w:t>worker programs were sensible, straightforward and mainstream. They are in sync with bipartisan proposals made in Congress. These principles have had wide support across the political spectrum from liberal to conservative senators, from Richard Durbin (D-Ill.), Sherrod Brown (D-Ohio), and Bernie Sanders (I-Vt.) to Charles Grassley (R-Iowa), Ted Cruz (R-Texas), and Jeff Sessions (R-Ala.).</w:t>
      </w:r>
      <w:r>
        <w:rPr>
          <w:rStyle w:val="StyleUnderline"/>
        </w:rPr>
        <w:t xml:space="preserve"> </w:t>
      </w:r>
      <w:r w:rsidRPr="001D7A88">
        <w:rPr>
          <w:rStyle w:val="StyleUnderline"/>
        </w:rPr>
        <w:t>Voters in both parties have expressed concerns about the declining fortunes of the middle class. Here’s an opportunity for progressives and conservatives alike to show voters that the government still works for them.</w:t>
      </w:r>
    </w:p>
    <w:p w14:paraId="017258A9" w14:textId="77777777" w:rsidR="00210BBD" w:rsidRDefault="00210BBD" w:rsidP="00210BBD"/>
    <w:p w14:paraId="222A9824" w14:textId="77777777" w:rsidR="00210BBD" w:rsidRPr="00DF3B33" w:rsidRDefault="00210BBD" w:rsidP="00210BBD">
      <w:pPr>
        <w:pStyle w:val="Heading3"/>
      </w:pPr>
      <w:r w:rsidRPr="00DF3B33">
        <w:t xml:space="preserve">Brain Drain </w:t>
      </w:r>
    </w:p>
    <w:p w14:paraId="571B5B1E" w14:textId="77777777" w:rsidR="00210BBD" w:rsidRDefault="00210BBD" w:rsidP="00210BBD">
      <w:pPr>
        <w:pStyle w:val="Heading4"/>
      </w:pPr>
      <w:r>
        <w:t xml:space="preserve">Trump triggering a reverse brain drain that will mushroom Indian growth and innovation </w:t>
      </w:r>
    </w:p>
    <w:p w14:paraId="4F837706" w14:textId="77777777" w:rsidR="00210BBD" w:rsidRDefault="00210BBD" w:rsidP="00210BBD">
      <w:r w:rsidRPr="00055815">
        <w:rPr>
          <w:rStyle w:val="Style13ptBold"/>
        </w:rPr>
        <w:t>Economic Times</w:t>
      </w:r>
      <w:r>
        <w:t>, 1-5-</w:t>
      </w:r>
      <w:r w:rsidRPr="00055815">
        <w:rPr>
          <w:rStyle w:val="Style13ptBold"/>
        </w:rPr>
        <w:t>2018,</w:t>
      </w:r>
      <w:r>
        <w:t xml:space="preserve"> "US President Donald Trump's new disruptive H-1B visa move can be a boon for India," Economic Times, </w:t>
      </w:r>
      <w:hyperlink r:id="rId15" w:history="1">
        <w:r w:rsidRPr="00E32CCC">
          <w:rPr>
            <w:rStyle w:val="Hyperlink"/>
          </w:rPr>
          <w:t>https://economictimes.indiatimes.com/nri/visa-and-immigration/trumps-new-disruptive-h-1b-visa-move-can-be-a-boon-for-india/articleshow/62365964.cms</w:t>
        </w:r>
      </w:hyperlink>
      <w:r>
        <w:t xml:space="preserve"> </w:t>
      </w:r>
    </w:p>
    <w:p w14:paraId="0179F4F4" w14:textId="77777777" w:rsidR="00210BBD" w:rsidRDefault="00210BBD" w:rsidP="00210BBD">
      <w:r w:rsidRPr="00055815">
        <w:rPr>
          <w:rStyle w:val="StyleUnderline"/>
        </w:rPr>
        <w:t>More than 500,000 skilled Indian workers might have to come back from the U.S.</w:t>
      </w:r>
      <w:r>
        <w:t xml:space="preserve"> if a proposal by the Trump administration not to extend H-1B visa of those waiting for permanent residency (Green Card) is implemented. The move would not only disrupt careers but also families. On top of that, </w:t>
      </w:r>
      <w:r w:rsidRPr="00055815">
        <w:rPr>
          <w:rStyle w:val="StyleUnderline"/>
        </w:rPr>
        <w:t xml:space="preserve">India is already passing through a jobs crisis. The grim outlook, however, has a silver lining. </w:t>
      </w:r>
      <w:r>
        <w:t xml:space="preserve">While it will be a big loss for individuals, </w:t>
      </w:r>
      <w:r w:rsidRPr="00055815">
        <w:rPr>
          <w:rStyle w:val="StyleUnderline"/>
        </w:rPr>
        <w:t xml:space="preserve">it could be a huge gain for the country. Just when India's new-age enterprise is taking off as innovative startups mushroom in all big cities and the government is keen to make doing business easier, the return of such a large number of Indian tech workers can give a big push to Indian </w:t>
      </w:r>
      <w:proofErr w:type="spellStart"/>
      <w:proofErr w:type="gramStart"/>
      <w:r w:rsidRPr="00055815">
        <w:rPr>
          <w:rStyle w:val="StyleUnderline"/>
        </w:rPr>
        <w:t>business.Most</w:t>
      </w:r>
      <w:proofErr w:type="spellEnd"/>
      <w:proofErr w:type="gramEnd"/>
      <w:r w:rsidRPr="00055815">
        <w:rPr>
          <w:rStyle w:val="StyleUnderline"/>
        </w:rPr>
        <w:t xml:space="preserve"> of these workers are the brightest Indians who have passed out of elite Indian institutions.</w:t>
      </w:r>
      <w:r>
        <w:t xml:space="preserve"> While Indians are proud of Sundar </w:t>
      </w:r>
      <w:proofErr w:type="spellStart"/>
      <w:r>
        <w:t>Pichai</w:t>
      </w:r>
      <w:proofErr w:type="spellEnd"/>
      <w:r>
        <w:t xml:space="preserve"> who heads Google and Satya Nadella who heads Microsoft, they are still American success stories. </w:t>
      </w:r>
      <w:r w:rsidRPr="00055815">
        <w:rPr>
          <w:rStyle w:val="StyleUnderline"/>
        </w:rPr>
        <w:t>It's true that it is easier for bright Indians to make a mark in the U.S. given the right ecosystem and an overall helpful atmosphere</w:t>
      </w:r>
      <w:r>
        <w:t xml:space="preserve">. A </w:t>
      </w:r>
      <w:proofErr w:type="spellStart"/>
      <w:r>
        <w:t>Pichai</w:t>
      </w:r>
      <w:proofErr w:type="spellEnd"/>
      <w:r>
        <w:t xml:space="preserve"> or a Nadella won't have been as successful in India as they are in the US. But it is also true that </w:t>
      </w:r>
      <w:r w:rsidRPr="00055815">
        <w:rPr>
          <w:rStyle w:val="StyleUnderline"/>
        </w:rPr>
        <w:t>India is changing. The startup sector has just taken off and the government has shown commitment to reforms,</w:t>
      </w:r>
      <w:r>
        <w:t xml:space="preserve"> as reflected in India's jump of 30 spots in World Bank's Ease of Doing Business rankings. </w:t>
      </w:r>
      <w:r w:rsidRPr="00055815">
        <w:rPr>
          <w:rStyle w:val="StyleUnderline"/>
        </w:rPr>
        <w:t xml:space="preserve">Of America's 87 unicorns- as startups valued at more than $1 billion are called-were founded or co-founded by Indian entrepreneurs, the highest among 44 by all immigrants. 26% of all startups in the US have been founded by </w:t>
      </w:r>
      <w:proofErr w:type="spellStart"/>
      <w:r w:rsidRPr="00055815">
        <w:rPr>
          <w:rStyle w:val="StyleUnderline"/>
        </w:rPr>
        <w:t>Indians.If</w:t>
      </w:r>
      <w:proofErr w:type="spellEnd"/>
      <w:r w:rsidRPr="00055815">
        <w:rPr>
          <w:rStyle w:val="StyleUnderline"/>
        </w:rPr>
        <w:t xml:space="preserve"> India gets back even a small part of such a huge pool of talent, there is bound to be a new rush of blood in India's business sector. Even if some of these people are working in India-innovators that they are-Indian business will get a big boost. </w:t>
      </w:r>
      <w:r>
        <w:t>That's why Anand Mahindra, Chairman of Mahindra Group, welcomes them. Responding to the news of changes in the H-1B rules that can led to return of these Indians, Mahindra tweeted a few days ago: "If that happens, then I say '</w:t>
      </w:r>
      <w:proofErr w:type="spellStart"/>
      <w:r>
        <w:t>Swagatam</w:t>
      </w:r>
      <w:proofErr w:type="spellEnd"/>
      <w:r>
        <w:t>, Welcome Home.' You're coming back in time to help India Rise</w:t>
      </w:r>
      <w:r w:rsidRPr="001819A4">
        <w:rPr>
          <w:rStyle w:val="StyleUnderline"/>
        </w:rPr>
        <w:t xml:space="preserve">..."For long, India has lost </w:t>
      </w:r>
      <w:proofErr w:type="spellStart"/>
      <w:proofErr w:type="gramStart"/>
      <w:r w:rsidRPr="001819A4">
        <w:rPr>
          <w:rStyle w:val="StyleUnderline"/>
        </w:rPr>
        <w:t>it's</w:t>
      </w:r>
      <w:proofErr w:type="spellEnd"/>
      <w:proofErr w:type="gramEnd"/>
      <w:r w:rsidRPr="001819A4">
        <w:rPr>
          <w:rStyle w:val="StyleUnderline"/>
        </w:rPr>
        <w:t xml:space="preserve"> best talent to the West in what has come to be called brain drain. Trump's decision can trigger a reverse brain drain. This could be an unintended benefit of an otherwise disruptive move. In the long term, the move can also help Indian information technology (IT) industry evolve beyond its </w:t>
      </w:r>
      <w:proofErr w:type="spellStart"/>
      <w:r w:rsidRPr="001819A4">
        <w:rPr>
          <w:rStyle w:val="StyleUnderline"/>
        </w:rPr>
        <w:t>labour</w:t>
      </w:r>
      <w:proofErr w:type="spellEnd"/>
      <w:r w:rsidRPr="001819A4">
        <w:rPr>
          <w:rStyle w:val="StyleUnderline"/>
        </w:rPr>
        <w:t>-arbitrage model. From being called "body shoppers", Indian IT firms can turn into true innovators, something they can't do without in times when emerging technology is already roiling their business prospects</w:t>
      </w:r>
      <w:r>
        <w:t>. For Reprint Rights: timescontent.com</w:t>
      </w:r>
    </w:p>
    <w:p w14:paraId="3EB6EAF7" w14:textId="77777777" w:rsidR="00210BBD" w:rsidRPr="004660DA" w:rsidRDefault="00210BBD" w:rsidP="00210BBD"/>
    <w:p w14:paraId="0A60D3A9" w14:textId="77777777" w:rsidR="00210BBD" w:rsidRDefault="00210BBD" w:rsidP="00210BBD">
      <w:pPr>
        <w:pStyle w:val="Heading4"/>
      </w:pPr>
      <w:r>
        <w:t xml:space="preserve">Trump is triggering a massive reverse brain drain-back to India and China </w:t>
      </w:r>
    </w:p>
    <w:p w14:paraId="3FA4B5BD" w14:textId="77777777" w:rsidR="00210BBD" w:rsidRDefault="00210BBD" w:rsidP="00210BBD">
      <w:r w:rsidRPr="001819A4">
        <w:t xml:space="preserve">Suzanne </w:t>
      </w:r>
      <w:proofErr w:type="spellStart"/>
      <w:r w:rsidRPr="002B6D54">
        <w:rPr>
          <w:rStyle w:val="Style13ptBold"/>
        </w:rPr>
        <w:t>Sataline</w:t>
      </w:r>
      <w:proofErr w:type="spellEnd"/>
      <w:r w:rsidRPr="001819A4">
        <w:t>, 9-22-</w:t>
      </w:r>
      <w:r w:rsidRPr="002B6D54">
        <w:rPr>
          <w:rStyle w:val="Style13ptBold"/>
        </w:rPr>
        <w:t>2017</w:t>
      </w:r>
      <w:r w:rsidRPr="001819A4">
        <w:t xml:space="preserve">, "Trump Has Started a Brain Drain Back to India," No Publication, </w:t>
      </w:r>
      <w:hyperlink r:id="rId16" w:history="1">
        <w:r w:rsidRPr="00E32CCC">
          <w:rPr>
            <w:rStyle w:val="Hyperlink"/>
          </w:rPr>
          <w:t>https://www.yahoo.com/news/trump-started-brain-drain-back-190242864.html</w:t>
        </w:r>
      </w:hyperlink>
    </w:p>
    <w:p w14:paraId="2CDCE81B" w14:textId="77777777" w:rsidR="00210BBD" w:rsidRDefault="00210BBD" w:rsidP="00210BBD">
      <w:bookmarkStart w:id="0" w:name="_GoBack"/>
      <w:r w:rsidRPr="001819A4">
        <w:rPr>
          <w:rStyle w:val="StyleUnderline"/>
        </w:rPr>
        <w:t>In the president’s short time in office, his promises and policie</w:t>
      </w:r>
      <w:r>
        <w:t xml:space="preserve">s — from the “Muslim ban” to a directive that may alter who gets a work visa — </w:t>
      </w:r>
      <w:r w:rsidRPr="001819A4">
        <w:rPr>
          <w:rStyle w:val="StyleUnderline"/>
        </w:rPr>
        <w:t>have convinced many foreign nationals that they are not welcome. For many of the 2.4 million Indian nationals living in the United States, including roughly 1 million who are scientists and engineers, the fears are existential;</w:t>
      </w:r>
      <w:r>
        <w:t xml:space="preserve"> although roughly 45 percent are naturalized citizens, </w:t>
      </w:r>
      <w:r w:rsidRPr="001819A4">
        <w:rPr>
          <w:rStyle w:val="StyleUnderline"/>
        </w:rPr>
        <w:t>hundreds of thousands still depend on impermanent visas that must be periodically renewed. Changes in the U.S. skilled visa scheme could trigger large economic and intellectual losses, especially in states with many South Asian residents such as California and New Jersey. Some foreign nationals there wonder if Trump’s policies will trigger an Indian brain drain.</w:t>
      </w:r>
      <w:r>
        <w:rPr>
          <w:rStyle w:val="StyleUnderline"/>
        </w:rPr>
        <w:t xml:space="preserve"> </w:t>
      </w:r>
      <w:r w:rsidRPr="001819A4">
        <w:rPr>
          <w:rStyle w:val="StyleUnderline"/>
        </w:rPr>
        <w:t>Since Trump’s election, the number of Indian-born residents in the United States searching for jobs back in India has climbed more than tenfold,</w:t>
      </w:r>
      <w:r>
        <w:t xml:space="preserve"> consulting firm Deloitte </w:t>
      </w:r>
      <w:proofErr w:type="spellStart"/>
      <w:r>
        <w:t>Touche</w:t>
      </w:r>
      <w:proofErr w:type="spellEnd"/>
      <w:r>
        <w:t xml:space="preserve"> Tohmatsu found. </w:t>
      </w:r>
      <w:r w:rsidRPr="001819A4">
        <w:rPr>
          <w:rStyle w:val="StyleUnderline"/>
        </w:rPr>
        <w:t>Six hundred people were searching in December, and the number spiked in March to 7,000. Four out of 10 U.S. colleges say they’ve seen a sharp drop in international applicants for the fall term, especially among applicants from India and China, the top sources for international students.</w:t>
      </w:r>
      <w:r>
        <w:t xml:space="preserve"> Nearly 167,000 Indians studied at American colleges in the 2015-2016 school year. 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 </w:t>
      </w:r>
      <w:r w:rsidRPr="001819A4">
        <w:rPr>
          <w:rStyle w:val="StyleUnderline"/>
        </w:rPr>
        <w:t>This year, the number of people applying for a high-skilled worker visa, the H-1B, dropped for the first time in four years — from 236,000 last year to 199,000</w:t>
      </w:r>
      <w:r>
        <w:t xml:space="preserve">, the government reported. Attorneys sensed that Trump’s travel ban and vows to tighten vetting procedures have unnerved petitioners. The new wave of H-1B applicants began processing on Sep. 18 – with the numbers severely tightened. More applications are being challenged than ever before. </w:t>
      </w:r>
      <w:r w:rsidRPr="001819A4">
        <w:rPr>
          <w:rStyle w:val="StyleUnderline"/>
        </w:rPr>
        <w:t>“The platform he got elected on, that hatred, denigrating other religions, it wasn’t making America great again and uplift the world. It’s ‘We’re going to make America great’ at the cost to the rest of the world. We’re doing long-term damage here</w:t>
      </w:r>
      <w:r>
        <w:t xml:space="preserve">,” says </w:t>
      </w:r>
      <w:proofErr w:type="spellStart"/>
      <w:r>
        <w:t>Vivek</w:t>
      </w:r>
      <w:proofErr w:type="spellEnd"/>
      <w:r>
        <w:t xml:space="preserve"> Wadhwa, a distinguished fellow at Carnegie Mellon University. At the same time, the opportunities in India are growing exponentially. “They don’t have to leave.”</w:t>
      </w:r>
    </w:p>
    <w:bookmarkEnd w:id="0"/>
    <w:p w14:paraId="31C1227C" w14:textId="77777777" w:rsidR="00210BBD" w:rsidRDefault="00210BBD" w:rsidP="00210BBD"/>
    <w:p w14:paraId="5954BE3F" w14:textId="77777777" w:rsidR="00210BBD" w:rsidRPr="00550304" w:rsidRDefault="00210BBD" w:rsidP="00210BBD"/>
    <w:p w14:paraId="10E49F19" w14:textId="77777777" w:rsidR="00A95652" w:rsidRPr="00B55AD5" w:rsidRDefault="00A95652" w:rsidP="00B55AD5"/>
    <w:sectPr w:rsidR="00A95652" w:rsidRPr="00B55AD5" w:rsidSect="00715C5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5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10BBD"/>
    <w:rsid w:val="000139A3"/>
    <w:rsid w:val="00100833"/>
    <w:rsid w:val="00104529"/>
    <w:rsid w:val="00105942"/>
    <w:rsid w:val="00107396"/>
    <w:rsid w:val="00144A4C"/>
    <w:rsid w:val="00176AB0"/>
    <w:rsid w:val="00177B7D"/>
    <w:rsid w:val="0018322D"/>
    <w:rsid w:val="001B5776"/>
    <w:rsid w:val="001E527A"/>
    <w:rsid w:val="001F78CE"/>
    <w:rsid w:val="00210BBD"/>
    <w:rsid w:val="00251FC7"/>
    <w:rsid w:val="002855A7"/>
    <w:rsid w:val="002B146A"/>
    <w:rsid w:val="002B5E17"/>
    <w:rsid w:val="00315690"/>
    <w:rsid w:val="00316B75"/>
    <w:rsid w:val="00325646"/>
    <w:rsid w:val="003460F2"/>
    <w:rsid w:val="003532DE"/>
    <w:rsid w:val="0038158C"/>
    <w:rsid w:val="003902BA"/>
    <w:rsid w:val="003A09E2"/>
    <w:rsid w:val="003C3B07"/>
    <w:rsid w:val="003F7A48"/>
    <w:rsid w:val="00407037"/>
    <w:rsid w:val="004552DE"/>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5C51"/>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93E15"/>
    <w:rsid w:val="00BD6238"/>
    <w:rsid w:val="00BF593B"/>
    <w:rsid w:val="00BF773A"/>
    <w:rsid w:val="00BF7E81"/>
    <w:rsid w:val="00C13773"/>
    <w:rsid w:val="00C17CC8"/>
    <w:rsid w:val="00C83417"/>
    <w:rsid w:val="00C9604F"/>
    <w:rsid w:val="00CA19AA"/>
    <w:rsid w:val="00CC5298"/>
    <w:rsid w:val="00CD24AD"/>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3597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B7012"/>
  <w15:chartTrackingRefBased/>
  <w15:docId w15:val="{033A1DE2-537C-425B-9DCE-9E97ACC7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35974"/>
    <w:rPr>
      <w:rFonts w:ascii="Calibri" w:hAnsi="Calibri" w:cs="Calibri"/>
    </w:rPr>
  </w:style>
  <w:style w:type="paragraph" w:styleId="Heading1">
    <w:name w:val="heading 1"/>
    <w:aliases w:val="Pocket"/>
    <w:basedOn w:val="Normal"/>
    <w:next w:val="Normal"/>
    <w:link w:val="Heading1Char"/>
    <w:qFormat/>
    <w:rsid w:val="00F359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59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59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F3597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59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974"/>
  </w:style>
  <w:style w:type="character" w:customStyle="1" w:styleId="Heading1Char">
    <w:name w:val="Heading 1 Char"/>
    <w:aliases w:val="Pocket Char"/>
    <w:basedOn w:val="DefaultParagraphFont"/>
    <w:link w:val="Heading1"/>
    <w:rsid w:val="00F359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59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597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3597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Qualifications,normal card text,Shrunk,qualifications in card,qualifications,Style1,small,bold underline,Box,Bold Underline,B"/>
    <w:basedOn w:val="DefaultParagraphFont"/>
    <w:link w:val="textbold"/>
    <w:uiPriority w:val="7"/>
    <w:qFormat/>
    <w:rsid w:val="00F3597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F3597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Bo,9.5 pt,8."/>
    <w:basedOn w:val="DefaultParagraphFont"/>
    <w:uiPriority w:val="6"/>
    <w:qFormat/>
    <w:rsid w:val="00F35974"/>
    <w:rPr>
      <w:b w:val="0"/>
      <w:sz w:val="22"/>
      <w:u w:val="single"/>
    </w:rPr>
  </w:style>
  <w:style w:type="character" w:styleId="Hyperlink">
    <w:name w:val="Hyperlink"/>
    <w:aliases w:val="heading 1 (block title),Important,Read,Card Text,Internet Link,Analytic Text,Internet link,Char Char1,Heading 3 Char Char Char1,Char Char Char Char Char Char Char Char1,Text 7 Char1,Block Writing Char1,Heading 3 Cha,F2 - Heading 1 Char1,TAG "/>
    <w:basedOn w:val="DefaultParagraphFont"/>
    <w:uiPriority w:val="99"/>
    <w:unhideWhenUsed/>
    <w:rsid w:val="00F35974"/>
    <w:rPr>
      <w:color w:val="auto"/>
      <w:u w:val="none"/>
    </w:rPr>
  </w:style>
  <w:style w:type="character" w:styleId="FollowedHyperlink">
    <w:name w:val="FollowedHyperlink"/>
    <w:basedOn w:val="DefaultParagraphFont"/>
    <w:uiPriority w:val="99"/>
    <w:semiHidden/>
    <w:unhideWhenUsed/>
    <w:rsid w:val="00F35974"/>
    <w:rPr>
      <w:color w:val="auto"/>
      <w:u w:val="none"/>
    </w:rPr>
  </w:style>
  <w:style w:type="paragraph" w:customStyle="1" w:styleId="textbold">
    <w:name w:val="text bold"/>
    <w:basedOn w:val="Normal"/>
    <w:link w:val="Emphasis"/>
    <w:uiPriority w:val="7"/>
    <w:qFormat/>
    <w:rsid w:val="00210BBD"/>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styleId="BalloonText">
    <w:name w:val="Balloon Text"/>
    <w:basedOn w:val="Normal"/>
    <w:link w:val="BalloonTextChar"/>
    <w:uiPriority w:val="99"/>
    <w:semiHidden/>
    <w:unhideWhenUsed/>
    <w:rsid w:val="00210B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0BBD"/>
    <w:rPr>
      <w:rFonts w:ascii="Segoe UI" w:hAnsi="Segoe UI" w:cs="Segoe UI"/>
      <w:sz w:val="18"/>
      <w:szCs w:val="18"/>
    </w:rPr>
  </w:style>
  <w:style w:type="paragraph" w:customStyle="1" w:styleId="Emphasis1">
    <w:name w:val="Emphasis1"/>
    <w:basedOn w:val="Normal"/>
    <w:autoRedefine/>
    <w:uiPriority w:val="7"/>
    <w:qFormat/>
    <w:rsid w:val="003F7A4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basedOn w:val="DefaultParagraphFont"/>
    <w:qFormat/>
    <w:rsid w:val="003F7A48"/>
    <w:rPr>
      <w:b/>
      <w:u w:val="single"/>
    </w:rPr>
  </w:style>
  <w:style w:type="paragraph" w:customStyle="1" w:styleId="card">
    <w:name w:val="card"/>
    <w:basedOn w:val="Normal"/>
    <w:next w:val="Normal"/>
    <w:link w:val="cardChar"/>
    <w:qFormat/>
    <w:rsid w:val="003F7A4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3F7A48"/>
    <w:rPr>
      <w:rFonts w:ascii="Times New Roman" w:eastAsia="Times New Roman" w:hAnsi="Times New Roman" w:cs="Times New Roman"/>
      <w:sz w:val="20"/>
      <w:szCs w:val="20"/>
    </w:rPr>
  </w:style>
  <w:style w:type="paragraph" w:customStyle="1" w:styleId="Card0">
    <w:name w:val="Card"/>
    <w:basedOn w:val="Normal"/>
    <w:qFormat/>
    <w:rsid w:val="003F7A48"/>
    <w:pPr>
      <w:ind w:left="360"/>
      <w:jc w:val="both"/>
    </w:pPr>
    <w:rPr>
      <w:rFonts w:ascii="Times New Roman" w:eastAsia="Cambria"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nano.org/medical.htm" TargetMode="External"/><Relationship Id="rId13" Type="http://schemas.openxmlformats.org/officeDocument/2006/relationships/hyperlink" Target="https://www.huffingtonpost.com/entry/h1b-visas-why-theyre-broken-and-what-we-can-do_us_58d01818e4b07112b647304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hi.ox.ac.uk/wp-content/uploads/Existential-Risks-2017-01-23.pdf" TargetMode="External"/><Relationship Id="rId12" Type="http://schemas.openxmlformats.org/officeDocument/2006/relationships/hyperlink" Target="http://www.economist.com/node/1013650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ahoo.com/news/trump-started-brain-drain-back-190242864.html" TargetMode="External"/><Relationship Id="rId1" Type="http://schemas.openxmlformats.org/officeDocument/2006/relationships/customXml" Target="../customXml/item1.xml"/><Relationship Id="rId6" Type="http://schemas.openxmlformats.org/officeDocument/2006/relationships/hyperlink" Target="https://www.bloomberg.com/news/articles/2018-05-23/u-s-beats-hong-kong-to-reclaim-global-competitiveness-crown" TargetMode="External"/><Relationship Id="rId11" Type="http://schemas.openxmlformats.org/officeDocument/2006/relationships/hyperlink" Target="http://www.economist.com/node/10134118" TargetMode="External"/><Relationship Id="rId5" Type="http://schemas.openxmlformats.org/officeDocument/2006/relationships/webSettings" Target="webSettings.xml"/><Relationship Id="rId15" Type="http://schemas.openxmlformats.org/officeDocument/2006/relationships/hyperlink" Target="https://economictimes.indiatimes.com/nri/visa-and-immigration/trumps-new-disruptive-h-1b-visa-move-can-be-a-boon-for-india/articleshow/62365964.cms" TargetMode="External"/><Relationship Id="rId10" Type="http://schemas.openxmlformats.org/officeDocument/2006/relationships/hyperlink" Target="http://www.nanomedicine.com/NMI/10.4.htm" TargetMode="External"/><Relationship Id="rId4" Type="http://schemas.openxmlformats.org/officeDocument/2006/relationships/settings" Target="settings.xml"/><Relationship Id="rId9" Type="http://schemas.openxmlformats.org/officeDocument/2006/relationships/hyperlink" Target="http://www.enn.com/news/2003-04-29/s_4148.asp" TargetMode="External"/><Relationship Id="rId14" Type="http://schemas.openxmlformats.org/officeDocument/2006/relationships/hyperlink" Target="https://www.theatlantic.com/business/archive/2016/12/fixing-h-1b-visa-loophole/5096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samue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BA141-DDB1-4B95-9693-576519293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6833</Words>
  <Characters>38950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phillipsamuels</dc:creator>
  <cp:keywords>5.1.1</cp:keywords>
  <dc:description/>
  <cp:lastModifiedBy>Phil Samuels</cp:lastModifiedBy>
  <cp:revision>2</cp:revision>
  <dcterms:created xsi:type="dcterms:W3CDTF">2018-06-26T23:08:00Z</dcterms:created>
  <dcterms:modified xsi:type="dcterms:W3CDTF">2018-07-01T23:12:00Z</dcterms:modified>
</cp:coreProperties>
</file>