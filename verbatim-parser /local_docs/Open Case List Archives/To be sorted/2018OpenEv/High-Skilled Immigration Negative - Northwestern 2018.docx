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790873" w14:textId="0B92C5BF" w:rsidR="00F516B5" w:rsidRDefault="00F516B5" w:rsidP="0016539B">
      <w:pPr>
        <w:pStyle w:val="Heading1"/>
      </w:pPr>
      <w:r>
        <w:t>India Brain Drain DA</w:t>
      </w:r>
    </w:p>
    <w:p w14:paraId="18B8E0A5" w14:textId="38101442" w:rsidR="00F516B5" w:rsidRDefault="00F516B5" w:rsidP="00F516B5">
      <w:pPr>
        <w:pStyle w:val="Heading2"/>
      </w:pPr>
      <w:r>
        <w:lastRenderedPageBreak/>
        <w:t>1NC</w:t>
      </w:r>
    </w:p>
    <w:p w14:paraId="1CB35091" w14:textId="12350AB7" w:rsidR="00F516B5" w:rsidRPr="00F516B5" w:rsidRDefault="00F516B5" w:rsidP="00733E73">
      <w:pPr>
        <w:pStyle w:val="Heading3"/>
      </w:pPr>
      <w:r>
        <w:lastRenderedPageBreak/>
        <w:t>Brain Drain DA---1NC</w:t>
      </w:r>
    </w:p>
    <w:p w14:paraId="02BCE874" w14:textId="77777777" w:rsidR="00F516B5" w:rsidRPr="00F66968" w:rsidRDefault="00F516B5" w:rsidP="00F516B5">
      <w:pPr>
        <w:pStyle w:val="Heading4"/>
      </w:pPr>
      <w:r>
        <w:t xml:space="preserve">Expanding H-1B visas causes </w:t>
      </w:r>
      <w:r>
        <w:rPr>
          <w:u w:val="single"/>
        </w:rPr>
        <w:t>brain drain</w:t>
      </w:r>
      <w:r>
        <w:t xml:space="preserve"> from India which crushes its economy </w:t>
      </w:r>
    </w:p>
    <w:p w14:paraId="242E6B08" w14:textId="77777777" w:rsidR="00F516B5" w:rsidRPr="00105FEC" w:rsidRDefault="00F516B5" w:rsidP="00F516B5">
      <w:r>
        <w:t xml:space="preserve">Samina </w:t>
      </w:r>
      <w:r w:rsidRPr="00105FEC">
        <w:rPr>
          <w:rStyle w:val="Style13ptBold"/>
        </w:rPr>
        <w:t>Gan 17</w:t>
      </w:r>
      <w:r>
        <w:t>, consultant at FTI Consulting, “Brain Circulation: A Case Study of High-Skilled Migration from India,” Spring 2017, https://ejournals.bc.edu/ojs/index.php/elements/article/download/9606/8848</w:t>
      </w:r>
    </w:p>
    <w:p w14:paraId="23CCD0ED" w14:textId="77777777" w:rsidR="00F516B5" w:rsidRPr="00F66968" w:rsidRDefault="00F516B5" w:rsidP="00F516B5">
      <w:pPr>
        <w:rPr>
          <w:sz w:val="16"/>
        </w:rPr>
      </w:pPr>
      <w:r w:rsidRPr="00F66968">
        <w:rPr>
          <w:rStyle w:val="StyleUnderline"/>
        </w:rPr>
        <w:t xml:space="preserve">The </w:t>
      </w:r>
      <w:r w:rsidRPr="00D17FE9">
        <w:rPr>
          <w:rStyle w:val="Emphasis"/>
          <w:highlight w:val="yellow"/>
        </w:rPr>
        <w:t>India-to-U.S. migration</w:t>
      </w:r>
      <w:r w:rsidRPr="00F66968">
        <w:rPr>
          <w:rStyle w:val="Emphasis"/>
        </w:rPr>
        <w:t xml:space="preserve"> flow </w:t>
      </w:r>
      <w:r w:rsidRPr="00D17FE9">
        <w:rPr>
          <w:rStyle w:val="Emphasis"/>
          <w:highlight w:val="yellow"/>
        </w:rPr>
        <w:t>is</w:t>
      </w:r>
      <w:r w:rsidRPr="00F66968">
        <w:rPr>
          <w:rStyle w:val="Emphasis"/>
        </w:rPr>
        <w:t xml:space="preserve"> especially </w:t>
      </w:r>
      <w:r w:rsidRPr="00D17FE9">
        <w:rPr>
          <w:rStyle w:val="Emphasis"/>
          <w:highlight w:val="yellow"/>
        </w:rPr>
        <w:t>unique</w:t>
      </w:r>
      <w:r w:rsidRPr="00D17FE9">
        <w:rPr>
          <w:rStyle w:val="StyleUnderline"/>
          <w:highlight w:val="yellow"/>
        </w:rPr>
        <w:t xml:space="preserve"> because of</w:t>
      </w:r>
      <w:r w:rsidRPr="00F66968">
        <w:rPr>
          <w:sz w:val="16"/>
        </w:rPr>
        <w:t xml:space="preserve"> the occurrence of </w:t>
      </w:r>
      <w:r w:rsidRPr="00D17FE9">
        <w:rPr>
          <w:rStyle w:val="StyleUnderline"/>
          <w:highlight w:val="yellow"/>
        </w:rPr>
        <w:t>highly skilled workers leaving</w:t>
      </w:r>
      <w:r w:rsidRPr="00F66968">
        <w:rPr>
          <w:sz w:val="16"/>
        </w:rPr>
        <w:t xml:space="preserve"> the third-world country </w:t>
      </w:r>
      <w:r w:rsidRPr="00F66968">
        <w:rPr>
          <w:rStyle w:val="StyleUnderline"/>
        </w:rPr>
        <w:t xml:space="preserve">to pursue better opportunities in the U.S., a phenomenon otherwise </w:t>
      </w:r>
      <w:r w:rsidRPr="00D17FE9">
        <w:rPr>
          <w:rStyle w:val="StyleUnderline"/>
          <w:highlight w:val="yellow"/>
        </w:rPr>
        <w:t>known as “</w:t>
      </w:r>
      <w:r w:rsidRPr="00D17FE9">
        <w:rPr>
          <w:rStyle w:val="Emphasis"/>
          <w:highlight w:val="yellow"/>
        </w:rPr>
        <w:t>brain drain</w:t>
      </w:r>
      <w:r w:rsidRPr="00F66968">
        <w:rPr>
          <w:sz w:val="16"/>
        </w:rPr>
        <w:t xml:space="preserve">.” The </w:t>
      </w:r>
      <w:r w:rsidRPr="00D17FE9">
        <w:rPr>
          <w:rStyle w:val="Emphasis"/>
          <w:highlight w:val="yellow"/>
        </w:rPr>
        <w:t>H-1B visas</w:t>
      </w:r>
      <w:r w:rsidRPr="00D17FE9">
        <w:rPr>
          <w:rStyle w:val="StyleUnderline"/>
          <w:highlight w:val="yellow"/>
        </w:rPr>
        <w:t xml:space="preserve"> have</w:t>
      </w:r>
      <w:r w:rsidRPr="00F66968">
        <w:rPr>
          <w:rStyle w:val="StyleUnderline"/>
        </w:rPr>
        <w:t xml:space="preserve"> </w:t>
      </w:r>
      <w:r w:rsidRPr="00D17FE9">
        <w:rPr>
          <w:rStyle w:val="StyleUnderline"/>
          <w:highlight w:val="yellow"/>
        </w:rPr>
        <w:t>allowed</w:t>
      </w:r>
      <w:r w:rsidRPr="00F66968">
        <w:rPr>
          <w:rStyle w:val="StyleUnderline"/>
        </w:rPr>
        <w:t xml:space="preserve"> for</w:t>
      </w:r>
      <w:r w:rsidRPr="00F66968">
        <w:rPr>
          <w:sz w:val="16"/>
        </w:rPr>
        <w:t xml:space="preserve"> increasingly more </w:t>
      </w:r>
      <w:r w:rsidRPr="00F66968">
        <w:rPr>
          <w:rStyle w:val="StyleUnderline"/>
        </w:rPr>
        <w:t xml:space="preserve">highly </w:t>
      </w:r>
      <w:r w:rsidRPr="00D17FE9">
        <w:rPr>
          <w:rStyle w:val="StyleUnderline"/>
          <w:highlight w:val="yellow"/>
        </w:rPr>
        <w:t>skilled</w:t>
      </w:r>
      <w:r w:rsidRPr="00F66968">
        <w:rPr>
          <w:rStyle w:val="StyleUnderline"/>
        </w:rPr>
        <w:t xml:space="preserve"> foreign </w:t>
      </w:r>
      <w:r w:rsidRPr="00D17FE9">
        <w:rPr>
          <w:rStyle w:val="StyleUnderline"/>
          <w:highlight w:val="yellow"/>
        </w:rPr>
        <w:t>workers to migrate</w:t>
      </w:r>
      <w:r w:rsidRPr="00D17FE9">
        <w:rPr>
          <w:sz w:val="16"/>
        </w:rPr>
        <w:t xml:space="preserve"> and</w:t>
      </w:r>
      <w:r w:rsidRPr="00F66968">
        <w:rPr>
          <w:sz w:val="16"/>
        </w:rPr>
        <w:t xml:space="preserve"> work in the United States, most of whom are from India. While </w:t>
      </w:r>
      <w:r w:rsidRPr="00D17FE9">
        <w:rPr>
          <w:rStyle w:val="StyleUnderline"/>
          <w:highlight w:val="yellow"/>
        </w:rPr>
        <w:t>the</w:t>
      </w:r>
      <w:r w:rsidRPr="00F66968">
        <w:rPr>
          <w:rStyle w:val="StyleUnderline"/>
        </w:rPr>
        <w:t xml:space="preserve"> economic </w:t>
      </w:r>
      <w:r w:rsidRPr="00D17FE9">
        <w:rPr>
          <w:rStyle w:val="StyleUnderline"/>
          <w:highlight w:val="yellow"/>
        </w:rPr>
        <w:t>effects for the U.S. are beneficial</w:t>
      </w:r>
      <w:r w:rsidRPr="00F66968">
        <w:rPr>
          <w:rStyle w:val="StyleUnderline"/>
        </w:rPr>
        <w:t xml:space="preserve">, </w:t>
      </w:r>
      <w:r w:rsidRPr="00D17FE9">
        <w:rPr>
          <w:rStyle w:val="Emphasis"/>
          <w:highlight w:val="yellow"/>
        </w:rPr>
        <w:t>India</w:t>
      </w:r>
      <w:r w:rsidRPr="00F66968">
        <w:rPr>
          <w:rStyle w:val="Emphasis"/>
        </w:rPr>
        <w:t xml:space="preserve"> seems to </w:t>
      </w:r>
      <w:r w:rsidRPr="00D17FE9">
        <w:rPr>
          <w:rStyle w:val="Emphasis"/>
          <w:highlight w:val="yellow"/>
        </w:rPr>
        <w:t>experience the opposite</w:t>
      </w:r>
      <w:r w:rsidRPr="00F66968">
        <w:rPr>
          <w:sz w:val="16"/>
        </w:rPr>
        <w:t xml:space="preserve">. On one hand, </w:t>
      </w:r>
      <w:r w:rsidRPr="00D17FE9">
        <w:rPr>
          <w:rStyle w:val="StyleUnderline"/>
          <w:highlight w:val="yellow"/>
        </w:rPr>
        <w:t xml:space="preserve">India is losing its </w:t>
      </w:r>
      <w:r w:rsidRPr="00D17FE9">
        <w:rPr>
          <w:rStyle w:val="Emphasis"/>
          <w:highlight w:val="yellow"/>
        </w:rPr>
        <w:t>most educated and skilled laborers</w:t>
      </w:r>
      <w:r w:rsidRPr="00D17FE9">
        <w:rPr>
          <w:sz w:val="16"/>
          <w:highlight w:val="yellow"/>
        </w:rPr>
        <w:t>,</w:t>
      </w:r>
      <w:r w:rsidRPr="00F66968">
        <w:rPr>
          <w:sz w:val="16"/>
        </w:rPr>
        <w:t xml:space="preserve"> but on the other hand, </w:t>
      </w:r>
      <w:r w:rsidRPr="00D17FE9">
        <w:rPr>
          <w:rStyle w:val="StyleUnderline"/>
          <w:highlight w:val="yellow"/>
        </w:rPr>
        <w:t>those who emigrate</w:t>
      </w:r>
      <w:r w:rsidRPr="00F66968">
        <w:rPr>
          <w:sz w:val="16"/>
        </w:rPr>
        <w:t xml:space="preserve"> typically continue to </w:t>
      </w:r>
      <w:r w:rsidRPr="00D17FE9">
        <w:rPr>
          <w:rStyle w:val="StyleUnderline"/>
          <w:highlight w:val="yellow"/>
        </w:rPr>
        <w:t xml:space="preserve">exchange </w:t>
      </w:r>
      <w:r w:rsidRPr="007B1D7F">
        <w:rPr>
          <w:rStyle w:val="StyleUnderline"/>
          <w:highlight w:val="yellow"/>
        </w:rPr>
        <w:t>investments</w:t>
      </w:r>
      <w:r w:rsidRPr="00F66968">
        <w:rPr>
          <w:rStyle w:val="StyleUnderline"/>
        </w:rPr>
        <w:t xml:space="preserve"> and remittances back to India</w:t>
      </w:r>
      <w:r w:rsidRPr="00F66968">
        <w:rPr>
          <w:sz w:val="16"/>
        </w:rPr>
        <w:t xml:space="preserve">, thereby furthering the flow of productivity and stimulating the economy. Yet, </w:t>
      </w:r>
      <w:r w:rsidRPr="00D17FE9">
        <w:rPr>
          <w:rStyle w:val="StyleUnderline"/>
          <w:highlight w:val="yellow"/>
        </w:rPr>
        <w:t>the benefit of these</w:t>
      </w:r>
      <w:r w:rsidRPr="00F66968">
        <w:rPr>
          <w:rStyle w:val="StyleUnderline"/>
        </w:rPr>
        <w:t xml:space="preserve"> exchanges </w:t>
      </w:r>
      <w:r w:rsidRPr="00D17FE9">
        <w:rPr>
          <w:rStyle w:val="Emphasis"/>
          <w:highlight w:val="yellow"/>
        </w:rPr>
        <w:t>has not proven to counteract the great economic loss</w:t>
      </w:r>
      <w:r w:rsidRPr="00F66968">
        <w:rPr>
          <w:rStyle w:val="StyleUnderline"/>
        </w:rPr>
        <w:t xml:space="preserve"> due to this outflow</w:t>
      </w:r>
      <w:r w:rsidRPr="00F66968">
        <w:rPr>
          <w:sz w:val="16"/>
        </w:rPr>
        <w:t xml:space="preserve">. It is hard to neglect the ways in which this migration flow positively impacts the U.S. — however, there are policymakers that believe H-1B visas should be cut to promote the hiring of native unemployed laborers in the U.S. rather than bring in more foreign workers. With the results of the 2016 election, we believe it is topical to analyze the future of the India-to-U.S. migration flow in the upcoming years, and how this flow will be affected by President Trump’s administration. </w:t>
      </w:r>
    </w:p>
    <w:p w14:paraId="0377D55D" w14:textId="77777777" w:rsidR="00F516B5" w:rsidRPr="00F66968" w:rsidRDefault="00F516B5" w:rsidP="00F516B5">
      <w:pPr>
        <w:rPr>
          <w:sz w:val="16"/>
        </w:rPr>
      </w:pPr>
      <w:r w:rsidRPr="00F66968">
        <w:rPr>
          <w:sz w:val="16"/>
        </w:rPr>
        <w:t>History of Indian-U.S. Migration Flows</w:t>
      </w:r>
    </w:p>
    <w:p w14:paraId="27410C48" w14:textId="77777777" w:rsidR="00F516B5" w:rsidRPr="00F66968" w:rsidRDefault="00F516B5" w:rsidP="00F516B5">
      <w:pPr>
        <w:rPr>
          <w:sz w:val="16"/>
        </w:rPr>
      </w:pPr>
      <w:r w:rsidRPr="00F66968">
        <w:rPr>
          <w:sz w:val="16"/>
        </w:rPr>
        <w:t xml:space="preserve">Indians began migrating to the U.S. as early as 1820.2 During the nineteenth century, most of these immigrants were “unskilled and uneducated” farmers attracted to California agriculture. This migration flow came to a standstill due to the Immigration Acts of 1917 and 1924 that were fueled by security concerns during World War I. This legislation banned all immigration from Asia except for Japanese and Filipino migrants.3 As a result, in 1960, Indian immigrants made up only 0.5 percent of the foreign-born population of the United States.4 The India to U.S. migration flow started up again when the 1965 Immigration and Nationality Act was instituted. While this abolished the quota system, there remained caps on source countries and the total annual immigration flow remained.5 U.S. citizen or permanent resident relatives, refugees, or those with skills deemed useful for the country were preferred.6 The wave of immigrants that followed were “young, educated urban dwellers, with strong English language skills,” </w:t>
      </w:r>
      <w:proofErr w:type="spellStart"/>
      <w:r w:rsidRPr="00F66968">
        <w:rPr>
          <w:sz w:val="16"/>
        </w:rPr>
        <w:t>constrasting</w:t>
      </w:r>
      <w:proofErr w:type="spellEnd"/>
      <w:r w:rsidRPr="00F66968">
        <w:rPr>
          <w:sz w:val="16"/>
        </w:rPr>
        <w:t xml:space="preserve"> sharply with the initial immigrant population from India.7</w:t>
      </w:r>
    </w:p>
    <w:p w14:paraId="0580E22D" w14:textId="77777777" w:rsidR="00F516B5" w:rsidRPr="00F66968" w:rsidRDefault="00F516B5" w:rsidP="00F516B5">
      <w:pPr>
        <w:rPr>
          <w:sz w:val="16"/>
        </w:rPr>
      </w:pPr>
      <w:r w:rsidRPr="00F66968">
        <w:rPr>
          <w:rStyle w:val="StyleUnderline"/>
        </w:rPr>
        <w:t>The Immigration Act of</w:t>
      </w:r>
      <w:r w:rsidRPr="00F66968">
        <w:rPr>
          <w:sz w:val="16"/>
        </w:rPr>
        <w:t xml:space="preserve"> 1990 further </w:t>
      </w:r>
      <w:r w:rsidRPr="00F66968">
        <w:rPr>
          <w:rStyle w:val="StyleUnderline"/>
        </w:rPr>
        <w:t>increased the cap on</w:t>
      </w:r>
      <w:r w:rsidRPr="00F66968">
        <w:rPr>
          <w:sz w:val="16"/>
        </w:rPr>
        <w:t xml:space="preserve"> permanent work-based or </w:t>
      </w:r>
      <w:r w:rsidRPr="00F66968">
        <w:rPr>
          <w:rStyle w:val="StyleUnderline"/>
        </w:rPr>
        <w:t xml:space="preserve">H-1B visas, </w:t>
      </w:r>
      <w:r w:rsidRPr="00F66968">
        <w:rPr>
          <w:rStyle w:val="Emphasis"/>
        </w:rPr>
        <w:t>attracting even more high-skilled immigrants</w:t>
      </w:r>
      <w:r w:rsidRPr="00F66968">
        <w:rPr>
          <w:sz w:val="16"/>
        </w:rPr>
        <w:t xml:space="preserve">. This 1990 act is likely why as of 2010, 37.6 percent of Indian American adults had resided in the United States for ten years or less.8 </w:t>
      </w:r>
      <w:r w:rsidRPr="00F66968">
        <w:rPr>
          <w:rStyle w:val="StyleUnderline"/>
        </w:rPr>
        <w:t>The Indian immigrant population grew significantly in the 1990s and by 2010 became the third largest immigrant population in the U.S,</w:t>
      </w:r>
      <w:r w:rsidRPr="00F66968">
        <w:rPr>
          <w:sz w:val="16"/>
        </w:rPr>
        <w:t xml:space="preserve"> lagging only behind Mexican and Chinese immigrant populations.9 Figure 1 depicts the tenfold increase of the Indian immigrant population in the United States, from 206,000 in 1980 to 2.04 million in 2013.10 This is a trend for India as a whole, since as of 2015, India has the highest number of international immigrants in the world, with the United Nation’s estimate that over 16 million Indians were living abroad.11</w:t>
      </w:r>
    </w:p>
    <w:p w14:paraId="3C719EC8" w14:textId="77777777" w:rsidR="00F516B5" w:rsidRPr="00F66968" w:rsidRDefault="00F516B5" w:rsidP="00F516B5">
      <w:pPr>
        <w:rPr>
          <w:sz w:val="16"/>
        </w:rPr>
      </w:pPr>
      <w:r w:rsidRPr="00F66968">
        <w:rPr>
          <w:sz w:val="16"/>
        </w:rPr>
        <w:t>About the Migrants</w:t>
      </w:r>
    </w:p>
    <w:p w14:paraId="6DE52E9A" w14:textId="77777777" w:rsidR="00F516B5" w:rsidRPr="00F66968" w:rsidRDefault="00F516B5" w:rsidP="00F516B5">
      <w:pPr>
        <w:rPr>
          <w:sz w:val="16"/>
        </w:rPr>
      </w:pPr>
      <w:r w:rsidRPr="00F66968">
        <w:rPr>
          <w:sz w:val="16"/>
        </w:rPr>
        <w:t xml:space="preserve">As stated before, </w:t>
      </w:r>
      <w:r w:rsidRPr="00D17FE9">
        <w:rPr>
          <w:rStyle w:val="StyleUnderline"/>
        </w:rPr>
        <w:t>these</w:t>
      </w:r>
      <w:r w:rsidRPr="00F66968">
        <w:rPr>
          <w:rStyle w:val="StyleUnderline"/>
        </w:rPr>
        <w:t xml:space="preserve"> immigrants are </w:t>
      </w:r>
      <w:r w:rsidRPr="00F66968">
        <w:rPr>
          <w:rStyle w:val="Emphasis"/>
        </w:rPr>
        <w:t>highly educated</w:t>
      </w:r>
      <w:r w:rsidRPr="00F66968">
        <w:rPr>
          <w:rStyle w:val="StyleUnderline"/>
        </w:rPr>
        <w:t xml:space="preserve"> and </w:t>
      </w:r>
      <w:r w:rsidRPr="00F66968">
        <w:rPr>
          <w:rStyle w:val="Emphasis"/>
        </w:rPr>
        <w:t>highly skilled workers</w:t>
      </w:r>
      <w:r w:rsidRPr="00F66968">
        <w:rPr>
          <w:sz w:val="16"/>
        </w:rPr>
        <w:t xml:space="preserve">. This is due to several factors. </w:t>
      </w:r>
      <w:r w:rsidRPr="00F66968">
        <w:rPr>
          <w:rStyle w:val="StyleUnderline"/>
        </w:rPr>
        <w:t>Indian immigrants are more likely to be proficient in English than the overall foreign-born population</w:t>
      </w:r>
      <w:r w:rsidRPr="00F66968">
        <w:rPr>
          <w:sz w:val="16"/>
        </w:rPr>
        <w:t xml:space="preserve">, which means that they can engage in high-skilled labor jobs with relative ease. Recent numbers show that only 26 percent of Indian immigrants have limited English proficiency versus the overall average of 50 percent of all immigrants. In addition, 10 percent of Indian immigrants spoke only English at home, showing high levels of English proficiency that could compete even with Native English.12 Further, </w:t>
      </w:r>
      <w:r w:rsidRPr="00F66968">
        <w:rPr>
          <w:rStyle w:val="StyleUnderline"/>
        </w:rPr>
        <w:t>Indian immigrants are much more educated compared to foreign- and native-born populations</w:t>
      </w:r>
      <w:r w:rsidRPr="00F66968">
        <w:rPr>
          <w:sz w:val="16"/>
        </w:rPr>
        <w:t>. For example, 28 percent of all immigrants and 30 percent of U.S. born adults over 25 have a bachelor’s degree or higher. Meanwhile, 76 percent of Indian immigrants ages 25 and older have achieved this level of education.13 This number has grown since 2010, as shown in Figure 2. Also, among these college educated immigrants, more than half have either a graduate or professional degree.14</w:t>
      </w:r>
    </w:p>
    <w:p w14:paraId="0C39C2E2" w14:textId="77777777" w:rsidR="00F516B5" w:rsidRDefault="00F516B5" w:rsidP="00F516B5">
      <w:pPr>
        <w:rPr>
          <w:sz w:val="16"/>
        </w:rPr>
      </w:pPr>
      <w:r w:rsidRPr="00B10EB3">
        <w:rPr>
          <w:rStyle w:val="StyleUnderline"/>
          <w:highlight w:val="yellow"/>
        </w:rPr>
        <w:t>A likely factor for</w:t>
      </w:r>
      <w:r w:rsidRPr="00F66968">
        <w:rPr>
          <w:rStyle w:val="StyleUnderline"/>
        </w:rPr>
        <w:t xml:space="preserve"> many </w:t>
      </w:r>
      <w:r w:rsidRPr="00B10EB3">
        <w:rPr>
          <w:rStyle w:val="StyleUnderline"/>
          <w:highlight w:val="yellow"/>
        </w:rPr>
        <w:t>highly skilled Indians</w:t>
      </w:r>
      <w:r w:rsidRPr="00F66968">
        <w:rPr>
          <w:rStyle w:val="StyleUnderline"/>
        </w:rPr>
        <w:t xml:space="preserve"> immigrating to the U.S. </w:t>
      </w:r>
      <w:r w:rsidRPr="00B10EB3">
        <w:rPr>
          <w:rStyle w:val="StyleUnderline"/>
          <w:highlight w:val="yellow"/>
        </w:rPr>
        <w:t>is the</w:t>
      </w:r>
      <w:r w:rsidRPr="00F66968">
        <w:rPr>
          <w:sz w:val="16"/>
        </w:rPr>
        <w:t xml:space="preserve"> aforementioned </w:t>
      </w:r>
      <w:r w:rsidRPr="00B10EB3">
        <w:rPr>
          <w:rStyle w:val="Emphasis"/>
          <w:highlight w:val="yellow"/>
        </w:rPr>
        <w:t>H-1B visa</w:t>
      </w:r>
      <w:r w:rsidRPr="00B10EB3">
        <w:rPr>
          <w:rStyle w:val="StyleUnderline"/>
        </w:rPr>
        <w:t>. This visa program allows highly skilled foreign workers</w:t>
      </w:r>
      <w:r w:rsidRPr="00F66968">
        <w:rPr>
          <w:sz w:val="16"/>
        </w:rPr>
        <w:t xml:space="preserve"> in “designated specialty occupations” </w:t>
      </w:r>
      <w:r w:rsidRPr="00F66968">
        <w:rPr>
          <w:rStyle w:val="StyleUnderline"/>
        </w:rPr>
        <w:t xml:space="preserve">to come and work in the </w:t>
      </w:r>
      <w:r w:rsidRPr="00F66968">
        <w:rPr>
          <w:rStyle w:val="StyleUnderline"/>
        </w:rPr>
        <w:lastRenderedPageBreak/>
        <w:t>U.S.</w:t>
      </w:r>
      <w:r w:rsidRPr="00F66968">
        <w:rPr>
          <w:sz w:val="16"/>
        </w:rPr>
        <w:t xml:space="preserve">15 Today </w:t>
      </w:r>
      <w:r w:rsidRPr="00B10EB3">
        <w:rPr>
          <w:rStyle w:val="StyleUnderline"/>
          <w:highlight w:val="yellow"/>
        </w:rPr>
        <w:t>Indian migrants are the</w:t>
      </w:r>
      <w:r w:rsidRPr="00F66968">
        <w:rPr>
          <w:rStyle w:val="StyleUnderline"/>
        </w:rPr>
        <w:t xml:space="preserve"> </w:t>
      </w:r>
      <w:r w:rsidRPr="00B10EB3">
        <w:rPr>
          <w:rStyle w:val="Emphasis"/>
          <w:highlight w:val="yellow"/>
        </w:rPr>
        <w:t>number one recipients of temporary</w:t>
      </w:r>
      <w:r w:rsidRPr="00F66968">
        <w:rPr>
          <w:rStyle w:val="Emphasis"/>
        </w:rPr>
        <w:t xml:space="preserve"> high skilled </w:t>
      </w:r>
      <w:r w:rsidRPr="00B10EB3">
        <w:rPr>
          <w:rStyle w:val="Emphasis"/>
          <w:highlight w:val="yellow"/>
        </w:rPr>
        <w:t>H-1B visas</w:t>
      </w:r>
      <w:r w:rsidRPr="00F66968">
        <w:rPr>
          <w:sz w:val="16"/>
        </w:rPr>
        <w:t xml:space="preserve">. In 2014, </w:t>
      </w:r>
      <w:r w:rsidRPr="00B10EB3">
        <w:rPr>
          <w:rStyle w:val="StyleUnderline"/>
          <w:highlight w:val="yellow"/>
        </w:rPr>
        <w:t>they</w:t>
      </w:r>
      <w:r w:rsidRPr="00F66968">
        <w:rPr>
          <w:rStyle w:val="StyleUnderline"/>
        </w:rPr>
        <w:t xml:space="preserve"> </w:t>
      </w:r>
      <w:r w:rsidRPr="00B10EB3">
        <w:rPr>
          <w:rStyle w:val="StyleUnderline"/>
          <w:highlight w:val="yellow"/>
        </w:rPr>
        <w:t xml:space="preserve">accounted for </w:t>
      </w:r>
      <w:r w:rsidRPr="00B10EB3">
        <w:rPr>
          <w:rStyle w:val="Emphasis"/>
          <w:highlight w:val="yellow"/>
        </w:rPr>
        <w:t>70 percent</w:t>
      </w:r>
      <w:r w:rsidRPr="00B10EB3">
        <w:rPr>
          <w:rStyle w:val="StyleUnderline"/>
          <w:highlight w:val="yellow"/>
        </w:rPr>
        <w:t xml:space="preserve"> of</w:t>
      </w:r>
      <w:r w:rsidRPr="00F66968">
        <w:rPr>
          <w:rStyle w:val="StyleUnderline"/>
        </w:rPr>
        <w:t xml:space="preserve"> the </w:t>
      </w:r>
      <w:r w:rsidRPr="00B10EB3">
        <w:rPr>
          <w:rStyle w:val="StyleUnderline"/>
          <w:highlight w:val="yellow"/>
        </w:rPr>
        <w:t>approved</w:t>
      </w:r>
      <w:r w:rsidRPr="00F66968">
        <w:rPr>
          <w:rStyle w:val="StyleUnderline"/>
        </w:rPr>
        <w:t xml:space="preserve"> </w:t>
      </w:r>
      <w:r w:rsidRPr="00B10EB3">
        <w:rPr>
          <w:rStyle w:val="StyleUnderline"/>
        </w:rPr>
        <w:t xml:space="preserve">H-1B </w:t>
      </w:r>
      <w:r w:rsidRPr="00B10EB3">
        <w:rPr>
          <w:rStyle w:val="StyleUnderline"/>
          <w:highlight w:val="yellow"/>
        </w:rPr>
        <w:t>petitions</w:t>
      </w:r>
      <w:r w:rsidRPr="00F66968">
        <w:rPr>
          <w:sz w:val="16"/>
        </w:rPr>
        <w:t xml:space="preserve">.16 The Migration Policy Institute has found that Indian immigrants participate in the labor force at a higher rate than overall foreign- and native-born populations.17 Figure 3 illustrates that Indian immigrants are more than twice as likely to be employed in management, business, science, and arts occupations; these immigrants on average are paid higher than those in other service industries, sales, natural resources, and production.18 More specifically, in 2013, 18 percent work in science and engineering fields, versus the 5 percent of the U.S. population and 14 percent of overall U.S. Asian population.19 Thus, the median annual household income for Indian Americans, in 2010, was $88,000, while for all U.S. households it was $49,800.20 The enactment of the H-1B visa led to an influx in high-skilled </w:t>
      </w:r>
      <w:proofErr w:type="spellStart"/>
      <w:r w:rsidRPr="00F66968">
        <w:rPr>
          <w:sz w:val="16"/>
        </w:rPr>
        <w:t>Inidian</w:t>
      </w:r>
      <w:proofErr w:type="spellEnd"/>
      <w:r w:rsidRPr="00F66968">
        <w:rPr>
          <w:sz w:val="16"/>
        </w:rPr>
        <w:t xml:space="preserve"> workers in the U.S. that earned high wages and helped advance their respective fields, such as science and engineering. In the long term, the economic value of temporary </w:t>
      </w:r>
      <w:proofErr w:type="spellStart"/>
      <w:r w:rsidRPr="00F66968">
        <w:rPr>
          <w:sz w:val="16"/>
        </w:rPr>
        <w:t>highskilled</w:t>
      </w:r>
      <w:proofErr w:type="spellEnd"/>
      <w:r w:rsidRPr="00F66968">
        <w:rPr>
          <w:sz w:val="16"/>
        </w:rPr>
        <w:t xml:space="preserve"> Indian migrants is estimated to exceed $45 billion, which is larger than India’s value to US cross-border imports of goods or services. 21</w:t>
      </w:r>
    </w:p>
    <w:p w14:paraId="1EF6122C" w14:textId="77777777" w:rsidR="00F516B5" w:rsidRDefault="00F516B5" w:rsidP="00F516B5">
      <w:pPr>
        <w:pStyle w:val="Heading4"/>
        <w:rPr>
          <w:rStyle w:val="Style13ptBold"/>
          <w:b/>
        </w:rPr>
      </w:pPr>
      <w:r w:rsidRPr="00F3028A">
        <w:rPr>
          <w:rStyle w:val="Style13ptBold"/>
          <w:b/>
        </w:rPr>
        <w:t xml:space="preserve">Indian economic downturn causes war with Pakistan </w:t>
      </w:r>
    </w:p>
    <w:p w14:paraId="6123F30E" w14:textId="77777777" w:rsidR="00F516B5" w:rsidRPr="00B10EB3" w:rsidRDefault="00F516B5" w:rsidP="00F516B5">
      <w:r>
        <w:t xml:space="preserve">Dawood </w:t>
      </w:r>
      <w:r w:rsidRPr="00B10EB3">
        <w:rPr>
          <w:rStyle w:val="Style13ptBold"/>
        </w:rPr>
        <w:t>Mamoon 10</w:t>
      </w:r>
      <w:r>
        <w:t>, Researcher at the Institute of Social Studies at The Hague, “The conflict mitigating effects of trade in the India-Pakistan case,” 3/7/10, http://www.springerlink.com/content/4736rl34w118q532/fulltext.pdf</w:t>
      </w:r>
    </w:p>
    <w:p w14:paraId="3B304E75" w14:textId="77777777" w:rsidR="00F516B5" w:rsidRDefault="00F516B5" w:rsidP="00F516B5">
      <w:pPr>
        <w:pStyle w:val="card0"/>
        <w:ind w:left="0" w:right="0"/>
      </w:pPr>
      <w:r>
        <w:rPr>
          <w:sz w:val="16"/>
        </w:rPr>
        <w:t xml:space="preserve">However, if India is able to export or import more, this would at least put a check on any rise in the severity of conflict and hostilities would adjust to some average level. </w:t>
      </w:r>
      <w:r w:rsidRPr="002B2A9F">
        <w:rPr>
          <w:rStyle w:val="underline"/>
          <w:rFonts w:eastAsiaTheme="majorEastAsia"/>
          <w:highlight w:val="yellow"/>
        </w:rPr>
        <w:t xml:space="preserve">Any decline in Indian trade will </w:t>
      </w:r>
      <w:r w:rsidRPr="002B2A9F">
        <w:rPr>
          <w:rStyle w:val="Box"/>
          <w:highlight w:val="yellow"/>
        </w:rPr>
        <w:t>enhance hostilities</w:t>
      </w:r>
      <w:r>
        <w:rPr>
          <w:sz w:val="16"/>
        </w:rPr>
        <w:t xml:space="preserve">. The </w:t>
      </w:r>
      <w:r w:rsidRPr="002B2A9F">
        <w:rPr>
          <w:rStyle w:val="underline"/>
          <w:rFonts w:eastAsiaTheme="majorEastAsia"/>
          <w:highlight w:val="yellow"/>
        </w:rPr>
        <w:t xml:space="preserve">current low levels of bilateral trade between Pakistan and India is </w:t>
      </w:r>
      <w:r w:rsidRPr="002B2A9F">
        <w:rPr>
          <w:rStyle w:val="Box"/>
          <w:highlight w:val="yellow"/>
        </w:rPr>
        <w:t>conflict enhancing</w:t>
      </w:r>
      <w:r>
        <w:rPr>
          <w:sz w:val="16"/>
        </w:rPr>
        <w:t xml:space="preserve">,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The forecasts suggest that </w:t>
      </w:r>
      <w:r w:rsidRPr="002B2A9F">
        <w:rPr>
          <w:rStyle w:val="Box"/>
          <w:highlight w:val="yellow"/>
        </w:rPr>
        <w:t>conflict will rise</w:t>
      </w:r>
      <w:r w:rsidRPr="002B2A9F">
        <w:rPr>
          <w:rStyle w:val="underline"/>
          <w:rFonts w:eastAsiaTheme="majorEastAsia"/>
          <w:highlight w:val="yellow"/>
        </w:rPr>
        <w:t xml:space="preserve">, even if there is a </w:t>
      </w:r>
      <w:r>
        <w:rPr>
          <w:rStyle w:val="underline"/>
          <w:rFonts w:eastAsiaTheme="majorEastAsia"/>
        </w:rPr>
        <w:t xml:space="preserve">significant </w:t>
      </w:r>
      <w:r w:rsidRPr="002B2A9F">
        <w:rPr>
          <w:rStyle w:val="underline"/>
          <w:rFonts w:eastAsiaTheme="majorEastAsia"/>
          <w:highlight w:val="yellow"/>
        </w:rPr>
        <w:t>increase in</w:t>
      </w:r>
      <w:r>
        <w:rPr>
          <w:rStyle w:val="underline"/>
          <w:rFonts w:eastAsiaTheme="majorEastAsia"/>
        </w:rPr>
        <w:t xml:space="preserve"> combined </w:t>
      </w:r>
      <w:r w:rsidRPr="002B2A9F">
        <w:rPr>
          <w:rStyle w:val="underline"/>
          <w:rFonts w:eastAsiaTheme="majorEastAsia"/>
          <w:highlight w:val="yellow"/>
        </w:rPr>
        <w:t>democracy</w:t>
      </w:r>
      <w:r>
        <w:rPr>
          <w:rStyle w:val="underline"/>
          <w:rFonts w:eastAsiaTheme="majorEastAsia"/>
        </w:rPr>
        <w:t xml:space="preserve"> scores,</w:t>
      </w:r>
      <w:r w:rsidRPr="002B2A9F">
        <w:rPr>
          <w:rStyle w:val="underline"/>
          <w:rFonts w:eastAsiaTheme="majorEastAsia"/>
          <w:highlight w:val="yellow"/>
        </w:rPr>
        <w:t xml:space="preserve"> if </w:t>
      </w:r>
      <w:r w:rsidRPr="002B2A9F">
        <w:rPr>
          <w:rStyle w:val="Box"/>
          <w:highlight w:val="yellow"/>
        </w:rPr>
        <w:t>growth rates plummet</w:t>
      </w:r>
      <w:r>
        <w:rPr>
          <w:sz w:val="16"/>
        </w:rPr>
        <w:t xml:space="preserve">. Both Pakistan and India have seen many such years, when </w:t>
      </w:r>
      <w:r w:rsidRPr="002B2A9F">
        <w:rPr>
          <w:rStyle w:val="Emphasis"/>
          <w:highlight w:val="yellow"/>
        </w:rPr>
        <w:t>hostilities between both countries rose significantly</w:t>
      </w:r>
      <w:r w:rsidRPr="002B2A9F">
        <w:rPr>
          <w:rStyle w:val="underline"/>
          <w:rFonts w:eastAsiaTheme="majorEastAsia"/>
          <w:highlight w:val="yellow"/>
        </w:rPr>
        <w:t xml:space="preserve"> when </w:t>
      </w:r>
      <w:r>
        <w:rPr>
          <w:rStyle w:val="underline"/>
          <w:rFonts w:eastAsiaTheme="majorEastAsia"/>
        </w:rPr>
        <w:t>at least</w:t>
      </w:r>
      <w:r w:rsidRPr="002B2A9F">
        <w:rPr>
          <w:rStyle w:val="underline"/>
          <w:rFonts w:eastAsiaTheme="majorEastAsia"/>
          <w:highlight w:val="yellow"/>
        </w:rPr>
        <w:t xml:space="preserve"> </w:t>
      </w:r>
      <w:r w:rsidRPr="002B2A9F">
        <w:rPr>
          <w:rStyle w:val="Emphasis"/>
          <w:highlight w:val="yellow"/>
        </w:rPr>
        <w:t xml:space="preserve">one of the countries is performing </w:t>
      </w:r>
      <w:proofErr w:type="gramStart"/>
      <w:r w:rsidRPr="002B2A9F">
        <w:rPr>
          <w:rStyle w:val="Emphasis"/>
          <w:highlight w:val="yellow"/>
        </w:rPr>
        <w:t>poorly</w:t>
      </w:r>
      <w:r>
        <w:rPr>
          <w:sz w:val="16"/>
        </w:rPr>
        <w:t>, but</w:t>
      </w:r>
      <w:proofErr w:type="gramEnd"/>
      <w:r>
        <w:rPr>
          <w:sz w:val="16"/>
        </w:rPr>
        <w:t xml:space="preserve"> were channeling more resources on the military as a proportion of their GDPs. </w:t>
      </w:r>
    </w:p>
    <w:p w14:paraId="49A656FF" w14:textId="3D363C16" w:rsidR="00F516B5" w:rsidRPr="00E62A6B" w:rsidRDefault="00F516B5" w:rsidP="00E62A6B">
      <w:pPr>
        <w:pStyle w:val="card0"/>
        <w:ind w:left="0" w:right="0"/>
        <w:rPr>
          <w:sz w:val="16"/>
        </w:rPr>
      </w:pPr>
      <w:r>
        <w:rPr>
          <w:sz w:val="16"/>
        </w:rPr>
        <w:t xml:space="preserve">The forecasts </w:t>
      </w:r>
      <w:proofErr w:type="spellStart"/>
      <w:r>
        <w:rPr>
          <w:sz w:val="16"/>
        </w:rPr>
        <w:t>favour</w:t>
      </w:r>
      <w:proofErr w:type="spellEnd"/>
      <w:r>
        <w:rPr>
          <w:sz w:val="16"/>
        </w:rPr>
        <w:t xml:space="preserve"> the economic version over the democratic version of the liberal peace. </w:t>
      </w:r>
      <w:proofErr w:type="gramStart"/>
      <w:r w:rsidRPr="002A4242">
        <w:rPr>
          <w:rStyle w:val="underline"/>
          <w:rFonts w:eastAsiaTheme="majorEastAsia"/>
        </w:rPr>
        <w:t>Thus</w:t>
      </w:r>
      <w:proofErr w:type="gramEnd"/>
      <w:r w:rsidRPr="002A4242">
        <w:rPr>
          <w:rStyle w:val="underline"/>
          <w:rFonts w:eastAsiaTheme="majorEastAsia"/>
        </w:rPr>
        <w:t xml:space="preserve"> </w:t>
      </w:r>
      <w:r w:rsidRPr="002B2A9F">
        <w:rPr>
          <w:rStyle w:val="underline"/>
          <w:rFonts w:eastAsiaTheme="majorEastAsia"/>
          <w:highlight w:val="yellow"/>
        </w:rPr>
        <w:t>one may look at current</w:t>
      </w:r>
      <w:r w:rsidRPr="002A4242">
        <w:rPr>
          <w:rStyle w:val="underline"/>
          <w:rFonts w:eastAsiaTheme="majorEastAsia"/>
        </w:rPr>
        <w:t xml:space="preserve"> peace </w:t>
      </w:r>
      <w:r w:rsidRPr="002B2A9F">
        <w:rPr>
          <w:rStyle w:val="underline"/>
          <w:rFonts w:eastAsiaTheme="majorEastAsia"/>
          <w:highlight w:val="yellow"/>
        </w:rPr>
        <w:t>talks</w:t>
      </w:r>
      <w:r w:rsidRPr="002A4242">
        <w:rPr>
          <w:rStyle w:val="underline"/>
          <w:rFonts w:eastAsiaTheme="majorEastAsia"/>
        </w:rPr>
        <w:t xml:space="preserve"> between both countries </w:t>
      </w:r>
      <w:r w:rsidRPr="002B2A9F">
        <w:rPr>
          <w:rStyle w:val="underline"/>
          <w:rFonts w:eastAsiaTheme="majorEastAsia"/>
          <w:highlight w:val="yellow"/>
        </w:rPr>
        <w:t xml:space="preserve">with optimism as </w:t>
      </w:r>
      <w:r w:rsidRPr="002B2A9F">
        <w:rPr>
          <w:rStyle w:val="Emphasis"/>
          <w:highlight w:val="yellow"/>
        </w:rPr>
        <w:t>both are performing well on the economic front</w:t>
      </w:r>
      <w:r w:rsidRPr="002B2A9F">
        <w:rPr>
          <w:rStyle w:val="underline"/>
          <w:rFonts w:eastAsiaTheme="majorEastAsia"/>
          <w:highlight w:val="yellow"/>
        </w:rPr>
        <w:t xml:space="preserve"> and channeling </w:t>
      </w:r>
      <w:r w:rsidRPr="002B2A9F">
        <w:rPr>
          <w:rStyle w:val="Emphasis"/>
          <w:highlight w:val="yellow"/>
        </w:rPr>
        <w:t>fewer resources on the military</w:t>
      </w:r>
      <w:r w:rsidRPr="002A4242">
        <w:rPr>
          <w:rStyle w:val="underline"/>
          <w:rFonts w:eastAsiaTheme="majorEastAsia"/>
        </w:rPr>
        <w:t xml:space="preserve"> as</w:t>
      </w:r>
      <w:r>
        <w:rPr>
          <w:rStyle w:val="underline"/>
          <w:rFonts w:eastAsiaTheme="majorEastAsia"/>
        </w:rPr>
        <w:t xml:space="preserve"> a proportion of national income</w:t>
      </w:r>
      <w:r>
        <w:rPr>
          <w:sz w:val="16"/>
        </w:rPr>
        <w:t xml:space="preserve">, while at the same time having a divergent set of political institutions, though recently Pakistan has edged towards greater democracy with elections in February 2008. </w:t>
      </w:r>
    </w:p>
    <w:p w14:paraId="52EFEAB6" w14:textId="12473FF4" w:rsidR="00F516B5" w:rsidRDefault="00F516B5" w:rsidP="00F516B5">
      <w:pPr>
        <w:pStyle w:val="Heading4"/>
      </w:pPr>
      <w:r>
        <w:t>Indo-Pak war causes extinction</w:t>
      </w:r>
    </w:p>
    <w:p w14:paraId="590C25C7" w14:textId="77777777" w:rsidR="00F516B5" w:rsidRDefault="00F516B5" w:rsidP="00F516B5">
      <w:r>
        <w:t xml:space="preserve">Russ </w:t>
      </w:r>
      <w:proofErr w:type="spellStart"/>
      <w:r w:rsidRPr="00E04B6C">
        <w:rPr>
          <w:rStyle w:val="Style13ptBold"/>
        </w:rPr>
        <w:t>Wellen</w:t>
      </w:r>
      <w:proofErr w:type="spellEnd"/>
      <w:r w:rsidRPr="00E04B6C">
        <w:rPr>
          <w:rStyle w:val="Style13ptBold"/>
        </w:rPr>
        <w:t xml:space="preserve"> 14</w:t>
      </w:r>
      <w:r>
        <w:t xml:space="preserve">, editor of Foreign Policy </w:t>
      </w:r>
      <w:proofErr w:type="gramStart"/>
      <w:r>
        <w:t>In</w:t>
      </w:r>
      <w:proofErr w:type="gramEnd"/>
      <w:r>
        <w:t xml:space="preserve"> Focus’ ‘Focal Points’ blog for the Institute of Policy Studies, 12/19/2014, “The Threshold for Nuclear War Between Pakistan and India Keeps Dropping,” http://fpif.org/threshold-nuclear-war-pakistan-india-keeps-dropping/</w:t>
      </w:r>
    </w:p>
    <w:p w14:paraId="42121F15" w14:textId="77777777" w:rsidR="00F516B5" w:rsidRPr="00D41DAC" w:rsidRDefault="00F516B5" w:rsidP="00F516B5">
      <w:pPr>
        <w:rPr>
          <w:sz w:val="12"/>
        </w:rPr>
      </w:pPr>
      <w:r w:rsidRPr="003A0900">
        <w:rPr>
          <w:rStyle w:val="StyleUnderline"/>
        </w:rPr>
        <w:t xml:space="preserve">Most </w:t>
      </w:r>
      <w:r w:rsidRPr="00A67DC9">
        <w:rPr>
          <w:rStyle w:val="StyleUnderline"/>
        </w:rPr>
        <w:t>people think</w:t>
      </w:r>
      <w:r w:rsidRPr="00A67DC9">
        <w:rPr>
          <w:sz w:val="12"/>
        </w:rPr>
        <w:t xml:space="preserve"> that, since the end of the Cold War, </w:t>
      </w:r>
      <w:r w:rsidRPr="00A67DC9">
        <w:rPr>
          <w:rStyle w:val="StyleUnderline"/>
        </w:rPr>
        <w:t>chances that a nuclear war will break out are slim</w:t>
      </w:r>
      <w:r w:rsidRPr="00A67DC9">
        <w:rPr>
          <w:sz w:val="12"/>
        </w:rPr>
        <w:t xml:space="preserve"> to none. Though some nervousness has surfaced since the Ukraine crisis, it’s true that, barring an accident, the United States and Russia are unlikely to attack each other with nuclear weapons. Southeast</w:t>
      </w:r>
      <w:r w:rsidRPr="00D41DAC">
        <w:rPr>
          <w:sz w:val="12"/>
        </w:rPr>
        <w:t xml:space="preserve"> Asia is </w:t>
      </w:r>
      <w:r w:rsidRPr="00F516B5">
        <w:rPr>
          <w:sz w:val="12"/>
        </w:rPr>
        <w:t xml:space="preserve">another matter, as Gregory </w:t>
      </w:r>
      <w:proofErr w:type="spellStart"/>
      <w:r w:rsidRPr="00F516B5">
        <w:rPr>
          <w:sz w:val="12"/>
        </w:rPr>
        <w:t>Koblentz</w:t>
      </w:r>
      <w:proofErr w:type="spellEnd"/>
      <w:r w:rsidRPr="00F516B5">
        <w:rPr>
          <w:sz w:val="12"/>
        </w:rPr>
        <w:t xml:space="preserve"> warns in a report for the Council of Foreign Relations titled Strategic Stability in the Second Nuclear Age. Interviewed about the report by Deutsche </w:t>
      </w:r>
      <w:proofErr w:type="spellStart"/>
      <w:r w:rsidRPr="00F516B5">
        <w:rPr>
          <w:sz w:val="12"/>
        </w:rPr>
        <w:t>Welle</w:t>
      </w:r>
      <w:proofErr w:type="spellEnd"/>
      <w:r w:rsidRPr="00F516B5">
        <w:rPr>
          <w:sz w:val="12"/>
        </w:rPr>
        <w:t xml:space="preserve">, </w:t>
      </w:r>
      <w:proofErr w:type="spellStart"/>
      <w:r w:rsidRPr="00F516B5">
        <w:rPr>
          <w:sz w:val="12"/>
        </w:rPr>
        <w:t>Koblentz</w:t>
      </w:r>
      <w:proofErr w:type="spellEnd"/>
      <w:r w:rsidRPr="00F516B5">
        <w:rPr>
          <w:sz w:val="12"/>
        </w:rPr>
        <w:t xml:space="preserve">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w:t>
      </w:r>
      <w:r w:rsidRPr="00F516B5">
        <w:rPr>
          <w:rStyle w:val="StyleUnderline"/>
        </w:rPr>
        <w:t>by 2020, Pakistan could have enough nuclear material to build 200 nuclear weapons</w:t>
      </w:r>
      <w:r w:rsidRPr="00F516B5">
        <w:rPr>
          <w:sz w:val="12"/>
        </w:rPr>
        <w:t xml:space="preserve">, about as many as Great Britain currently has. </w:t>
      </w:r>
      <w:proofErr w:type="spellStart"/>
      <w:r w:rsidRPr="00F516B5">
        <w:rPr>
          <w:sz w:val="12"/>
        </w:rPr>
        <w:t>Koblentz</w:t>
      </w:r>
      <w:proofErr w:type="spellEnd"/>
      <w:r w:rsidRPr="00F516B5">
        <w:rPr>
          <w:sz w:val="12"/>
        </w:rPr>
        <w:t xml:space="preserve"> told Deutsche </w:t>
      </w:r>
      <w:proofErr w:type="spellStart"/>
      <w:r w:rsidRPr="00F516B5">
        <w:rPr>
          <w:sz w:val="12"/>
        </w:rPr>
        <w:t>Welle</w:t>
      </w:r>
      <w:proofErr w:type="spellEnd"/>
      <w:r w:rsidRPr="00F516B5">
        <w:rPr>
          <w:sz w:val="12"/>
        </w:rPr>
        <w:t xml:space="preserve">: Altogether, </w:t>
      </w:r>
      <w:r w:rsidRPr="00F516B5">
        <w:rPr>
          <w:rStyle w:val="StyleUnderline"/>
        </w:rPr>
        <w:t>Pakistan has deployed</w:t>
      </w:r>
      <w:r w:rsidRPr="00F516B5">
        <w:rPr>
          <w:sz w:val="12"/>
        </w:rPr>
        <w:t xml:space="preserve"> or is developing </w:t>
      </w:r>
      <w:r w:rsidRPr="00F516B5">
        <w:rPr>
          <w:rStyle w:val="StyleUnderline"/>
        </w:rPr>
        <w:t>eleven different nuclear delivery systems including ballistic missiles, cruise missiles, and aircraft.</w:t>
      </w:r>
      <w:r w:rsidRPr="00F516B5">
        <w:rPr>
          <w:sz w:val="12"/>
        </w:rPr>
        <w:t xml:space="preserve"> </w:t>
      </w:r>
      <w:r w:rsidRPr="00F516B5">
        <w:rPr>
          <w:rStyle w:val="StyleUnderline"/>
        </w:rPr>
        <w:t xml:space="preserve">As if </w:t>
      </w:r>
      <w:r w:rsidRPr="00F516B5">
        <w:rPr>
          <w:rStyle w:val="Emphasis"/>
        </w:rPr>
        <w:t>terrorism</w:t>
      </w:r>
      <w:r w:rsidRPr="00F516B5">
        <w:rPr>
          <w:rStyle w:val="StyleUnderline"/>
        </w:rPr>
        <w:t>, such as the Mumbai attacks</w:t>
      </w:r>
      <w:r w:rsidRPr="00F516B5">
        <w:rPr>
          <w:sz w:val="12"/>
        </w:rPr>
        <w:t xml:space="preserve"> of 2008, </w:t>
      </w:r>
      <w:r w:rsidRPr="00F516B5">
        <w:rPr>
          <w:rStyle w:val="StyleUnderline"/>
        </w:rPr>
        <w:t xml:space="preserve">and </w:t>
      </w:r>
      <w:r w:rsidRPr="00F516B5">
        <w:rPr>
          <w:rStyle w:val="Emphasis"/>
        </w:rPr>
        <w:t>territorial disputes</w:t>
      </w:r>
      <w:r w:rsidRPr="00F516B5">
        <w:rPr>
          <w:sz w:val="12"/>
        </w:rPr>
        <w:t xml:space="preserve">, such as over Jammu and Kashmir, </w:t>
      </w:r>
      <w:r w:rsidRPr="00F516B5">
        <w:rPr>
          <w:rStyle w:val="StyleUnderline"/>
        </w:rPr>
        <w:t xml:space="preserve">don’t make relations between Pakistan and India </w:t>
      </w:r>
      <w:r w:rsidRPr="00F516B5">
        <w:rPr>
          <w:rStyle w:val="Emphasis"/>
        </w:rPr>
        <w:t>volatile</w:t>
      </w:r>
      <w:r w:rsidRPr="00F516B5">
        <w:rPr>
          <w:rStyle w:val="StyleUnderline"/>
        </w:rPr>
        <w:t xml:space="preserve"> enough</w:t>
      </w:r>
      <w:r w:rsidRPr="00F516B5">
        <w:rPr>
          <w:sz w:val="12"/>
        </w:rPr>
        <w:t>,</w:t>
      </w:r>
      <w:r w:rsidRPr="00D41DAC">
        <w:rPr>
          <w:sz w:val="12"/>
        </w:rPr>
        <w:t xml:space="preserve"> </w:t>
      </w:r>
      <w:r w:rsidRPr="003A0900">
        <w:rPr>
          <w:rStyle w:val="StyleUnderline"/>
        </w:rPr>
        <w:t xml:space="preserve">a new element has been introduced. </w:t>
      </w:r>
      <w:r w:rsidRPr="00A67DC9">
        <w:rPr>
          <w:rStyle w:val="StyleUnderline"/>
          <w:highlight w:val="yellow"/>
        </w:rPr>
        <w:t>Pakistan is</w:t>
      </w:r>
      <w:r w:rsidRPr="00A67DC9">
        <w:rPr>
          <w:sz w:val="12"/>
          <w:highlight w:val="yellow"/>
        </w:rPr>
        <w:t xml:space="preserve"> </w:t>
      </w:r>
      <w:r w:rsidRPr="00A67DC9">
        <w:rPr>
          <w:rStyle w:val="StyleUnderline"/>
          <w:highlight w:val="yellow"/>
        </w:rPr>
        <w:t>now</w:t>
      </w:r>
      <w:r w:rsidRPr="00A67DC9">
        <w:rPr>
          <w:sz w:val="12"/>
          <w:highlight w:val="yellow"/>
        </w:rPr>
        <w:t xml:space="preserve"> </w:t>
      </w:r>
      <w:r w:rsidRPr="00A67DC9">
        <w:rPr>
          <w:rStyle w:val="StyleUnderline"/>
          <w:highlight w:val="yellow"/>
        </w:rPr>
        <w:t>seeking to develop</w:t>
      </w:r>
      <w:r w:rsidRPr="003A0900">
        <w:rPr>
          <w:rStyle w:val="StyleUnderline"/>
        </w:rPr>
        <w:t xml:space="preserve"> low-yield </w:t>
      </w:r>
      <w:r w:rsidRPr="00A67DC9">
        <w:rPr>
          <w:rStyle w:val="Emphasis"/>
          <w:highlight w:val="yellow"/>
        </w:rPr>
        <w:t>t</w:t>
      </w:r>
      <w:r w:rsidRPr="003A0900">
        <w:rPr>
          <w:rStyle w:val="StyleUnderline"/>
        </w:rPr>
        <w:t xml:space="preserve">actical </w:t>
      </w:r>
      <w:r w:rsidRPr="00A67DC9">
        <w:rPr>
          <w:rStyle w:val="Emphasis"/>
          <w:highlight w:val="yellow"/>
        </w:rPr>
        <w:t>n</w:t>
      </w:r>
      <w:r w:rsidRPr="003A0900">
        <w:rPr>
          <w:rStyle w:val="StyleUnderline"/>
        </w:rPr>
        <w:t xml:space="preserve">uclear </w:t>
      </w:r>
      <w:r w:rsidRPr="00A67DC9">
        <w:rPr>
          <w:rStyle w:val="Emphasis"/>
          <w:highlight w:val="yellow"/>
        </w:rPr>
        <w:t>w</w:t>
      </w:r>
      <w:r w:rsidRPr="003A0900">
        <w:rPr>
          <w:rStyle w:val="StyleUnderline"/>
        </w:rPr>
        <w:t>eapon</w:t>
      </w:r>
      <w:r w:rsidRPr="00A67DC9">
        <w:rPr>
          <w:rStyle w:val="Emphasis"/>
          <w:highlight w:val="yellow"/>
        </w:rPr>
        <w:t>s</w:t>
      </w:r>
      <w:r w:rsidRPr="00D41DAC">
        <w:rPr>
          <w:sz w:val="12"/>
        </w:rPr>
        <w:t xml:space="preserve"> (as opposed to strategic ― the big ones) </w:t>
      </w:r>
      <w:r w:rsidRPr="00A67DC9">
        <w:rPr>
          <w:rStyle w:val="StyleUnderline"/>
          <w:highlight w:val="yellow"/>
        </w:rPr>
        <w:t>to compensate for</w:t>
      </w:r>
      <w:r w:rsidRPr="003A0900">
        <w:rPr>
          <w:rStyle w:val="StyleUnderline"/>
        </w:rPr>
        <w:t xml:space="preserve"> its </w:t>
      </w:r>
      <w:r w:rsidRPr="00A67DC9">
        <w:rPr>
          <w:rStyle w:val="StyleUnderline"/>
          <w:highlight w:val="yellow"/>
        </w:rPr>
        <w:t>inferiority</w:t>
      </w:r>
      <w:r w:rsidRPr="003A0900">
        <w:rPr>
          <w:rStyle w:val="StyleUnderline"/>
        </w:rPr>
        <w:t xml:space="preserve"> to India </w:t>
      </w:r>
      <w:r w:rsidRPr="00A67DC9">
        <w:rPr>
          <w:rStyle w:val="StyleUnderline"/>
          <w:highlight w:val="yellow"/>
        </w:rPr>
        <w:t>in</w:t>
      </w:r>
      <w:r w:rsidRPr="003A0900">
        <w:rPr>
          <w:rStyle w:val="StyleUnderline"/>
        </w:rPr>
        <w:t xml:space="preserve"> </w:t>
      </w:r>
      <w:r w:rsidRPr="00A67DC9">
        <w:rPr>
          <w:rStyle w:val="StyleUnderline"/>
          <w:highlight w:val="yellow"/>
        </w:rPr>
        <w:t>conventional weapons</w:t>
      </w:r>
      <w:r w:rsidRPr="00D41DAC">
        <w:rPr>
          <w:sz w:val="12"/>
        </w:rPr>
        <w:t xml:space="preserve"> and numbers of armed forces. </w:t>
      </w:r>
      <w:proofErr w:type="spellStart"/>
      <w:r w:rsidRPr="00D41DAC">
        <w:rPr>
          <w:sz w:val="12"/>
        </w:rPr>
        <w:t>Koblentz</w:t>
      </w:r>
      <w:proofErr w:type="spellEnd"/>
      <w:r w:rsidRPr="00D41DAC">
        <w:rPr>
          <w:sz w:val="12"/>
        </w:rPr>
        <w:t xml:space="preserve"> told Deutsche </w:t>
      </w:r>
      <w:proofErr w:type="spellStart"/>
      <w:r w:rsidRPr="00D41DAC">
        <w:rPr>
          <w:sz w:val="12"/>
        </w:rPr>
        <w:t>Welle</w:t>
      </w:r>
      <w:proofErr w:type="spellEnd"/>
      <w:r w:rsidRPr="00D41DAC">
        <w:rPr>
          <w:sz w:val="12"/>
        </w:rPr>
        <w:t xml:space="preserve">: Since the conventional military imbalance between India and Pakistan is expected to grow thanks to India’s larger economy and higher gross domestic product (GDP) growth rate, </w:t>
      </w:r>
      <w:r w:rsidRPr="003A0900">
        <w:rPr>
          <w:rStyle w:val="StyleUnderline"/>
        </w:rPr>
        <w:t>Pakistan’s reliance on nuclear weapons to compensate for</w:t>
      </w:r>
      <w:r w:rsidRPr="00D41DAC">
        <w:rPr>
          <w:sz w:val="12"/>
        </w:rPr>
        <w:t xml:space="preserve"> its </w:t>
      </w:r>
      <w:r w:rsidRPr="003A0900">
        <w:rPr>
          <w:rStyle w:val="StyleUnderline"/>
        </w:rPr>
        <w:t>conventional inferiority will</w:t>
      </w:r>
      <w:r w:rsidRPr="00D41DAC">
        <w:rPr>
          <w:sz w:val="12"/>
        </w:rPr>
        <w:t xml:space="preserve"> likely </w:t>
      </w:r>
      <w:r w:rsidRPr="003A0900">
        <w:rPr>
          <w:rStyle w:val="StyleUnderline"/>
        </w:rPr>
        <w:t xml:space="preserve">be </w:t>
      </w:r>
      <w:r w:rsidRPr="003A0900">
        <w:rPr>
          <w:rStyle w:val="StyleUnderline"/>
        </w:rPr>
        <w:lastRenderedPageBreak/>
        <w:t>an enduring feature of the nuclear balance in South Asia.</w:t>
      </w:r>
      <w:r>
        <w:rPr>
          <w:rStyle w:val="StyleUnderline"/>
        </w:rPr>
        <w:t xml:space="preserve"> </w:t>
      </w:r>
      <w:r w:rsidRPr="003A0900">
        <w:rPr>
          <w:rStyle w:val="StyleUnderline"/>
        </w:rPr>
        <w:t xml:space="preserve">What makes </w:t>
      </w:r>
      <w:r w:rsidRPr="00A67DC9">
        <w:rPr>
          <w:rStyle w:val="StyleUnderline"/>
          <w:highlight w:val="yellow"/>
        </w:rPr>
        <w:t>tactical weapons</w:t>
      </w:r>
      <w:r w:rsidRPr="003A0900">
        <w:rPr>
          <w:rStyle w:val="StyleUnderline"/>
        </w:rPr>
        <w:t xml:space="preserve"> so dangerous is that, </w:t>
      </w:r>
      <w:r w:rsidRPr="00A67DC9">
        <w:rPr>
          <w:rStyle w:val="StyleUnderline"/>
          <w:highlight w:val="yellow"/>
        </w:rPr>
        <w:t xml:space="preserve">by </w:t>
      </w:r>
      <w:r w:rsidRPr="00A67DC9">
        <w:rPr>
          <w:rStyle w:val="Emphasis"/>
          <w:highlight w:val="yellow"/>
        </w:rPr>
        <w:t>blurring</w:t>
      </w:r>
      <w:r w:rsidRPr="003A0900">
        <w:rPr>
          <w:rStyle w:val="StyleUnderline"/>
        </w:rPr>
        <w:t xml:space="preserve"> the </w:t>
      </w:r>
      <w:r w:rsidRPr="00A67DC9">
        <w:rPr>
          <w:rStyle w:val="Emphasis"/>
          <w:highlight w:val="yellow"/>
        </w:rPr>
        <w:t>distinction between nuclear and conventional</w:t>
      </w:r>
      <w:r w:rsidRPr="003A0900">
        <w:rPr>
          <w:rStyle w:val="Emphasis"/>
        </w:rPr>
        <w:t xml:space="preserve"> weapons</w:t>
      </w:r>
      <w:r w:rsidRPr="003A0900">
        <w:rPr>
          <w:rStyle w:val="StyleUnderline"/>
        </w:rPr>
        <w:t xml:space="preserve">, they </w:t>
      </w:r>
      <w:r w:rsidRPr="00A67DC9">
        <w:rPr>
          <w:rStyle w:val="StyleUnderline"/>
          <w:highlight w:val="yellow"/>
        </w:rPr>
        <w:t xml:space="preserve">turn nuclear weapons from </w:t>
      </w:r>
      <w:r w:rsidRPr="00A67DC9">
        <w:rPr>
          <w:rStyle w:val="Emphasis"/>
          <w:highlight w:val="yellow"/>
        </w:rPr>
        <w:t>unthinkable to thinkable</w:t>
      </w:r>
      <w:r w:rsidRPr="003A0900">
        <w:rPr>
          <w:rStyle w:val="StyleUnderline"/>
        </w:rPr>
        <w:t xml:space="preserve">. </w:t>
      </w:r>
      <w:r w:rsidRPr="00D41DAC">
        <w:rPr>
          <w:sz w:val="12"/>
        </w:rPr>
        <w:t xml:space="preserve">Equally as </w:t>
      </w:r>
      <w:r w:rsidRPr="00F516B5">
        <w:rPr>
          <w:sz w:val="12"/>
        </w:rPr>
        <w:t xml:space="preserve">dangerous, </w:t>
      </w:r>
      <w:proofErr w:type="spellStart"/>
      <w:r w:rsidRPr="00F516B5">
        <w:rPr>
          <w:sz w:val="12"/>
        </w:rPr>
        <w:t>Koblentz</w:t>
      </w:r>
      <w:proofErr w:type="spellEnd"/>
      <w:r w:rsidRPr="00F516B5">
        <w:rPr>
          <w:sz w:val="12"/>
        </w:rPr>
        <w:t xml:space="preserve"> explains: The introduction of </w:t>
      </w:r>
      <w:r w:rsidRPr="00F516B5">
        <w:rPr>
          <w:rStyle w:val="Emphasis"/>
        </w:rPr>
        <w:t>t</w:t>
      </w:r>
      <w:r w:rsidRPr="00F516B5">
        <w:rPr>
          <w:sz w:val="12"/>
        </w:rPr>
        <w:t xml:space="preserve">actical </w:t>
      </w:r>
      <w:r w:rsidRPr="00F516B5">
        <w:rPr>
          <w:rStyle w:val="Emphasis"/>
        </w:rPr>
        <w:t>n</w:t>
      </w:r>
      <w:r w:rsidRPr="00F516B5">
        <w:rPr>
          <w:sz w:val="12"/>
        </w:rPr>
        <w:t xml:space="preserve">uclear </w:t>
      </w:r>
      <w:r w:rsidRPr="00F516B5">
        <w:rPr>
          <w:rStyle w:val="Emphasis"/>
        </w:rPr>
        <w:t>w</w:t>
      </w:r>
      <w:r w:rsidRPr="00F516B5">
        <w:rPr>
          <w:sz w:val="12"/>
        </w:rPr>
        <w:t>eapon</w:t>
      </w:r>
      <w:r w:rsidRPr="00F516B5">
        <w:rPr>
          <w:rStyle w:val="Emphasis"/>
        </w:rPr>
        <w:t>s</w:t>
      </w:r>
      <w:r w:rsidRPr="00F516B5">
        <w:rPr>
          <w:sz w:val="12"/>
        </w:rPr>
        <w:t xml:space="preserve"> </w:t>
      </w:r>
      <w:r w:rsidRPr="00F516B5">
        <w:rPr>
          <w:rStyle w:val="StyleUnderline"/>
        </w:rPr>
        <w:t xml:space="preserve">may lead Pakistan to loosen its highly centralized </w:t>
      </w:r>
      <w:r w:rsidRPr="00F516B5">
        <w:rPr>
          <w:rStyle w:val="Emphasis"/>
        </w:rPr>
        <w:t>command and control</w:t>
      </w:r>
      <w:r w:rsidRPr="00F516B5">
        <w:rPr>
          <w:rStyle w:val="StyleUnderline"/>
        </w:rPr>
        <w:t xml:space="preserve"> practices.</w:t>
      </w:r>
      <w:r w:rsidRPr="00F516B5">
        <w:rPr>
          <w:sz w:val="12"/>
        </w:rPr>
        <w:t xml:space="preserve"> Due to their short-ranges (the Nasr/</w:t>
      </w:r>
      <w:proofErr w:type="spellStart"/>
      <w:r w:rsidRPr="00F516B5">
        <w:rPr>
          <w:sz w:val="12"/>
        </w:rPr>
        <w:t>Hatf</w:t>
      </w:r>
      <w:proofErr w:type="spellEnd"/>
      <w:r w:rsidRPr="00F516B5">
        <w:rPr>
          <w:sz w:val="12"/>
        </w:rPr>
        <w:t xml:space="preserve">-IX has a range of about 60 kilometers), these types of weapons need to be deployed close to the front-lines and ready for use at short-notice. </w:t>
      </w:r>
      <w:proofErr w:type="gramStart"/>
      <w:r w:rsidRPr="00F516B5">
        <w:rPr>
          <w:rStyle w:val="StyleUnderline"/>
        </w:rPr>
        <w:t>Thus</w:t>
      </w:r>
      <w:proofErr w:type="gramEnd"/>
      <w:r w:rsidRPr="00F516B5">
        <w:rPr>
          <w:rStyle w:val="StyleUnderline"/>
        </w:rPr>
        <w:t xml:space="preserve"> are lower-ranking officers granted “</w:t>
      </w:r>
      <w:r w:rsidRPr="00F516B5">
        <w:rPr>
          <w:rStyle w:val="Emphasis"/>
        </w:rPr>
        <w:t>greater authority</w:t>
      </w:r>
      <w:r w:rsidRPr="00F516B5">
        <w:rPr>
          <w:rStyle w:val="StyleUnderline"/>
        </w:rPr>
        <w:t xml:space="preserve"> and capability to arm and launch nuclear weapons” which “raises the risk of </w:t>
      </w:r>
      <w:r w:rsidRPr="00F516B5">
        <w:rPr>
          <w:rStyle w:val="Emphasis"/>
        </w:rPr>
        <w:t>unauthorized actions during a crisis</w:t>
      </w:r>
      <w:r w:rsidRPr="00F516B5">
        <w:rPr>
          <w:rStyle w:val="StyleUnderline"/>
        </w:rPr>
        <w:t>.” Another risk … is inadvertent escalati</w:t>
      </w:r>
      <w:r w:rsidRPr="00D41DAC">
        <w:rPr>
          <w:rStyle w:val="StyleUnderline"/>
        </w:rPr>
        <w:t xml:space="preserve">on. </w:t>
      </w:r>
      <w:r w:rsidRPr="00A67DC9">
        <w:rPr>
          <w:rStyle w:val="StyleUnderline"/>
          <w:highlight w:val="yellow"/>
        </w:rPr>
        <w:t>There is</w:t>
      </w:r>
      <w:r w:rsidRPr="00D41DAC">
        <w:rPr>
          <w:rStyle w:val="StyleUnderline"/>
        </w:rPr>
        <w:t xml:space="preserve"> the </w:t>
      </w:r>
      <w:r w:rsidRPr="00A67DC9">
        <w:rPr>
          <w:rStyle w:val="StyleUnderline"/>
          <w:highlight w:val="yellow"/>
        </w:rPr>
        <w:t>potential for</w:t>
      </w:r>
      <w:r w:rsidRPr="00D41DAC">
        <w:rPr>
          <w:rStyle w:val="StyleUnderline"/>
        </w:rPr>
        <w:t xml:space="preserve"> a </w:t>
      </w:r>
      <w:r w:rsidRPr="00A67DC9">
        <w:rPr>
          <w:rStyle w:val="StyleUnderline"/>
          <w:highlight w:val="yellow"/>
        </w:rPr>
        <w:t>conventional</w:t>
      </w:r>
      <w:r w:rsidRPr="00D41DAC">
        <w:rPr>
          <w:rStyle w:val="StyleUnderline"/>
        </w:rPr>
        <w:t xml:space="preserve"> conflict </w:t>
      </w:r>
      <w:r w:rsidRPr="00A67DC9">
        <w:rPr>
          <w:rStyle w:val="StyleUnderline"/>
          <w:highlight w:val="yellow"/>
        </w:rPr>
        <w:t xml:space="preserve">to escalate to the </w:t>
      </w:r>
      <w:r w:rsidRPr="00A67DC9">
        <w:rPr>
          <w:rStyle w:val="Emphasis"/>
          <w:highlight w:val="yellow"/>
        </w:rPr>
        <w:t>nuclear level</w:t>
      </w:r>
      <w:r w:rsidRPr="00A67DC9">
        <w:rPr>
          <w:rStyle w:val="StyleUnderline"/>
          <w:highlight w:val="yellow"/>
        </w:rPr>
        <w:t xml:space="preserve"> if</w:t>
      </w:r>
      <w:r w:rsidRPr="00D41DAC">
        <w:rPr>
          <w:rStyle w:val="StyleUnderline"/>
        </w:rPr>
        <w:t xml:space="preserve"> the commander of </w:t>
      </w:r>
      <w:r w:rsidRPr="00A67DC9">
        <w:rPr>
          <w:rStyle w:val="StyleUnderline"/>
          <w:highlight w:val="yellow"/>
        </w:rPr>
        <w:t>a</w:t>
      </w:r>
      <w:r w:rsidRPr="00D41DAC">
        <w:rPr>
          <w:rStyle w:val="StyleUnderline"/>
        </w:rPr>
        <w:t xml:space="preserve"> forward-deployed, </w:t>
      </w:r>
      <w:r w:rsidRPr="00A67DC9">
        <w:rPr>
          <w:rStyle w:val="StyleUnderline"/>
          <w:highlight w:val="yellow"/>
        </w:rPr>
        <w:t>nuclear-armed unit finds himself in</w:t>
      </w:r>
      <w:r w:rsidRPr="00D41DAC">
        <w:rPr>
          <w:rStyle w:val="StyleUnderline"/>
        </w:rPr>
        <w:t xml:space="preserve"> a ‘</w:t>
      </w:r>
      <w:r w:rsidRPr="00A67DC9">
        <w:rPr>
          <w:rStyle w:val="Emphasis"/>
          <w:highlight w:val="yellow"/>
        </w:rPr>
        <w:t>use</w:t>
      </w:r>
      <w:r w:rsidRPr="00D41DAC">
        <w:rPr>
          <w:rStyle w:val="StyleUnderline"/>
        </w:rPr>
        <w:t xml:space="preserve"> it </w:t>
      </w:r>
      <w:r w:rsidRPr="00A67DC9">
        <w:rPr>
          <w:rStyle w:val="Emphasis"/>
          <w:highlight w:val="yellow"/>
        </w:rPr>
        <w:t>or lose it</w:t>
      </w:r>
      <w:r w:rsidRPr="00D41DAC">
        <w:rPr>
          <w:rStyle w:val="StyleUnderline"/>
        </w:rPr>
        <w:t xml:space="preserve">’ situation </w:t>
      </w:r>
      <w:r w:rsidRPr="00A67DC9">
        <w:rPr>
          <w:rStyle w:val="StyleUnderline"/>
          <w:highlight w:val="yellow"/>
        </w:rPr>
        <w:t>and launches</w:t>
      </w:r>
      <w:r w:rsidRPr="00D41DAC">
        <w:rPr>
          <w:rStyle w:val="StyleUnderline"/>
        </w:rPr>
        <w:t xml:space="preserve"> the nuclear weapons under his control before his unit is overrun.”</w:t>
      </w:r>
      <w:r>
        <w:rPr>
          <w:rStyle w:val="StyleUnderline"/>
        </w:rPr>
        <w:t xml:space="preserve"> </w:t>
      </w:r>
      <w:r w:rsidRPr="00D41DAC">
        <w:rPr>
          <w:sz w:val="12"/>
        </w:rPr>
        <w:t xml:space="preserve">It’s all too vertiginous for words. Some in the United States might think that’s not our problem. Pakistan and India are digging their own grave ― let them lie in it.” But, of course, </w:t>
      </w:r>
      <w:r w:rsidRPr="00A67DC9">
        <w:rPr>
          <w:rStyle w:val="StyleUnderline"/>
          <w:highlight w:val="yellow"/>
        </w:rPr>
        <w:t>nuclear war</w:t>
      </w:r>
      <w:r w:rsidRPr="00D41DAC">
        <w:rPr>
          <w:rStyle w:val="StyleUnderline"/>
        </w:rPr>
        <w:t xml:space="preserve"> in Southeast Asia </w:t>
      </w:r>
      <w:r w:rsidRPr="00A67DC9">
        <w:rPr>
          <w:rStyle w:val="StyleUnderline"/>
          <w:highlight w:val="yellow"/>
        </w:rPr>
        <w:t xml:space="preserve">has the potential to turn the </w:t>
      </w:r>
      <w:r w:rsidRPr="00A67DC9">
        <w:rPr>
          <w:rStyle w:val="Emphasis"/>
          <w:highlight w:val="yellow"/>
        </w:rPr>
        <w:t>entire world into a grave</w:t>
      </w:r>
      <w:r w:rsidRPr="00D41DAC">
        <w:rPr>
          <w:sz w:val="12"/>
        </w:rPr>
        <w:t xml:space="preserve">. To wit: </w:t>
      </w:r>
      <w:r w:rsidRPr="00D41DAC">
        <w:rPr>
          <w:rStyle w:val="StyleUnderline"/>
        </w:rPr>
        <w:t>Summary of Consequences of Regional nuclear war between India and Pakistan</w:t>
      </w:r>
      <w:r>
        <w:rPr>
          <w:rStyle w:val="StyleUnderline"/>
        </w:rPr>
        <w:t xml:space="preserve"> </w:t>
      </w:r>
      <w:r w:rsidRPr="00D41DAC">
        <w:rPr>
          <w:sz w:val="12"/>
        </w:rPr>
        <w:t xml:space="preserve">(from studies done at Rutgers, the </w:t>
      </w:r>
      <w:r w:rsidRPr="00B669E8">
        <w:rPr>
          <w:sz w:val="12"/>
        </w:rPr>
        <w:t xml:space="preserve">University of Colorado-Boulder and UCLA) If … • War is fought with 100 Hiroshima-size weapons (currently available in India-Pakistan arsenals), which have half of 1 percent (0.05%) of the total explosive power of all currently operational and deployed U.S.-Russian nuclear weapons • </w:t>
      </w:r>
      <w:r w:rsidRPr="00B669E8">
        <w:rPr>
          <w:rStyle w:val="Emphasis"/>
        </w:rPr>
        <w:t>20 million people die from the direct effects of the weapons</w:t>
      </w:r>
      <w:r w:rsidRPr="00B669E8">
        <w:rPr>
          <w:sz w:val="12"/>
        </w:rPr>
        <w:t xml:space="preserve">, which is equal to </w:t>
      </w:r>
      <w:r w:rsidRPr="00B669E8">
        <w:rPr>
          <w:rStyle w:val="StyleUnderline"/>
        </w:rPr>
        <w:t xml:space="preserve">nearly half the number of people killed during World War II </w:t>
      </w:r>
      <w:r w:rsidRPr="00B669E8">
        <w:rPr>
          <w:sz w:val="12"/>
        </w:rPr>
        <w:t xml:space="preserve">• </w:t>
      </w:r>
      <w:r w:rsidRPr="00B669E8">
        <w:rPr>
          <w:rStyle w:val="StyleUnderline"/>
        </w:rPr>
        <w:t>Weapons detonated in the largest cities of India and Pakistan create massive firestorms which produce millions of tons of smoke</w:t>
      </w:r>
      <w:r>
        <w:rPr>
          <w:rStyle w:val="StyleUnderline"/>
        </w:rPr>
        <w:t xml:space="preserve"> </w:t>
      </w:r>
      <w:r w:rsidRPr="00D41DAC">
        <w:rPr>
          <w:sz w:val="12"/>
        </w:rPr>
        <w:t xml:space="preserve">• </w:t>
      </w:r>
      <w:r w:rsidRPr="00D41DAC">
        <w:rPr>
          <w:rStyle w:val="StyleUnderline"/>
        </w:rPr>
        <w:t>1 to 5 million tons of smoke quickly rise 50 km above cloud level into the stratosphere</w:t>
      </w:r>
      <w:r>
        <w:rPr>
          <w:rStyle w:val="StyleUnderline"/>
        </w:rPr>
        <w:t xml:space="preserve"> </w:t>
      </w:r>
      <w:r w:rsidRPr="00D41DAC">
        <w:rPr>
          <w:sz w:val="12"/>
        </w:rPr>
        <w:t xml:space="preserve">• </w:t>
      </w:r>
      <w:r w:rsidRPr="00D41DAC">
        <w:rPr>
          <w:rStyle w:val="StyleUnderline"/>
        </w:rPr>
        <w:t xml:space="preserve">The </w:t>
      </w:r>
      <w:r w:rsidRPr="00A67DC9">
        <w:rPr>
          <w:rStyle w:val="StyleUnderline"/>
          <w:highlight w:val="yellow"/>
        </w:rPr>
        <w:t xml:space="preserve">smoke spreads </w:t>
      </w:r>
      <w:r w:rsidRPr="00A67DC9">
        <w:rPr>
          <w:rStyle w:val="Emphasis"/>
          <w:highlight w:val="yellow"/>
        </w:rPr>
        <w:t>around the world</w:t>
      </w:r>
      <w:r w:rsidRPr="00D41DAC">
        <w:rPr>
          <w:rStyle w:val="StyleUnderline"/>
        </w:rPr>
        <w:t>, forming a stratospheric smoke layer that blocks sunlight from reaching the surface of Earth</w:t>
      </w:r>
      <w:r w:rsidRPr="00D41DAC">
        <w:rPr>
          <w:sz w:val="12"/>
        </w:rPr>
        <w:t xml:space="preserve"> • </w:t>
      </w:r>
      <w:r w:rsidRPr="00D41DAC">
        <w:rPr>
          <w:rStyle w:val="StyleUnderline"/>
        </w:rPr>
        <w:t xml:space="preserve">Within 10 days following the explosions, </w:t>
      </w:r>
      <w:r w:rsidRPr="00A67DC9">
        <w:rPr>
          <w:rStyle w:val="StyleUnderline"/>
          <w:highlight w:val="yellow"/>
        </w:rPr>
        <w:t>temperatures</w:t>
      </w:r>
      <w:r w:rsidRPr="00D41DAC">
        <w:rPr>
          <w:rStyle w:val="StyleUnderline"/>
        </w:rPr>
        <w:t xml:space="preserve"> in the Northern Hemisphere would </w:t>
      </w:r>
      <w:r w:rsidRPr="00A67DC9">
        <w:rPr>
          <w:rStyle w:val="StyleUnderline"/>
          <w:highlight w:val="yellow"/>
        </w:rPr>
        <w:t>become colder than</w:t>
      </w:r>
      <w:r w:rsidRPr="00D41DAC">
        <w:rPr>
          <w:rStyle w:val="StyleUnderline"/>
        </w:rPr>
        <w:t xml:space="preserve"> those experienced during </w:t>
      </w:r>
      <w:r w:rsidRPr="00A67DC9">
        <w:rPr>
          <w:rStyle w:val="StyleUnderline"/>
          <w:highlight w:val="yellow"/>
        </w:rPr>
        <w:t>the</w:t>
      </w:r>
      <w:r w:rsidRPr="00D41DAC">
        <w:rPr>
          <w:rStyle w:val="StyleUnderline"/>
        </w:rPr>
        <w:t xml:space="preserve"> pre-industrial </w:t>
      </w:r>
      <w:r w:rsidRPr="00A67DC9">
        <w:rPr>
          <w:rStyle w:val="Emphasis"/>
          <w:highlight w:val="yellow"/>
        </w:rPr>
        <w:t>Little Ice Age</w:t>
      </w:r>
      <w:r w:rsidRPr="00D41DAC">
        <w:rPr>
          <w:sz w:val="12"/>
        </w:rPr>
        <w:t xml:space="preserve"> … This cold weather would also cause a 10% decline in average global rainfall and a large reduction in the Asian summer monsoon. • </w:t>
      </w:r>
      <w:r w:rsidRPr="00D41DAC">
        <w:rPr>
          <w:rStyle w:val="StyleUnderline"/>
        </w:rPr>
        <w:t xml:space="preserve">25-40% of the protective </w:t>
      </w:r>
      <w:r w:rsidRPr="00A67DC9">
        <w:rPr>
          <w:rStyle w:val="StyleUnderline"/>
          <w:highlight w:val="yellow"/>
        </w:rPr>
        <w:t>ozone</w:t>
      </w:r>
      <w:r w:rsidRPr="00D41DAC">
        <w:rPr>
          <w:rStyle w:val="StyleUnderline"/>
        </w:rPr>
        <w:t xml:space="preserve"> layer </w:t>
      </w:r>
      <w:r w:rsidRPr="00A67DC9">
        <w:rPr>
          <w:rStyle w:val="StyleUnderline"/>
          <w:highlight w:val="yellow"/>
        </w:rPr>
        <w:t>would be destroyed</w:t>
      </w:r>
      <w:r w:rsidRPr="00D41DAC">
        <w:rPr>
          <w:rStyle w:val="StyleUnderline"/>
        </w:rPr>
        <w:t xml:space="preserve"> at the mid-latitudes, and 50-70% would be destroyed at northern high </w:t>
      </w:r>
      <w:proofErr w:type="spellStart"/>
      <w:proofErr w:type="gramStart"/>
      <w:r w:rsidRPr="00D41DAC">
        <w:rPr>
          <w:rStyle w:val="StyleUnderline"/>
        </w:rPr>
        <w:t>latitudes.Massive</w:t>
      </w:r>
      <w:proofErr w:type="spellEnd"/>
      <w:proofErr w:type="gramEnd"/>
      <w:r w:rsidRPr="00D41DAC">
        <w:rPr>
          <w:rStyle w:val="StyleUnderline"/>
        </w:rPr>
        <w:t xml:space="preserve"> increases of harmful UV light would result, </w:t>
      </w:r>
      <w:r w:rsidRPr="00A67DC9">
        <w:rPr>
          <w:rStyle w:val="StyleUnderline"/>
          <w:highlight w:val="yellow"/>
        </w:rPr>
        <w:t>with</w:t>
      </w:r>
      <w:r w:rsidRPr="00D41DAC">
        <w:rPr>
          <w:rStyle w:val="StyleUnderline"/>
        </w:rPr>
        <w:t xml:space="preserve"> </w:t>
      </w:r>
      <w:r w:rsidRPr="00A67DC9">
        <w:rPr>
          <w:rStyle w:val="Emphasis"/>
          <w:highlight w:val="yellow"/>
        </w:rPr>
        <w:t>significantly negative effects</w:t>
      </w:r>
      <w:r w:rsidRPr="00A67DC9">
        <w:rPr>
          <w:rStyle w:val="StyleUnderline"/>
          <w:highlight w:val="yellow"/>
        </w:rPr>
        <w:t xml:space="preserve"> on</w:t>
      </w:r>
      <w:r w:rsidRPr="00A67DC9">
        <w:rPr>
          <w:rStyle w:val="StyleUnderline"/>
        </w:rPr>
        <w:t xml:space="preserve"> human, animal and plant </w:t>
      </w:r>
      <w:r w:rsidRPr="00A67DC9">
        <w:rPr>
          <w:rStyle w:val="StyleUnderline"/>
          <w:highlight w:val="yellow"/>
        </w:rPr>
        <w:t>life</w:t>
      </w:r>
      <w:r w:rsidRPr="00D41DAC">
        <w:rPr>
          <w:rStyle w:val="StyleUnderline"/>
        </w:rPr>
        <w:t>.</w:t>
      </w:r>
      <w:r w:rsidRPr="00D41DAC">
        <w:rPr>
          <w:sz w:val="12"/>
        </w:rPr>
        <w:t xml:space="preserve"> • </w:t>
      </w:r>
      <w:r w:rsidRPr="00D41DAC">
        <w:rPr>
          <w:rStyle w:val="StyleUnderline"/>
        </w:rPr>
        <w:t>These changes in global climate would cause significantly shortened growing seasons</w:t>
      </w:r>
      <w:r w:rsidRPr="00D41DAC">
        <w:rPr>
          <w:sz w:val="12"/>
        </w:rPr>
        <w:t xml:space="preserve"> in the Northern Hemisphere for at least years. It would be too cold to grow wheat in most of Canada. • </w:t>
      </w:r>
      <w:r w:rsidRPr="00D41DAC">
        <w:rPr>
          <w:rStyle w:val="StyleUnderline"/>
        </w:rPr>
        <w:t>World grain stocks</w:t>
      </w:r>
      <w:r w:rsidRPr="00D41DAC">
        <w:rPr>
          <w:sz w:val="12"/>
        </w:rPr>
        <w:t>, which already are at historically low levels, w</w:t>
      </w:r>
      <w:r w:rsidRPr="00D41DAC">
        <w:rPr>
          <w:rStyle w:val="StyleUnderline"/>
        </w:rPr>
        <w:t xml:space="preserve">ould be completely depleted. </w:t>
      </w:r>
      <w:r w:rsidRPr="00D41DAC">
        <w:rPr>
          <w:sz w:val="12"/>
        </w:rPr>
        <w:t xml:space="preserve">Grain exporting nations would likely cease exports in order to meet their own food needs. • Some medical experts predict that </w:t>
      </w:r>
      <w:r w:rsidRPr="00D41DAC">
        <w:rPr>
          <w:rStyle w:val="StyleUnderline"/>
        </w:rPr>
        <w:t xml:space="preserve">ensuing </w:t>
      </w:r>
      <w:r w:rsidRPr="00A67DC9">
        <w:rPr>
          <w:rStyle w:val="StyleUnderline"/>
          <w:highlight w:val="yellow"/>
        </w:rPr>
        <w:t>food shortages would</w:t>
      </w:r>
      <w:r w:rsidRPr="00D41DAC">
        <w:rPr>
          <w:rStyle w:val="StyleUnderline"/>
        </w:rPr>
        <w:t xml:space="preserve"> cause </w:t>
      </w:r>
      <w:r w:rsidRPr="00A67DC9">
        <w:rPr>
          <w:rStyle w:val="StyleUnderline"/>
          <w:highlight w:val="yellow"/>
        </w:rPr>
        <w:t>hundreds of millions</w:t>
      </w:r>
      <w:r w:rsidRPr="00D41DAC">
        <w:rPr>
          <w:rStyle w:val="StyleUnderline"/>
        </w:rPr>
        <w:t xml:space="preserve"> of already hungry people</w:t>
      </w:r>
      <w:r w:rsidRPr="00D41DAC">
        <w:rPr>
          <w:sz w:val="12"/>
        </w:rPr>
        <w:t xml:space="preserve">, who now depend upon food imports, </w:t>
      </w:r>
      <w:r w:rsidRPr="00A67DC9">
        <w:rPr>
          <w:rStyle w:val="StyleUnderline"/>
          <w:highlight w:val="yellow"/>
        </w:rPr>
        <w:t>to starve to death</w:t>
      </w:r>
      <w:r w:rsidRPr="00D41DAC">
        <w:rPr>
          <w:sz w:val="12"/>
        </w:rPr>
        <w:t xml:space="preserve"> during the years following the nuclear conflict. </w:t>
      </w:r>
      <w:r w:rsidRPr="00D41DAC">
        <w:rPr>
          <w:rStyle w:val="StyleUnderline"/>
        </w:rPr>
        <w:t>When it comes to nuclear weapons, we truly are all in it together.</w:t>
      </w:r>
      <w:r w:rsidRPr="00D41DAC">
        <w:rPr>
          <w:sz w:val="12"/>
        </w:rPr>
        <w:t xml:space="preserve"> Many </w:t>
      </w:r>
      <w:proofErr w:type="gramStart"/>
      <w:r w:rsidRPr="00D41DAC">
        <w:rPr>
          <w:sz w:val="12"/>
        </w:rPr>
        <w:t>claim</w:t>
      </w:r>
      <w:proofErr w:type="gramEnd"/>
      <w:r w:rsidRPr="00D41DAC">
        <w:rPr>
          <w:sz w:val="12"/>
        </w:rPr>
        <w:t xml:space="preserve"> that whatever leadership the United States and the West might demonstrate in disarmament would be lost on Asian nuclear-weapon states. But they fail to take into account how disarmament is becoming a norm all over the world including in Asia.</w:t>
      </w:r>
    </w:p>
    <w:p w14:paraId="59C5AFD6" w14:textId="5BE7119B" w:rsidR="001D1B68" w:rsidRDefault="001D1B68" w:rsidP="001D1B68">
      <w:pPr>
        <w:pStyle w:val="Heading2"/>
      </w:pPr>
      <w:r>
        <w:lastRenderedPageBreak/>
        <w:t>Uniqueness</w:t>
      </w:r>
    </w:p>
    <w:p w14:paraId="4A9B499E" w14:textId="77777777" w:rsidR="001D1B68" w:rsidRPr="001D1B68" w:rsidRDefault="001D1B68" w:rsidP="001D1B68"/>
    <w:p w14:paraId="07A31E20" w14:textId="6ABCEBDA" w:rsidR="001D1B68" w:rsidRDefault="001D1B68" w:rsidP="001D1B68">
      <w:pPr>
        <w:pStyle w:val="Heading3"/>
      </w:pPr>
      <w:r>
        <w:lastRenderedPageBreak/>
        <w:t>UQ---</w:t>
      </w:r>
      <w:r w:rsidR="0024466C">
        <w:t>2NC</w:t>
      </w:r>
    </w:p>
    <w:p w14:paraId="17C763E8" w14:textId="77777777" w:rsidR="001D1B68" w:rsidRPr="009D4955" w:rsidRDefault="001D1B68" w:rsidP="001D1B68">
      <w:pPr>
        <w:pStyle w:val="Heading4"/>
      </w:pPr>
      <w:r>
        <w:t xml:space="preserve">Trump’s crackdown on H-1Bs is causing a </w:t>
      </w:r>
      <w:r>
        <w:rPr>
          <w:u w:val="single"/>
        </w:rPr>
        <w:t>reverse migration</w:t>
      </w:r>
      <w:r>
        <w:t xml:space="preserve"> of Indians </w:t>
      </w:r>
      <w:r>
        <w:rPr>
          <w:u w:val="single"/>
        </w:rPr>
        <w:t>going back to India</w:t>
      </w:r>
      <w:r>
        <w:t>---the plan reverses this trend by stabilizing and expanding H-1B availability</w:t>
      </w:r>
    </w:p>
    <w:p w14:paraId="57506A2F" w14:textId="77777777" w:rsidR="001D1B68" w:rsidRPr="00B1215D" w:rsidRDefault="001D1B68" w:rsidP="001D1B68">
      <w:r>
        <w:t xml:space="preserve">Suzanne </w:t>
      </w:r>
      <w:proofErr w:type="spellStart"/>
      <w:r w:rsidRPr="00B1215D">
        <w:rPr>
          <w:rStyle w:val="Style13ptBold"/>
        </w:rPr>
        <w:t>Sataline</w:t>
      </w:r>
      <w:proofErr w:type="spellEnd"/>
      <w:r w:rsidRPr="00B1215D">
        <w:rPr>
          <w:rStyle w:val="Style13ptBold"/>
        </w:rPr>
        <w:t xml:space="preserve"> 17</w:t>
      </w:r>
      <w:r>
        <w:t>, writer based in Hong Kong, “Trump Has Started a Brain Drain Back to India,” 9/22/17, http://foreignpolicy.com/2017/09/22/trump-has-started-a-brain-drain-back-to-india/</w:t>
      </w:r>
    </w:p>
    <w:p w14:paraId="4306820A" w14:textId="77777777" w:rsidR="001D1B68" w:rsidRPr="004E336A" w:rsidRDefault="001D1B68" w:rsidP="001D1B68">
      <w:pPr>
        <w:rPr>
          <w:sz w:val="16"/>
        </w:rPr>
      </w:pPr>
      <w:r w:rsidRPr="004E336A">
        <w:rPr>
          <w:rStyle w:val="StyleUnderline"/>
        </w:rPr>
        <w:t>Tangled</w:t>
      </w:r>
      <w:r w:rsidRPr="004E336A">
        <w:rPr>
          <w:sz w:val="16"/>
        </w:rPr>
        <w:t xml:space="preserve"> and contradictory </w:t>
      </w:r>
      <w:r w:rsidRPr="004E336A">
        <w:rPr>
          <w:rStyle w:val="StyleUnderline"/>
        </w:rPr>
        <w:t>immigration policies</w:t>
      </w:r>
      <w:r w:rsidRPr="004E336A">
        <w:rPr>
          <w:sz w:val="16"/>
        </w:rPr>
        <w:t xml:space="preserve"> of this sort </w:t>
      </w:r>
      <w:r w:rsidRPr="004E336A">
        <w:rPr>
          <w:rStyle w:val="StyleUnderline"/>
        </w:rPr>
        <w:t xml:space="preserve">have frustrated Indian immigrants for years, but </w:t>
      </w:r>
      <w:r w:rsidRPr="002C1D0D">
        <w:rPr>
          <w:rStyle w:val="StyleUnderline"/>
          <w:highlight w:val="yellow"/>
        </w:rPr>
        <w:t>the U</w:t>
      </w:r>
      <w:r w:rsidRPr="004E336A">
        <w:rPr>
          <w:sz w:val="16"/>
        </w:rPr>
        <w:t xml:space="preserve">nited </w:t>
      </w:r>
      <w:r w:rsidRPr="002C1D0D">
        <w:rPr>
          <w:rStyle w:val="StyleUnderline"/>
          <w:highlight w:val="yellow"/>
        </w:rPr>
        <w:t>S</w:t>
      </w:r>
      <w:r w:rsidRPr="004E336A">
        <w:rPr>
          <w:sz w:val="16"/>
        </w:rPr>
        <w:t xml:space="preserve">tates </w:t>
      </w:r>
      <w:r w:rsidRPr="002C1D0D">
        <w:rPr>
          <w:rStyle w:val="StyleUnderline"/>
          <w:highlight w:val="yellow"/>
        </w:rPr>
        <w:t>was seen as</w:t>
      </w:r>
      <w:r w:rsidRPr="004E336A">
        <w:rPr>
          <w:rStyle w:val="StyleUnderline"/>
        </w:rPr>
        <w:t xml:space="preserve"> a prize </w:t>
      </w:r>
      <w:r w:rsidRPr="002C1D0D">
        <w:rPr>
          <w:rStyle w:val="StyleUnderline"/>
          <w:highlight w:val="yellow"/>
        </w:rPr>
        <w:t>worth pursuing. Now</w:t>
      </w:r>
      <w:r w:rsidRPr="004E336A">
        <w:rPr>
          <w:sz w:val="16"/>
        </w:rPr>
        <w:t xml:space="preserve">, though, </w:t>
      </w:r>
      <w:r w:rsidRPr="004E336A">
        <w:rPr>
          <w:rStyle w:val="StyleUnderline"/>
        </w:rPr>
        <w:t xml:space="preserve">many </w:t>
      </w:r>
      <w:r w:rsidRPr="002C1D0D">
        <w:rPr>
          <w:rStyle w:val="StyleUnderline"/>
          <w:highlight w:val="yellow"/>
        </w:rPr>
        <w:t>Indians</w:t>
      </w:r>
      <w:r w:rsidRPr="004E336A">
        <w:rPr>
          <w:sz w:val="16"/>
        </w:rPr>
        <w:t xml:space="preserve"> — long a vital pillar of U.S. hospitals, tech firms, and engineering efforts — </w:t>
      </w:r>
      <w:r w:rsidRPr="002C1D0D">
        <w:rPr>
          <w:rStyle w:val="StyleUnderline"/>
          <w:highlight w:val="yellow"/>
        </w:rPr>
        <w:t xml:space="preserve">are </w:t>
      </w:r>
      <w:r w:rsidRPr="002C1D0D">
        <w:rPr>
          <w:rStyle w:val="Emphasis"/>
          <w:highlight w:val="yellow"/>
        </w:rPr>
        <w:t>reconsidering their options</w:t>
      </w:r>
      <w:r w:rsidRPr="004E336A">
        <w:rPr>
          <w:sz w:val="16"/>
        </w:rPr>
        <w:t xml:space="preserve">. Despite a chummy Rose Garden meeting between U.S. President Donald Trump and Indian Prime Minister Narendra Modi in June, </w:t>
      </w:r>
      <w:r w:rsidRPr="004E336A">
        <w:rPr>
          <w:rStyle w:val="StyleUnderline"/>
        </w:rPr>
        <w:t>the</w:t>
      </w:r>
      <w:r w:rsidRPr="004E336A">
        <w:rPr>
          <w:sz w:val="16"/>
        </w:rPr>
        <w:t xml:space="preserve"> permanent legal </w:t>
      </w:r>
      <w:r w:rsidRPr="004E336A">
        <w:rPr>
          <w:rStyle w:val="StyleUnderline"/>
        </w:rPr>
        <w:t xml:space="preserve">status of many Indians in America has become </w:t>
      </w:r>
      <w:r w:rsidRPr="004E336A">
        <w:rPr>
          <w:rStyle w:val="Emphasis"/>
        </w:rPr>
        <w:t>far more uncertain since Trump’s election</w:t>
      </w:r>
      <w:r w:rsidRPr="004E336A">
        <w:rPr>
          <w:sz w:val="16"/>
        </w:rPr>
        <w:t>.</w:t>
      </w:r>
    </w:p>
    <w:p w14:paraId="6BB781DD" w14:textId="77777777" w:rsidR="001D1B68" w:rsidRPr="004E336A" w:rsidRDefault="001D1B68" w:rsidP="001D1B68">
      <w:pPr>
        <w:rPr>
          <w:sz w:val="16"/>
        </w:rPr>
      </w:pPr>
      <w:r w:rsidRPr="004E336A">
        <w:rPr>
          <w:sz w:val="16"/>
        </w:rPr>
        <w:t xml:space="preserve">In the president’s short time in office, his promises and </w:t>
      </w:r>
      <w:r w:rsidRPr="002C1D0D">
        <w:rPr>
          <w:rStyle w:val="StyleUnderline"/>
          <w:highlight w:val="yellow"/>
        </w:rPr>
        <w:t>policies</w:t>
      </w:r>
      <w:r w:rsidRPr="004E336A">
        <w:rPr>
          <w:sz w:val="16"/>
        </w:rPr>
        <w:t xml:space="preserve"> — from the “Muslim ban” to a directive </w:t>
      </w:r>
      <w:r w:rsidRPr="002C1D0D">
        <w:rPr>
          <w:rStyle w:val="StyleUnderline"/>
          <w:highlight w:val="yellow"/>
        </w:rPr>
        <w:t>that</w:t>
      </w:r>
      <w:r w:rsidRPr="004E336A">
        <w:rPr>
          <w:rStyle w:val="StyleUnderline"/>
        </w:rPr>
        <w:t xml:space="preserve"> may </w:t>
      </w:r>
      <w:r w:rsidRPr="002C1D0D">
        <w:rPr>
          <w:rStyle w:val="StyleUnderline"/>
          <w:highlight w:val="yellow"/>
        </w:rPr>
        <w:t xml:space="preserve">alter </w:t>
      </w:r>
      <w:r w:rsidRPr="002C1D0D">
        <w:rPr>
          <w:rStyle w:val="Emphasis"/>
          <w:highlight w:val="yellow"/>
        </w:rPr>
        <w:t>who gets a work visa</w:t>
      </w:r>
      <w:r w:rsidRPr="004E336A">
        <w:rPr>
          <w:sz w:val="16"/>
        </w:rPr>
        <w:t xml:space="preserve"> — </w:t>
      </w:r>
      <w:r w:rsidRPr="002C1D0D">
        <w:rPr>
          <w:rStyle w:val="StyleUnderline"/>
          <w:highlight w:val="yellow"/>
        </w:rPr>
        <w:t>have convinced many</w:t>
      </w:r>
      <w:r w:rsidRPr="004E336A">
        <w:rPr>
          <w:rStyle w:val="StyleUnderline"/>
        </w:rPr>
        <w:t xml:space="preserve"> foreign nationals </w:t>
      </w:r>
      <w:r w:rsidRPr="002C1D0D">
        <w:rPr>
          <w:rStyle w:val="StyleUnderline"/>
          <w:highlight w:val="yellow"/>
        </w:rPr>
        <w:t>that they are not welcome</w:t>
      </w:r>
      <w:r w:rsidRPr="004E336A">
        <w:rPr>
          <w:sz w:val="16"/>
        </w:rPr>
        <w:t xml:space="preserve">. For many of the 2.4 million Indian nationals living in the United States, including roughly 1 million who are scientists and engineers, the fears are existential; although roughly 45 percent are naturalized citizens, </w:t>
      </w:r>
      <w:r w:rsidRPr="002C1D0D">
        <w:rPr>
          <w:rStyle w:val="Emphasis"/>
          <w:highlight w:val="yellow"/>
        </w:rPr>
        <w:t>hundreds of thousands</w:t>
      </w:r>
      <w:r w:rsidRPr="004E336A">
        <w:rPr>
          <w:rStyle w:val="Emphasis"/>
        </w:rPr>
        <w:t xml:space="preserve"> still </w:t>
      </w:r>
      <w:r w:rsidRPr="002C1D0D">
        <w:rPr>
          <w:rStyle w:val="Emphasis"/>
          <w:highlight w:val="yellow"/>
        </w:rPr>
        <w:t>depend on impermanent visas</w:t>
      </w:r>
      <w:r w:rsidRPr="004E336A">
        <w:rPr>
          <w:rStyle w:val="StyleUnderline"/>
        </w:rPr>
        <w:t xml:space="preserve"> that must be periodically renewed.</w:t>
      </w:r>
      <w:r w:rsidRPr="004E336A">
        <w:rPr>
          <w:sz w:val="16"/>
        </w:rPr>
        <w:t xml:space="preserve"> </w:t>
      </w:r>
      <w:r w:rsidRPr="002C1D0D">
        <w:rPr>
          <w:rStyle w:val="Emphasis"/>
          <w:highlight w:val="yellow"/>
        </w:rPr>
        <w:t>Changes in the</w:t>
      </w:r>
      <w:r w:rsidRPr="004E336A">
        <w:rPr>
          <w:rStyle w:val="Emphasis"/>
        </w:rPr>
        <w:t xml:space="preserve"> U.S. </w:t>
      </w:r>
      <w:r w:rsidRPr="002C1D0D">
        <w:rPr>
          <w:rStyle w:val="Emphasis"/>
          <w:highlight w:val="yellow"/>
        </w:rPr>
        <w:t>skilled visa scheme</w:t>
      </w:r>
      <w:r w:rsidRPr="002C1D0D">
        <w:rPr>
          <w:rStyle w:val="StyleUnderline"/>
          <w:highlight w:val="yellow"/>
        </w:rPr>
        <w:t xml:space="preserve"> could trigger</w:t>
      </w:r>
      <w:r w:rsidRPr="004E336A">
        <w:rPr>
          <w:rStyle w:val="StyleUnderline"/>
        </w:rPr>
        <w:t xml:space="preserve"> large economic and intellectual </w:t>
      </w:r>
      <w:r w:rsidRPr="002C1D0D">
        <w:rPr>
          <w:rStyle w:val="StyleUnderline"/>
          <w:highlight w:val="yellow"/>
        </w:rPr>
        <w:t>losses</w:t>
      </w:r>
      <w:r w:rsidRPr="004E336A">
        <w:rPr>
          <w:sz w:val="16"/>
        </w:rPr>
        <w:t>, especially in states with many South Asian residents such as California and New Jersey. Some foreign nationals there wonder if Trump’s policies will trigger an Indian brain drain.</w:t>
      </w:r>
    </w:p>
    <w:p w14:paraId="79FDD904" w14:textId="77777777" w:rsidR="001D1B68" w:rsidRDefault="001D1B68" w:rsidP="001D1B68">
      <w:pPr>
        <w:rPr>
          <w:sz w:val="16"/>
        </w:rPr>
      </w:pPr>
      <w:r w:rsidRPr="004E336A">
        <w:rPr>
          <w:sz w:val="16"/>
        </w:rPr>
        <w:t xml:space="preserve">Since Trump’s election, </w:t>
      </w:r>
      <w:r w:rsidRPr="004E336A">
        <w:rPr>
          <w:rStyle w:val="StyleUnderline"/>
        </w:rPr>
        <w:t xml:space="preserve">the number of </w:t>
      </w:r>
      <w:r w:rsidRPr="002C1D0D">
        <w:rPr>
          <w:rStyle w:val="StyleUnderline"/>
          <w:highlight w:val="yellow"/>
        </w:rPr>
        <w:t>Indian</w:t>
      </w:r>
      <w:r w:rsidRPr="004E336A">
        <w:rPr>
          <w:rStyle w:val="StyleUnderline"/>
        </w:rPr>
        <w:t xml:space="preserve">-born </w:t>
      </w:r>
      <w:r w:rsidRPr="002C1D0D">
        <w:rPr>
          <w:rStyle w:val="StyleUnderline"/>
          <w:highlight w:val="yellow"/>
        </w:rPr>
        <w:t>residents in the U</w:t>
      </w:r>
      <w:r w:rsidRPr="004E336A">
        <w:rPr>
          <w:sz w:val="16"/>
        </w:rPr>
        <w:t xml:space="preserve">nited </w:t>
      </w:r>
      <w:r w:rsidRPr="002C1D0D">
        <w:rPr>
          <w:rStyle w:val="StyleUnderline"/>
          <w:highlight w:val="yellow"/>
        </w:rPr>
        <w:t>S</w:t>
      </w:r>
      <w:r w:rsidRPr="004E336A">
        <w:rPr>
          <w:sz w:val="16"/>
        </w:rPr>
        <w:t xml:space="preserve">tates </w:t>
      </w:r>
      <w:r w:rsidRPr="002C1D0D">
        <w:rPr>
          <w:rStyle w:val="StyleUnderline"/>
          <w:highlight w:val="yellow"/>
        </w:rPr>
        <w:t>searching for jobs</w:t>
      </w:r>
      <w:r w:rsidRPr="004E336A">
        <w:rPr>
          <w:rStyle w:val="StyleUnderline"/>
        </w:rPr>
        <w:t xml:space="preserve"> back </w:t>
      </w:r>
      <w:r w:rsidRPr="002C1D0D">
        <w:rPr>
          <w:rStyle w:val="StyleUnderline"/>
          <w:highlight w:val="yellow"/>
        </w:rPr>
        <w:t xml:space="preserve">in India has </w:t>
      </w:r>
      <w:r w:rsidRPr="002C1D0D">
        <w:rPr>
          <w:rStyle w:val="Emphasis"/>
          <w:highlight w:val="yellow"/>
        </w:rPr>
        <w:t>climbed</w:t>
      </w:r>
      <w:r w:rsidRPr="004E336A">
        <w:rPr>
          <w:rStyle w:val="Emphasis"/>
        </w:rPr>
        <w:t xml:space="preserve"> more than </w:t>
      </w:r>
      <w:r w:rsidRPr="002C1D0D">
        <w:rPr>
          <w:rStyle w:val="Emphasis"/>
          <w:highlight w:val="yellow"/>
        </w:rPr>
        <w:t>tenfold</w:t>
      </w:r>
      <w:r w:rsidRPr="004E336A">
        <w:rPr>
          <w:sz w:val="16"/>
        </w:rPr>
        <w:t xml:space="preserve">, consulting firm Deloitte </w:t>
      </w:r>
      <w:proofErr w:type="spellStart"/>
      <w:r w:rsidRPr="004E336A">
        <w:rPr>
          <w:sz w:val="16"/>
        </w:rPr>
        <w:t>Touche</w:t>
      </w:r>
      <w:proofErr w:type="spellEnd"/>
      <w:r w:rsidRPr="004E336A">
        <w:rPr>
          <w:sz w:val="16"/>
        </w:rPr>
        <w:t xml:space="preserve"> Tohmatsu found. Six hundred people were searching in December, and the number spiked in March to 7,000. Four out of 10 U.S. colleges say they’ve seen a sharp drop in international applicants for the fall term, especially among applicants from India and China, the top sources for international students. Nearly 167,000 Indians studied at American colleges in the 2015-2016 school year.</w:t>
      </w:r>
    </w:p>
    <w:p w14:paraId="1A7B77A6" w14:textId="77777777" w:rsidR="001D1B68" w:rsidRDefault="001D1B68" w:rsidP="001D1B68">
      <w:pPr>
        <w:pStyle w:val="Heading4"/>
      </w:pPr>
      <w:r>
        <w:t xml:space="preserve">Tougher H-1B policies are also deterring other Indian students from even applying in the first place </w:t>
      </w:r>
    </w:p>
    <w:p w14:paraId="0DA9E543" w14:textId="77777777" w:rsidR="001D1B68" w:rsidRPr="00B1215D" w:rsidRDefault="001D1B68" w:rsidP="001D1B68">
      <w:r>
        <w:t xml:space="preserve">Suzanne </w:t>
      </w:r>
      <w:proofErr w:type="spellStart"/>
      <w:r w:rsidRPr="00B1215D">
        <w:rPr>
          <w:rStyle w:val="Style13ptBold"/>
        </w:rPr>
        <w:t>Sataline</w:t>
      </w:r>
      <w:proofErr w:type="spellEnd"/>
      <w:r w:rsidRPr="00B1215D">
        <w:rPr>
          <w:rStyle w:val="Style13ptBold"/>
        </w:rPr>
        <w:t xml:space="preserve"> 17</w:t>
      </w:r>
      <w:r>
        <w:t>, writer based in Hong Kong, “Trump Has Started a Brain Drain Back to India,” 9/22/17, http://foreignpolicy.com/2017/09/22/trump-has-started-a-brain-drain-back-to-india/</w:t>
      </w:r>
    </w:p>
    <w:p w14:paraId="49CCF988" w14:textId="77777777" w:rsidR="001D1B68" w:rsidRPr="00D2109C" w:rsidRDefault="001D1B68" w:rsidP="001D1B68">
      <w:pPr>
        <w:rPr>
          <w:sz w:val="16"/>
        </w:rPr>
      </w:pPr>
      <w:r w:rsidRPr="00D2109C">
        <w:rPr>
          <w:sz w:val="16"/>
        </w:rPr>
        <w:t xml:space="preserve">This year, the number of people applying for a high-skilled worker visa, the H-1B, dropped for the first time in four years — from 236,000 last year to 199,000, the government reported. Attorneys sensed that Trump’s travel ban and </w:t>
      </w:r>
      <w:r w:rsidRPr="00D2109C">
        <w:rPr>
          <w:rStyle w:val="StyleUnderline"/>
        </w:rPr>
        <w:t xml:space="preserve">vows to tighten vetting procedures have unnerved petitioners. </w:t>
      </w:r>
      <w:r w:rsidRPr="00B964EC">
        <w:rPr>
          <w:rStyle w:val="StyleUnderline"/>
          <w:highlight w:val="yellow"/>
        </w:rPr>
        <w:t>The</w:t>
      </w:r>
      <w:r w:rsidRPr="00D2109C">
        <w:rPr>
          <w:rStyle w:val="StyleUnderline"/>
        </w:rPr>
        <w:t xml:space="preserve"> new </w:t>
      </w:r>
      <w:r w:rsidRPr="00B964EC">
        <w:rPr>
          <w:rStyle w:val="StyleUnderline"/>
          <w:highlight w:val="yellow"/>
        </w:rPr>
        <w:t>wave of H-1B applicants began processing</w:t>
      </w:r>
      <w:r w:rsidRPr="00D2109C">
        <w:rPr>
          <w:rStyle w:val="StyleUnderline"/>
        </w:rPr>
        <w:t xml:space="preserve"> on Sep. 18 – </w:t>
      </w:r>
      <w:r w:rsidRPr="00B964EC">
        <w:rPr>
          <w:rStyle w:val="StyleUnderline"/>
          <w:highlight w:val="yellow"/>
        </w:rPr>
        <w:t>with the numbers</w:t>
      </w:r>
      <w:r w:rsidRPr="00D2109C">
        <w:rPr>
          <w:rStyle w:val="StyleUnderline"/>
        </w:rPr>
        <w:t xml:space="preserve"> severely </w:t>
      </w:r>
      <w:r w:rsidRPr="00B964EC">
        <w:rPr>
          <w:rStyle w:val="StyleUnderline"/>
          <w:highlight w:val="yellow"/>
        </w:rPr>
        <w:t>tightened</w:t>
      </w:r>
      <w:r w:rsidRPr="00D2109C">
        <w:rPr>
          <w:rStyle w:val="StyleUnderline"/>
        </w:rPr>
        <w:t xml:space="preserve">. </w:t>
      </w:r>
      <w:r w:rsidRPr="00B964EC">
        <w:rPr>
          <w:rStyle w:val="Emphasis"/>
          <w:highlight w:val="yellow"/>
        </w:rPr>
        <w:t>More applications are being challenged than ever</w:t>
      </w:r>
      <w:r w:rsidRPr="00D2109C">
        <w:rPr>
          <w:rStyle w:val="Emphasis"/>
        </w:rPr>
        <w:t xml:space="preserve"> before</w:t>
      </w:r>
      <w:r w:rsidRPr="00D2109C">
        <w:rPr>
          <w:sz w:val="16"/>
        </w:rPr>
        <w:t>.</w:t>
      </w:r>
    </w:p>
    <w:p w14:paraId="578DA71A" w14:textId="77777777" w:rsidR="001D1B68" w:rsidRPr="00D2109C" w:rsidRDefault="001D1B68" w:rsidP="001D1B68">
      <w:pPr>
        <w:rPr>
          <w:sz w:val="16"/>
        </w:rPr>
      </w:pPr>
      <w:r w:rsidRPr="00D2109C">
        <w:rPr>
          <w:sz w:val="16"/>
        </w:rPr>
        <w:t xml:space="preserve">“The platform he got elected on, that hatred, denigrating other religions, it wasn’t making America great again and uplift the world. It’s ‘We’re going to make America great’ at the cost to the rest of the world. We’re doing long-term damage here,” says </w:t>
      </w:r>
      <w:proofErr w:type="spellStart"/>
      <w:r w:rsidRPr="00D2109C">
        <w:rPr>
          <w:sz w:val="16"/>
        </w:rPr>
        <w:t>Vivek</w:t>
      </w:r>
      <w:proofErr w:type="spellEnd"/>
      <w:r w:rsidRPr="00D2109C">
        <w:rPr>
          <w:sz w:val="16"/>
        </w:rPr>
        <w:t xml:space="preserve"> Wadhwa, a distinguished fellow at Carnegie Mellon University. At the same time, the opportunities in India are growing exponentially. “They don’t have to leave.”</w:t>
      </w:r>
    </w:p>
    <w:p w14:paraId="70508255" w14:textId="77777777" w:rsidR="001D1B68" w:rsidRPr="00D2109C" w:rsidRDefault="001D1B68" w:rsidP="001D1B68">
      <w:pPr>
        <w:rPr>
          <w:sz w:val="16"/>
        </w:rPr>
      </w:pPr>
      <w:r w:rsidRPr="00D2109C">
        <w:rPr>
          <w:rStyle w:val="StyleUnderline"/>
        </w:rPr>
        <w:t xml:space="preserve">Nearly </w:t>
      </w:r>
      <w:r w:rsidRPr="00B964EC">
        <w:rPr>
          <w:rStyle w:val="StyleUnderline"/>
          <w:highlight w:val="yellow"/>
        </w:rPr>
        <w:t>127,000 Indians were given H-1B visas</w:t>
      </w:r>
      <w:r w:rsidRPr="00D2109C">
        <w:rPr>
          <w:rStyle w:val="StyleUnderline"/>
        </w:rPr>
        <w:t xml:space="preserve"> to work in the United States </w:t>
      </w:r>
      <w:r w:rsidRPr="00B964EC">
        <w:rPr>
          <w:rStyle w:val="StyleUnderline"/>
          <w:highlight w:val="yellow"/>
        </w:rPr>
        <w:t>in</w:t>
      </w:r>
      <w:r w:rsidRPr="00D2109C">
        <w:rPr>
          <w:sz w:val="16"/>
        </w:rPr>
        <w:t xml:space="preserve"> the</w:t>
      </w:r>
      <w:r w:rsidRPr="00D2109C">
        <w:rPr>
          <w:rStyle w:val="StyleUnderline"/>
        </w:rPr>
        <w:t xml:space="preserve"> </w:t>
      </w:r>
      <w:r w:rsidRPr="00B964EC">
        <w:rPr>
          <w:rStyle w:val="StyleUnderline"/>
          <w:highlight w:val="yellow"/>
        </w:rPr>
        <w:t>2016</w:t>
      </w:r>
      <w:r w:rsidRPr="00D2109C">
        <w:rPr>
          <w:sz w:val="16"/>
        </w:rPr>
        <w:t xml:space="preserve"> fiscal year, </w:t>
      </w:r>
      <w:r w:rsidRPr="00D2109C">
        <w:rPr>
          <w:rStyle w:val="Emphasis"/>
        </w:rPr>
        <w:t xml:space="preserve">far </w:t>
      </w:r>
      <w:r w:rsidRPr="00B964EC">
        <w:rPr>
          <w:rStyle w:val="Emphasis"/>
          <w:highlight w:val="yellow"/>
        </w:rPr>
        <w:t>more than any other nationality</w:t>
      </w:r>
      <w:r w:rsidRPr="00D2109C">
        <w:rPr>
          <w:sz w:val="16"/>
        </w:rPr>
        <w:t xml:space="preserve">. (The Chinese claimed 21,600 visas.) Most of the 85,000 documents awarded annually by lottery go to outsourcing companies. Such </w:t>
      </w:r>
      <w:r w:rsidRPr="00D2109C">
        <w:rPr>
          <w:rStyle w:val="StyleUnderline"/>
        </w:rPr>
        <w:t>firms recruit foreigners with college diplomas, most of whom are Indian, to work in technical jobs</w:t>
      </w:r>
      <w:r w:rsidRPr="00D2109C">
        <w:rPr>
          <w:sz w:val="16"/>
        </w:rPr>
        <w:t>.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w:t>
      </w:r>
    </w:p>
    <w:p w14:paraId="5BA4FAAD" w14:textId="77777777" w:rsidR="001D1B68" w:rsidRPr="00D2109C" w:rsidRDefault="001D1B68" w:rsidP="001D1B68">
      <w:pPr>
        <w:rPr>
          <w:sz w:val="16"/>
        </w:rPr>
      </w:pPr>
      <w:r w:rsidRPr="00D2109C">
        <w:rPr>
          <w:sz w:val="16"/>
        </w:rPr>
        <w:t xml:space="preserve">In April, </w:t>
      </w:r>
      <w:r w:rsidRPr="00D2109C">
        <w:rPr>
          <w:rStyle w:val="StyleUnderline"/>
        </w:rPr>
        <w:t>Trump</w:t>
      </w:r>
      <w:r w:rsidRPr="00D2109C">
        <w:rPr>
          <w:sz w:val="16"/>
        </w:rPr>
        <w:t xml:space="preserve"> rolled out another “America First” policy and announced changes to the program. He </w:t>
      </w:r>
      <w:r w:rsidRPr="00D2109C">
        <w:rPr>
          <w:rStyle w:val="StyleUnderline"/>
        </w:rPr>
        <w:t>signed an executive order that may alter who gets the annual visas</w:t>
      </w:r>
      <w:r w:rsidRPr="00D2109C">
        <w:rPr>
          <w:sz w:val="16"/>
        </w:rPr>
        <w:t xml:space="preserve">, saying he wants to ensure that only the highest-skilled, best-paid immigrant workers </w:t>
      </w:r>
      <w:r w:rsidRPr="00D2109C">
        <w:rPr>
          <w:sz w:val="16"/>
        </w:rPr>
        <w:lastRenderedPageBreak/>
        <w:t xml:space="preserve">gain entry. Lower-skilled workers would be prevented from taking jobs from Americans, he said. Outsourcing </w:t>
      </w:r>
      <w:r w:rsidRPr="00B964EC">
        <w:rPr>
          <w:rStyle w:val="StyleUnderline"/>
          <w:highlight w:val="yellow"/>
        </w:rPr>
        <w:t>firms</w:t>
      </w:r>
      <w:r w:rsidRPr="00D2109C">
        <w:rPr>
          <w:sz w:val="16"/>
        </w:rPr>
        <w:t xml:space="preserve">, such as Infosys, </w:t>
      </w:r>
      <w:r w:rsidRPr="00B964EC">
        <w:rPr>
          <w:rStyle w:val="StyleUnderline"/>
          <w:highlight w:val="yellow"/>
        </w:rPr>
        <w:t xml:space="preserve">expect a </w:t>
      </w:r>
      <w:r w:rsidRPr="00B964EC">
        <w:rPr>
          <w:rStyle w:val="Emphasis"/>
          <w:highlight w:val="yellow"/>
        </w:rPr>
        <w:t>sharp drop in</w:t>
      </w:r>
      <w:r w:rsidRPr="00D2109C">
        <w:rPr>
          <w:rStyle w:val="Emphasis"/>
        </w:rPr>
        <w:t xml:space="preserve"> the number of </w:t>
      </w:r>
      <w:r w:rsidRPr="00B964EC">
        <w:rPr>
          <w:rStyle w:val="Emphasis"/>
          <w:highlight w:val="yellow"/>
        </w:rPr>
        <w:t>visas they would receive</w:t>
      </w:r>
      <w:r w:rsidRPr="00B964EC">
        <w:rPr>
          <w:rStyle w:val="StyleUnderline"/>
          <w:highlight w:val="yellow"/>
        </w:rPr>
        <w:t>, which would hurt Indians who</w:t>
      </w:r>
      <w:r w:rsidRPr="00D2109C">
        <w:rPr>
          <w:rStyle w:val="StyleUnderline"/>
        </w:rPr>
        <w:t xml:space="preserve"> </w:t>
      </w:r>
      <w:r w:rsidRPr="00B964EC">
        <w:rPr>
          <w:rStyle w:val="StyleUnderline"/>
          <w:highlight w:val="yellow"/>
        </w:rPr>
        <w:t>possess only undergrad</w:t>
      </w:r>
      <w:r w:rsidRPr="00D2109C">
        <w:rPr>
          <w:rStyle w:val="StyleUnderline"/>
        </w:rPr>
        <w:t xml:space="preserve">uate </w:t>
      </w:r>
      <w:r w:rsidRPr="00B964EC">
        <w:rPr>
          <w:rStyle w:val="StyleUnderline"/>
          <w:highlight w:val="yellow"/>
        </w:rPr>
        <w:t>degrees</w:t>
      </w:r>
      <w:r w:rsidRPr="00D2109C">
        <w:rPr>
          <w:sz w:val="16"/>
        </w:rPr>
        <w:t>.</w:t>
      </w:r>
    </w:p>
    <w:p w14:paraId="6331AC2B" w14:textId="77777777" w:rsidR="001D1B68" w:rsidRPr="00D2109C" w:rsidRDefault="001D1B68" w:rsidP="001D1B68">
      <w:pPr>
        <w:rPr>
          <w:sz w:val="16"/>
        </w:rPr>
      </w:pPr>
      <w:r w:rsidRPr="00D2109C">
        <w:rPr>
          <w:rStyle w:val="StyleUnderline"/>
        </w:rPr>
        <w:t xml:space="preserve">The </w:t>
      </w:r>
      <w:r w:rsidRPr="00B964EC">
        <w:rPr>
          <w:rStyle w:val="StyleUnderline"/>
          <w:highlight w:val="yellow"/>
        </w:rPr>
        <w:t>policies</w:t>
      </w:r>
      <w:r w:rsidRPr="00D2109C">
        <w:rPr>
          <w:sz w:val="16"/>
        </w:rPr>
        <w:t xml:space="preserve"> and outcomes </w:t>
      </w:r>
      <w:r w:rsidRPr="00B964EC">
        <w:rPr>
          <w:rStyle w:val="StyleUnderline"/>
          <w:highlight w:val="yellow"/>
        </w:rPr>
        <w:t xml:space="preserve">have discouraged both </w:t>
      </w:r>
      <w:r w:rsidRPr="00B964EC">
        <w:rPr>
          <w:rStyle w:val="Emphasis"/>
          <w:highlight w:val="yellow"/>
        </w:rPr>
        <w:t>undergrad</w:t>
      </w:r>
      <w:r w:rsidRPr="00B964EC">
        <w:rPr>
          <w:rStyle w:val="Emphasis"/>
        </w:rPr>
        <w:t xml:space="preserve">uate </w:t>
      </w:r>
      <w:r w:rsidRPr="00B964EC">
        <w:rPr>
          <w:rStyle w:val="Emphasis"/>
          <w:highlight w:val="yellow"/>
        </w:rPr>
        <w:t>and grad</w:t>
      </w:r>
      <w:r w:rsidRPr="00B964EC">
        <w:rPr>
          <w:rStyle w:val="Emphasis"/>
        </w:rPr>
        <w:t>uate</w:t>
      </w:r>
      <w:r w:rsidRPr="00D2109C">
        <w:rPr>
          <w:rStyle w:val="Emphasis"/>
        </w:rPr>
        <w:t xml:space="preserve"> </w:t>
      </w:r>
      <w:r w:rsidRPr="00B964EC">
        <w:rPr>
          <w:rStyle w:val="Emphasis"/>
          <w:highlight w:val="yellow"/>
        </w:rPr>
        <w:t>students from India</w:t>
      </w:r>
      <w:r w:rsidRPr="00D2109C">
        <w:rPr>
          <w:rStyle w:val="StyleUnderline"/>
        </w:rPr>
        <w:t xml:space="preserve"> who would like to study science and engineering in the U</w:t>
      </w:r>
      <w:r w:rsidRPr="00D2109C">
        <w:rPr>
          <w:sz w:val="16"/>
        </w:rPr>
        <w:t xml:space="preserve">nited </w:t>
      </w:r>
      <w:r w:rsidRPr="00D2109C">
        <w:rPr>
          <w:rStyle w:val="StyleUnderline"/>
        </w:rPr>
        <w:t>S</w:t>
      </w:r>
      <w:r w:rsidRPr="00D2109C">
        <w:rPr>
          <w:sz w:val="16"/>
        </w:rPr>
        <w:t xml:space="preserve">tates, says </w:t>
      </w:r>
      <w:proofErr w:type="spellStart"/>
      <w:r w:rsidRPr="00D2109C">
        <w:rPr>
          <w:sz w:val="16"/>
        </w:rPr>
        <w:t>Tahmina</w:t>
      </w:r>
      <w:proofErr w:type="spellEnd"/>
      <w:r w:rsidRPr="00D2109C">
        <w:rPr>
          <w:sz w:val="16"/>
        </w:rPr>
        <w:t xml:space="preserve"> Watson, an immigration attorney in Seattle. “Why would students come here if the path to a long-term career does not exist?” she says.</w:t>
      </w:r>
    </w:p>
    <w:p w14:paraId="03A6C7FD" w14:textId="77777777" w:rsidR="001D1B68" w:rsidRPr="000A6CF1" w:rsidRDefault="001D1B68" w:rsidP="001D1B68"/>
    <w:p w14:paraId="4138A5CC" w14:textId="5B57BDF9" w:rsidR="00F600EC" w:rsidRDefault="00F600EC" w:rsidP="00F600EC">
      <w:pPr>
        <w:pStyle w:val="Heading2"/>
      </w:pPr>
      <w:r>
        <w:lastRenderedPageBreak/>
        <w:t>Link</w:t>
      </w:r>
    </w:p>
    <w:p w14:paraId="5967A9E5" w14:textId="5E4488BD" w:rsidR="00EF6025" w:rsidRDefault="00EF6025" w:rsidP="00EF6025">
      <w:pPr>
        <w:pStyle w:val="Heading3"/>
      </w:pPr>
      <w:r>
        <w:lastRenderedPageBreak/>
        <w:t>Link---</w:t>
      </w:r>
      <w:r w:rsidR="00A940F8">
        <w:t>2NC</w:t>
      </w:r>
    </w:p>
    <w:p w14:paraId="1E73D6DB" w14:textId="5BE90AF7" w:rsidR="00E62A6B" w:rsidRDefault="00E62A6B" w:rsidP="00E62A6B">
      <w:pPr>
        <w:pStyle w:val="Heading4"/>
      </w:pPr>
      <w:r>
        <w:t xml:space="preserve">The plan causes </w:t>
      </w:r>
      <w:r>
        <w:rPr>
          <w:u w:val="single"/>
        </w:rPr>
        <w:t>brain drain</w:t>
      </w:r>
      <w:r>
        <w:t xml:space="preserve"> from India---expanding H-1Bs causes skilled and educated Indian workers to immigrate to the United States, draining India of a </w:t>
      </w:r>
      <w:r>
        <w:rPr>
          <w:u w:val="single"/>
        </w:rPr>
        <w:t>tax base</w:t>
      </w:r>
      <w:r>
        <w:t xml:space="preserve"> and </w:t>
      </w:r>
      <w:r>
        <w:rPr>
          <w:u w:val="single"/>
        </w:rPr>
        <w:t>human capital</w:t>
      </w:r>
      <w:r>
        <w:t xml:space="preserve">---that has </w:t>
      </w:r>
      <w:r>
        <w:rPr>
          <w:u w:val="single"/>
        </w:rPr>
        <w:t>catastrophic effects</w:t>
      </w:r>
      <w:r>
        <w:t xml:space="preserve"> on its economy and prevents advanced development---that’s Gan</w:t>
      </w:r>
    </w:p>
    <w:p w14:paraId="16568EC8" w14:textId="46828E4F" w:rsidR="004F1161" w:rsidRPr="004F1161" w:rsidRDefault="004F1161" w:rsidP="004F1161">
      <w:pPr>
        <w:pStyle w:val="Heading4"/>
      </w:pPr>
      <w:r>
        <w:t>Our offense outweighs theirs---</w:t>
      </w:r>
      <w:r>
        <w:rPr>
          <w:u w:val="single"/>
        </w:rPr>
        <w:t>even if</w:t>
      </w:r>
      <w:r>
        <w:t xml:space="preserve"> high-skilled immigration has </w:t>
      </w:r>
      <w:r>
        <w:rPr>
          <w:u w:val="single"/>
        </w:rPr>
        <w:t>some benefits</w:t>
      </w:r>
      <w:r>
        <w:t xml:space="preserve"> for India, those benefits are </w:t>
      </w:r>
      <w:r>
        <w:rPr>
          <w:u w:val="single"/>
        </w:rPr>
        <w:t>limited</w:t>
      </w:r>
      <w:r>
        <w:t xml:space="preserve"> compared to the </w:t>
      </w:r>
      <w:r>
        <w:rPr>
          <w:u w:val="single"/>
        </w:rPr>
        <w:t>massive costs</w:t>
      </w:r>
      <w:r>
        <w:t xml:space="preserve"> created by losing its high-skilled workforce---that’s Gan</w:t>
      </w:r>
    </w:p>
    <w:p w14:paraId="78EDAD40" w14:textId="64C9FD16" w:rsidR="00EF6025" w:rsidRPr="00AE07E2" w:rsidRDefault="00EF6025" w:rsidP="00EF6025">
      <w:pPr>
        <w:pStyle w:val="Heading4"/>
      </w:pPr>
      <w:r>
        <w:t xml:space="preserve">Expanding H-1Bs crushes Indian </w:t>
      </w:r>
      <w:r w:rsidRPr="00EF6025">
        <w:rPr>
          <w:u w:val="single"/>
        </w:rPr>
        <w:t>tax revenue</w:t>
      </w:r>
      <w:r>
        <w:t xml:space="preserve"> and </w:t>
      </w:r>
      <w:r w:rsidRPr="00EF6025">
        <w:rPr>
          <w:u w:val="single"/>
        </w:rPr>
        <w:t>human capital</w:t>
      </w:r>
      <w:r>
        <w:t xml:space="preserve"> by siphoning off its productive tax base---remittances don’t come </w:t>
      </w:r>
      <w:r>
        <w:rPr>
          <w:u w:val="single"/>
        </w:rPr>
        <w:t>close</w:t>
      </w:r>
      <w:r>
        <w:t xml:space="preserve"> to compensating</w:t>
      </w:r>
    </w:p>
    <w:p w14:paraId="511C6224" w14:textId="77777777" w:rsidR="00EF6025" w:rsidRPr="002F7E6B" w:rsidRDefault="00EF6025" w:rsidP="00EF6025">
      <w:r>
        <w:t xml:space="preserve">Ariel </w:t>
      </w:r>
      <w:r w:rsidRPr="002575D5">
        <w:rPr>
          <w:rStyle w:val="Style13ptBold"/>
        </w:rPr>
        <w:t>Stevenson 16</w:t>
      </w:r>
      <w:r>
        <w:t>, Acting Assistant Professor of Tax Law, New York University School of Law, “Recovering Lost Tax Revenue Through Taxation of Transnational Households,” Spring 2016, 34 Berkeley J. Int'l L. 100</w:t>
      </w:r>
    </w:p>
    <w:p w14:paraId="48EDDC83" w14:textId="77777777" w:rsidR="00EF6025" w:rsidRPr="00AE07E2" w:rsidRDefault="00EF6025" w:rsidP="00EF6025">
      <w:pPr>
        <w:rPr>
          <w:sz w:val="16"/>
        </w:rPr>
      </w:pPr>
      <w:r w:rsidRPr="00F66968">
        <w:rPr>
          <w:rStyle w:val="StyleUnderline"/>
          <w:highlight w:val="yellow"/>
        </w:rPr>
        <w:t>Emigration is a double-edged sword</w:t>
      </w:r>
      <w:r w:rsidRPr="00AE07E2">
        <w:rPr>
          <w:sz w:val="16"/>
        </w:rPr>
        <w:t xml:space="preserve">, rightfully touted as a great boon to migrant households and industrialized economies that benefit from lower-cost workers, while at the same time </w:t>
      </w:r>
      <w:r w:rsidRPr="00F66968">
        <w:rPr>
          <w:rStyle w:val="Emphasis"/>
          <w:highlight w:val="yellow"/>
        </w:rPr>
        <w:t>draining human capital and tax revenue</w:t>
      </w:r>
      <w:r w:rsidRPr="002F0129">
        <w:rPr>
          <w:rStyle w:val="StyleUnderline"/>
        </w:rPr>
        <w:t xml:space="preserve"> from migrant-source economies. </w:t>
      </w:r>
      <w:r w:rsidRPr="00F66968">
        <w:rPr>
          <w:rStyle w:val="StyleUnderline"/>
        </w:rPr>
        <w:t>Migrant</w:t>
      </w:r>
      <w:r w:rsidRPr="002F0129">
        <w:rPr>
          <w:rStyle w:val="StyleUnderline"/>
        </w:rPr>
        <w:t xml:space="preserve">-source </w:t>
      </w:r>
      <w:r w:rsidRPr="00F66968">
        <w:rPr>
          <w:rStyle w:val="StyleUnderline"/>
          <w:highlight w:val="yellow"/>
        </w:rPr>
        <w:t>developing countries</w:t>
      </w:r>
      <w:r w:rsidRPr="00AE07E2">
        <w:rPr>
          <w:sz w:val="16"/>
        </w:rPr>
        <w:t xml:space="preserve"> seeking to raise revenue </w:t>
      </w:r>
      <w:r w:rsidRPr="00F66968">
        <w:rPr>
          <w:rStyle w:val="StyleUnderline"/>
          <w:highlight w:val="yellow"/>
        </w:rPr>
        <w:t>find themselves</w:t>
      </w:r>
      <w:r w:rsidRPr="002F0129">
        <w:rPr>
          <w:rStyle w:val="StyleUnderline"/>
        </w:rPr>
        <w:t xml:space="preserve"> saddled </w:t>
      </w:r>
      <w:r w:rsidRPr="00F66968">
        <w:rPr>
          <w:rStyle w:val="StyleUnderline"/>
          <w:highlight w:val="yellow"/>
        </w:rPr>
        <w:t>with</w:t>
      </w:r>
      <w:r w:rsidRPr="00AE07E2">
        <w:rPr>
          <w:sz w:val="16"/>
        </w:rPr>
        <w:t xml:space="preserve"> the difficult task of </w:t>
      </w:r>
      <w:r w:rsidRPr="00F66968">
        <w:rPr>
          <w:rStyle w:val="Emphasis"/>
          <w:highlight w:val="yellow"/>
        </w:rPr>
        <w:t>siphoning</w:t>
      </w:r>
      <w:r w:rsidRPr="002F0129">
        <w:rPr>
          <w:rStyle w:val="Emphasis"/>
        </w:rPr>
        <w:t xml:space="preserve"> water </w:t>
      </w:r>
      <w:r w:rsidRPr="00F66968">
        <w:rPr>
          <w:rStyle w:val="Emphasis"/>
          <w:highlight w:val="yellow"/>
        </w:rPr>
        <w:t>from a leaking bucket</w:t>
      </w:r>
      <w:r w:rsidRPr="002F0129">
        <w:rPr>
          <w:rStyle w:val="StyleUnderline"/>
        </w:rPr>
        <w:t xml:space="preserve"> as their populace exits</w:t>
      </w:r>
      <w:r w:rsidRPr="00AE07E2">
        <w:rPr>
          <w:sz w:val="16"/>
        </w:rPr>
        <w:t xml:space="preserve"> in search of better opportunities outside of their borders. Developing creative tax policies is crucial to implementing a lasting solution.</w:t>
      </w:r>
    </w:p>
    <w:p w14:paraId="68317AD5" w14:textId="77777777" w:rsidR="00EF6025" w:rsidRPr="00AE07E2" w:rsidRDefault="00EF6025" w:rsidP="00EF6025">
      <w:pPr>
        <w:rPr>
          <w:sz w:val="16"/>
        </w:rPr>
      </w:pPr>
      <w:r w:rsidRPr="00AE07E2">
        <w:rPr>
          <w:sz w:val="16"/>
        </w:rPr>
        <w:t xml:space="preserve">Although the extent of the loss is difficult to calculate, net emigration undoubtedly reduces a country's tax base. Mihir Desai et al. calculate that </w:t>
      </w:r>
      <w:r w:rsidRPr="00F66968">
        <w:rPr>
          <w:rStyle w:val="StyleUnderline"/>
          <w:highlight w:val="yellow"/>
        </w:rPr>
        <w:t xml:space="preserve">India loses </w:t>
      </w:r>
      <w:r w:rsidRPr="00F66968">
        <w:rPr>
          <w:rStyle w:val="Emphasis"/>
          <w:highlight w:val="yellow"/>
        </w:rPr>
        <w:t>twelve percent of its</w:t>
      </w:r>
      <w:r w:rsidRPr="002F0129">
        <w:rPr>
          <w:rStyle w:val="Emphasis"/>
        </w:rPr>
        <w:t xml:space="preserve"> income </w:t>
      </w:r>
      <w:r w:rsidRPr="00F66968">
        <w:rPr>
          <w:rStyle w:val="Emphasis"/>
          <w:highlight w:val="yellow"/>
        </w:rPr>
        <w:t>tax base</w:t>
      </w:r>
      <w:r w:rsidRPr="00AE07E2">
        <w:rPr>
          <w:sz w:val="16"/>
        </w:rPr>
        <w:t>--approximately $ 700 million--</w:t>
      </w:r>
      <w:r w:rsidRPr="00F66968">
        <w:rPr>
          <w:rStyle w:val="StyleUnderline"/>
          <w:highlight w:val="yellow"/>
        </w:rPr>
        <w:t>due to</w:t>
      </w:r>
      <w:r w:rsidRPr="002F0129">
        <w:rPr>
          <w:rStyle w:val="StyleUnderline"/>
        </w:rPr>
        <w:t xml:space="preserve"> high-skilled </w:t>
      </w:r>
      <w:r w:rsidRPr="00F66968">
        <w:rPr>
          <w:rStyle w:val="StyleUnderline"/>
          <w:highlight w:val="yellow"/>
        </w:rPr>
        <w:t>migration</w:t>
      </w:r>
      <w:r w:rsidRPr="002F0129">
        <w:rPr>
          <w:rStyle w:val="StyleUnderline"/>
        </w:rPr>
        <w:t xml:space="preserve"> to the U</w:t>
      </w:r>
      <w:r w:rsidRPr="00AE07E2">
        <w:rPr>
          <w:sz w:val="16"/>
        </w:rPr>
        <w:t xml:space="preserve">nited </w:t>
      </w:r>
      <w:r w:rsidRPr="002F0129">
        <w:rPr>
          <w:rStyle w:val="StyleUnderline"/>
        </w:rPr>
        <w:t>S</w:t>
      </w:r>
      <w:r w:rsidRPr="00AE07E2">
        <w:rPr>
          <w:sz w:val="16"/>
        </w:rPr>
        <w:t xml:space="preserve">tates </w:t>
      </w:r>
      <w:r w:rsidRPr="00F66968">
        <w:rPr>
          <w:rStyle w:val="StyleUnderline"/>
          <w:highlight w:val="yellow"/>
        </w:rPr>
        <w:t xml:space="preserve">through the </w:t>
      </w:r>
      <w:r w:rsidRPr="00F66968">
        <w:rPr>
          <w:rStyle w:val="Emphasis"/>
          <w:highlight w:val="yellow"/>
        </w:rPr>
        <w:t>H-1B visa program</w:t>
      </w:r>
      <w:r w:rsidRPr="002F0129">
        <w:rPr>
          <w:rStyle w:val="StyleUnderline"/>
        </w:rPr>
        <w:t>.</w:t>
      </w:r>
      <w:r w:rsidRPr="00AE07E2">
        <w:rPr>
          <w:sz w:val="16"/>
        </w:rPr>
        <w:t xml:space="preserve"> Note that this significant figure captures only one kind of migrant to one specific destination country. The authors estimate that </w:t>
      </w:r>
      <w:r w:rsidRPr="00F66968">
        <w:rPr>
          <w:rStyle w:val="StyleUnderline"/>
          <w:highlight w:val="yellow"/>
        </w:rPr>
        <w:t>only</w:t>
      </w:r>
      <w:r w:rsidRPr="002F0129">
        <w:rPr>
          <w:rStyle w:val="StyleUnderline"/>
        </w:rPr>
        <w:t xml:space="preserve"> about $ </w:t>
      </w:r>
      <w:r w:rsidRPr="00F66968">
        <w:rPr>
          <w:rStyle w:val="StyleUnderline"/>
          <w:highlight w:val="yellow"/>
        </w:rPr>
        <w:t>300 million makes its way back</w:t>
      </w:r>
      <w:r w:rsidRPr="002F0129">
        <w:rPr>
          <w:rStyle w:val="StyleUnderline"/>
        </w:rPr>
        <w:t xml:space="preserve"> to India </w:t>
      </w:r>
      <w:r w:rsidRPr="00F66968">
        <w:rPr>
          <w:rStyle w:val="StyleUnderline"/>
          <w:highlight w:val="yellow"/>
        </w:rPr>
        <w:t>via</w:t>
      </w:r>
      <w:r w:rsidRPr="002F0129">
        <w:rPr>
          <w:rStyle w:val="StyleUnderline"/>
        </w:rPr>
        <w:t xml:space="preserve"> </w:t>
      </w:r>
      <w:r w:rsidRPr="00F66968">
        <w:rPr>
          <w:rStyle w:val="StyleUnderline"/>
          <w:highlight w:val="yellow"/>
        </w:rPr>
        <w:t xml:space="preserve">remittances, leading to a </w:t>
      </w:r>
      <w:r w:rsidRPr="00F66968">
        <w:rPr>
          <w:rStyle w:val="Emphasis"/>
          <w:highlight w:val="yellow"/>
        </w:rPr>
        <w:t>substantial</w:t>
      </w:r>
      <w:r w:rsidRPr="002F0129">
        <w:rPr>
          <w:rStyle w:val="Emphasis"/>
        </w:rPr>
        <w:t xml:space="preserve"> overall </w:t>
      </w:r>
      <w:r w:rsidRPr="00F66968">
        <w:rPr>
          <w:rStyle w:val="Emphasis"/>
          <w:highlight w:val="yellow"/>
        </w:rPr>
        <w:t>loss of</w:t>
      </w:r>
      <w:r w:rsidRPr="002F0129">
        <w:rPr>
          <w:rStyle w:val="Emphasis"/>
        </w:rPr>
        <w:t xml:space="preserve"> government </w:t>
      </w:r>
      <w:r w:rsidRPr="00F66968">
        <w:rPr>
          <w:rStyle w:val="Emphasis"/>
          <w:highlight w:val="yellow"/>
        </w:rPr>
        <w:t>revenue</w:t>
      </w:r>
      <w:r w:rsidRPr="00F66968">
        <w:rPr>
          <w:sz w:val="16"/>
          <w:highlight w:val="yellow"/>
        </w:rPr>
        <w:t>.</w:t>
      </w:r>
      <w:r w:rsidRPr="00AE07E2">
        <w:rPr>
          <w:sz w:val="16"/>
        </w:rPr>
        <w:t xml:space="preserve"> Additionally, </w:t>
      </w:r>
      <w:r w:rsidRPr="00AE07E2">
        <w:rPr>
          <w:rStyle w:val="StyleUnderline"/>
        </w:rPr>
        <w:t xml:space="preserve">measures of net </w:t>
      </w:r>
      <w:r w:rsidRPr="00F66968">
        <w:rPr>
          <w:rStyle w:val="StyleUnderline"/>
          <w:highlight w:val="yellow"/>
        </w:rPr>
        <w:t xml:space="preserve">remittance gains are likely to be </w:t>
      </w:r>
      <w:r w:rsidRPr="00F66968">
        <w:rPr>
          <w:rStyle w:val="Emphasis"/>
          <w:highlight w:val="yellow"/>
        </w:rPr>
        <w:t>overstated</w:t>
      </w:r>
      <w:r w:rsidRPr="00AE07E2">
        <w:rPr>
          <w:sz w:val="16"/>
        </w:rPr>
        <w:t xml:space="preserve">, since they fail to account for the local incomes and other household inputs that migrants would have produced domestically had they remained in the home country. </w:t>
      </w:r>
    </w:p>
    <w:p w14:paraId="4D423723" w14:textId="77777777" w:rsidR="00EF6025" w:rsidRPr="00AE07E2" w:rsidRDefault="00EF6025" w:rsidP="00EF6025">
      <w:pPr>
        <w:rPr>
          <w:sz w:val="16"/>
        </w:rPr>
      </w:pPr>
      <w:r w:rsidRPr="00AE07E2">
        <w:rPr>
          <w:sz w:val="16"/>
        </w:rPr>
        <w:t xml:space="preserve">In addition to lost tax revenue, </w:t>
      </w:r>
      <w:r w:rsidRPr="00BB1C7C">
        <w:rPr>
          <w:rStyle w:val="StyleUnderline"/>
          <w:highlight w:val="yellow"/>
        </w:rPr>
        <w:t>migrant-source countries</w:t>
      </w:r>
      <w:r w:rsidRPr="00AE07E2">
        <w:rPr>
          <w:rStyle w:val="StyleUnderline"/>
        </w:rPr>
        <w:t xml:space="preserve"> also </w:t>
      </w:r>
      <w:r w:rsidRPr="00BB1C7C">
        <w:rPr>
          <w:rStyle w:val="Emphasis"/>
          <w:highlight w:val="yellow"/>
        </w:rPr>
        <w:t>lose human capital</w:t>
      </w:r>
      <w:r w:rsidRPr="00BB1C7C">
        <w:rPr>
          <w:rStyle w:val="StyleUnderline"/>
          <w:highlight w:val="yellow"/>
        </w:rPr>
        <w:t xml:space="preserve"> in the</w:t>
      </w:r>
      <w:r w:rsidRPr="00AE07E2">
        <w:rPr>
          <w:rStyle w:val="StyleUnderline"/>
        </w:rPr>
        <w:t xml:space="preserve"> </w:t>
      </w:r>
      <w:r w:rsidRPr="00BB1C7C">
        <w:rPr>
          <w:rStyle w:val="StyleUnderline"/>
          <w:highlight w:val="yellow"/>
        </w:rPr>
        <w:t>form of</w:t>
      </w:r>
      <w:r w:rsidRPr="00AE07E2">
        <w:rPr>
          <w:sz w:val="16"/>
        </w:rPr>
        <w:t xml:space="preserve"> their most </w:t>
      </w:r>
      <w:r w:rsidRPr="00BB1C7C">
        <w:rPr>
          <w:rStyle w:val="StyleUnderline"/>
          <w:highlight w:val="yellow"/>
        </w:rPr>
        <w:t>ambitious</w:t>
      </w:r>
      <w:r w:rsidRPr="00AE07E2">
        <w:rPr>
          <w:rStyle w:val="StyleUnderline"/>
        </w:rPr>
        <w:t xml:space="preserve"> and employable </w:t>
      </w:r>
      <w:r w:rsidRPr="00BB1C7C">
        <w:rPr>
          <w:rStyle w:val="StyleUnderline"/>
          <w:highlight w:val="yellow"/>
        </w:rPr>
        <w:t>citizens</w:t>
      </w:r>
      <w:r w:rsidRPr="00AE07E2">
        <w:rPr>
          <w:sz w:val="16"/>
        </w:rPr>
        <w:t xml:space="preserve"> who exit in search of greater opportunity. This loss of human capital plagues countries across the developing world and is known as the "brain drain." migration scholarship documents the negative effect of emigration on human capital development and growth, notably through the work of Jagdish Bhagwati and Koichi Hamada, and more recently by Nadeem Haque and Se-</w:t>
      </w:r>
      <w:proofErr w:type="spellStart"/>
      <w:r w:rsidRPr="00AE07E2">
        <w:rPr>
          <w:sz w:val="16"/>
        </w:rPr>
        <w:t>Jik</w:t>
      </w:r>
      <w:proofErr w:type="spellEnd"/>
      <w:r w:rsidRPr="00AE07E2">
        <w:rPr>
          <w:sz w:val="16"/>
        </w:rPr>
        <w:t xml:space="preserve"> Kim, as well as </w:t>
      </w:r>
      <w:proofErr w:type="spellStart"/>
      <w:r w:rsidRPr="00AE07E2">
        <w:rPr>
          <w:sz w:val="16"/>
        </w:rPr>
        <w:t>Kaz</w:t>
      </w:r>
      <w:proofErr w:type="spellEnd"/>
      <w:r w:rsidRPr="00AE07E2">
        <w:rPr>
          <w:sz w:val="16"/>
        </w:rPr>
        <w:t xml:space="preserve"> </w:t>
      </w:r>
      <w:proofErr w:type="spellStart"/>
      <w:r w:rsidRPr="00AE07E2">
        <w:rPr>
          <w:sz w:val="16"/>
        </w:rPr>
        <w:t>Miyagiwa</w:t>
      </w:r>
      <w:proofErr w:type="spellEnd"/>
      <w:r w:rsidRPr="00AE07E2">
        <w:rPr>
          <w:sz w:val="16"/>
        </w:rPr>
        <w:t>. Haque and Kim go so far as to argue that developing countries should not subsidize higher education, as those citizens who receive advanced education are more likely to migrate to higher-income countries.</w:t>
      </w:r>
    </w:p>
    <w:p w14:paraId="004A19ED" w14:textId="77777777" w:rsidR="00EF6025" w:rsidRPr="00F66968" w:rsidRDefault="00EF6025" w:rsidP="00EF6025"/>
    <w:p w14:paraId="6F8F8110" w14:textId="77777777" w:rsidR="00F600EC" w:rsidRDefault="00F600EC" w:rsidP="00F600EC">
      <w:pPr>
        <w:pStyle w:val="Heading3"/>
      </w:pPr>
      <w:r>
        <w:lastRenderedPageBreak/>
        <w:t>Link---Vicious Cycle</w:t>
      </w:r>
    </w:p>
    <w:p w14:paraId="6F574197" w14:textId="77777777" w:rsidR="00F600EC" w:rsidRPr="000A5503" w:rsidRDefault="00F600EC" w:rsidP="00F600EC">
      <w:pPr>
        <w:pStyle w:val="Heading4"/>
      </w:pPr>
      <w:r>
        <w:t xml:space="preserve">Brain drain creates a </w:t>
      </w:r>
      <w:r>
        <w:rPr>
          <w:u w:val="single"/>
        </w:rPr>
        <w:t>vicious cycle</w:t>
      </w:r>
      <w:r>
        <w:t xml:space="preserve"> that prevents human capital development and pushes </w:t>
      </w:r>
      <w:r>
        <w:rPr>
          <w:u w:val="single"/>
        </w:rPr>
        <w:t>more people out</w:t>
      </w:r>
      <w:r>
        <w:t>---makes long-term decline inevitable</w:t>
      </w:r>
    </w:p>
    <w:p w14:paraId="017C2496" w14:textId="77777777" w:rsidR="00F600EC" w:rsidRPr="009C5F74" w:rsidRDefault="00F600EC" w:rsidP="00F600EC">
      <w:r>
        <w:t xml:space="preserve">Nathalie </w:t>
      </w:r>
      <w:r w:rsidRPr="009C5F74">
        <w:rPr>
          <w:rStyle w:val="Style13ptBold"/>
        </w:rPr>
        <w:t>Baptiste 14</w:t>
      </w:r>
      <w:r>
        <w:t>, writer for the Nation, “Brain Drain and the Politics of Immigration,” 2/26/14, https://www.thenation.com/article/brain-drain-and-politics-immigration/</w:t>
      </w:r>
    </w:p>
    <w:p w14:paraId="1294432B" w14:textId="77777777" w:rsidR="00F600EC" w:rsidRPr="00DB6E4C" w:rsidRDefault="00F600EC" w:rsidP="00F600EC">
      <w:pPr>
        <w:rPr>
          <w:sz w:val="16"/>
        </w:rPr>
      </w:pPr>
      <w:r w:rsidRPr="00C52607">
        <w:rPr>
          <w:rStyle w:val="StyleUnderline"/>
          <w:highlight w:val="yellow"/>
        </w:rPr>
        <w:t xml:space="preserve">The </w:t>
      </w:r>
      <w:r w:rsidRPr="00C52607">
        <w:rPr>
          <w:rStyle w:val="Emphasis"/>
          <w:highlight w:val="yellow"/>
        </w:rPr>
        <w:t>increase of</w:t>
      </w:r>
      <w:r w:rsidRPr="00DB6E4C">
        <w:rPr>
          <w:rStyle w:val="Emphasis"/>
        </w:rPr>
        <w:t xml:space="preserve"> available </w:t>
      </w:r>
      <w:r w:rsidRPr="00C52607">
        <w:rPr>
          <w:rStyle w:val="Emphasis"/>
          <w:highlight w:val="yellow"/>
        </w:rPr>
        <w:t>H-1B visas</w:t>
      </w:r>
      <w:r w:rsidRPr="00C52607">
        <w:rPr>
          <w:rStyle w:val="StyleUnderline"/>
        </w:rPr>
        <w:t xml:space="preserve"> allows for</w:t>
      </w:r>
      <w:r w:rsidRPr="00C52607">
        <w:rPr>
          <w:sz w:val="16"/>
        </w:rPr>
        <w:t xml:space="preserve"> highly educated </w:t>
      </w:r>
      <w:r w:rsidRPr="00C52607">
        <w:rPr>
          <w:rStyle w:val="StyleUnderline"/>
        </w:rPr>
        <w:t>foreigners to pursue a more prosperous career in the United States</w:t>
      </w:r>
      <w:r w:rsidRPr="00DB6E4C">
        <w:rPr>
          <w:sz w:val="16"/>
        </w:rPr>
        <w:t xml:space="preserve">. But </w:t>
      </w:r>
      <w:r w:rsidRPr="00C52607">
        <w:rPr>
          <w:rStyle w:val="Emphasis"/>
          <w:highlight w:val="yellow"/>
        </w:rPr>
        <w:t>what does it mean for the countries they leave behind?</w:t>
      </w:r>
    </w:p>
    <w:p w14:paraId="5CE196B2" w14:textId="77777777" w:rsidR="00F600EC" w:rsidRPr="00DB6E4C" w:rsidRDefault="00F600EC" w:rsidP="00F600EC">
      <w:pPr>
        <w:rPr>
          <w:sz w:val="16"/>
        </w:rPr>
      </w:pPr>
      <w:r w:rsidRPr="00C52607">
        <w:rPr>
          <w:rStyle w:val="Emphasis"/>
          <w:highlight w:val="yellow"/>
        </w:rPr>
        <w:t>In India</w:t>
      </w:r>
      <w:r w:rsidRPr="00DB6E4C">
        <w:rPr>
          <w:sz w:val="16"/>
        </w:rPr>
        <w:t xml:space="preserve">, home to the large majority of H-1B visa recipients, many medical </w:t>
      </w:r>
      <w:r w:rsidRPr="00C52607">
        <w:rPr>
          <w:rStyle w:val="StyleUnderline"/>
          <w:highlight w:val="yellow"/>
        </w:rPr>
        <w:t>students opt to study abroad</w:t>
      </w:r>
      <w:r w:rsidRPr="00DB6E4C">
        <w:rPr>
          <w:sz w:val="16"/>
        </w:rPr>
        <w:t xml:space="preserve"> because of rising costs and limited capacity at their public institutions. </w:t>
      </w:r>
      <w:r w:rsidRPr="00C52607">
        <w:rPr>
          <w:rStyle w:val="StyleUnderline"/>
          <w:highlight w:val="yellow"/>
        </w:rPr>
        <w:t>The medical brain drain</w:t>
      </w:r>
      <w:r w:rsidRPr="00C52607">
        <w:rPr>
          <w:rStyle w:val="StyleUnderline"/>
        </w:rPr>
        <w:t xml:space="preserve"> in India not only </w:t>
      </w:r>
      <w:r w:rsidRPr="00C52607">
        <w:rPr>
          <w:rStyle w:val="StyleUnderline"/>
          <w:highlight w:val="yellow"/>
        </w:rPr>
        <w:t>reduces</w:t>
      </w:r>
      <w:r w:rsidRPr="00C52607">
        <w:rPr>
          <w:sz w:val="16"/>
        </w:rPr>
        <w:t xml:space="preserve"> the number of </w:t>
      </w:r>
      <w:r w:rsidRPr="00C52607">
        <w:rPr>
          <w:rStyle w:val="StyleUnderline"/>
          <w:highlight w:val="yellow"/>
        </w:rPr>
        <w:t>doctors available</w:t>
      </w:r>
      <w:r w:rsidRPr="00C52607">
        <w:rPr>
          <w:rStyle w:val="StyleUnderline"/>
        </w:rPr>
        <w:t xml:space="preserve"> for care, but </w:t>
      </w:r>
      <w:r w:rsidRPr="00C52607">
        <w:rPr>
          <w:rStyle w:val="StyleUnderline"/>
          <w:highlight w:val="yellow"/>
        </w:rPr>
        <w:t>it also removes the</w:t>
      </w:r>
      <w:r w:rsidRPr="00DB6E4C">
        <w:rPr>
          <w:rStyle w:val="StyleUnderline"/>
        </w:rPr>
        <w:t xml:space="preserve"> </w:t>
      </w:r>
      <w:r w:rsidRPr="00C52607">
        <w:rPr>
          <w:rStyle w:val="StyleUnderline"/>
          <w:highlight w:val="yellow"/>
        </w:rPr>
        <w:t>people</w:t>
      </w:r>
      <w:r w:rsidRPr="00DB6E4C">
        <w:rPr>
          <w:rStyle w:val="StyleUnderline"/>
        </w:rPr>
        <w:t xml:space="preserve"> </w:t>
      </w:r>
      <w:r w:rsidRPr="00C52607">
        <w:rPr>
          <w:rStyle w:val="StyleUnderline"/>
        </w:rPr>
        <w:t>needed</w:t>
      </w:r>
      <w:r w:rsidRPr="00DB6E4C">
        <w:rPr>
          <w:rStyle w:val="StyleUnderline"/>
        </w:rPr>
        <w:t xml:space="preserve"> </w:t>
      </w:r>
      <w:r w:rsidRPr="00C52607">
        <w:rPr>
          <w:rStyle w:val="StyleUnderline"/>
          <w:highlight w:val="yellow"/>
        </w:rPr>
        <w:t>to push for</w:t>
      </w:r>
      <w:r w:rsidRPr="00DB6E4C">
        <w:rPr>
          <w:rStyle w:val="StyleUnderline"/>
        </w:rPr>
        <w:t xml:space="preserve"> healthcare </w:t>
      </w:r>
      <w:r w:rsidRPr="00C52607">
        <w:rPr>
          <w:rStyle w:val="StyleUnderline"/>
          <w:highlight w:val="yellow"/>
        </w:rPr>
        <w:t>reforms</w:t>
      </w:r>
      <w:r w:rsidRPr="00DB6E4C">
        <w:rPr>
          <w:sz w:val="16"/>
        </w:rPr>
        <w:t>.</w:t>
      </w:r>
    </w:p>
    <w:p w14:paraId="555F1A58" w14:textId="77777777" w:rsidR="00F600EC" w:rsidRPr="00DB6E4C" w:rsidRDefault="00F600EC" w:rsidP="00F600EC">
      <w:pPr>
        <w:rPr>
          <w:sz w:val="16"/>
        </w:rPr>
      </w:pPr>
      <w:r w:rsidRPr="00DB6E4C">
        <w:rPr>
          <w:sz w:val="16"/>
        </w:rPr>
        <w:t>Considered the most privatized health system in the world, India’s public health system is made up of mainly rural health centers that lack basic infrastructure, medicines and staff. India spends only 0.9 percent of its GDP on healthcare, which promotes a large private healthcare industry that remains inaccessible to the poor. The wealthy can afford to be treated at a state-of-the-art hospital for a stomach ache, while the poor must walk long miles to receive treatment for sicknesses and sometimes discover that the medicine they need is unavailable. The shortage of doctors is staggering: there are only six doctors for every 10,000 patients. People in need of medical attention may spend days waiting in line for tests or drugs because there are simply not enough doctors and nurses available to tend to their medical needs.</w:t>
      </w:r>
    </w:p>
    <w:p w14:paraId="3C8284E0" w14:textId="77777777" w:rsidR="00F600EC" w:rsidRPr="00DB6E4C" w:rsidRDefault="00F600EC" w:rsidP="00F600EC">
      <w:pPr>
        <w:rPr>
          <w:sz w:val="16"/>
        </w:rPr>
      </w:pPr>
      <w:r w:rsidRPr="00DB6E4C">
        <w:rPr>
          <w:sz w:val="16"/>
        </w:rPr>
        <w:t xml:space="preserve">India is not the only country that suffers from brain drain, and </w:t>
      </w:r>
      <w:r w:rsidRPr="00DB6E4C">
        <w:rPr>
          <w:rStyle w:val="StyleUnderline"/>
        </w:rPr>
        <w:t xml:space="preserve">the loss of human capital </w:t>
      </w:r>
      <w:r w:rsidRPr="00DB6E4C">
        <w:rPr>
          <w:rStyle w:val="Emphasis"/>
        </w:rPr>
        <w:t>does not only affect the medical industry</w:t>
      </w:r>
      <w:r w:rsidRPr="00DB6E4C">
        <w:rPr>
          <w:sz w:val="16"/>
        </w:rPr>
        <w:t>. Zimbabwe is struggling to keep its education sector from collapsing after losing 45,000 teachers in 2010 alone. Haiti has lost more college graduates than any other country in the world. Brain drain is occurring in every region of the developing world.</w:t>
      </w:r>
    </w:p>
    <w:p w14:paraId="76305638" w14:textId="77777777" w:rsidR="00F600EC" w:rsidRPr="00DB6E4C" w:rsidRDefault="00F600EC" w:rsidP="00F600EC">
      <w:pPr>
        <w:rPr>
          <w:sz w:val="16"/>
        </w:rPr>
      </w:pPr>
      <w:r w:rsidRPr="00DB6E4C">
        <w:rPr>
          <w:sz w:val="16"/>
        </w:rPr>
        <w:t>Plugging the Drain</w:t>
      </w:r>
    </w:p>
    <w:p w14:paraId="3768A22C" w14:textId="77777777" w:rsidR="00F600EC" w:rsidRPr="00DB6E4C" w:rsidRDefault="00F600EC" w:rsidP="00F600EC">
      <w:pPr>
        <w:rPr>
          <w:sz w:val="16"/>
        </w:rPr>
      </w:pPr>
      <w:r w:rsidRPr="00DB6E4C">
        <w:rPr>
          <w:sz w:val="16"/>
        </w:rPr>
        <w:t xml:space="preserve">Ensuring that skilled workers have opportunities to flourish at home is ultimately a challenge for source countries, not the richer countries that absorb them when they leave. But </w:t>
      </w:r>
      <w:r w:rsidRPr="00C52607">
        <w:rPr>
          <w:rStyle w:val="StyleUnderline"/>
          <w:highlight w:val="yellow"/>
        </w:rPr>
        <w:t>the loss of brain power</w:t>
      </w:r>
      <w:r w:rsidRPr="00DB6E4C">
        <w:rPr>
          <w:rStyle w:val="StyleUnderline"/>
        </w:rPr>
        <w:t xml:space="preserve"> to the U</w:t>
      </w:r>
      <w:r w:rsidRPr="00DB6E4C">
        <w:rPr>
          <w:sz w:val="16"/>
        </w:rPr>
        <w:t xml:space="preserve">nited </w:t>
      </w:r>
      <w:r w:rsidRPr="00DB6E4C">
        <w:rPr>
          <w:rStyle w:val="StyleUnderline"/>
        </w:rPr>
        <w:t>S</w:t>
      </w:r>
      <w:r w:rsidRPr="00DB6E4C">
        <w:rPr>
          <w:sz w:val="16"/>
        </w:rPr>
        <w:t xml:space="preserve">tates and other developed countries </w:t>
      </w:r>
      <w:r w:rsidRPr="00C52607">
        <w:rPr>
          <w:rStyle w:val="StyleUnderline"/>
          <w:highlight w:val="yellow"/>
        </w:rPr>
        <w:t xml:space="preserve">creates an </w:t>
      </w:r>
      <w:r w:rsidRPr="00C52607">
        <w:rPr>
          <w:rStyle w:val="Emphasis"/>
          <w:highlight w:val="yellow"/>
        </w:rPr>
        <w:t>unfortunate cycle</w:t>
      </w:r>
      <w:r w:rsidRPr="00DB6E4C">
        <w:rPr>
          <w:rStyle w:val="Emphasis"/>
        </w:rPr>
        <w:t xml:space="preserve"> for poorer countries</w:t>
      </w:r>
      <w:r w:rsidRPr="00DB6E4C">
        <w:rPr>
          <w:rStyle w:val="StyleUnderline"/>
        </w:rPr>
        <w:t xml:space="preserve">: </w:t>
      </w:r>
      <w:r w:rsidRPr="00C52607">
        <w:rPr>
          <w:rStyle w:val="StyleUnderline"/>
          <w:highlight w:val="yellow"/>
        </w:rPr>
        <w:t>educated individuals migrate, leaving their home</w:t>
      </w:r>
      <w:r w:rsidRPr="00DB6E4C">
        <w:rPr>
          <w:sz w:val="16"/>
        </w:rPr>
        <w:t xml:space="preserve"> countries’ </w:t>
      </w:r>
      <w:r w:rsidRPr="00C52607">
        <w:rPr>
          <w:rStyle w:val="StyleUnderline"/>
          <w:highlight w:val="yellow"/>
        </w:rPr>
        <w:t>tax base and infrastructure in poor shap</w:t>
      </w:r>
      <w:r w:rsidRPr="00DB6E4C">
        <w:rPr>
          <w:rStyle w:val="StyleUnderline"/>
        </w:rPr>
        <w:t>e</w:t>
      </w:r>
      <w:r w:rsidRPr="00DB6E4C">
        <w:rPr>
          <w:sz w:val="16"/>
        </w:rPr>
        <w:t xml:space="preserve">. The </w:t>
      </w:r>
      <w:r w:rsidRPr="00C52607">
        <w:rPr>
          <w:rStyle w:val="StyleUnderline"/>
          <w:highlight w:val="yellow"/>
        </w:rPr>
        <w:t>weakened infrastructure</w:t>
      </w:r>
      <w:r w:rsidRPr="00DB6E4C">
        <w:rPr>
          <w:sz w:val="16"/>
        </w:rPr>
        <w:t xml:space="preserve"> in turn </w:t>
      </w:r>
      <w:r w:rsidRPr="00C52607">
        <w:rPr>
          <w:rStyle w:val="StyleUnderline"/>
          <w:highlight w:val="yellow"/>
        </w:rPr>
        <w:t>means</w:t>
      </w:r>
      <w:r w:rsidRPr="00DB6E4C">
        <w:rPr>
          <w:rStyle w:val="StyleUnderline"/>
        </w:rPr>
        <w:t xml:space="preserve"> that </w:t>
      </w:r>
      <w:r w:rsidRPr="00C52607">
        <w:rPr>
          <w:rStyle w:val="Emphasis"/>
          <w:highlight w:val="yellow"/>
        </w:rPr>
        <w:t>more</w:t>
      </w:r>
      <w:r w:rsidRPr="00DB6E4C">
        <w:rPr>
          <w:rStyle w:val="Emphasis"/>
        </w:rPr>
        <w:t xml:space="preserve"> people </w:t>
      </w:r>
      <w:r w:rsidRPr="00C52607">
        <w:rPr>
          <w:rStyle w:val="Emphasis"/>
          <w:highlight w:val="yellow"/>
        </w:rPr>
        <w:t>will leave</w:t>
      </w:r>
      <w:r w:rsidRPr="00DB6E4C">
        <w:rPr>
          <w:rStyle w:val="StyleUnderline"/>
        </w:rPr>
        <w:t>, driving the cycle onward</w:t>
      </w:r>
      <w:r w:rsidRPr="00DB6E4C">
        <w:rPr>
          <w:sz w:val="16"/>
        </w:rPr>
        <w:t>.</w:t>
      </w:r>
    </w:p>
    <w:p w14:paraId="44224754" w14:textId="77777777" w:rsidR="00F600EC" w:rsidRPr="00E31292" w:rsidRDefault="00F600EC" w:rsidP="00F600EC"/>
    <w:p w14:paraId="3A32BA88" w14:textId="77777777" w:rsidR="00F600EC" w:rsidRDefault="00F600EC" w:rsidP="00F600EC">
      <w:pPr>
        <w:pStyle w:val="Heading3"/>
      </w:pPr>
      <w:r>
        <w:lastRenderedPageBreak/>
        <w:t>Link---US Key</w:t>
      </w:r>
    </w:p>
    <w:p w14:paraId="472AB93D" w14:textId="77777777" w:rsidR="00F600EC" w:rsidRPr="00885D6A" w:rsidRDefault="00F600EC" w:rsidP="00F600EC">
      <w:pPr>
        <w:pStyle w:val="Heading4"/>
      </w:pPr>
      <w:r>
        <w:t xml:space="preserve">The US is key---skilled Indian workers </w:t>
      </w:r>
      <w:r>
        <w:rPr>
          <w:u w:val="single"/>
        </w:rPr>
        <w:t>overwhelmingly</w:t>
      </w:r>
      <w:r>
        <w:t xml:space="preserve"> immigrate to the US</w:t>
      </w:r>
    </w:p>
    <w:p w14:paraId="4D113E17" w14:textId="77777777" w:rsidR="00F600EC" w:rsidRDefault="00F600EC" w:rsidP="00F600EC">
      <w:r>
        <w:t xml:space="preserve">Natalia </w:t>
      </w:r>
      <w:proofErr w:type="spellStart"/>
      <w:r w:rsidRPr="00F23FE8">
        <w:rPr>
          <w:rStyle w:val="Style13ptBold"/>
        </w:rPr>
        <w:t>Buga</w:t>
      </w:r>
      <w:proofErr w:type="spellEnd"/>
      <w:r w:rsidRPr="00F23FE8">
        <w:rPr>
          <w:rStyle w:val="Style13ptBold"/>
        </w:rPr>
        <w:t xml:space="preserve"> 12</w:t>
      </w:r>
      <w:r>
        <w:t xml:space="preserve">, PhD in Economics, University Pierre Mendes France, “Indian Human Resources Mobility: Brain drain versus Brain gain,” 2012, </w:t>
      </w:r>
      <w:hyperlink r:id="rId6" w:history="1">
        <w:r w:rsidRPr="001D5D20">
          <w:rPr>
            <w:rStyle w:val="Hyperlink"/>
          </w:rPr>
          <w:t>http://cadmus.eui.eu/handle/1814/23482</w:t>
        </w:r>
      </w:hyperlink>
    </w:p>
    <w:p w14:paraId="2987C589" w14:textId="77777777" w:rsidR="00F600EC" w:rsidRPr="000369D0" w:rsidRDefault="00F600EC" w:rsidP="00F600EC">
      <w:r>
        <w:t>[S&amp;E = Science and engineering]</w:t>
      </w:r>
    </w:p>
    <w:p w14:paraId="58B1CFB1" w14:textId="77777777" w:rsidR="00F600EC" w:rsidRPr="00544D9C" w:rsidRDefault="00F600EC" w:rsidP="00F600EC">
      <w:pPr>
        <w:rPr>
          <w:sz w:val="16"/>
        </w:rPr>
      </w:pPr>
      <w:r w:rsidRPr="00C34398">
        <w:rPr>
          <w:rStyle w:val="StyleUnderline"/>
        </w:rPr>
        <w:t>The growth in knowledge intensive activities in the developed world has led to a growing demand for S&amp;E</w:t>
      </w:r>
      <w:r w:rsidRPr="00544D9C">
        <w:rPr>
          <w:sz w:val="16"/>
        </w:rPr>
        <w:t xml:space="preserve"> 8 </w:t>
      </w:r>
      <w:r w:rsidRPr="00C34398">
        <w:rPr>
          <w:rStyle w:val="StyleUnderline"/>
        </w:rPr>
        <w:t>professionals</w:t>
      </w:r>
      <w:r w:rsidRPr="00544D9C">
        <w:rPr>
          <w:sz w:val="16"/>
        </w:rPr>
        <w:t xml:space="preserve">. With an important reserve of trained people in this domain, </w:t>
      </w:r>
      <w:r w:rsidRPr="00885D6A">
        <w:rPr>
          <w:rStyle w:val="Emphasis"/>
          <w:highlight w:val="yellow"/>
        </w:rPr>
        <w:t>India is</w:t>
      </w:r>
      <w:r w:rsidRPr="00544D9C">
        <w:rPr>
          <w:rStyle w:val="Emphasis"/>
        </w:rPr>
        <w:t xml:space="preserve"> becoming </w:t>
      </w:r>
      <w:r w:rsidRPr="00885D6A">
        <w:rPr>
          <w:rStyle w:val="Emphasis"/>
          <w:highlight w:val="yellow"/>
        </w:rPr>
        <w:t>a major supplier of human capital</w:t>
      </w:r>
      <w:r w:rsidRPr="00544D9C">
        <w:rPr>
          <w:sz w:val="16"/>
        </w:rPr>
        <w:t xml:space="preserve"> </w:t>
      </w:r>
      <w:r w:rsidRPr="00544D9C">
        <w:rPr>
          <w:rStyle w:val="StyleUnderline"/>
        </w:rPr>
        <w:t xml:space="preserve">for the advanced economies. India is sending large numbers of these specialists </w:t>
      </w:r>
      <w:r w:rsidRPr="00544D9C">
        <w:rPr>
          <w:sz w:val="16"/>
        </w:rPr>
        <w:t xml:space="preserve">compared to other important origin countries. </w:t>
      </w:r>
      <w:r w:rsidRPr="00885D6A">
        <w:rPr>
          <w:rStyle w:val="StyleUnderline"/>
          <w:highlight w:val="yellow"/>
        </w:rPr>
        <w:t>A relevant example is</w:t>
      </w:r>
      <w:r w:rsidRPr="00544D9C">
        <w:rPr>
          <w:rStyle w:val="StyleUnderline"/>
        </w:rPr>
        <w:t xml:space="preserve"> the number of </w:t>
      </w:r>
      <w:r w:rsidRPr="00885D6A">
        <w:rPr>
          <w:rStyle w:val="StyleUnderline"/>
          <w:highlight w:val="yellow"/>
        </w:rPr>
        <w:t>Indian students</w:t>
      </w:r>
      <w:r w:rsidRPr="00544D9C">
        <w:rPr>
          <w:rStyle w:val="StyleUnderline"/>
        </w:rPr>
        <w:t xml:space="preserve"> in science and engineering </w:t>
      </w:r>
      <w:r w:rsidRPr="00885D6A">
        <w:rPr>
          <w:rStyle w:val="Emphasis"/>
          <w:highlight w:val="yellow"/>
        </w:rPr>
        <w:t>enrolled in US undergraduate</w:t>
      </w:r>
      <w:r w:rsidRPr="00885D6A">
        <w:rPr>
          <w:rStyle w:val="Emphasis"/>
        </w:rPr>
        <w:t xml:space="preserve"> degree </w:t>
      </w:r>
      <w:r w:rsidRPr="00885D6A">
        <w:rPr>
          <w:rStyle w:val="Emphasis"/>
          <w:highlight w:val="yellow"/>
        </w:rPr>
        <w:t>programs</w:t>
      </w:r>
      <w:r w:rsidRPr="00544D9C">
        <w:rPr>
          <w:sz w:val="16"/>
        </w:rPr>
        <w:t xml:space="preserve">. India, China, and South Korea are the top countries of origin for foreign students in the United States in science and engineering: </w:t>
      </w:r>
      <w:r w:rsidRPr="00885D6A">
        <w:rPr>
          <w:rStyle w:val="StyleUnderline"/>
          <w:highlight w:val="yellow"/>
        </w:rPr>
        <w:t>India</w:t>
      </w:r>
      <w:r w:rsidRPr="00544D9C">
        <w:rPr>
          <w:sz w:val="16"/>
        </w:rPr>
        <w:t xml:space="preserve"> with 68,000 students in 2009 </w:t>
      </w:r>
      <w:r w:rsidRPr="00885D6A">
        <w:rPr>
          <w:rStyle w:val="StyleUnderline"/>
          <w:highlight w:val="yellow"/>
        </w:rPr>
        <w:t xml:space="preserve">accounts for the </w:t>
      </w:r>
      <w:r w:rsidRPr="00885D6A">
        <w:rPr>
          <w:rStyle w:val="Emphasis"/>
          <w:highlight w:val="yellow"/>
        </w:rPr>
        <w:t>largest number of foreign students</w:t>
      </w:r>
      <w:r w:rsidRPr="00885D6A">
        <w:rPr>
          <w:rStyle w:val="StyleUnderline"/>
          <w:highlight w:val="yellow"/>
        </w:rPr>
        <w:t xml:space="preserve"> here</w:t>
      </w:r>
      <w:r w:rsidRPr="00544D9C">
        <w:rPr>
          <w:sz w:val="16"/>
        </w:rPr>
        <w:t xml:space="preserve">, followed by China with 54 000 students. Together these countries account for almost 47% of all foreign science and engineering student enrolled in U.S universities9. Germany is also recruiting foreign students from India, notably in engineering and computer sciences. </w:t>
      </w:r>
      <w:r w:rsidRPr="00885D6A">
        <w:rPr>
          <w:rStyle w:val="StyleUnderline"/>
          <w:highlight w:val="yellow"/>
        </w:rPr>
        <w:t>The U</w:t>
      </w:r>
      <w:r w:rsidRPr="00544D9C">
        <w:rPr>
          <w:sz w:val="16"/>
        </w:rPr>
        <w:t xml:space="preserve">nited </w:t>
      </w:r>
      <w:r w:rsidRPr="00885D6A">
        <w:rPr>
          <w:rStyle w:val="StyleUnderline"/>
          <w:highlight w:val="yellow"/>
        </w:rPr>
        <w:t>S</w:t>
      </w:r>
      <w:r w:rsidRPr="00544D9C">
        <w:rPr>
          <w:sz w:val="16"/>
        </w:rPr>
        <w:t xml:space="preserve">tates </w:t>
      </w:r>
      <w:r w:rsidRPr="00885D6A">
        <w:rPr>
          <w:rStyle w:val="StyleUnderline"/>
          <w:highlight w:val="yellow"/>
        </w:rPr>
        <w:t xml:space="preserve">remain the </w:t>
      </w:r>
      <w:r w:rsidRPr="00885D6A">
        <w:rPr>
          <w:rStyle w:val="Emphasis"/>
          <w:highlight w:val="yellow"/>
        </w:rPr>
        <w:t>most important host country of</w:t>
      </w:r>
      <w:r w:rsidRPr="00544D9C">
        <w:rPr>
          <w:rStyle w:val="Emphasis"/>
        </w:rPr>
        <w:t xml:space="preserve"> highly-</w:t>
      </w:r>
      <w:r w:rsidRPr="00885D6A">
        <w:rPr>
          <w:rStyle w:val="Emphasis"/>
          <w:highlight w:val="yellow"/>
        </w:rPr>
        <w:t>skilled Indian migrants</w:t>
      </w:r>
      <w:r w:rsidRPr="00885D6A">
        <w:rPr>
          <w:rStyle w:val="StyleUnderline"/>
          <w:highlight w:val="yellow"/>
        </w:rPr>
        <w:t xml:space="preserve"> with</w:t>
      </w:r>
      <w:r w:rsidRPr="00544D9C">
        <w:rPr>
          <w:rStyle w:val="StyleUnderline"/>
        </w:rPr>
        <w:t xml:space="preserve"> more than </w:t>
      </w:r>
      <w:r w:rsidRPr="00885D6A">
        <w:rPr>
          <w:rStyle w:val="Emphasis"/>
          <w:highlight w:val="yellow"/>
        </w:rPr>
        <w:t>80%</w:t>
      </w:r>
      <w:r w:rsidRPr="00885D6A">
        <w:rPr>
          <w:rStyle w:val="StyleUnderline"/>
          <w:highlight w:val="yellow"/>
        </w:rPr>
        <w:t xml:space="preserve"> of Indian</w:t>
      </w:r>
      <w:r w:rsidRPr="00544D9C">
        <w:rPr>
          <w:rStyle w:val="StyleUnderline"/>
        </w:rPr>
        <w:t xml:space="preserve"> </w:t>
      </w:r>
      <w:r w:rsidRPr="00885D6A">
        <w:rPr>
          <w:rStyle w:val="StyleUnderline"/>
          <w:highlight w:val="yellow"/>
        </w:rPr>
        <w:t>skilled migration to all developed countries</w:t>
      </w:r>
      <w:r w:rsidRPr="00544D9C">
        <w:rPr>
          <w:sz w:val="16"/>
        </w:rPr>
        <w:t>. In the host countries, Indian migrants are among the best-educated and highest-earning groups. The US Census Bureau’s 2008 American Community Survey found that 74.1% of an estimated stock of 1.6 million of Indian immigrants held at least a bachelor's degree, and 68.9% were hired in management, professional, and related positions (</w:t>
      </w:r>
      <w:proofErr w:type="spellStart"/>
      <w:r w:rsidRPr="00544D9C">
        <w:rPr>
          <w:sz w:val="16"/>
        </w:rPr>
        <w:t>Naujoks</w:t>
      </w:r>
      <w:proofErr w:type="spellEnd"/>
      <w:r w:rsidRPr="00544D9C">
        <w:rPr>
          <w:sz w:val="16"/>
        </w:rPr>
        <w:t xml:space="preserve">, 2009). According to the US Government Accountability Office (GAO), </w:t>
      </w:r>
      <w:r w:rsidRPr="00544D9C">
        <w:rPr>
          <w:rStyle w:val="StyleUnderline"/>
        </w:rPr>
        <w:t>46.9% of highly-skilled workers admitted under the H-1B visa</w:t>
      </w:r>
      <w:r w:rsidRPr="00544D9C">
        <w:rPr>
          <w:sz w:val="16"/>
        </w:rPr>
        <w:t xml:space="preserve"> between fiscal year 2000 and fiscal year 2009 </w:t>
      </w:r>
      <w:r w:rsidRPr="00544D9C">
        <w:rPr>
          <w:rStyle w:val="StyleUnderline"/>
        </w:rPr>
        <w:t>were born in India</w:t>
      </w:r>
      <w:r w:rsidRPr="00544D9C">
        <w:rPr>
          <w:sz w:val="16"/>
        </w:rPr>
        <w:t xml:space="preserve"> 10. In 2004, </w:t>
      </w:r>
      <w:r w:rsidRPr="00885D6A">
        <w:rPr>
          <w:rStyle w:val="StyleUnderline"/>
          <w:highlight w:val="yellow"/>
        </w:rPr>
        <w:t>the US was the</w:t>
      </w:r>
      <w:r w:rsidRPr="00544D9C">
        <w:rPr>
          <w:rStyle w:val="StyleUnderline"/>
        </w:rPr>
        <w:t xml:space="preserve"> favored </w:t>
      </w:r>
      <w:r w:rsidRPr="00885D6A">
        <w:rPr>
          <w:rStyle w:val="StyleUnderline"/>
          <w:highlight w:val="yellow"/>
        </w:rPr>
        <w:t>destination of 62% of</w:t>
      </w:r>
      <w:r w:rsidRPr="00885D6A">
        <w:rPr>
          <w:rStyle w:val="StyleUnderline"/>
        </w:rPr>
        <w:t xml:space="preserve"> the</w:t>
      </w:r>
      <w:r w:rsidRPr="00544D9C">
        <w:rPr>
          <w:sz w:val="16"/>
        </w:rPr>
        <w:t xml:space="preserve"> 71,290 </w:t>
      </w:r>
      <w:r w:rsidRPr="00885D6A">
        <w:rPr>
          <w:rStyle w:val="StyleUnderline"/>
          <w:highlight w:val="yellow"/>
        </w:rPr>
        <w:t>physicians emigrating from India</w:t>
      </w:r>
      <w:r w:rsidRPr="00544D9C">
        <w:rPr>
          <w:sz w:val="16"/>
        </w:rPr>
        <w:t xml:space="preserve"> while 32% chose the UK (Bhargava, </w:t>
      </w:r>
      <w:proofErr w:type="spellStart"/>
      <w:r w:rsidRPr="00544D9C">
        <w:rPr>
          <w:sz w:val="16"/>
        </w:rPr>
        <w:t>Docquier</w:t>
      </w:r>
      <w:proofErr w:type="spellEnd"/>
      <w:r w:rsidRPr="00544D9C">
        <w:rPr>
          <w:sz w:val="16"/>
        </w:rPr>
        <w:t xml:space="preserve">, and </w:t>
      </w:r>
      <w:proofErr w:type="spellStart"/>
      <w:r w:rsidRPr="00544D9C">
        <w:rPr>
          <w:sz w:val="16"/>
        </w:rPr>
        <w:t>Moullan</w:t>
      </w:r>
      <w:proofErr w:type="spellEnd"/>
      <w:r w:rsidRPr="00544D9C">
        <w:rPr>
          <w:sz w:val="16"/>
        </w:rPr>
        <w:t>, 2010). In the European Union, the UK is the first destination of highly-skilled Indian migrants attracting two thirds of the total number of Indian migrants in Western Europe (</w:t>
      </w:r>
      <w:proofErr w:type="spellStart"/>
      <w:r w:rsidRPr="00544D9C">
        <w:rPr>
          <w:sz w:val="16"/>
        </w:rPr>
        <w:t>Khadria</w:t>
      </w:r>
      <w:proofErr w:type="spellEnd"/>
      <w:r w:rsidRPr="00544D9C">
        <w:rPr>
          <w:sz w:val="16"/>
        </w:rPr>
        <w:t>, 2008). Indians also represented more than 40% of the estimated 22,000 entries under the UK’s Highly-Skilled Migrant Program11.</w:t>
      </w:r>
    </w:p>
    <w:p w14:paraId="52730F5E" w14:textId="77777777" w:rsidR="00455C62" w:rsidRPr="00024CC5" w:rsidRDefault="00455C62" w:rsidP="00455C62">
      <w:pPr>
        <w:pStyle w:val="Heading3"/>
      </w:pPr>
      <w:r>
        <w:lastRenderedPageBreak/>
        <w:t>Link---Indian Biotech</w:t>
      </w:r>
    </w:p>
    <w:p w14:paraId="232178B8" w14:textId="77777777" w:rsidR="00455C62" w:rsidRPr="00AF21BF" w:rsidRDefault="00455C62" w:rsidP="00455C62">
      <w:pPr>
        <w:pStyle w:val="Heading4"/>
      </w:pPr>
      <w:r>
        <w:t xml:space="preserve">Even if high-skilled workers don’t </w:t>
      </w:r>
      <w:r>
        <w:rPr>
          <w:u w:val="single"/>
        </w:rPr>
        <w:t>generally</w:t>
      </w:r>
      <w:r>
        <w:t xml:space="preserve"> leave India, they </w:t>
      </w:r>
      <w:r>
        <w:rPr>
          <w:u w:val="single"/>
        </w:rPr>
        <w:t>do</w:t>
      </w:r>
      <w:r>
        <w:t xml:space="preserve"> leave the biotech sector</w:t>
      </w:r>
    </w:p>
    <w:p w14:paraId="5620F014" w14:textId="77777777" w:rsidR="00455C62" w:rsidRPr="000369D0" w:rsidRDefault="00455C62" w:rsidP="00455C62">
      <w:r>
        <w:t xml:space="preserve">Natalia </w:t>
      </w:r>
      <w:proofErr w:type="spellStart"/>
      <w:r w:rsidRPr="00F23FE8">
        <w:rPr>
          <w:rStyle w:val="Style13ptBold"/>
        </w:rPr>
        <w:t>Buga</w:t>
      </w:r>
      <w:proofErr w:type="spellEnd"/>
      <w:r w:rsidRPr="00F23FE8">
        <w:rPr>
          <w:rStyle w:val="Style13ptBold"/>
        </w:rPr>
        <w:t xml:space="preserve"> 12</w:t>
      </w:r>
      <w:r>
        <w:t>, PhD in Economics, University Pierre Mendes France, “Indian Human Resources Mobility: Brain drain versus Brain gain,” 2012, http://cadmus.eui.eu/handle/1814/23482</w:t>
      </w:r>
    </w:p>
    <w:p w14:paraId="48A702CF" w14:textId="77777777" w:rsidR="00455C62" w:rsidRDefault="00455C62" w:rsidP="00455C62">
      <w:pPr>
        <w:rPr>
          <w:sz w:val="16"/>
        </w:rPr>
      </w:pPr>
      <w:r w:rsidRPr="00C34398">
        <w:rPr>
          <w:sz w:val="16"/>
        </w:rPr>
        <w:t xml:space="preserve">However, in spite of the high number of Indian specialists going abroad, the problem of </w:t>
      </w:r>
      <w:r w:rsidRPr="00C70F39">
        <w:rPr>
          <w:rStyle w:val="StyleUnderline"/>
          <w:highlight w:val="yellow"/>
        </w:rPr>
        <w:t>brain drain is not</w:t>
      </w:r>
      <w:r w:rsidRPr="00C70F39">
        <w:rPr>
          <w:rStyle w:val="StyleUnderline"/>
        </w:rPr>
        <w:t xml:space="preserve"> a</w:t>
      </w:r>
      <w:r w:rsidRPr="00C34398">
        <w:rPr>
          <w:rStyle w:val="StyleUnderline"/>
        </w:rPr>
        <w:t xml:space="preserve"> </w:t>
      </w:r>
      <w:r w:rsidRPr="00C70F39">
        <w:rPr>
          <w:rStyle w:val="StyleUnderline"/>
          <w:highlight w:val="yellow"/>
        </w:rPr>
        <w:t>generalized</w:t>
      </w:r>
      <w:r w:rsidRPr="00C34398">
        <w:rPr>
          <w:rStyle w:val="StyleUnderline"/>
        </w:rPr>
        <w:t xml:space="preserve"> phenomenon </w:t>
      </w:r>
      <w:r w:rsidRPr="00C70F39">
        <w:rPr>
          <w:rStyle w:val="StyleUnderline"/>
          <w:highlight w:val="yellow"/>
        </w:rPr>
        <w:t>in India</w:t>
      </w:r>
      <w:r w:rsidRPr="00C34398">
        <w:rPr>
          <w:rStyle w:val="StyleUnderline"/>
        </w:rPr>
        <w:t xml:space="preserve"> because </w:t>
      </w:r>
      <w:r w:rsidRPr="00C70F39">
        <w:rPr>
          <w:rStyle w:val="StyleUnderline"/>
          <w:highlight w:val="yellow"/>
        </w:rPr>
        <w:t>only a few sectors deal with its</w:t>
      </w:r>
      <w:r w:rsidRPr="00C34398">
        <w:rPr>
          <w:rStyle w:val="StyleUnderline"/>
        </w:rPr>
        <w:t xml:space="preserve"> negative </w:t>
      </w:r>
      <w:r w:rsidRPr="00C70F39">
        <w:rPr>
          <w:rStyle w:val="StyleUnderline"/>
          <w:highlight w:val="yellow"/>
        </w:rPr>
        <w:t xml:space="preserve">consequences. One of the </w:t>
      </w:r>
      <w:r w:rsidRPr="00C70F39">
        <w:rPr>
          <w:rStyle w:val="Emphasis"/>
          <w:highlight w:val="yellow"/>
        </w:rPr>
        <w:t>most affected sectors</w:t>
      </w:r>
      <w:r w:rsidRPr="00C70F39">
        <w:rPr>
          <w:rStyle w:val="StyleUnderline"/>
          <w:highlight w:val="yellow"/>
        </w:rPr>
        <w:t xml:space="preserve"> is</w:t>
      </w:r>
      <w:r w:rsidRPr="00C34398">
        <w:rPr>
          <w:rStyle w:val="StyleUnderline"/>
        </w:rPr>
        <w:t xml:space="preserve"> </w:t>
      </w:r>
      <w:r w:rsidRPr="00C34398">
        <w:rPr>
          <w:rStyle w:val="Emphasis"/>
        </w:rPr>
        <w:t xml:space="preserve">genetic engineering and </w:t>
      </w:r>
      <w:r w:rsidRPr="00C70F39">
        <w:rPr>
          <w:rStyle w:val="Emphasis"/>
          <w:highlight w:val="yellow"/>
        </w:rPr>
        <w:t>biotech</w:t>
      </w:r>
      <w:r w:rsidRPr="00C34398">
        <w:rPr>
          <w:rStyle w:val="Emphasis"/>
        </w:rPr>
        <w:t>nology</w:t>
      </w:r>
      <w:r w:rsidRPr="00C34398">
        <w:rPr>
          <w:rStyle w:val="StyleUnderline"/>
        </w:rPr>
        <w:t xml:space="preserve"> </w:t>
      </w:r>
      <w:r w:rsidRPr="00C70F39">
        <w:rPr>
          <w:rStyle w:val="StyleUnderline"/>
          <w:highlight w:val="yellow"/>
        </w:rPr>
        <w:t>which copes with shortages</w:t>
      </w:r>
      <w:r w:rsidRPr="00C70F39">
        <w:rPr>
          <w:rStyle w:val="StyleUnderline"/>
        </w:rPr>
        <w:t xml:space="preserve"> of junior staff</w:t>
      </w:r>
      <w:r w:rsidRPr="00C70F39">
        <w:rPr>
          <w:sz w:val="16"/>
        </w:rPr>
        <w:t xml:space="preserve">, as approximately </w:t>
      </w:r>
      <w:r w:rsidRPr="00C70F39">
        <w:rPr>
          <w:rStyle w:val="Emphasis"/>
          <w:highlight w:val="yellow"/>
        </w:rPr>
        <w:t>90% of post-grad</w:t>
      </w:r>
      <w:r w:rsidRPr="00C70F39">
        <w:rPr>
          <w:rStyle w:val="Emphasis"/>
        </w:rPr>
        <w:t>uate</w:t>
      </w:r>
      <w:r w:rsidRPr="00C70F39">
        <w:rPr>
          <w:rStyle w:val="Emphasis"/>
          <w:highlight w:val="yellow"/>
        </w:rPr>
        <w:t>s</w:t>
      </w:r>
      <w:r w:rsidRPr="00C70F39">
        <w:rPr>
          <w:rStyle w:val="StyleUnderline"/>
        </w:rPr>
        <w:t xml:space="preserve"> in this field </w:t>
      </w:r>
      <w:r w:rsidRPr="00C70F39">
        <w:rPr>
          <w:rStyle w:val="StyleUnderline"/>
          <w:highlight w:val="yellow"/>
        </w:rPr>
        <w:t>go to the US after</w:t>
      </w:r>
      <w:r w:rsidRPr="00C34398">
        <w:rPr>
          <w:rStyle w:val="StyleUnderline"/>
        </w:rPr>
        <w:t xml:space="preserve"> the completion o</w:t>
      </w:r>
      <w:r w:rsidRPr="00C70F39">
        <w:rPr>
          <w:rStyle w:val="StyleUnderline"/>
        </w:rPr>
        <w:t>f</w:t>
      </w:r>
      <w:r w:rsidRPr="00C34398">
        <w:rPr>
          <w:rStyle w:val="StyleUnderline"/>
        </w:rPr>
        <w:t xml:space="preserve"> </w:t>
      </w:r>
      <w:r w:rsidRPr="00C70F39">
        <w:rPr>
          <w:rStyle w:val="StyleUnderline"/>
          <w:highlight w:val="yellow"/>
        </w:rPr>
        <w:t>their studies</w:t>
      </w:r>
      <w:r w:rsidRPr="00C34398">
        <w:rPr>
          <w:rStyle w:val="StyleUnderline"/>
        </w:rPr>
        <w:t xml:space="preserve"> in India</w:t>
      </w:r>
      <w:r w:rsidRPr="00C34398">
        <w:rPr>
          <w:sz w:val="16"/>
        </w:rPr>
        <w:t>.2</w:t>
      </w:r>
    </w:p>
    <w:p w14:paraId="4A23AD58" w14:textId="77777777" w:rsidR="00455C62" w:rsidRPr="00513E60" w:rsidRDefault="00455C62" w:rsidP="00455C62">
      <w:pPr>
        <w:pStyle w:val="Heading4"/>
      </w:pPr>
      <w:r>
        <w:t>Indian biotech is independently key to its economy</w:t>
      </w:r>
    </w:p>
    <w:p w14:paraId="55BDE342" w14:textId="77777777" w:rsidR="00455C62" w:rsidRPr="00DB4CAF" w:rsidRDefault="00455C62" w:rsidP="00455C62">
      <w:r w:rsidRPr="00DB4CAF">
        <w:rPr>
          <w:rStyle w:val="Heading4Char"/>
        </w:rPr>
        <w:t>IBEF 14</w:t>
      </w:r>
      <w:r w:rsidRPr="00DB4CAF">
        <w:t xml:space="preserve"> </w:t>
      </w:r>
      <w:r>
        <w:t xml:space="preserve">– </w:t>
      </w:r>
      <w:r w:rsidRPr="00DB4CAF">
        <w:t>India Brand Equity Foundatio</w:t>
      </w:r>
      <w:r>
        <w:t>n, “</w:t>
      </w:r>
      <w:r w:rsidRPr="00DB4CAF">
        <w:t>Biotechnology Industry in India</w:t>
      </w:r>
      <w:r>
        <w:t xml:space="preserve">,” 12/2014, </w:t>
      </w:r>
      <w:r w:rsidRPr="00DB4CAF">
        <w:t>www.ibef.org/industry/biotechnology-india.aspx</w:t>
      </w:r>
    </w:p>
    <w:p w14:paraId="70C43018" w14:textId="77777777" w:rsidR="00455C62" w:rsidRDefault="00455C62" w:rsidP="00455C62">
      <w:r>
        <w:t>Introduction</w:t>
      </w:r>
    </w:p>
    <w:p w14:paraId="3175EFBF" w14:textId="77777777" w:rsidR="00455C62" w:rsidRPr="00754D69" w:rsidRDefault="00455C62" w:rsidP="00455C62">
      <w:pPr>
        <w:rPr>
          <w:sz w:val="16"/>
        </w:rPr>
      </w:pPr>
      <w:r w:rsidRPr="00754D69">
        <w:rPr>
          <w:sz w:val="16"/>
        </w:rPr>
        <w:t xml:space="preserve">The </w:t>
      </w:r>
      <w:r w:rsidRPr="002B2A9F">
        <w:rPr>
          <w:highlight w:val="yellow"/>
          <w:u w:val="single"/>
        </w:rPr>
        <w:t>biotechnology</w:t>
      </w:r>
      <w:r w:rsidRPr="00754D69">
        <w:rPr>
          <w:sz w:val="16"/>
        </w:rPr>
        <w:t xml:space="preserve"> sector </w:t>
      </w:r>
      <w:r w:rsidRPr="002B2A9F">
        <w:rPr>
          <w:highlight w:val="yellow"/>
          <w:u w:val="single"/>
        </w:rPr>
        <w:t>of India is highly innovative and is on a high growth trajectory</w:t>
      </w:r>
      <w:r w:rsidRPr="00754D69">
        <w:rPr>
          <w:sz w:val="16"/>
        </w:rPr>
        <w:t xml:space="preserve">. </w:t>
      </w:r>
      <w:r w:rsidRPr="002B2A9F">
        <w:rPr>
          <w:highlight w:val="yellow"/>
          <w:u w:val="single"/>
        </w:rPr>
        <w:t xml:space="preserve">The sector, with its </w:t>
      </w:r>
      <w:r w:rsidRPr="00390BB8">
        <w:rPr>
          <w:u w:val="single"/>
        </w:rPr>
        <w:t xml:space="preserve">immense </w:t>
      </w:r>
      <w:r w:rsidRPr="002B2A9F">
        <w:rPr>
          <w:highlight w:val="yellow"/>
          <w:u w:val="single"/>
        </w:rPr>
        <w:t>growth potential, will continue to play a</w:t>
      </w:r>
      <w:r w:rsidRPr="00754D69">
        <w:rPr>
          <w:sz w:val="16"/>
        </w:rPr>
        <w:t xml:space="preserve"> more </w:t>
      </w:r>
      <w:r w:rsidRPr="002B2A9F">
        <w:rPr>
          <w:highlight w:val="yellow"/>
          <w:u w:val="single"/>
        </w:rPr>
        <w:t xml:space="preserve">significant role as an innovative </w:t>
      </w:r>
      <w:r w:rsidRPr="00390BB8">
        <w:rPr>
          <w:u w:val="single"/>
        </w:rPr>
        <w:t xml:space="preserve">manufacturing </w:t>
      </w:r>
      <w:r w:rsidRPr="002B2A9F">
        <w:rPr>
          <w:highlight w:val="yellow"/>
          <w:u w:val="single"/>
        </w:rPr>
        <w:t>hub</w:t>
      </w:r>
      <w:r w:rsidRPr="00754D69">
        <w:rPr>
          <w:sz w:val="16"/>
        </w:rPr>
        <w:t xml:space="preserve">. </w:t>
      </w:r>
      <w:r w:rsidRPr="00754D69">
        <w:rPr>
          <w:rStyle w:val="Emphasis"/>
          <w:highlight w:val="yellow"/>
        </w:rPr>
        <w:t xml:space="preserve">The sector is </w:t>
      </w:r>
      <w:r w:rsidRPr="00754D69">
        <w:rPr>
          <w:rStyle w:val="Emphasis"/>
        </w:rPr>
        <w:t xml:space="preserve">one of </w:t>
      </w:r>
      <w:r w:rsidRPr="00754D69">
        <w:rPr>
          <w:rStyle w:val="Emphasis"/>
          <w:highlight w:val="yellow"/>
        </w:rPr>
        <w:t xml:space="preserve">the most significant </w:t>
      </w:r>
      <w:r w:rsidRPr="00754D69">
        <w:rPr>
          <w:rStyle w:val="Emphasis"/>
        </w:rPr>
        <w:t xml:space="preserve">sectors </w:t>
      </w:r>
      <w:r w:rsidRPr="00754D69">
        <w:rPr>
          <w:rStyle w:val="Emphasis"/>
          <w:highlight w:val="yellow"/>
        </w:rPr>
        <w:t>in enhancing India's global profile</w:t>
      </w:r>
      <w:r w:rsidRPr="00A71D44">
        <w:rPr>
          <w:u w:val="single"/>
        </w:rPr>
        <w:t xml:space="preserve"> </w:t>
      </w:r>
      <w:r w:rsidRPr="002B2A9F">
        <w:rPr>
          <w:highlight w:val="yellow"/>
          <w:u w:val="single"/>
        </w:rPr>
        <w:t>as well as</w:t>
      </w:r>
      <w:r w:rsidRPr="00754D69">
        <w:rPr>
          <w:sz w:val="16"/>
        </w:rPr>
        <w:t xml:space="preserve"> contributing to </w:t>
      </w:r>
      <w:r w:rsidRPr="002B2A9F">
        <w:rPr>
          <w:highlight w:val="yellow"/>
          <w:u w:val="single"/>
        </w:rPr>
        <w:t xml:space="preserve">the </w:t>
      </w:r>
      <w:r w:rsidRPr="00754D69">
        <w:rPr>
          <w:rStyle w:val="Emphasis"/>
          <w:highlight w:val="yellow"/>
        </w:rPr>
        <w:t>growth of the economy</w:t>
      </w:r>
      <w:r w:rsidRPr="002B2A9F">
        <w:rPr>
          <w:highlight w:val="yellow"/>
          <w:u w:val="single"/>
        </w:rPr>
        <w:t>. This sector is</w:t>
      </w:r>
      <w:r w:rsidRPr="00754D69">
        <w:rPr>
          <w:sz w:val="16"/>
        </w:rPr>
        <w:t xml:space="preserve"> directly or indirectly </w:t>
      </w:r>
      <w:r w:rsidRPr="002B2A9F">
        <w:rPr>
          <w:highlight w:val="yellow"/>
          <w:u w:val="single"/>
        </w:rPr>
        <w:t>related to the health as well as the agricultural sector</w:t>
      </w:r>
      <w:r w:rsidRPr="00754D69">
        <w:rPr>
          <w:sz w:val="16"/>
        </w:rPr>
        <w:t xml:space="preserve"> of India.</w:t>
      </w:r>
    </w:p>
    <w:p w14:paraId="147B42F0" w14:textId="77777777" w:rsidR="00455C62" w:rsidRPr="00754D69" w:rsidRDefault="00455C62" w:rsidP="00455C62">
      <w:pPr>
        <w:rPr>
          <w:sz w:val="16"/>
        </w:rPr>
      </w:pPr>
      <w:r w:rsidRPr="00754D69">
        <w:rPr>
          <w:sz w:val="16"/>
        </w:rPr>
        <w:t xml:space="preserve">India is among the top 12 biotech destinations in the world and is the largest producer of recombinant Hepatitis B vaccine. Out of the top 10 biotech companies in India (by revenue), six focus their expertise in bio-pharmaceuticals and four </w:t>
      </w:r>
      <w:proofErr w:type="spellStart"/>
      <w:r w:rsidRPr="00754D69">
        <w:rPr>
          <w:sz w:val="16"/>
        </w:rPr>
        <w:t>specialise</w:t>
      </w:r>
      <w:proofErr w:type="spellEnd"/>
      <w:r w:rsidRPr="00754D69">
        <w:rPr>
          <w:sz w:val="16"/>
        </w:rPr>
        <w:t xml:space="preserve"> in </w:t>
      </w:r>
      <w:proofErr w:type="spellStart"/>
      <w:r w:rsidRPr="00754D69">
        <w:rPr>
          <w:sz w:val="16"/>
        </w:rPr>
        <w:t>agri</w:t>
      </w:r>
      <w:proofErr w:type="spellEnd"/>
      <w:r w:rsidRPr="00754D69">
        <w:rPr>
          <w:sz w:val="16"/>
        </w:rPr>
        <w:t>-biotech.</w:t>
      </w:r>
    </w:p>
    <w:p w14:paraId="57C3AEC7" w14:textId="77777777" w:rsidR="00455C62" w:rsidRPr="00754D69" w:rsidRDefault="00455C62" w:rsidP="00455C62">
      <w:pPr>
        <w:rPr>
          <w:sz w:val="16"/>
        </w:rPr>
      </w:pPr>
      <w:r w:rsidRPr="002B2A9F">
        <w:rPr>
          <w:highlight w:val="yellow"/>
          <w:u w:val="single"/>
        </w:rPr>
        <w:t>India had recently overtaken Canada to emerge as the fourth largest country to grow biotech</w:t>
      </w:r>
      <w:r w:rsidRPr="00754D69">
        <w:rPr>
          <w:sz w:val="16"/>
        </w:rPr>
        <w:t xml:space="preserve"> or genetically modified (GM) crops, as farmers here planted </w:t>
      </w:r>
      <w:proofErr w:type="spellStart"/>
      <w:r w:rsidRPr="00754D69">
        <w:rPr>
          <w:sz w:val="16"/>
        </w:rPr>
        <w:t>Bt</w:t>
      </w:r>
      <w:proofErr w:type="spellEnd"/>
      <w:r w:rsidRPr="00754D69">
        <w:rPr>
          <w:sz w:val="16"/>
        </w:rPr>
        <w:t xml:space="preserve"> cotton in about 11 million hectares. The global acreages under GM crops increased to 175.2 million hectares in 2013, about five million hectares more than the previous year.</w:t>
      </w:r>
    </w:p>
    <w:p w14:paraId="0914EDF9" w14:textId="77777777" w:rsidR="00455C62" w:rsidRPr="00754D69" w:rsidRDefault="00455C62" w:rsidP="00455C62">
      <w:pPr>
        <w:rPr>
          <w:sz w:val="16"/>
        </w:rPr>
      </w:pPr>
      <w:r w:rsidRPr="00754D69">
        <w:rPr>
          <w:sz w:val="16"/>
        </w:rPr>
        <w:t xml:space="preserve">India also has no dearth of talent in this sector, as a number of institutions, both government and autonomous, provide the necessary opportunities for the student seeking to obtain a degree in this sector. Also, the Government of </w:t>
      </w:r>
      <w:r w:rsidRPr="002B2A9F">
        <w:rPr>
          <w:highlight w:val="yellow"/>
          <w:u w:val="single"/>
        </w:rPr>
        <w:t>India has provided adequate scope</w:t>
      </w:r>
      <w:r w:rsidRPr="00754D69">
        <w:rPr>
          <w:sz w:val="16"/>
        </w:rPr>
        <w:t xml:space="preserve"> to this sector </w:t>
      </w:r>
      <w:r w:rsidRPr="002B2A9F">
        <w:rPr>
          <w:highlight w:val="yellow"/>
          <w:u w:val="single"/>
        </w:rPr>
        <w:t>by providing facilities for research</w:t>
      </w:r>
      <w:r w:rsidRPr="00754D69">
        <w:rPr>
          <w:sz w:val="16"/>
        </w:rPr>
        <w:t xml:space="preserve"> and development (R&amp;D) in the field of biotechnology.</w:t>
      </w:r>
    </w:p>
    <w:p w14:paraId="02FA2F98" w14:textId="77777777" w:rsidR="00455C62" w:rsidRPr="00C34398" w:rsidRDefault="00455C62" w:rsidP="00455C62">
      <w:pPr>
        <w:rPr>
          <w:sz w:val="16"/>
        </w:rPr>
      </w:pPr>
    </w:p>
    <w:p w14:paraId="7479F939" w14:textId="77777777" w:rsidR="00B92200" w:rsidRDefault="00B92200" w:rsidP="00B92200">
      <w:pPr>
        <w:pStyle w:val="Heading3"/>
      </w:pPr>
      <w:r>
        <w:lastRenderedPageBreak/>
        <w:t>Link---AT: No Brain Drain/Indians Don’t Leave</w:t>
      </w:r>
    </w:p>
    <w:p w14:paraId="065AF307" w14:textId="77777777" w:rsidR="00B92200" w:rsidRPr="008A06B5" w:rsidRDefault="00B92200" w:rsidP="00B92200">
      <w:pPr>
        <w:pStyle w:val="Heading4"/>
      </w:pPr>
      <w:r>
        <w:t xml:space="preserve">Even if the emigration rate is low for Indians generally, it’s </w:t>
      </w:r>
      <w:r>
        <w:rPr>
          <w:u w:val="single"/>
        </w:rPr>
        <w:t>very high</w:t>
      </w:r>
      <w:r>
        <w:t xml:space="preserve"> for the </w:t>
      </w:r>
      <w:r w:rsidRPr="008A06B5">
        <w:rPr>
          <w:u w:val="single"/>
        </w:rPr>
        <w:t>best</w:t>
      </w:r>
      <w:r>
        <w:t xml:space="preserve"> and </w:t>
      </w:r>
      <w:r w:rsidRPr="008A06B5">
        <w:rPr>
          <w:u w:val="single"/>
        </w:rPr>
        <w:t>brightest</w:t>
      </w:r>
    </w:p>
    <w:p w14:paraId="6A29F5A2" w14:textId="77777777" w:rsidR="00B92200" w:rsidRPr="00DF3C4D" w:rsidRDefault="00B92200" w:rsidP="00B92200">
      <w:r>
        <w:t xml:space="preserve">Ajay </w:t>
      </w:r>
      <w:r w:rsidRPr="00303C82">
        <w:rPr>
          <w:rStyle w:val="Style13ptBold"/>
        </w:rPr>
        <w:t>Agrawal 11</w:t>
      </w:r>
      <w:r>
        <w:t xml:space="preserve">, </w:t>
      </w:r>
      <w:proofErr w:type="spellStart"/>
      <w:r>
        <w:t>Rotman</w:t>
      </w:r>
      <w:proofErr w:type="spellEnd"/>
      <w:r>
        <w:t xml:space="preserve"> School of Management, University of Toronto, “Brain drain or brain bank? The impact of skilled emigration on poor-country innovation,” </w:t>
      </w:r>
      <w:r>
        <w:rPr>
          <w:i/>
        </w:rPr>
        <w:t>Journal of Urban Economics</w:t>
      </w:r>
      <w:r>
        <w:t>, Volume 69, 2011, pp. 43-55</w:t>
      </w:r>
    </w:p>
    <w:p w14:paraId="66C13A7D" w14:textId="77777777" w:rsidR="00B92200" w:rsidRPr="00F302AD" w:rsidRDefault="00B92200" w:rsidP="00B92200">
      <w:pPr>
        <w:rPr>
          <w:sz w:val="16"/>
        </w:rPr>
      </w:pPr>
      <w:r w:rsidRPr="00F302AD">
        <w:rPr>
          <w:rStyle w:val="StyleUnderline"/>
        </w:rPr>
        <w:t xml:space="preserve">The availability of </w:t>
      </w:r>
      <w:r w:rsidRPr="006C0002">
        <w:rPr>
          <w:rStyle w:val="StyleUnderline"/>
          <w:highlight w:val="yellow"/>
        </w:rPr>
        <w:t>new datasets showing</w:t>
      </w:r>
      <w:r w:rsidRPr="00F302AD">
        <w:rPr>
          <w:rStyle w:val="StyleUnderline"/>
        </w:rPr>
        <w:t xml:space="preserve"> high and generally </w:t>
      </w:r>
      <w:r w:rsidRPr="006C0002">
        <w:rPr>
          <w:rStyle w:val="StyleUnderline"/>
          <w:highlight w:val="yellow"/>
        </w:rPr>
        <w:t>increasing</w:t>
      </w:r>
      <w:r w:rsidRPr="00F302AD">
        <w:rPr>
          <w:sz w:val="16"/>
        </w:rPr>
        <w:t xml:space="preserve"> poor- to rich-country </w:t>
      </w:r>
      <w:r w:rsidRPr="006C0002">
        <w:rPr>
          <w:rStyle w:val="StyleUnderline"/>
          <w:highlight w:val="yellow"/>
        </w:rPr>
        <w:t>emigration</w:t>
      </w:r>
      <w:r w:rsidRPr="00F302AD">
        <w:rPr>
          <w:rStyle w:val="StyleUnderline"/>
        </w:rPr>
        <w:t xml:space="preserve"> rates </w:t>
      </w:r>
      <w:r w:rsidRPr="006C0002">
        <w:rPr>
          <w:rStyle w:val="StyleUnderline"/>
          <w:highlight w:val="yellow"/>
        </w:rPr>
        <w:t xml:space="preserve">for tertiary-educated workers has </w:t>
      </w:r>
      <w:r w:rsidRPr="006C0002">
        <w:rPr>
          <w:rStyle w:val="Emphasis"/>
          <w:highlight w:val="yellow"/>
        </w:rPr>
        <w:t>heightened concern about</w:t>
      </w:r>
      <w:r w:rsidRPr="00F302AD">
        <w:rPr>
          <w:rStyle w:val="Emphasis"/>
        </w:rPr>
        <w:t xml:space="preserve"> the ‘‘</w:t>
      </w:r>
      <w:r w:rsidRPr="006C0002">
        <w:rPr>
          <w:rStyle w:val="Emphasis"/>
          <w:highlight w:val="yellow"/>
        </w:rPr>
        <w:t>brain drain</w:t>
      </w:r>
      <w:r w:rsidRPr="00F302AD">
        <w:rPr>
          <w:sz w:val="16"/>
        </w:rPr>
        <w:t>” (</w:t>
      </w:r>
      <w:proofErr w:type="spellStart"/>
      <w:r w:rsidRPr="00F302AD">
        <w:rPr>
          <w:sz w:val="16"/>
        </w:rPr>
        <w:t>Docquier</w:t>
      </w:r>
      <w:proofErr w:type="spellEnd"/>
      <w:r w:rsidRPr="00F302AD">
        <w:rPr>
          <w:sz w:val="16"/>
        </w:rPr>
        <w:t xml:space="preserve"> and </w:t>
      </w:r>
      <w:proofErr w:type="spellStart"/>
      <w:r w:rsidRPr="00F302AD">
        <w:rPr>
          <w:sz w:val="16"/>
        </w:rPr>
        <w:t>Marfouk</w:t>
      </w:r>
      <w:proofErr w:type="spellEnd"/>
      <w:r w:rsidRPr="00F302AD">
        <w:rPr>
          <w:sz w:val="16"/>
        </w:rPr>
        <w:t xml:space="preserve">, 2005; Dumont and Lemaitre, 2005). These rates measure the absence of tertiary-educated nationals from the economy. In many cases, inventors have acquired their education abroad, and so the rates are not actually measures of the outflow of individuals trained domestically (the usual connotation of the term ‘‘brain drain”). These rates are extremely high for many small, poor countries. For example, </w:t>
      </w:r>
      <w:proofErr w:type="spellStart"/>
      <w:r w:rsidRPr="00F302AD">
        <w:rPr>
          <w:sz w:val="16"/>
        </w:rPr>
        <w:t>Docquier</w:t>
      </w:r>
      <w:proofErr w:type="spellEnd"/>
      <w:r w:rsidRPr="00F302AD">
        <w:rPr>
          <w:sz w:val="16"/>
        </w:rPr>
        <w:t xml:space="preserve"> and </w:t>
      </w:r>
      <w:proofErr w:type="spellStart"/>
      <w:r w:rsidRPr="00F302AD">
        <w:rPr>
          <w:sz w:val="16"/>
        </w:rPr>
        <w:t>Marfouk</w:t>
      </w:r>
      <w:proofErr w:type="spellEnd"/>
      <w:r w:rsidRPr="00F302AD">
        <w:rPr>
          <w:sz w:val="16"/>
        </w:rPr>
        <w:t xml:space="preserve"> (2005) estimate that 41% of those with a tertiary education and born in a Caribbean country now live in an OECD country.</w:t>
      </w:r>
    </w:p>
    <w:p w14:paraId="1DEDCA2B" w14:textId="77777777" w:rsidR="00B92200" w:rsidRPr="00F302AD" w:rsidRDefault="00B92200" w:rsidP="00B92200">
      <w:pPr>
        <w:rPr>
          <w:sz w:val="16"/>
        </w:rPr>
      </w:pPr>
      <w:r w:rsidRPr="00F302AD">
        <w:rPr>
          <w:sz w:val="16"/>
        </w:rPr>
        <w:t xml:space="preserve">Although tertiary emigration rates tend to be considerably lower for larger developing countries, </w:t>
      </w:r>
      <w:r w:rsidRPr="006C0002">
        <w:rPr>
          <w:rStyle w:val="StyleUnderline"/>
          <w:highlight w:val="yellow"/>
        </w:rPr>
        <w:t xml:space="preserve">emigration rates for the </w:t>
      </w:r>
      <w:r w:rsidRPr="006C0002">
        <w:rPr>
          <w:rStyle w:val="Emphasis"/>
          <w:highlight w:val="yellow"/>
        </w:rPr>
        <w:t>most educated</w:t>
      </w:r>
      <w:r w:rsidRPr="00F302AD">
        <w:rPr>
          <w:rStyle w:val="Emphasis"/>
        </w:rPr>
        <w:t xml:space="preserve"> and talented </w:t>
      </w:r>
      <w:r w:rsidRPr="006C0002">
        <w:rPr>
          <w:rStyle w:val="Emphasis"/>
          <w:highlight w:val="yellow"/>
        </w:rPr>
        <w:t>are much higher</w:t>
      </w:r>
      <w:r w:rsidRPr="006C0002">
        <w:rPr>
          <w:sz w:val="16"/>
        </w:rPr>
        <w:t xml:space="preserve"> (</w:t>
      </w:r>
      <w:proofErr w:type="spellStart"/>
      <w:r w:rsidRPr="00F302AD">
        <w:rPr>
          <w:sz w:val="16"/>
        </w:rPr>
        <w:t>Kapur</w:t>
      </w:r>
      <w:proofErr w:type="spellEnd"/>
      <w:r w:rsidRPr="00F302AD">
        <w:rPr>
          <w:sz w:val="16"/>
        </w:rPr>
        <w:t xml:space="preserve"> and McHale, 2005). To </w:t>
      </w:r>
      <w:r w:rsidRPr="006C0002">
        <w:rPr>
          <w:rStyle w:val="Emphasis"/>
          <w:highlight w:val="yellow"/>
        </w:rPr>
        <w:t>take</w:t>
      </w:r>
      <w:r w:rsidRPr="00F302AD">
        <w:rPr>
          <w:rStyle w:val="Emphasis"/>
        </w:rPr>
        <w:t xml:space="preserve"> the example of </w:t>
      </w:r>
      <w:r w:rsidRPr="006C0002">
        <w:rPr>
          <w:rStyle w:val="Emphasis"/>
          <w:highlight w:val="yellow"/>
        </w:rPr>
        <w:t>India</w:t>
      </w:r>
      <w:r w:rsidRPr="006C0002">
        <w:rPr>
          <w:rStyle w:val="StyleUnderline"/>
          <w:highlight w:val="yellow"/>
        </w:rPr>
        <w:t>, researchers estimate the</w:t>
      </w:r>
      <w:r w:rsidRPr="00F302AD">
        <w:rPr>
          <w:rStyle w:val="StyleUnderline"/>
        </w:rPr>
        <w:t xml:space="preserve"> overall </w:t>
      </w:r>
      <w:r w:rsidRPr="006C0002">
        <w:rPr>
          <w:rStyle w:val="StyleUnderline"/>
          <w:highlight w:val="yellow"/>
        </w:rPr>
        <w:t>tertiary emigration rate to be</w:t>
      </w:r>
      <w:r w:rsidRPr="00F302AD">
        <w:rPr>
          <w:rStyle w:val="StyleUnderline"/>
        </w:rPr>
        <w:t xml:space="preserve"> about </w:t>
      </w:r>
      <w:r w:rsidRPr="006C0002">
        <w:rPr>
          <w:rStyle w:val="StyleUnderline"/>
          <w:highlight w:val="yellow"/>
        </w:rPr>
        <w:t>4%, while the emigration rates from the elite</w:t>
      </w:r>
      <w:r w:rsidRPr="00F302AD">
        <w:rPr>
          <w:rStyle w:val="StyleUnderline"/>
        </w:rPr>
        <w:t xml:space="preserve"> Indian </w:t>
      </w:r>
      <w:r w:rsidRPr="006C0002">
        <w:rPr>
          <w:rStyle w:val="StyleUnderline"/>
          <w:highlight w:val="yellow"/>
        </w:rPr>
        <w:t>Institutes</w:t>
      </w:r>
      <w:r w:rsidRPr="00F302AD">
        <w:rPr>
          <w:rStyle w:val="StyleUnderline"/>
        </w:rPr>
        <w:t xml:space="preserve"> of Technology</w:t>
      </w:r>
      <w:r w:rsidRPr="00F302AD">
        <w:rPr>
          <w:sz w:val="16"/>
        </w:rPr>
        <w:t xml:space="preserve"> (IITs) </w:t>
      </w:r>
      <w:r w:rsidRPr="006C0002">
        <w:rPr>
          <w:rStyle w:val="StyleUnderline"/>
          <w:highlight w:val="yellow"/>
        </w:rPr>
        <w:t xml:space="preserve">are </w:t>
      </w:r>
      <w:r w:rsidRPr="006C0002">
        <w:rPr>
          <w:rStyle w:val="Emphasis"/>
          <w:highlight w:val="yellow"/>
        </w:rPr>
        <w:t>substantially higher</w:t>
      </w:r>
      <w:r w:rsidRPr="00F302AD">
        <w:rPr>
          <w:sz w:val="16"/>
        </w:rPr>
        <w:t xml:space="preserve">. For example, an analysis of the brain </w:t>
      </w:r>
      <w:proofErr w:type="gramStart"/>
      <w:r w:rsidRPr="00F302AD">
        <w:rPr>
          <w:sz w:val="16"/>
        </w:rPr>
        <w:t>drain</w:t>
      </w:r>
      <w:proofErr w:type="gramEnd"/>
      <w:r w:rsidRPr="00F302AD">
        <w:rPr>
          <w:sz w:val="16"/>
        </w:rPr>
        <w:t xml:space="preserve"> from the graduates in the 1970s of one of the country’s top engineering universities, IIT-Mumbai, reveals that </w:t>
      </w:r>
      <w:r w:rsidRPr="006C0002">
        <w:rPr>
          <w:rStyle w:val="Emphasis"/>
          <w:highlight w:val="yellow"/>
        </w:rPr>
        <w:t>31%</w:t>
      </w:r>
      <w:r w:rsidRPr="006C0002">
        <w:rPr>
          <w:rStyle w:val="StyleUnderline"/>
          <w:highlight w:val="yellow"/>
        </w:rPr>
        <w:t xml:space="preserve"> of its graduates settled abroad</w:t>
      </w:r>
      <w:r w:rsidRPr="00F302AD">
        <w:rPr>
          <w:rStyle w:val="StyleUnderline"/>
        </w:rPr>
        <w:t>, while the estimated migration rate of engineers more generally was only 7.3%</w:t>
      </w:r>
      <w:r w:rsidRPr="00F302AD">
        <w:rPr>
          <w:sz w:val="16"/>
        </w:rPr>
        <w:t xml:space="preserve"> (</w:t>
      </w:r>
      <w:proofErr w:type="spellStart"/>
      <w:r w:rsidRPr="00F302AD">
        <w:rPr>
          <w:sz w:val="16"/>
        </w:rPr>
        <w:t>Sukhatme</w:t>
      </w:r>
      <w:proofErr w:type="spellEnd"/>
      <w:r w:rsidRPr="00F302AD">
        <w:rPr>
          <w:sz w:val="16"/>
        </w:rPr>
        <w:t xml:space="preserve"> and Mahadevan, 1987). Recent alumni data in the case of IIT-Kharagpur, another top university, find 4007 registered alumni in India, 3480 in the US, and another 739 </w:t>
      </w:r>
      <w:proofErr w:type="gramStart"/>
      <w:r w:rsidRPr="00F302AD">
        <w:rPr>
          <w:sz w:val="16"/>
        </w:rPr>
        <w:t>spread</w:t>
      </w:r>
      <w:proofErr w:type="gramEnd"/>
      <w:r w:rsidRPr="00F302AD">
        <w:rPr>
          <w:sz w:val="16"/>
        </w:rPr>
        <w:t xml:space="preserve"> over 59 countries.4</w:t>
      </w:r>
    </w:p>
    <w:p w14:paraId="3AFF231D" w14:textId="2FF44D38" w:rsidR="006F08A9" w:rsidRPr="006F08A9" w:rsidRDefault="00024CC5" w:rsidP="006F08A9">
      <w:pPr>
        <w:pStyle w:val="Heading2"/>
      </w:pPr>
      <w:r>
        <w:lastRenderedPageBreak/>
        <w:t>Impact</w:t>
      </w:r>
    </w:p>
    <w:p w14:paraId="4632A49D" w14:textId="1463307C" w:rsidR="006F08A9" w:rsidRDefault="006F08A9" w:rsidP="006F08A9">
      <w:pPr>
        <w:pStyle w:val="Heading3"/>
      </w:pPr>
      <w:r>
        <w:lastRenderedPageBreak/>
        <w:t>Brain Drain Bad</w:t>
      </w:r>
      <w:r w:rsidR="00391229">
        <w:t>/AT: Brain Gain</w:t>
      </w:r>
      <w:r>
        <w:t>---2NC</w:t>
      </w:r>
    </w:p>
    <w:p w14:paraId="1EB45490" w14:textId="32AF6386" w:rsidR="00DC0C8B" w:rsidRPr="00DC0C8B" w:rsidRDefault="00DC0C8B" w:rsidP="00DC0C8B">
      <w:pPr>
        <w:pStyle w:val="Heading4"/>
      </w:pPr>
      <w:r>
        <w:t>Brain drain crushes Indian development by siphoning off its most productive citizens---that causes huge economic losses and constrains its growth---that’s Gan</w:t>
      </w:r>
    </w:p>
    <w:p w14:paraId="484A8EA2" w14:textId="77777777" w:rsidR="009362BF" w:rsidRPr="00F66968" w:rsidRDefault="009362BF" w:rsidP="009362BF">
      <w:pPr>
        <w:pStyle w:val="Heading4"/>
      </w:pPr>
      <w:r>
        <w:t>Brain drain outweighs the benefits from migration---no investment benefits and Indians don’t return home</w:t>
      </w:r>
    </w:p>
    <w:p w14:paraId="6F4EB1AB" w14:textId="77777777" w:rsidR="009362BF" w:rsidRPr="00105FEC" w:rsidRDefault="009362BF" w:rsidP="009362BF">
      <w:r>
        <w:t xml:space="preserve">Samina </w:t>
      </w:r>
      <w:r w:rsidRPr="00105FEC">
        <w:rPr>
          <w:rStyle w:val="Style13ptBold"/>
        </w:rPr>
        <w:t>Gan 17</w:t>
      </w:r>
      <w:r>
        <w:t>, consultant at FTI Consulting, “Brain Circulation: A Case Study of High-Skilled Migration from India,” Spring 2017, https://ejournals.bc.edu/ojs/index.php/elements/article/download/9606/8848</w:t>
      </w:r>
    </w:p>
    <w:p w14:paraId="3902DEA3" w14:textId="77777777" w:rsidR="009362BF" w:rsidRPr="00CF1638" w:rsidRDefault="009362BF" w:rsidP="009362BF">
      <w:pPr>
        <w:rPr>
          <w:sz w:val="16"/>
        </w:rPr>
      </w:pPr>
      <w:r w:rsidRPr="00627777">
        <w:rPr>
          <w:rStyle w:val="StyleUnderline"/>
        </w:rPr>
        <w:t xml:space="preserve">As </w:t>
      </w:r>
      <w:r w:rsidRPr="00405149">
        <w:rPr>
          <w:rStyle w:val="StyleUnderline"/>
          <w:highlight w:val="yellow"/>
        </w:rPr>
        <w:t xml:space="preserve">for India, there are </w:t>
      </w:r>
      <w:r w:rsidRPr="00405149">
        <w:rPr>
          <w:rStyle w:val="Emphasis"/>
          <w:highlight w:val="yellow"/>
        </w:rPr>
        <w:t>counteracting impacts</w:t>
      </w:r>
      <w:r w:rsidRPr="00405149">
        <w:rPr>
          <w:rStyle w:val="StyleUnderline"/>
          <w:highlight w:val="yellow"/>
        </w:rPr>
        <w:t xml:space="preserve"> from</w:t>
      </w:r>
      <w:r w:rsidRPr="00627777">
        <w:rPr>
          <w:rStyle w:val="StyleUnderline"/>
        </w:rPr>
        <w:t xml:space="preserve"> this </w:t>
      </w:r>
      <w:r w:rsidRPr="00405149">
        <w:rPr>
          <w:rStyle w:val="StyleUnderline"/>
          <w:highlight w:val="yellow"/>
        </w:rPr>
        <w:t xml:space="preserve">human capital </w:t>
      </w:r>
      <w:r w:rsidRPr="00405149">
        <w:rPr>
          <w:rStyle w:val="StyleUnderline"/>
        </w:rPr>
        <w:t>flight</w:t>
      </w:r>
      <w:r w:rsidRPr="00CF1638">
        <w:rPr>
          <w:sz w:val="16"/>
        </w:rPr>
        <w:t xml:space="preserve">. The growth of </w:t>
      </w:r>
      <w:r w:rsidRPr="00405149">
        <w:rPr>
          <w:rStyle w:val="StyleUnderline"/>
        </w:rPr>
        <w:t xml:space="preserve">trade, </w:t>
      </w:r>
      <w:r w:rsidRPr="00405149">
        <w:rPr>
          <w:rStyle w:val="StyleUnderline"/>
          <w:highlight w:val="yellow"/>
        </w:rPr>
        <w:t>investments</w:t>
      </w:r>
      <w:r w:rsidRPr="00405149">
        <w:rPr>
          <w:rStyle w:val="StyleUnderline"/>
        </w:rPr>
        <w:t>, and shared ideas</w:t>
      </w:r>
      <w:r w:rsidRPr="0018739A">
        <w:rPr>
          <w:rStyle w:val="StyleUnderline"/>
        </w:rPr>
        <w:t xml:space="preserve"> from Indian immigrants</w:t>
      </w:r>
      <w:r w:rsidRPr="00CF1638">
        <w:rPr>
          <w:sz w:val="16"/>
        </w:rPr>
        <w:t xml:space="preserve"> in the U.S., remittances, </w:t>
      </w:r>
      <w:r w:rsidRPr="00405149">
        <w:rPr>
          <w:rStyle w:val="StyleUnderline"/>
          <w:highlight w:val="yellow"/>
        </w:rPr>
        <w:t>as well as</w:t>
      </w:r>
      <w:r w:rsidRPr="00CF1638">
        <w:rPr>
          <w:sz w:val="16"/>
        </w:rPr>
        <w:t xml:space="preserve"> potential high human capital </w:t>
      </w:r>
      <w:r w:rsidRPr="00405149">
        <w:rPr>
          <w:rStyle w:val="StyleUnderline"/>
          <w:highlight w:val="yellow"/>
        </w:rPr>
        <w:t>emigrants that return</w:t>
      </w:r>
      <w:r w:rsidRPr="0018739A">
        <w:rPr>
          <w:rStyle w:val="StyleUnderline"/>
        </w:rPr>
        <w:t xml:space="preserve"> all serve to </w:t>
      </w:r>
      <w:r w:rsidRPr="00405149">
        <w:rPr>
          <w:rStyle w:val="StyleUnderline"/>
          <w:highlight w:val="yellow"/>
        </w:rPr>
        <w:t>benefit India</w:t>
      </w:r>
      <w:r w:rsidRPr="00CF1638">
        <w:rPr>
          <w:sz w:val="16"/>
        </w:rPr>
        <w:t xml:space="preserve">.39 </w:t>
      </w:r>
      <w:r w:rsidRPr="00405149">
        <w:rPr>
          <w:rStyle w:val="Emphasis"/>
          <w:highlight w:val="yellow"/>
        </w:rPr>
        <w:t>Yet</w:t>
      </w:r>
      <w:r w:rsidRPr="00405149">
        <w:rPr>
          <w:rStyle w:val="StyleUnderline"/>
          <w:highlight w:val="yellow"/>
        </w:rPr>
        <w:t>, the flight of</w:t>
      </w:r>
      <w:r w:rsidRPr="00CF1638">
        <w:rPr>
          <w:sz w:val="16"/>
        </w:rPr>
        <w:t xml:space="preserve"> some of the country’s most </w:t>
      </w:r>
      <w:r w:rsidRPr="00405149">
        <w:rPr>
          <w:rStyle w:val="StyleUnderline"/>
          <w:highlight w:val="yellow"/>
        </w:rPr>
        <w:t>high-skilled workers</w:t>
      </w:r>
      <w:r w:rsidRPr="00405149">
        <w:rPr>
          <w:rStyle w:val="StyleUnderline"/>
        </w:rPr>
        <w:t xml:space="preserve"> can </w:t>
      </w:r>
      <w:r w:rsidRPr="00405149">
        <w:rPr>
          <w:rStyle w:val="StyleUnderline"/>
          <w:highlight w:val="yellow"/>
        </w:rPr>
        <w:t xml:space="preserve">make the country </w:t>
      </w:r>
      <w:r w:rsidRPr="00405149">
        <w:rPr>
          <w:rStyle w:val="Emphasis"/>
          <w:highlight w:val="yellow"/>
        </w:rPr>
        <w:t>less appealing for</w:t>
      </w:r>
      <w:r w:rsidRPr="0018739A">
        <w:rPr>
          <w:rStyle w:val="Emphasis"/>
        </w:rPr>
        <w:t xml:space="preserve"> direct foreign </w:t>
      </w:r>
      <w:r w:rsidRPr="00405149">
        <w:rPr>
          <w:rStyle w:val="Emphasis"/>
          <w:highlight w:val="yellow"/>
        </w:rPr>
        <w:t>investment</w:t>
      </w:r>
      <w:r w:rsidRPr="00CF1638">
        <w:rPr>
          <w:sz w:val="16"/>
        </w:rPr>
        <w:t xml:space="preserve"> thus </w:t>
      </w:r>
      <w:r w:rsidRPr="00CF1638">
        <w:rPr>
          <w:rStyle w:val="StyleUnderline"/>
        </w:rPr>
        <w:t>hindering</w:t>
      </w:r>
      <w:r w:rsidRPr="00CF1638">
        <w:rPr>
          <w:sz w:val="16"/>
        </w:rPr>
        <w:t xml:space="preserve"> the growth and development of “high technology clusters” and </w:t>
      </w:r>
      <w:r w:rsidRPr="00CF1638">
        <w:rPr>
          <w:rStyle w:val="StyleUnderline"/>
        </w:rPr>
        <w:t>institutions</w:t>
      </w:r>
      <w:r w:rsidRPr="00CF1638">
        <w:rPr>
          <w:sz w:val="16"/>
        </w:rPr>
        <w:t xml:space="preserve">, especially universities.40 Further, </w:t>
      </w:r>
      <w:r w:rsidRPr="00405149">
        <w:rPr>
          <w:rStyle w:val="StyleUnderline"/>
        </w:rPr>
        <w:t>those</w:t>
      </w:r>
      <w:r w:rsidRPr="00CF1638">
        <w:rPr>
          <w:rStyle w:val="StyleUnderline"/>
        </w:rPr>
        <w:t xml:space="preserve"> still residing in India will feel the negative effect of </w:t>
      </w:r>
      <w:r w:rsidRPr="00CF1638">
        <w:rPr>
          <w:rStyle w:val="Emphasis"/>
        </w:rPr>
        <w:t>higher taxes</w:t>
      </w:r>
      <w:r w:rsidRPr="00CF1638">
        <w:rPr>
          <w:rStyle w:val="StyleUnderline"/>
        </w:rPr>
        <w:t xml:space="preserve"> and </w:t>
      </w:r>
      <w:r w:rsidRPr="00CF1638">
        <w:rPr>
          <w:rStyle w:val="Emphasis"/>
        </w:rPr>
        <w:t>lower spending</w:t>
      </w:r>
      <w:r w:rsidRPr="00CF1638">
        <w:rPr>
          <w:rStyle w:val="StyleUnderline"/>
        </w:rPr>
        <w:t xml:space="preserve"> on them</w:t>
      </w:r>
      <w:r w:rsidRPr="00CF1638">
        <w:rPr>
          <w:sz w:val="16"/>
        </w:rPr>
        <w:t>. This fiscal burden is harmful on a macroeconomic level because of a lost addition to India’s potential GDP from innovation and hard work at home,41 as well as a documented loss in tax revenue for the government at .5 percent of GDP.42</w:t>
      </w:r>
    </w:p>
    <w:p w14:paraId="3E23F43F" w14:textId="77777777" w:rsidR="009362BF" w:rsidRPr="00CF1638" w:rsidRDefault="009362BF" w:rsidP="009362BF">
      <w:pPr>
        <w:rPr>
          <w:sz w:val="16"/>
        </w:rPr>
      </w:pPr>
      <w:r w:rsidRPr="00CF1638">
        <w:rPr>
          <w:sz w:val="16"/>
        </w:rPr>
        <w:t xml:space="preserve">A study on the fiscal impact of high-skilled emigration from India to the U.S. by Desai et al. visualizes the impact on the Indians that did not leave, referred to “those left behind” (TLBs). Figure 6 demonstrates that </w:t>
      </w:r>
      <w:r w:rsidRPr="00405149">
        <w:rPr>
          <w:rStyle w:val="StyleUnderline"/>
          <w:highlight w:val="yellow"/>
        </w:rPr>
        <w:t>when</w:t>
      </w:r>
      <w:r w:rsidRPr="00CF1638">
        <w:rPr>
          <w:rStyle w:val="StyleUnderline"/>
        </w:rPr>
        <w:t xml:space="preserve"> </w:t>
      </w:r>
      <w:r w:rsidRPr="00405149">
        <w:rPr>
          <w:rStyle w:val="StyleUnderline"/>
          <w:highlight w:val="yellow"/>
        </w:rPr>
        <w:t>the number of skilled workers decreases</w:t>
      </w:r>
      <w:r w:rsidRPr="00405149">
        <w:rPr>
          <w:sz w:val="16"/>
        </w:rPr>
        <w:t xml:space="preserve"> from S0</w:t>
      </w:r>
      <w:r w:rsidRPr="00CF1638">
        <w:rPr>
          <w:sz w:val="16"/>
        </w:rPr>
        <w:t xml:space="preserve"> to S1 due to emigration, and </w:t>
      </w:r>
      <w:r w:rsidRPr="00405149">
        <w:rPr>
          <w:rStyle w:val="Emphasis"/>
          <w:highlight w:val="yellow"/>
        </w:rPr>
        <w:t>national income is lowered</w:t>
      </w:r>
      <w:r w:rsidRPr="00CF1638">
        <w:rPr>
          <w:sz w:val="16"/>
        </w:rPr>
        <w:t xml:space="preserve"> because of the net fiscal loss (shaded green) and lost basic surplus (shaded grey). The total loss depends on the current tax rate, t, the skilled wage, w, the benefit level, b, and the number of emigrants, E.43 Although this simple model cannot explain the entire impact that emigration has on India, it is clear that based on this model and the assumptions of Desai, </w:t>
      </w:r>
      <w:r w:rsidRPr="00CF1638">
        <w:rPr>
          <w:rStyle w:val="StyleUnderline"/>
        </w:rPr>
        <w:t>there is a loss to the national income when high-skilled immigrants leave the country</w:t>
      </w:r>
      <w:r w:rsidRPr="00CF1638">
        <w:rPr>
          <w:sz w:val="16"/>
        </w:rPr>
        <w:t>.</w:t>
      </w:r>
    </w:p>
    <w:p w14:paraId="045DF759" w14:textId="77777777" w:rsidR="009362BF" w:rsidRPr="00CF1638" w:rsidRDefault="009362BF" w:rsidP="009362BF">
      <w:pPr>
        <w:rPr>
          <w:sz w:val="16"/>
        </w:rPr>
      </w:pPr>
      <w:r w:rsidRPr="00CF1638">
        <w:rPr>
          <w:rStyle w:val="StyleUnderline"/>
        </w:rPr>
        <w:t>This loss could be compensated with investments or remittances</w:t>
      </w:r>
      <w:r w:rsidRPr="00CF1638">
        <w:rPr>
          <w:sz w:val="16"/>
        </w:rPr>
        <w:t xml:space="preserve"> from the emigrating stock, which is not accounted for in the above model. </w:t>
      </w:r>
      <w:r w:rsidRPr="00CF1638">
        <w:rPr>
          <w:rStyle w:val="StyleUnderline"/>
        </w:rPr>
        <w:t xml:space="preserve">Yet, </w:t>
      </w:r>
      <w:r w:rsidRPr="00405149">
        <w:rPr>
          <w:rStyle w:val="StyleUnderline"/>
          <w:highlight w:val="yellow"/>
        </w:rPr>
        <w:t>due to</w:t>
      </w:r>
      <w:r w:rsidRPr="00CF1638">
        <w:rPr>
          <w:rStyle w:val="StyleUnderline"/>
        </w:rPr>
        <w:t xml:space="preserve"> the </w:t>
      </w:r>
      <w:r w:rsidRPr="00405149">
        <w:rPr>
          <w:rStyle w:val="StyleUnderline"/>
          <w:highlight w:val="yellow"/>
        </w:rPr>
        <w:t>modest Foreign Direct Investment</w:t>
      </w:r>
      <w:r w:rsidRPr="00CF1638">
        <w:rPr>
          <w:rStyle w:val="StyleUnderline"/>
        </w:rPr>
        <w:t xml:space="preserve"> from Non-Resident Indians</w:t>
      </w:r>
      <w:r w:rsidRPr="00CF1638">
        <w:rPr>
          <w:sz w:val="16"/>
        </w:rPr>
        <w:t xml:space="preserve"> (NRIs), </w:t>
      </w:r>
      <w:r w:rsidRPr="00405149">
        <w:rPr>
          <w:rStyle w:val="StyleUnderline"/>
          <w:highlight w:val="yellow"/>
        </w:rPr>
        <w:t>investment has resulted in</w:t>
      </w:r>
      <w:r w:rsidRPr="00CF1638">
        <w:rPr>
          <w:rStyle w:val="StyleUnderline"/>
        </w:rPr>
        <w:t xml:space="preserve"> </w:t>
      </w:r>
      <w:r w:rsidRPr="00CF1638">
        <w:rPr>
          <w:rStyle w:val="Emphasis"/>
        </w:rPr>
        <w:t xml:space="preserve">little to </w:t>
      </w:r>
      <w:r w:rsidRPr="00405149">
        <w:rPr>
          <w:rStyle w:val="Emphasis"/>
          <w:highlight w:val="yellow"/>
        </w:rPr>
        <w:t>no fiscal gain for India</w:t>
      </w:r>
      <w:r w:rsidRPr="00CF1638">
        <w:rPr>
          <w:sz w:val="16"/>
        </w:rPr>
        <w:t xml:space="preserve">.44 On the other hand NRI remittances have a powerful impact on stimulating consumption, thus leading to a positive fiscal impact on the Indian government through indirect tax receipts. There was an estimated indirect tax yield due to </w:t>
      </w:r>
      <w:r w:rsidRPr="00405149">
        <w:rPr>
          <w:rStyle w:val="StyleUnderline"/>
          <w:highlight w:val="yellow"/>
        </w:rPr>
        <w:t>remittances</w:t>
      </w:r>
      <w:r w:rsidRPr="00CF1638">
        <w:rPr>
          <w:sz w:val="16"/>
        </w:rPr>
        <w:t xml:space="preserve"> reaching 0.07 percent of gross national income in 200545 that </w:t>
      </w:r>
      <w:r w:rsidRPr="00405149">
        <w:rPr>
          <w:rStyle w:val="StyleUnderline"/>
          <w:highlight w:val="yellow"/>
        </w:rPr>
        <w:t>can offset</w:t>
      </w:r>
      <w:r w:rsidRPr="00CF1638">
        <w:rPr>
          <w:rStyle w:val="StyleUnderline"/>
        </w:rPr>
        <w:t xml:space="preserve"> </w:t>
      </w:r>
      <w:r w:rsidRPr="00405149">
        <w:rPr>
          <w:rStyle w:val="StyleUnderline"/>
          <w:highlight w:val="yellow"/>
        </w:rPr>
        <w:t>the</w:t>
      </w:r>
      <w:r w:rsidRPr="00CF1638">
        <w:rPr>
          <w:rStyle w:val="StyleUnderline"/>
        </w:rPr>
        <w:t xml:space="preserve"> </w:t>
      </w:r>
      <w:r w:rsidRPr="00405149">
        <w:rPr>
          <w:rStyle w:val="StyleUnderline"/>
        </w:rPr>
        <w:t>net</w:t>
      </w:r>
      <w:r w:rsidRPr="00CF1638">
        <w:rPr>
          <w:rStyle w:val="StyleUnderline"/>
        </w:rPr>
        <w:t xml:space="preserve"> fiscal </w:t>
      </w:r>
      <w:r w:rsidRPr="00405149">
        <w:rPr>
          <w:rStyle w:val="StyleUnderline"/>
          <w:highlight w:val="yellow"/>
        </w:rPr>
        <w:t>loss</w:t>
      </w:r>
      <w:r w:rsidRPr="00CF1638">
        <w:rPr>
          <w:sz w:val="16"/>
        </w:rPr>
        <w:t xml:space="preserve"> seen in Figure 7, </w:t>
      </w:r>
      <w:r w:rsidRPr="00405149">
        <w:rPr>
          <w:rStyle w:val="StyleUnderline"/>
          <w:highlight w:val="yellow"/>
        </w:rPr>
        <w:t xml:space="preserve">but </w:t>
      </w:r>
      <w:r w:rsidRPr="00405149">
        <w:rPr>
          <w:rStyle w:val="Emphasis"/>
          <w:highlight w:val="yellow"/>
        </w:rPr>
        <w:t>not by much</w:t>
      </w:r>
      <w:r w:rsidRPr="00CF1638">
        <w:rPr>
          <w:sz w:val="16"/>
        </w:rPr>
        <w:t xml:space="preserve">. </w:t>
      </w:r>
      <w:proofErr w:type="gramStart"/>
      <w:r w:rsidRPr="00CF1638">
        <w:rPr>
          <w:sz w:val="16"/>
        </w:rPr>
        <w:t>So</w:t>
      </w:r>
      <w:proofErr w:type="gramEnd"/>
      <w:r w:rsidRPr="00CF1638">
        <w:rPr>
          <w:sz w:val="16"/>
        </w:rPr>
        <w:t xml:space="preserve"> </w:t>
      </w:r>
      <w:r w:rsidRPr="00CF1638">
        <w:rPr>
          <w:rStyle w:val="StyleUnderline"/>
        </w:rPr>
        <w:t xml:space="preserve">although there is room for some counteracting factors, </w:t>
      </w:r>
      <w:r w:rsidRPr="00405149">
        <w:rPr>
          <w:rStyle w:val="StyleUnderline"/>
          <w:highlight w:val="yellow"/>
        </w:rPr>
        <w:t xml:space="preserve">there is an </w:t>
      </w:r>
      <w:r w:rsidRPr="00405149">
        <w:rPr>
          <w:rStyle w:val="Emphasis"/>
          <w:highlight w:val="yellow"/>
        </w:rPr>
        <w:t>overall</w:t>
      </w:r>
      <w:r w:rsidRPr="00405149">
        <w:rPr>
          <w:rStyle w:val="Emphasis"/>
        </w:rPr>
        <w:t xml:space="preserve"> initial </w:t>
      </w:r>
      <w:r w:rsidRPr="00405149">
        <w:rPr>
          <w:rStyle w:val="Emphasis"/>
          <w:highlight w:val="yellow"/>
        </w:rPr>
        <w:t>loss felt by India</w:t>
      </w:r>
      <w:r w:rsidRPr="00CF1638">
        <w:rPr>
          <w:rStyle w:val="StyleUnderline"/>
        </w:rPr>
        <w:t xml:space="preserve"> due to the emigration of high skilled workers to the U</w:t>
      </w:r>
      <w:r w:rsidRPr="00CF1638">
        <w:rPr>
          <w:sz w:val="16"/>
        </w:rPr>
        <w:t xml:space="preserve">nited </w:t>
      </w:r>
      <w:r w:rsidRPr="00CF1638">
        <w:rPr>
          <w:rStyle w:val="StyleUnderline"/>
        </w:rPr>
        <w:t>S</w:t>
      </w:r>
      <w:r w:rsidRPr="00CF1638">
        <w:rPr>
          <w:sz w:val="16"/>
        </w:rPr>
        <w:t xml:space="preserve">tates.46 Possibly, the only way to reconcile this in their economy is if these Indian immigrants were to return. </w:t>
      </w:r>
      <w:proofErr w:type="spellStart"/>
      <w:r w:rsidRPr="00CF1638">
        <w:rPr>
          <w:sz w:val="16"/>
        </w:rPr>
        <w:t>Borjas</w:t>
      </w:r>
      <w:proofErr w:type="spellEnd"/>
      <w:r w:rsidRPr="00CF1638">
        <w:rPr>
          <w:sz w:val="16"/>
        </w:rPr>
        <w:t xml:space="preserve"> found in a 1996 empirical study that </w:t>
      </w:r>
      <w:r w:rsidRPr="00CF1638">
        <w:rPr>
          <w:rStyle w:val="StyleUnderline"/>
        </w:rPr>
        <w:t>return migration is</w:t>
      </w:r>
      <w:r w:rsidRPr="00CF1638">
        <w:rPr>
          <w:sz w:val="16"/>
        </w:rPr>
        <w:t xml:space="preserve"> positively related to the income per capita in their home country and </w:t>
      </w:r>
      <w:r w:rsidRPr="00CF1638">
        <w:rPr>
          <w:rStyle w:val="StyleUnderline"/>
        </w:rPr>
        <w:t>negatively related to the distance from the U.S.</w:t>
      </w:r>
      <w:r w:rsidRPr="00CF1638">
        <w:rPr>
          <w:sz w:val="16"/>
        </w:rPr>
        <w:t xml:space="preserve"> Since we see a flight of human capital in the first place, high skilled migrants most likely have higher returns in the U.S. Further, </w:t>
      </w:r>
      <w:r w:rsidRPr="00405149">
        <w:rPr>
          <w:rStyle w:val="StyleUnderline"/>
          <w:highlight w:val="yellow"/>
        </w:rPr>
        <w:t>India and U.S. are not geographically close</w:t>
      </w:r>
      <w:r w:rsidRPr="00CF1638">
        <w:rPr>
          <w:rStyle w:val="StyleUnderline"/>
        </w:rPr>
        <w:t xml:space="preserve"> to one another</w:t>
      </w:r>
      <w:r w:rsidRPr="00CF1638">
        <w:rPr>
          <w:sz w:val="16"/>
        </w:rPr>
        <w:t xml:space="preserve">, so </w:t>
      </w:r>
      <w:proofErr w:type="spellStart"/>
      <w:r w:rsidRPr="00CF1638">
        <w:rPr>
          <w:sz w:val="16"/>
        </w:rPr>
        <w:t>Borjas</w:t>
      </w:r>
      <w:proofErr w:type="spellEnd"/>
      <w:r w:rsidRPr="00CF1638">
        <w:rPr>
          <w:sz w:val="16"/>
        </w:rPr>
        <w:t xml:space="preserve">’ study may hold that </w:t>
      </w:r>
      <w:r w:rsidRPr="00405149">
        <w:rPr>
          <w:rStyle w:val="StyleUnderline"/>
          <w:highlight w:val="yellow"/>
        </w:rPr>
        <w:t>there is a reluctance</w:t>
      </w:r>
      <w:r w:rsidRPr="00CF1638">
        <w:rPr>
          <w:rStyle w:val="StyleUnderline"/>
        </w:rPr>
        <w:t xml:space="preserve"> on the part of Indian immigrants </w:t>
      </w:r>
      <w:r w:rsidRPr="00405149">
        <w:rPr>
          <w:rStyle w:val="StyleUnderline"/>
          <w:highlight w:val="yellow"/>
        </w:rPr>
        <w:t>to return home</w:t>
      </w:r>
      <w:r w:rsidRPr="00CF1638">
        <w:rPr>
          <w:rStyle w:val="StyleUnderline"/>
        </w:rPr>
        <w:t>.</w:t>
      </w:r>
      <w:r w:rsidRPr="00CF1638">
        <w:rPr>
          <w:sz w:val="16"/>
        </w:rPr>
        <w:t xml:space="preserve"> Although there has been very little effort on the part of the U.S. or India to track returnees, there is evidence that </w:t>
      </w:r>
      <w:r w:rsidRPr="00405149">
        <w:rPr>
          <w:rStyle w:val="StyleUnderline"/>
          <w:highlight w:val="yellow"/>
        </w:rPr>
        <w:t xml:space="preserve">Indians </w:t>
      </w:r>
      <w:r w:rsidRPr="00405149">
        <w:rPr>
          <w:rStyle w:val="Emphasis"/>
          <w:highlight w:val="yellow"/>
        </w:rPr>
        <w:t>may not</w:t>
      </w:r>
      <w:r w:rsidRPr="00CF1638">
        <w:rPr>
          <w:rStyle w:val="Emphasis"/>
        </w:rPr>
        <w:t xml:space="preserve"> in fact </w:t>
      </w:r>
      <w:r w:rsidRPr="00405149">
        <w:rPr>
          <w:rStyle w:val="Emphasis"/>
          <w:highlight w:val="yellow"/>
        </w:rPr>
        <w:t>return back home</w:t>
      </w:r>
      <w:r w:rsidRPr="00CF1638">
        <w:rPr>
          <w:sz w:val="16"/>
        </w:rPr>
        <w:t>. 47</w:t>
      </w:r>
    </w:p>
    <w:p w14:paraId="3781482B" w14:textId="37F93902" w:rsidR="003D3057" w:rsidRDefault="003D3057" w:rsidP="003D3057">
      <w:pPr>
        <w:pStyle w:val="Heading4"/>
      </w:pPr>
      <w:r>
        <w:t xml:space="preserve">India is </w:t>
      </w:r>
      <w:r>
        <w:rPr>
          <w:u w:val="single"/>
        </w:rPr>
        <w:t>uniquely vulnerable</w:t>
      </w:r>
      <w:r>
        <w:t xml:space="preserve"> to the loss of</w:t>
      </w:r>
      <w:r w:rsidR="001E75E8">
        <w:t xml:space="preserve"> highly-educate</w:t>
      </w:r>
      <w:r>
        <w:t xml:space="preserve"> human capital---causes </w:t>
      </w:r>
      <w:r>
        <w:rPr>
          <w:u w:val="single"/>
        </w:rPr>
        <w:t>catastrophe</w:t>
      </w:r>
      <w:r>
        <w:t xml:space="preserve"> for the Indian economy</w:t>
      </w:r>
    </w:p>
    <w:p w14:paraId="235EEAA9" w14:textId="32F51EB5" w:rsidR="003D3057" w:rsidRPr="003D3057" w:rsidRDefault="003D3057" w:rsidP="003D3057">
      <w:r>
        <w:t xml:space="preserve">Rajesh </w:t>
      </w:r>
      <w:r w:rsidRPr="003D3057">
        <w:rPr>
          <w:rStyle w:val="Style13ptBold"/>
        </w:rPr>
        <w:t>Srinivasan 11</w:t>
      </w:r>
      <w:r>
        <w:t>, Ph.D., Gallup Regional Director, Asia, being interviewed by Gallup Management Journal, “</w:t>
      </w:r>
      <w:r w:rsidRPr="00F62F1A">
        <w:t xml:space="preserve">Who Wants to Leave </w:t>
      </w:r>
      <w:proofErr w:type="gramStart"/>
      <w:r w:rsidRPr="00F62F1A">
        <w:t>India?;</w:t>
      </w:r>
      <w:proofErr w:type="gramEnd"/>
      <w:r w:rsidRPr="00F62F1A">
        <w:t xml:space="preserve"> A certain percentage of Indian adults would like to leave the country permanently if they could. What would this migration mean for India's </w:t>
      </w:r>
      <w:proofErr w:type="gramStart"/>
      <w:r w:rsidRPr="00F62F1A">
        <w:t>economy,”</w:t>
      </w:r>
      <w:r>
        <w:t xml:space="preserve"> 7/7/11,</w:t>
      </w:r>
      <w:proofErr w:type="gramEnd"/>
      <w:r>
        <w:t xml:space="preserve"> </w:t>
      </w:r>
      <w:r w:rsidR="00921BB3">
        <w:t>https://news.gallup.com/businessjournal/148259/wants-leave-india.aspx</w:t>
      </w:r>
    </w:p>
    <w:p w14:paraId="09F569AF" w14:textId="77777777" w:rsidR="003D3057" w:rsidRPr="00F62F1A" w:rsidRDefault="003D3057" w:rsidP="003D3057">
      <w:pPr>
        <w:rPr>
          <w:sz w:val="16"/>
        </w:rPr>
      </w:pPr>
      <w:r w:rsidRPr="00F62F1A">
        <w:rPr>
          <w:rStyle w:val="Emphasis"/>
        </w:rPr>
        <w:lastRenderedPageBreak/>
        <w:t>Dr. Srinivasan:</w:t>
      </w:r>
      <w:r w:rsidRPr="00F62F1A">
        <w:rPr>
          <w:sz w:val="16"/>
        </w:rPr>
        <w:t xml:space="preserve"> I don't think so. The government knows the number of </w:t>
      </w:r>
      <w:r w:rsidRPr="00F62F1A">
        <w:rPr>
          <w:rStyle w:val="StyleUnderline"/>
        </w:rPr>
        <w:t>Indian citizens</w:t>
      </w:r>
      <w:r w:rsidRPr="00F62F1A">
        <w:rPr>
          <w:sz w:val="16"/>
        </w:rPr>
        <w:t xml:space="preserve"> leaving and the number coming back. </w:t>
      </w:r>
      <w:r w:rsidRPr="00F62F1A">
        <w:rPr>
          <w:rStyle w:val="StyleUnderline"/>
        </w:rPr>
        <w:t>What they don't know is what proportion of the larger citizenry would want to leave if they had the opportunity</w:t>
      </w:r>
      <w:r w:rsidRPr="00F62F1A">
        <w:rPr>
          <w:sz w:val="16"/>
        </w:rPr>
        <w:t xml:space="preserve">. And </w:t>
      </w:r>
      <w:r w:rsidRPr="00F62F1A">
        <w:rPr>
          <w:rStyle w:val="StyleUnderline"/>
        </w:rPr>
        <w:t>because there are limits to how many people actually leave</w:t>
      </w:r>
      <w:r w:rsidRPr="00F62F1A">
        <w:rPr>
          <w:sz w:val="16"/>
        </w:rPr>
        <w:t xml:space="preserve">, both </w:t>
      </w:r>
      <w:r w:rsidRPr="00F62F1A">
        <w:rPr>
          <w:rStyle w:val="StyleUnderline"/>
        </w:rPr>
        <w:t>based on</w:t>
      </w:r>
      <w:r w:rsidRPr="00F62F1A">
        <w:rPr>
          <w:sz w:val="16"/>
        </w:rPr>
        <w:t xml:space="preserve"> demand -- conditions outside the country -- and supply -- </w:t>
      </w:r>
      <w:r w:rsidRPr="00F62F1A">
        <w:rPr>
          <w:rStyle w:val="StyleUnderline"/>
        </w:rPr>
        <w:t>migration control</w:t>
      </w:r>
      <w:r w:rsidRPr="00F62F1A">
        <w:rPr>
          <w:sz w:val="16"/>
        </w:rPr>
        <w:t xml:space="preserve"> within the country -- </w:t>
      </w:r>
      <w:r w:rsidRPr="00F62F1A">
        <w:rPr>
          <w:rStyle w:val="StyleUnderline"/>
        </w:rPr>
        <w:t xml:space="preserve">the government hasn't had as much to be concerned about. </w:t>
      </w:r>
      <w:r w:rsidRPr="00F62F1A">
        <w:rPr>
          <w:sz w:val="16"/>
        </w:rPr>
        <w:t xml:space="preserve">Now, </w:t>
      </w:r>
      <w:r w:rsidRPr="001E75E8">
        <w:rPr>
          <w:rStyle w:val="Emphasis"/>
          <w:highlight w:val="yellow"/>
        </w:rPr>
        <w:t>if borders were open</w:t>
      </w:r>
      <w:r w:rsidRPr="00F62F1A">
        <w:rPr>
          <w:sz w:val="16"/>
        </w:rPr>
        <w:t xml:space="preserve"> and labor mobility was completely free, if people could go anywhere they wanted to, </w:t>
      </w:r>
      <w:r w:rsidRPr="001E75E8">
        <w:rPr>
          <w:rStyle w:val="StyleUnderline"/>
          <w:highlight w:val="yellow"/>
        </w:rPr>
        <w:t>it would be a different story. Even if you're only talking about</w:t>
      </w:r>
      <w:r w:rsidRPr="00F62F1A">
        <w:rPr>
          <w:rStyle w:val="StyleUnderline"/>
        </w:rPr>
        <w:t xml:space="preserve"> the </w:t>
      </w:r>
      <w:r w:rsidRPr="001E75E8">
        <w:rPr>
          <w:rStyle w:val="StyleUnderline"/>
          <w:highlight w:val="yellow"/>
        </w:rPr>
        <w:t>5%</w:t>
      </w:r>
      <w:r w:rsidRPr="00F62F1A">
        <w:rPr>
          <w:rStyle w:val="StyleUnderline"/>
        </w:rPr>
        <w:t xml:space="preserve"> of adults who want to leave, </w:t>
      </w:r>
      <w:r w:rsidRPr="001E75E8">
        <w:rPr>
          <w:rStyle w:val="StyleUnderline"/>
          <w:highlight w:val="yellow"/>
        </w:rPr>
        <w:t>losing them</w:t>
      </w:r>
      <w:r w:rsidRPr="00F62F1A">
        <w:rPr>
          <w:rStyle w:val="StyleUnderline"/>
        </w:rPr>
        <w:t xml:space="preserve"> all </w:t>
      </w:r>
      <w:r w:rsidRPr="001E75E8">
        <w:rPr>
          <w:rStyle w:val="StyleUnderline"/>
          <w:highlight w:val="yellow"/>
        </w:rPr>
        <w:t xml:space="preserve">would pose a </w:t>
      </w:r>
      <w:r w:rsidRPr="001E75E8">
        <w:rPr>
          <w:rStyle w:val="Emphasis"/>
          <w:highlight w:val="yellow"/>
        </w:rPr>
        <w:t>significant challenge</w:t>
      </w:r>
      <w:r w:rsidRPr="00F62F1A">
        <w:rPr>
          <w:sz w:val="16"/>
        </w:rPr>
        <w:t xml:space="preserve">, </w:t>
      </w:r>
      <w:r w:rsidRPr="00F62F1A">
        <w:rPr>
          <w:rStyle w:val="StyleUnderline"/>
        </w:rPr>
        <w:t xml:space="preserve">particularly </w:t>
      </w:r>
      <w:r w:rsidRPr="001E75E8">
        <w:rPr>
          <w:rStyle w:val="StyleUnderline"/>
          <w:highlight w:val="yellow"/>
        </w:rPr>
        <w:t>when you look at the educated group</w:t>
      </w:r>
      <w:r w:rsidRPr="00F62F1A">
        <w:rPr>
          <w:sz w:val="16"/>
        </w:rPr>
        <w:t xml:space="preserve">. And the government knows that while many have expressed a desire to leave, they can't. However, the downside of being complacent -- assuming it won't happen, so we don't have to do anything about it -- is that many of the people who want to leave but can't are essentially disengaged or unproductive, or they just haven't realized their true potential as employees or citizens, wherever they are. If India can't figure out how to channel them and make them feel that they are productive citizens, they won't be very useful within their organizations, the community, or the country. </w:t>
      </w:r>
      <w:proofErr w:type="gramStart"/>
      <w:r w:rsidRPr="00F62F1A">
        <w:rPr>
          <w:sz w:val="16"/>
        </w:rPr>
        <w:t>So</w:t>
      </w:r>
      <w:proofErr w:type="gramEnd"/>
      <w:r w:rsidRPr="00F62F1A">
        <w:rPr>
          <w:sz w:val="16"/>
        </w:rPr>
        <w:t xml:space="preserve"> from that perspective, the government should be actively thinking about how to create opportunities so the aspirational needs of its citizens can be met within India.</w:t>
      </w:r>
    </w:p>
    <w:p w14:paraId="26E41F8A" w14:textId="77777777" w:rsidR="003D3057" w:rsidRPr="00F62F1A" w:rsidRDefault="003D3057" w:rsidP="003D3057">
      <w:pPr>
        <w:rPr>
          <w:sz w:val="16"/>
        </w:rPr>
      </w:pPr>
      <w:r w:rsidRPr="00F62F1A">
        <w:rPr>
          <w:rStyle w:val="Emphasis"/>
        </w:rPr>
        <w:t>GMJ:</w:t>
      </w:r>
      <w:r w:rsidRPr="00F62F1A">
        <w:rPr>
          <w:sz w:val="16"/>
        </w:rPr>
        <w:t xml:space="preserve"> So maybe </w:t>
      </w:r>
      <w:r w:rsidRPr="009D2874">
        <w:rPr>
          <w:rStyle w:val="Emphasis"/>
          <w:highlight w:val="yellow"/>
        </w:rPr>
        <w:t>brain drain is a bigger threat than India thinks</w:t>
      </w:r>
      <w:r w:rsidRPr="00F62F1A">
        <w:rPr>
          <w:sz w:val="16"/>
        </w:rPr>
        <w:t>?</w:t>
      </w:r>
    </w:p>
    <w:p w14:paraId="189AB71E" w14:textId="77777777" w:rsidR="003D3057" w:rsidRPr="00F62F1A" w:rsidRDefault="003D3057" w:rsidP="003D3057">
      <w:pPr>
        <w:rPr>
          <w:sz w:val="16"/>
        </w:rPr>
      </w:pPr>
      <w:r w:rsidRPr="00F62F1A">
        <w:rPr>
          <w:rStyle w:val="Emphasis"/>
        </w:rPr>
        <w:t>Dr. Srinivasan:</w:t>
      </w:r>
      <w:r w:rsidRPr="00F62F1A">
        <w:rPr>
          <w:sz w:val="16"/>
        </w:rPr>
        <w:t xml:space="preserve"> Perhaps. Let's look at it from another angle. Gallup has three indexes that measure migration patterns. </w:t>
      </w:r>
      <w:r w:rsidRPr="00F62F1A">
        <w:rPr>
          <w:rStyle w:val="StyleUnderline"/>
        </w:rPr>
        <w:t>The first is</w:t>
      </w:r>
      <w:r w:rsidRPr="00F62F1A">
        <w:rPr>
          <w:sz w:val="16"/>
        </w:rPr>
        <w:t xml:space="preserve"> the Potential Net Migration Index, which looks at the general population, </w:t>
      </w:r>
      <w:r w:rsidRPr="00F62F1A">
        <w:rPr>
          <w:rStyle w:val="StyleUnderline"/>
        </w:rPr>
        <w:t>what proportion wants to leave versus</w:t>
      </w:r>
      <w:r w:rsidRPr="00F62F1A">
        <w:rPr>
          <w:sz w:val="16"/>
        </w:rPr>
        <w:t xml:space="preserve"> what proportion </w:t>
      </w:r>
      <w:r w:rsidRPr="00F62F1A">
        <w:rPr>
          <w:rStyle w:val="StyleUnderline"/>
        </w:rPr>
        <w:t>wants to come in. The second is</w:t>
      </w:r>
      <w:r w:rsidRPr="00F62F1A">
        <w:rPr>
          <w:sz w:val="16"/>
        </w:rPr>
        <w:t xml:space="preserve"> the Potential Net Youth Migration Index, which looks at the </w:t>
      </w:r>
      <w:r w:rsidRPr="00F62F1A">
        <w:rPr>
          <w:rStyle w:val="StyleUnderline"/>
        </w:rPr>
        <w:t>desire to migrate among people ages 15 to 29</w:t>
      </w:r>
      <w:r w:rsidRPr="00F62F1A">
        <w:rPr>
          <w:sz w:val="16"/>
        </w:rPr>
        <w:t xml:space="preserve"> and the potential net change to that population. </w:t>
      </w:r>
      <w:r w:rsidRPr="00F62F1A">
        <w:rPr>
          <w:rStyle w:val="StyleUnderline"/>
        </w:rPr>
        <w:t>The third</w:t>
      </w:r>
      <w:r w:rsidRPr="00F62F1A">
        <w:rPr>
          <w:sz w:val="16"/>
        </w:rPr>
        <w:t xml:space="preserve">, the Potential Net Brain Gain Index, </w:t>
      </w:r>
      <w:r w:rsidRPr="00F62F1A">
        <w:rPr>
          <w:rStyle w:val="StyleUnderline"/>
        </w:rPr>
        <w:t>looks only at educated people</w:t>
      </w:r>
      <w:r w:rsidRPr="00F62F1A">
        <w:rPr>
          <w:sz w:val="16"/>
        </w:rPr>
        <w:t xml:space="preserve">, those with "tertiary education," which is defined as four years of education beyond high school or a college degree. </w:t>
      </w:r>
      <w:r w:rsidRPr="00F62F1A">
        <w:rPr>
          <w:rStyle w:val="StyleUnderline"/>
        </w:rPr>
        <w:t xml:space="preserve">In India, all three </w:t>
      </w:r>
      <w:r w:rsidRPr="001E75E8">
        <w:rPr>
          <w:rStyle w:val="StyleUnderline"/>
          <w:highlight w:val="yellow"/>
        </w:rPr>
        <w:t>indexes are negative, which indicates</w:t>
      </w:r>
      <w:r w:rsidRPr="00F62F1A">
        <w:rPr>
          <w:rStyle w:val="StyleUnderline"/>
        </w:rPr>
        <w:t xml:space="preserve"> </w:t>
      </w:r>
      <w:r w:rsidRPr="00F62F1A">
        <w:rPr>
          <w:rStyle w:val="Emphasis"/>
        </w:rPr>
        <w:t xml:space="preserve">a potential </w:t>
      </w:r>
      <w:r w:rsidRPr="001E75E8">
        <w:rPr>
          <w:rStyle w:val="Emphasis"/>
          <w:highlight w:val="yellow"/>
        </w:rPr>
        <w:t>population loss</w:t>
      </w:r>
      <w:r w:rsidRPr="00F62F1A">
        <w:rPr>
          <w:rStyle w:val="StyleUnderline"/>
        </w:rPr>
        <w:t>.</w:t>
      </w:r>
      <w:r w:rsidRPr="00F62F1A">
        <w:rPr>
          <w:sz w:val="16"/>
        </w:rPr>
        <w:t xml:space="preserve"> But the Potential Net Brain Gain Index, the one based on tertiary education, is significantly larger than the other two. This suggests that the best educated really want out, while fewer educated people want in. And </w:t>
      </w:r>
      <w:r w:rsidRPr="001E75E8">
        <w:rPr>
          <w:rStyle w:val="StyleUnderline"/>
          <w:highlight w:val="yellow"/>
        </w:rPr>
        <w:t>if they really could leave, the implications</w:t>
      </w:r>
      <w:r w:rsidRPr="00F62F1A">
        <w:rPr>
          <w:rStyle w:val="StyleUnderline"/>
        </w:rPr>
        <w:t xml:space="preserve"> of this </w:t>
      </w:r>
      <w:r w:rsidRPr="001E75E8">
        <w:rPr>
          <w:rStyle w:val="StyleUnderline"/>
          <w:highlight w:val="yellow"/>
        </w:rPr>
        <w:t>could be</w:t>
      </w:r>
      <w:r w:rsidRPr="00F62F1A">
        <w:rPr>
          <w:rStyle w:val="StyleUnderline"/>
        </w:rPr>
        <w:t xml:space="preserve"> </w:t>
      </w:r>
      <w:r w:rsidRPr="00F62F1A">
        <w:rPr>
          <w:sz w:val="16"/>
        </w:rPr>
        <w:t>potentially</w:t>
      </w:r>
      <w:r w:rsidRPr="00F62F1A">
        <w:rPr>
          <w:rStyle w:val="StyleUnderline"/>
        </w:rPr>
        <w:t xml:space="preserve"> </w:t>
      </w:r>
      <w:r w:rsidRPr="001E75E8">
        <w:rPr>
          <w:rStyle w:val="Emphasis"/>
          <w:highlight w:val="yellow"/>
        </w:rPr>
        <w:t>catastrophic for the Indian economy</w:t>
      </w:r>
      <w:r w:rsidRPr="00F62F1A">
        <w:rPr>
          <w:sz w:val="16"/>
        </w:rPr>
        <w:t xml:space="preserve">. </w:t>
      </w:r>
      <w:r w:rsidRPr="00F62F1A">
        <w:rPr>
          <w:rStyle w:val="StyleUnderline"/>
        </w:rPr>
        <w:t>There already is a war for talent</w:t>
      </w:r>
      <w:r w:rsidRPr="00F62F1A">
        <w:rPr>
          <w:sz w:val="16"/>
        </w:rPr>
        <w:t xml:space="preserve"> -- for smart, intellectual, talented, educated people -- </w:t>
      </w:r>
      <w:r w:rsidRPr="00F62F1A">
        <w:rPr>
          <w:rStyle w:val="StyleUnderline"/>
        </w:rPr>
        <w:t>within the private sector in India</w:t>
      </w:r>
      <w:r w:rsidRPr="00F62F1A">
        <w:rPr>
          <w:sz w:val="16"/>
        </w:rPr>
        <w:t>. Added to that, my perception is that younger educated people are moving away from government employment to private sector employment. And even within the private sector, workers have a stronger preference for solid blue-chip companies.</w:t>
      </w:r>
    </w:p>
    <w:p w14:paraId="69724C0C" w14:textId="58269529" w:rsidR="002B7622" w:rsidRPr="00F62F1A" w:rsidRDefault="002B7622" w:rsidP="002B7622">
      <w:pPr>
        <w:pStyle w:val="Heading4"/>
      </w:pPr>
      <w:r w:rsidRPr="002B7622">
        <w:t>Even</w:t>
      </w:r>
      <w:r w:rsidRPr="00F62F1A">
        <w:t xml:space="preserve"> a </w:t>
      </w:r>
      <w:r w:rsidRPr="00F62F1A">
        <w:rPr>
          <w:u w:val="single"/>
        </w:rPr>
        <w:t>small loss</w:t>
      </w:r>
      <w:r w:rsidRPr="00F62F1A">
        <w:t xml:space="preserve"> of human talent triggers </w:t>
      </w:r>
      <w:r w:rsidRPr="00F62F1A">
        <w:rPr>
          <w:u w:val="single"/>
        </w:rPr>
        <w:t>rippling economic damage</w:t>
      </w:r>
      <w:r w:rsidR="005103AF">
        <w:t>---</w:t>
      </w:r>
      <w:r w:rsidRPr="00F62F1A">
        <w:t xml:space="preserve">it’s a negative multiplier </w:t>
      </w:r>
    </w:p>
    <w:p w14:paraId="6AC8085C" w14:textId="77777777" w:rsidR="002B7622" w:rsidRPr="003D3057" w:rsidRDefault="002B7622" w:rsidP="002B7622">
      <w:r>
        <w:t xml:space="preserve">Rajesh </w:t>
      </w:r>
      <w:r w:rsidRPr="003D3057">
        <w:rPr>
          <w:rStyle w:val="Style13ptBold"/>
        </w:rPr>
        <w:t>Srinivasan 11</w:t>
      </w:r>
      <w:r>
        <w:t>, Ph.D., Gallup Regional Director, Asia, being interviewed by Gallup Management Journal, “</w:t>
      </w:r>
      <w:r w:rsidRPr="00F62F1A">
        <w:t xml:space="preserve">Who Wants to Leave </w:t>
      </w:r>
      <w:proofErr w:type="gramStart"/>
      <w:r w:rsidRPr="00F62F1A">
        <w:t>India?;</w:t>
      </w:r>
      <w:proofErr w:type="gramEnd"/>
      <w:r w:rsidRPr="00F62F1A">
        <w:t xml:space="preserve"> A certain percentage of Indian adults would like to leave the country permanently if they could. What would this migration mean for India's </w:t>
      </w:r>
      <w:proofErr w:type="gramStart"/>
      <w:r w:rsidRPr="00F62F1A">
        <w:t>economy,”</w:t>
      </w:r>
      <w:r>
        <w:t xml:space="preserve"> 7/7/11,</w:t>
      </w:r>
      <w:proofErr w:type="gramEnd"/>
      <w:r>
        <w:t xml:space="preserve"> https://news.gallup.com/businessjournal/148259/wants-leave-india.aspx</w:t>
      </w:r>
    </w:p>
    <w:p w14:paraId="01429DE5" w14:textId="77777777" w:rsidR="002B7622" w:rsidRPr="00F62F1A" w:rsidRDefault="002B7622" w:rsidP="002B7622">
      <w:pPr>
        <w:rPr>
          <w:sz w:val="16"/>
        </w:rPr>
      </w:pPr>
      <w:r w:rsidRPr="00F62F1A">
        <w:rPr>
          <w:sz w:val="16"/>
        </w:rPr>
        <w:t xml:space="preserve">GMJ: But </w:t>
      </w:r>
      <w:r w:rsidRPr="002B7622">
        <w:rPr>
          <w:rStyle w:val="StyleUnderline"/>
          <w:highlight w:val="yellow"/>
        </w:rPr>
        <w:t>a relatively small percentage of</w:t>
      </w:r>
      <w:r w:rsidRPr="00F62F1A">
        <w:rPr>
          <w:rStyle w:val="StyleUnderline"/>
        </w:rPr>
        <w:t xml:space="preserve"> Indian </w:t>
      </w:r>
      <w:r w:rsidRPr="002B7622">
        <w:rPr>
          <w:rStyle w:val="StyleUnderline"/>
          <w:highlight w:val="yellow"/>
        </w:rPr>
        <w:t>adults</w:t>
      </w:r>
      <w:r w:rsidRPr="00F62F1A">
        <w:rPr>
          <w:rStyle w:val="StyleUnderline"/>
        </w:rPr>
        <w:t xml:space="preserve"> -- 5% -- </w:t>
      </w:r>
      <w:r w:rsidRPr="002B7622">
        <w:rPr>
          <w:rStyle w:val="StyleUnderline"/>
          <w:highlight w:val="yellow"/>
        </w:rPr>
        <w:t>want to leave</w:t>
      </w:r>
      <w:r w:rsidRPr="00F62F1A">
        <w:rPr>
          <w:rStyle w:val="StyleUnderline"/>
        </w:rPr>
        <w:t xml:space="preserve"> the country permanently</w:t>
      </w:r>
      <w:r w:rsidRPr="00F62F1A">
        <w:rPr>
          <w:sz w:val="16"/>
        </w:rPr>
        <w:t>.</w:t>
      </w:r>
    </w:p>
    <w:p w14:paraId="73B01562" w14:textId="77777777" w:rsidR="002B7622" w:rsidRPr="00F62F1A" w:rsidRDefault="002B7622" w:rsidP="002B7622">
      <w:pPr>
        <w:rPr>
          <w:sz w:val="16"/>
        </w:rPr>
      </w:pPr>
      <w:r w:rsidRPr="00F62F1A">
        <w:rPr>
          <w:sz w:val="16"/>
        </w:rPr>
        <w:t xml:space="preserve">Dr. Srinivasan: Right. </w:t>
      </w:r>
      <w:r w:rsidRPr="00F62F1A">
        <w:rPr>
          <w:rStyle w:val="StyleUnderline"/>
        </w:rPr>
        <w:t xml:space="preserve">But in a country with a population of more than a billion, </w:t>
      </w:r>
      <w:r w:rsidRPr="002B7622">
        <w:rPr>
          <w:rStyle w:val="StyleUnderline"/>
          <w:highlight w:val="yellow"/>
        </w:rPr>
        <w:t>that's still a lot</w:t>
      </w:r>
      <w:r w:rsidRPr="00F62F1A">
        <w:rPr>
          <w:rStyle w:val="StyleUnderline"/>
        </w:rPr>
        <w:t xml:space="preserve"> people </w:t>
      </w:r>
      <w:r w:rsidRPr="002B7622">
        <w:rPr>
          <w:rStyle w:val="StyleUnderline"/>
          <w:highlight w:val="yellow"/>
        </w:rPr>
        <w:t>in absolute numbers</w:t>
      </w:r>
      <w:r w:rsidRPr="00F62F1A">
        <w:rPr>
          <w:sz w:val="16"/>
        </w:rPr>
        <w:t>.</w:t>
      </w:r>
    </w:p>
    <w:p w14:paraId="45313D79" w14:textId="77777777" w:rsidR="002B7622" w:rsidRPr="00F62F1A" w:rsidRDefault="002B7622" w:rsidP="002B7622">
      <w:pPr>
        <w:rPr>
          <w:b/>
          <w:u w:val="single"/>
        </w:rPr>
      </w:pPr>
      <w:r w:rsidRPr="00F62F1A">
        <w:rPr>
          <w:sz w:val="16"/>
        </w:rPr>
        <w:t xml:space="preserve">GMJ: </w:t>
      </w:r>
      <w:proofErr w:type="gramStart"/>
      <w:r w:rsidRPr="00F62F1A">
        <w:rPr>
          <w:sz w:val="16"/>
        </w:rPr>
        <w:t>So</w:t>
      </w:r>
      <w:proofErr w:type="gramEnd"/>
      <w:r w:rsidRPr="00F62F1A">
        <w:rPr>
          <w:sz w:val="16"/>
        </w:rPr>
        <w:t xml:space="preserve"> </w:t>
      </w:r>
      <w:r w:rsidRPr="00F62F1A">
        <w:rPr>
          <w:rStyle w:val="StyleUnderline"/>
        </w:rPr>
        <w:t>if the ambitious, energetic, educated people who would like to leave actually did leave, what effect could that have on the Indian economy?</w:t>
      </w:r>
    </w:p>
    <w:p w14:paraId="0D102D7E" w14:textId="77777777" w:rsidR="002B7622" w:rsidRPr="00F62F1A" w:rsidRDefault="002B7622" w:rsidP="002B7622">
      <w:pPr>
        <w:rPr>
          <w:sz w:val="16"/>
        </w:rPr>
      </w:pPr>
      <w:r w:rsidRPr="00F62F1A">
        <w:rPr>
          <w:sz w:val="16"/>
        </w:rPr>
        <w:t xml:space="preserve">Dr. Srinivasan: The desire to leave and the reality of migrating are quite different things. The expression "If I had a chance, I would leave now" reflects aspirational needs, while the reality is that not everyone can migrate. But </w:t>
      </w:r>
      <w:r w:rsidRPr="00F62F1A">
        <w:rPr>
          <w:rStyle w:val="StyleUnderline"/>
        </w:rPr>
        <w:t xml:space="preserve">if everyone who wanted to leave actually did leave, </w:t>
      </w:r>
      <w:r w:rsidRPr="002B7622">
        <w:rPr>
          <w:rStyle w:val="StyleUnderline"/>
          <w:highlight w:val="yellow"/>
        </w:rPr>
        <w:t xml:space="preserve">India should be </w:t>
      </w:r>
      <w:r w:rsidRPr="002B7622">
        <w:rPr>
          <w:rStyle w:val="Emphasis"/>
          <w:highlight w:val="yellow"/>
        </w:rPr>
        <w:t>extremely worried</w:t>
      </w:r>
      <w:r w:rsidRPr="00F62F1A">
        <w:rPr>
          <w:sz w:val="16"/>
        </w:rPr>
        <w:t xml:space="preserve">. </w:t>
      </w:r>
      <w:r w:rsidRPr="00F62F1A">
        <w:rPr>
          <w:rStyle w:val="StyleUnderline"/>
        </w:rPr>
        <w:t xml:space="preserve">That's because </w:t>
      </w:r>
      <w:r w:rsidRPr="002B7622">
        <w:rPr>
          <w:rStyle w:val="StyleUnderline"/>
          <w:highlight w:val="yellow"/>
        </w:rPr>
        <w:t>the people who want to leave are</w:t>
      </w:r>
      <w:r w:rsidRPr="00F62F1A">
        <w:rPr>
          <w:rStyle w:val="StyleUnderline"/>
        </w:rPr>
        <w:t xml:space="preserve"> exactly </w:t>
      </w:r>
      <w:r w:rsidRPr="002B7622">
        <w:rPr>
          <w:rStyle w:val="StyleUnderline"/>
          <w:highlight w:val="yellow"/>
        </w:rPr>
        <w:t>the</w:t>
      </w:r>
      <w:r w:rsidRPr="00F62F1A">
        <w:rPr>
          <w:rStyle w:val="StyleUnderline"/>
        </w:rPr>
        <w:t xml:space="preserve"> kind of </w:t>
      </w:r>
      <w:r w:rsidRPr="002B7622">
        <w:rPr>
          <w:rStyle w:val="StyleUnderline"/>
          <w:highlight w:val="yellow"/>
        </w:rPr>
        <w:t>workers</w:t>
      </w:r>
      <w:r w:rsidRPr="00F62F1A">
        <w:rPr>
          <w:rStyle w:val="StyleUnderline"/>
        </w:rPr>
        <w:t xml:space="preserve"> that </w:t>
      </w:r>
      <w:r w:rsidRPr="002B7622">
        <w:rPr>
          <w:rStyle w:val="StyleUnderline"/>
          <w:highlight w:val="yellow"/>
        </w:rPr>
        <w:t>India needs to</w:t>
      </w:r>
      <w:r w:rsidRPr="00F62F1A">
        <w:rPr>
          <w:rStyle w:val="StyleUnderline"/>
        </w:rPr>
        <w:t xml:space="preserve"> keep to </w:t>
      </w:r>
      <w:r w:rsidRPr="002B7622">
        <w:rPr>
          <w:rStyle w:val="StyleUnderline"/>
          <w:highlight w:val="yellow"/>
        </w:rPr>
        <w:t>help with</w:t>
      </w:r>
      <w:r w:rsidRPr="00F62F1A">
        <w:rPr>
          <w:rStyle w:val="StyleUnderline"/>
        </w:rPr>
        <w:t xml:space="preserve"> the country's </w:t>
      </w:r>
      <w:r w:rsidRPr="002B7622">
        <w:rPr>
          <w:rStyle w:val="StyleUnderline"/>
          <w:highlight w:val="yellow"/>
        </w:rPr>
        <w:t>development</w:t>
      </w:r>
      <w:r w:rsidRPr="00F62F1A">
        <w:rPr>
          <w:rStyle w:val="StyleUnderline"/>
        </w:rPr>
        <w:t xml:space="preserve"> -- </w:t>
      </w:r>
      <w:r w:rsidRPr="002B7622">
        <w:rPr>
          <w:rStyle w:val="StyleUnderline"/>
          <w:highlight w:val="yellow"/>
        </w:rPr>
        <w:t>to</w:t>
      </w:r>
      <w:r w:rsidRPr="00F62F1A">
        <w:rPr>
          <w:rStyle w:val="StyleUnderline"/>
        </w:rPr>
        <w:t xml:space="preserve"> help </w:t>
      </w:r>
      <w:r w:rsidRPr="002B7622">
        <w:rPr>
          <w:rStyle w:val="Emphasis"/>
          <w:highlight w:val="yellow"/>
        </w:rPr>
        <w:t>develop the economy</w:t>
      </w:r>
      <w:r w:rsidRPr="00F62F1A">
        <w:rPr>
          <w:rStyle w:val="StyleUnderline"/>
        </w:rPr>
        <w:t xml:space="preserve">, </w:t>
      </w:r>
      <w:r w:rsidRPr="002B7622">
        <w:rPr>
          <w:rStyle w:val="Emphasis"/>
          <w:highlight w:val="yellow"/>
        </w:rPr>
        <w:t>reduce poverty</w:t>
      </w:r>
      <w:r w:rsidRPr="002B7622">
        <w:rPr>
          <w:rStyle w:val="StyleUnderline"/>
          <w:highlight w:val="yellow"/>
        </w:rPr>
        <w:t xml:space="preserve">, create </w:t>
      </w:r>
      <w:r w:rsidRPr="002B7622">
        <w:rPr>
          <w:rStyle w:val="Emphasis"/>
          <w:highlight w:val="yellow"/>
        </w:rPr>
        <w:t>better governance</w:t>
      </w:r>
      <w:r w:rsidRPr="002B7622">
        <w:rPr>
          <w:rStyle w:val="StyleUnderline"/>
          <w:highlight w:val="yellow"/>
        </w:rPr>
        <w:t xml:space="preserve">, and </w:t>
      </w:r>
      <w:r w:rsidRPr="002B7622">
        <w:rPr>
          <w:rStyle w:val="Emphasis"/>
          <w:highlight w:val="yellow"/>
        </w:rPr>
        <w:t>stimulate entrepreneurship</w:t>
      </w:r>
      <w:r w:rsidRPr="00F62F1A">
        <w:rPr>
          <w:sz w:val="16"/>
        </w:rPr>
        <w:t xml:space="preserve">. Certainly, the government would like these talented, educated people to stay; or, if nothing else, the government would like to make it easy for them to </w:t>
      </w:r>
      <w:r w:rsidRPr="00F62F1A">
        <w:rPr>
          <w:sz w:val="16"/>
        </w:rPr>
        <w:lastRenderedPageBreak/>
        <w:t>consider returning at some point, and it has taken action to address this issue. But I'm not sure that the government actually recognizes that it's a big problem.</w:t>
      </w:r>
    </w:p>
    <w:p w14:paraId="51F1F5C4" w14:textId="77777777" w:rsidR="009362BF" w:rsidRPr="009362BF" w:rsidRDefault="009362BF" w:rsidP="009362BF"/>
    <w:p w14:paraId="518C71A8" w14:textId="6BB6F96D" w:rsidR="009962C4" w:rsidRDefault="009962C4" w:rsidP="009962C4">
      <w:pPr>
        <w:pStyle w:val="Heading3"/>
      </w:pPr>
      <w:r>
        <w:lastRenderedPageBreak/>
        <w:t>Brain Drain Bad</w:t>
      </w:r>
      <w:r w:rsidR="00447C60">
        <w:t>/AT: Brain Gain</w:t>
      </w:r>
      <w:r>
        <w:t>---Balance</w:t>
      </w:r>
    </w:p>
    <w:p w14:paraId="13F11BAA" w14:textId="77777777" w:rsidR="009962C4" w:rsidRDefault="009962C4" w:rsidP="009962C4">
      <w:pPr>
        <w:pStyle w:val="Heading4"/>
      </w:pPr>
      <w:r>
        <w:t>Balance is key---</w:t>
      </w:r>
      <w:r>
        <w:rPr>
          <w:u w:val="single"/>
        </w:rPr>
        <w:t>some level</w:t>
      </w:r>
      <w:r>
        <w:t xml:space="preserve"> of skilled immigration is beneficial, but the aff causes </w:t>
      </w:r>
      <w:r>
        <w:rPr>
          <w:u w:val="single"/>
        </w:rPr>
        <w:t>too much</w:t>
      </w:r>
      <w:r w:rsidRPr="00F44415">
        <w:t xml:space="preserve"> brain drain</w:t>
      </w:r>
      <w:r>
        <w:t xml:space="preserve"> which crushes developing-country economies</w:t>
      </w:r>
    </w:p>
    <w:p w14:paraId="23BF163C" w14:textId="77777777" w:rsidR="009962C4" w:rsidRPr="009962C4" w:rsidRDefault="009962C4" w:rsidP="009962C4">
      <w:proofErr w:type="spellStart"/>
      <w:r>
        <w:t>Babita</w:t>
      </w:r>
      <w:proofErr w:type="spellEnd"/>
      <w:r>
        <w:t xml:space="preserve"> </w:t>
      </w:r>
      <w:r w:rsidRPr="009962C4">
        <w:rPr>
          <w:rStyle w:val="Style13ptBold"/>
        </w:rPr>
        <w:t>Srivastava 18</w:t>
      </w:r>
      <w:r>
        <w:t>, PhD, Economic Impact of Brain Drain in Developed and Developing Countries,” https://pubs.aeaweb.org/doi/pdfplus/10.1257/jep.25.3.107</w:t>
      </w:r>
    </w:p>
    <w:p w14:paraId="74C4CE97" w14:textId="77777777" w:rsidR="009962C4" w:rsidRPr="00F62F1A" w:rsidRDefault="009962C4" w:rsidP="009962C4">
      <w:pPr>
        <w:rPr>
          <w:sz w:val="16"/>
        </w:rPr>
      </w:pPr>
      <w:r w:rsidRPr="00F62F1A">
        <w:rPr>
          <w:sz w:val="16"/>
        </w:rPr>
        <w:t xml:space="preserve">Even though there are some positive effects of </w:t>
      </w:r>
      <w:r w:rsidRPr="00F62F1A">
        <w:rPr>
          <w:rStyle w:val="StyleUnderline"/>
        </w:rPr>
        <w:t>brain drain</w:t>
      </w:r>
      <w:r w:rsidRPr="00F62F1A">
        <w:rPr>
          <w:sz w:val="16"/>
        </w:rPr>
        <w:t xml:space="preserve">, on the whole, </w:t>
      </w:r>
      <w:r w:rsidRPr="009962C4">
        <w:rPr>
          <w:rStyle w:val="StyleUnderline"/>
          <w:highlight w:val="yellow"/>
        </w:rPr>
        <w:t>there are</w:t>
      </w:r>
      <w:r w:rsidRPr="00F62F1A">
        <w:rPr>
          <w:rStyle w:val="StyleUnderline"/>
        </w:rPr>
        <w:t xml:space="preserve"> </w:t>
      </w:r>
      <w:r w:rsidRPr="00F62F1A">
        <w:rPr>
          <w:sz w:val="16"/>
        </w:rPr>
        <w:t xml:space="preserve">more </w:t>
      </w:r>
      <w:r w:rsidRPr="009962C4">
        <w:rPr>
          <w:rStyle w:val="StyleUnderline"/>
          <w:highlight w:val="yellow"/>
        </w:rPr>
        <w:t>negative effects on</w:t>
      </w:r>
      <w:r w:rsidRPr="00F62F1A">
        <w:rPr>
          <w:rStyle w:val="StyleUnderline"/>
        </w:rPr>
        <w:t xml:space="preserve"> both </w:t>
      </w:r>
      <w:r w:rsidRPr="009962C4">
        <w:rPr>
          <w:rStyle w:val="StyleUnderline"/>
          <w:highlight w:val="yellow"/>
        </w:rPr>
        <w:t>the country where the brain drain is happening</w:t>
      </w:r>
      <w:r w:rsidRPr="00F62F1A">
        <w:rPr>
          <w:rStyle w:val="StyleUnderline"/>
        </w:rPr>
        <w:t xml:space="preserve"> and the economies of the countries to which skilled professionals emigrate</w:t>
      </w:r>
      <w:r w:rsidRPr="00F62F1A">
        <w:rPr>
          <w:sz w:val="16"/>
        </w:rPr>
        <w:t xml:space="preserve">. First and foremost, </w:t>
      </w:r>
      <w:r w:rsidRPr="00F62F1A">
        <w:rPr>
          <w:rStyle w:val="StyleUnderline"/>
        </w:rPr>
        <w:t>brain drain causes developing countries to lose the ability to progress</w:t>
      </w:r>
      <w:r w:rsidRPr="00F62F1A">
        <w:rPr>
          <w:sz w:val="16"/>
        </w:rPr>
        <w:t>. Talented people are born, raised, and educated in their country, and when it comes time to work and give back what they were provided, they leave and seek employment elsewhere. As shown in the figure below, the top three main reasons why people choose to leave their country are: career prospects, social injustice and compensation, with career prospects being the highest percentage with 66</w:t>
      </w:r>
      <w:proofErr w:type="gramStart"/>
      <w:r w:rsidRPr="00F62F1A">
        <w:rPr>
          <w:sz w:val="16"/>
        </w:rPr>
        <w:t>%.The</w:t>
      </w:r>
      <w:proofErr w:type="gramEnd"/>
      <w:r w:rsidRPr="00F62F1A">
        <w:rPr>
          <w:sz w:val="16"/>
        </w:rPr>
        <w:t xml:space="preserve"> country loses people who can help improve the economy and, by extension, the country itself. </w:t>
      </w:r>
      <w:r w:rsidRPr="009962C4">
        <w:rPr>
          <w:rStyle w:val="StyleUnderline"/>
          <w:highlight w:val="yellow"/>
        </w:rPr>
        <w:t>Highly skilled people are valuable factors</w:t>
      </w:r>
      <w:r w:rsidRPr="00F62F1A">
        <w:rPr>
          <w:rStyle w:val="StyleUnderline"/>
        </w:rPr>
        <w:t xml:space="preserve"> in the world economy</w:t>
      </w:r>
      <w:r w:rsidRPr="00F62F1A">
        <w:rPr>
          <w:sz w:val="16"/>
        </w:rPr>
        <w:t xml:space="preserve"> (Davis and Hart, 2010, p. 509). Davis and Hart (2010) state, “In 2000, a person with a university or graduate school education was six times more likely to migrate legally than one with less than a high school </w:t>
      </w:r>
      <w:proofErr w:type="gramStart"/>
      <w:r w:rsidRPr="00F62F1A">
        <w:rPr>
          <w:sz w:val="16"/>
        </w:rPr>
        <w:t>education”(</w:t>
      </w:r>
      <w:proofErr w:type="gramEnd"/>
      <w:r w:rsidRPr="00F62F1A">
        <w:rPr>
          <w:sz w:val="16"/>
        </w:rPr>
        <w:t xml:space="preserve">p.509). Instead, developing countries continue to face many problems, such as poverty and lack of technological advancements, as well as fewer opportunities. Another negative impact is that </w:t>
      </w:r>
      <w:r w:rsidRPr="009962C4">
        <w:rPr>
          <w:rStyle w:val="StyleUnderline"/>
          <w:highlight w:val="yellow"/>
        </w:rPr>
        <w:t>countries develop slower once they lose</w:t>
      </w:r>
      <w:r w:rsidRPr="00F62F1A">
        <w:rPr>
          <w:rStyle w:val="StyleUnderline"/>
        </w:rPr>
        <w:t xml:space="preserve"> their </w:t>
      </w:r>
      <w:r w:rsidRPr="009962C4">
        <w:rPr>
          <w:rStyle w:val="StyleUnderline"/>
          <w:highlight w:val="yellow"/>
        </w:rPr>
        <w:t>talented</w:t>
      </w:r>
      <w:r w:rsidRPr="00F62F1A">
        <w:rPr>
          <w:rStyle w:val="StyleUnderline"/>
        </w:rPr>
        <w:t xml:space="preserve"> and skillful </w:t>
      </w:r>
      <w:r w:rsidRPr="009962C4">
        <w:rPr>
          <w:rStyle w:val="StyleUnderline"/>
          <w:highlight w:val="yellow"/>
        </w:rPr>
        <w:t>citizens</w:t>
      </w:r>
      <w:r w:rsidRPr="00F62F1A">
        <w:rPr>
          <w:sz w:val="16"/>
        </w:rPr>
        <w:t xml:space="preserve">. Whereas developing countries lose their talent, developed countries end up gaining it and having an overabundance of skilled workers trying to enter the workforce and fewer available jobs. </w:t>
      </w:r>
      <w:r w:rsidRPr="00CC06BC">
        <w:rPr>
          <w:rStyle w:val="StyleUnderline"/>
        </w:rPr>
        <w:t>The United State remains the central hub of the global high skill migration system</w:t>
      </w:r>
      <w:r w:rsidRPr="00F62F1A">
        <w:rPr>
          <w:sz w:val="16"/>
        </w:rPr>
        <w:t xml:space="preserve"> (Davis and Hart, 2010, p. 511). As shown in the below figure, the number of immigrants migrating to the U.S. has been increasing over the last few decades and is expected to rise through 2020. As a result of brain drain, the United States faces many problems. </w:t>
      </w:r>
      <w:r w:rsidRPr="00F62F1A">
        <w:rPr>
          <w:rStyle w:val="StyleUnderline"/>
        </w:rPr>
        <w:t>Developing countries might</w:t>
      </w:r>
      <w:r w:rsidRPr="00F62F1A">
        <w:rPr>
          <w:sz w:val="16"/>
        </w:rPr>
        <w:t xml:space="preserve"> also </w:t>
      </w:r>
      <w:r w:rsidRPr="00F62F1A">
        <w:rPr>
          <w:rStyle w:val="StyleUnderline"/>
        </w:rPr>
        <w:t xml:space="preserve">suffer from </w:t>
      </w:r>
      <w:r w:rsidRPr="00F62F1A">
        <w:rPr>
          <w:rStyle w:val="Emphasis"/>
        </w:rPr>
        <w:t>economic loss</w:t>
      </w:r>
      <w:r w:rsidRPr="00F62F1A">
        <w:rPr>
          <w:sz w:val="16"/>
        </w:rPr>
        <w:t xml:space="preserve">, </w:t>
      </w:r>
      <w:r w:rsidRPr="00F62F1A">
        <w:rPr>
          <w:rStyle w:val="StyleUnderline"/>
        </w:rPr>
        <w:t>which reduces their development even further and their production of more talented people</w:t>
      </w:r>
      <w:r w:rsidRPr="00F62F1A">
        <w:rPr>
          <w:sz w:val="16"/>
        </w:rPr>
        <w:t xml:space="preserve">. The drain effect refers to the fall in the stock of human capital that follows skilled emigration (Romero, 2013, p.186). </w:t>
      </w:r>
      <w:r w:rsidRPr="00F62F1A">
        <w:rPr>
          <w:rStyle w:val="StyleUnderline"/>
        </w:rPr>
        <w:t>With this suffering economy, there will also be a reduced quality of life for the rest of the population</w:t>
      </w:r>
      <w:r w:rsidRPr="00F62F1A">
        <w:rPr>
          <w:sz w:val="16"/>
        </w:rPr>
        <w:t xml:space="preserve">. In one side of the argument against brain drain, it was concluded that </w:t>
      </w:r>
      <w:r w:rsidRPr="00F62F1A">
        <w:rPr>
          <w:rStyle w:val="StyleUnderline"/>
        </w:rPr>
        <w:t>the loss of the skillful people</w:t>
      </w:r>
      <w:r w:rsidRPr="00F62F1A">
        <w:rPr>
          <w:sz w:val="16"/>
        </w:rPr>
        <w:t xml:space="preserve">, with their migration from their country, </w:t>
      </w:r>
      <w:r w:rsidRPr="00F62F1A">
        <w:rPr>
          <w:rStyle w:val="StyleUnderline"/>
        </w:rPr>
        <w:t>would affect those who decided to continue to reside in that country</w:t>
      </w:r>
      <w:r w:rsidRPr="00F62F1A">
        <w:rPr>
          <w:sz w:val="16"/>
        </w:rPr>
        <w:t xml:space="preserve"> (</w:t>
      </w:r>
      <w:proofErr w:type="spellStart"/>
      <w:r w:rsidRPr="00F62F1A">
        <w:rPr>
          <w:sz w:val="16"/>
        </w:rPr>
        <w:t>Canibano</w:t>
      </w:r>
      <w:proofErr w:type="spellEnd"/>
      <w:r w:rsidRPr="00F62F1A">
        <w:rPr>
          <w:sz w:val="16"/>
        </w:rPr>
        <w:t xml:space="preserve"> &amp; Woolley, 2015, p. 117). </w:t>
      </w:r>
      <w:r w:rsidRPr="00F62F1A">
        <w:rPr>
          <w:rStyle w:val="StyleUnderline"/>
        </w:rPr>
        <w:t>Without growth and the improvement that could have been provided by the skillful and educated people who left, the country then can no longer attempt to compete globally and are left isolated from the rest of the world</w:t>
      </w:r>
      <w:r w:rsidRPr="00F62F1A">
        <w:rPr>
          <w:sz w:val="16"/>
        </w:rPr>
        <w:t xml:space="preserve">. This isolation can slow development and progress even further and cause a nation to grow even poorer. Developed countries have a technological advantage over developing countries, sometimes by a margin of years or even decades. For example, where nearly everyone in a country such as the United States is connected to the internet, often via a device they can carry in their pocket, they have a connection to nearly everyone else with such a device. Meanwhile, many developing countries suffer from massive power blackouts, where citizens must work and play in darkness or via kerosene lamps. 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 One such nation that suffers from this effect is India. India is one of the main countries that experiences brain </w:t>
      </w:r>
      <w:proofErr w:type="gramStart"/>
      <w:r w:rsidRPr="00F62F1A">
        <w:rPr>
          <w:sz w:val="16"/>
        </w:rPr>
        <w:t>drain</w:t>
      </w:r>
      <w:proofErr w:type="gramEnd"/>
      <w:r w:rsidRPr="00F62F1A">
        <w:rPr>
          <w:sz w:val="16"/>
        </w:rPr>
        <w:t xml:space="preserve">. Indian-Americans are amongst the most highly educated; many of them who are Indian-born, have completed college and most have at least a bachelor’s degree (Davis &amp; Hart, 2010, p.516). India has a massive population but ranks globally 163rd in terms of capita income at US$1070 (Davis &amp; Hart, 2010, p. 516). India has three million college graduates per year, which is problematic because there is a lack of educated work (Davis &amp; Hart, 2010, p. 516). Indian’s cannot get work for the degrees they obtain. They then must look elsewhere, hence the brain drain issue. Additionally, Indians often suffer from a quality of life issue, where many regions are plagued with poverty and rolling blackouts. Professor of Economics John Gibson and Senior Economist David McKenzie emphasize in their article Eight Questions about Brain Drain that </w:t>
      </w:r>
      <w:r w:rsidRPr="00F62F1A">
        <w:rPr>
          <w:rStyle w:val="StyleUnderline"/>
        </w:rPr>
        <w:t>the issue of brain drain should be taken very seriously by economists, due to its potential implications not just for a developing country’s economy, but for both the world’s economy and social sphere</w:t>
      </w:r>
      <w:r w:rsidRPr="00F62F1A">
        <w:rPr>
          <w:sz w:val="16"/>
        </w:rPr>
        <w:t xml:space="preserve"> (p. 111). Basically, </w:t>
      </w:r>
      <w:r w:rsidRPr="00F62F1A">
        <w:rPr>
          <w:rStyle w:val="StyleUnderline"/>
        </w:rPr>
        <w:t xml:space="preserve">brain drain has the potential to cause a </w:t>
      </w:r>
      <w:r w:rsidRPr="00F62F1A">
        <w:rPr>
          <w:rStyle w:val="Emphasis"/>
        </w:rPr>
        <w:t>dangerous “domino” effect</w:t>
      </w:r>
      <w:r w:rsidRPr="00F62F1A">
        <w:rPr>
          <w:sz w:val="16"/>
        </w:rPr>
        <w:t xml:space="preserve">. Logically speaking, </w:t>
      </w:r>
      <w:r w:rsidRPr="00F62F1A">
        <w:rPr>
          <w:rStyle w:val="StyleUnderline"/>
        </w:rPr>
        <w:t xml:space="preserve">overloading developed nations with highly educated workers while simultaneously draining developing nations of such workers is </w:t>
      </w:r>
      <w:r w:rsidRPr="00F62F1A">
        <w:rPr>
          <w:rStyle w:val="Emphasis"/>
        </w:rPr>
        <w:t>highly detrimental to both</w:t>
      </w:r>
      <w:r w:rsidRPr="00F62F1A">
        <w:rPr>
          <w:sz w:val="16"/>
        </w:rPr>
        <w:t xml:space="preserve">. The below data showcases which occupations are held by educated migrants, which also hail from developing countries. </w:t>
      </w:r>
      <w:r w:rsidRPr="00F62F1A">
        <w:rPr>
          <w:rStyle w:val="StyleUnderline"/>
        </w:rPr>
        <w:t xml:space="preserve">Developed nations will have too many workers for not enough jobs, causing a decrease </w:t>
      </w:r>
      <w:r w:rsidRPr="00F62F1A">
        <w:rPr>
          <w:rStyle w:val="StyleUnderline"/>
        </w:rPr>
        <w:lastRenderedPageBreak/>
        <w:t>in average pay and an increase in</w:t>
      </w:r>
      <w:r w:rsidRPr="00F62F1A">
        <w:rPr>
          <w:sz w:val="16"/>
        </w:rPr>
        <w:t xml:space="preserve"> either </w:t>
      </w:r>
      <w:r w:rsidRPr="00F62F1A">
        <w:rPr>
          <w:rStyle w:val="StyleUnderline"/>
        </w:rPr>
        <w:t>unemployment or highly educated workers in low education work.</w:t>
      </w:r>
      <w:r w:rsidRPr="00F62F1A">
        <w:rPr>
          <w:sz w:val="16"/>
        </w:rPr>
        <w:t xml:space="preserve"> Meanwhile, </w:t>
      </w:r>
      <w:r w:rsidRPr="009962C4">
        <w:rPr>
          <w:rStyle w:val="StyleUnderline"/>
          <w:highlight w:val="yellow"/>
        </w:rPr>
        <w:t>developing nations</w:t>
      </w:r>
      <w:r w:rsidRPr="00F62F1A">
        <w:rPr>
          <w:rStyle w:val="StyleUnderline"/>
        </w:rPr>
        <w:t xml:space="preserve">, upon </w:t>
      </w:r>
      <w:r w:rsidRPr="009962C4">
        <w:rPr>
          <w:rStyle w:val="StyleUnderline"/>
          <w:highlight w:val="yellow"/>
        </w:rPr>
        <w:t>losing educated workers</w:t>
      </w:r>
      <w:r w:rsidRPr="00F62F1A">
        <w:rPr>
          <w:rStyle w:val="StyleUnderline"/>
        </w:rPr>
        <w:t xml:space="preserve">, continue to </w:t>
      </w:r>
      <w:r w:rsidRPr="009962C4">
        <w:rPr>
          <w:rStyle w:val="StyleUnderline"/>
          <w:highlight w:val="yellow"/>
        </w:rPr>
        <w:t>fall behind and have their economies weakened</w:t>
      </w:r>
      <w:r w:rsidRPr="00F62F1A">
        <w:rPr>
          <w:rStyle w:val="StyleUnderline"/>
        </w:rPr>
        <w:t>.</w:t>
      </w:r>
      <w:r w:rsidRPr="00F62F1A">
        <w:rPr>
          <w:sz w:val="16"/>
        </w:rPr>
        <w:t xml:space="preserve"> </w:t>
      </w:r>
      <w:r w:rsidRPr="00F62F1A">
        <w:rPr>
          <w:rStyle w:val="StyleUnderline"/>
        </w:rPr>
        <w:t xml:space="preserve">As both these scenarios lead to a weaker economy, </w:t>
      </w:r>
      <w:r w:rsidRPr="009962C4">
        <w:rPr>
          <w:rStyle w:val="StyleUnderline"/>
          <w:highlight w:val="yellow"/>
        </w:rPr>
        <w:t>brain drain has the potential to be</w:t>
      </w:r>
      <w:r w:rsidRPr="00F62F1A">
        <w:rPr>
          <w:rStyle w:val="StyleUnderline"/>
        </w:rPr>
        <w:t xml:space="preserve"> quite </w:t>
      </w:r>
      <w:r w:rsidRPr="009962C4">
        <w:rPr>
          <w:rStyle w:val="Emphasis"/>
          <w:highlight w:val="yellow"/>
        </w:rPr>
        <w:t>devastating to the world economy</w:t>
      </w:r>
      <w:r w:rsidRPr="00F62F1A">
        <w:rPr>
          <w:sz w:val="16"/>
        </w:rPr>
        <w:t xml:space="preserve">. After all, </w:t>
      </w:r>
      <w:r w:rsidRPr="00F62F1A">
        <w:rPr>
          <w:rStyle w:val="Emphasis"/>
        </w:rPr>
        <w:t xml:space="preserve">it damages all nations involved. </w:t>
      </w:r>
      <w:r w:rsidRPr="00F62F1A">
        <w:rPr>
          <w:sz w:val="16"/>
        </w:rPr>
        <w:t xml:space="preserve">As Gibson and McKenzie (2011) note in their article, brain drain is not a new problem and has been written about in some top economic journals that regard it, rightfully, as an area of great worry and serious economic impact. Economists have a responsibility to carefully examine </w:t>
      </w:r>
      <w:r w:rsidRPr="00F62F1A">
        <w:rPr>
          <w:rStyle w:val="Emphasis"/>
        </w:rPr>
        <w:t>brain drain</w:t>
      </w:r>
      <w:r w:rsidRPr="00F62F1A">
        <w:rPr>
          <w:sz w:val="16"/>
        </w:rPr>
        <w:t xml:space="preserve"> because it </w:t>
      </w:r>
      <w:r w:rsidRPr="00F62F1A">
        <w:rPr>
          <w:rStyle w:val="Emphasis"/>
        </w:rPr>
        <w:t>affects</w:t>
      </w:r>
      <w:r w:rsidRPr="00F62F1A">
        <w:rPr>
          <w:sz w:val="16"/>
        </w:rPr>
        <w:t xml:space="preserve"> not only a single nation’s economy, but also </w:t>
      </w:r>
      <w:r w:rsidRPr="00F62F1A">
        <w:rPr>
          <w:rStyle w:val="Emphasis"/>
        </w:rPr>
        <w:t>the whole world’s economic system</w:t>
      </w:r>
      <w:r w:rsidRPr="00F62F1A">
        <w:rPr>
          <w:rStyle w:val="StyleUnderline"/>
        </w:rPr>
        <w:t>. Supply and demand could be imbalanced if supply outweighs demand. Developing countries are impacted from brain drain at more of a detriment.</w:t>
      </w:r>
      <w:r w:rsidRPr="00F62F1A">
        <w:rPr>
          <w:sz w:val="16"/>
        </w:rPr>
        <w:t xml:space="preserve"> Skilled workers immigrate to more devolved countries to practice their professions. In a 2010 study, Gibson and McKenzie studied five countries and their top academic students to find their income would increase by $40,000-$60,000 per year if the gifted students were to move to a country more developed than their own. They believed these “barriers also restrict the extent to which less-skilled workers can react to the migration decisions of the higher-skilled,” due to limits in opportunity (2011). </w:t>
      </w:r>
      <w:r w:rsidRPr="00F62F1A">
        <w:rPr>
          <w:rStyle w:val="StyleUnderline"/>
        </w:rPr>
        <w:t>The migration of talented workers leads to fiscal decline when those students who relied on government subsidies leave and therefore no longer contribute as taxpayers</w:t>
      </w:r>
      <w:r w:rsidRPr="00F62F1A">
        <w:rPr>
          <w:sz w:val="16"/>
        </w:rPr>
        <w:t xml:space="preserve"> (Gibson and McKenzie, 2011). Brain drain does not show damaging results right away; rather, it takes time to produce any significant economic effects. </w:t>
      </w:r>
      <w:r w:rsidRPr="00F62F1A">
        <w:rPr>
          <w:rStyle w:val="StyleUnderline"/>
        </w:rPr>
        <w:t>The worry of economists is that this problem will balloon to unmanageable levels</w:t>
      </w:r>
      <w:r w:rsidRPr="00F62F1A">
        <w:rPr>
          <w:sz w:val="16"/>
        </w:rPr>
        <w:t xml:space="preserve"> and action will not be taken against the growth of Brain Drain. The issue is the highly education individuals who leave for better opportunities are the only source that can improve their countries’ economic systems. </w:t>
      </w:r>
      <w:r w:rsidRPr="009962C4">
        <w:rPr>
          <w:rStyle w:val="StyleUnderline"/>
          <w:highlight w:val="yellow"/>
        </w:rPr>
        <w:t xml:space="preserve">Developing nations rely on </w:t>
      </w:r>
      <w:r w:rsidRPr="009962C4">
        <w:rPr>
          <w:rStyle w:val="Emphasis"/>
          <w:highlight w:val="yellow"/>
        </w:rPr>
        <w:t>equilibrium</w:t>
      </w:r>
      <w:r w:rsidRPr="009962C4">
        <w:rPr>
          <w:rStyle w:val="StyleUnderline"/>
          <w:highlight w:val="yellow"/>
        </w:rPr>
        <w:t>, where they benefit from</w:t>
      </w:r>
      <w:r w:rsidRPr="00F62F1A">
        <w:rPr>
          <w:rStyle w:val="StyleUnderline"/>
        </w:rPr>
        <w:t xml:space="preserve"> other countries’ </w:t>
      </w:r>
      <w:r w:rsidRPr="009962C4">
        <w:rPr>
          <w:rStyle w:val="StyleUnderline"/>
          <w:highlight w:val="yellow"/>
        </w:rPr>
        <w:t>stronger economies without those</w:t>
      </w:r>
      <w:r w:rsidRPr="00F62F1A">
        <w:rPr>
          <w:rStyle w:val="StyleUnderline"/>
        </w:rPr>
        <w:t xml:space="preserve"> same </w:t>
      </w:r>
      <w:r w:rsidRPr="009962C4">
        <w:rPr>
          <w:rStyle w:val="StyleUnderline"/>
          <w:highlight w:val="yellow"/>
        </w:rPr>
        <w:t>economies drawing away</w:t>
      </w:r>
      <w:r w:rsidRPr="00F62F1A">
        <w:rPr>
          <w:sz w:val="16"/>
        </w:rPr>
        <w:t xml:space="preserve"> all </w:t>
      </w:r>
      <w:r w:rsidRPr="009962C4">
        <w:rPr>
          <w:rStyle w:val="StyleUnderline"/>
          <w:highlight w:val="yellow"/>
        </w:rPr>
        <w:t>their</w:t>
      </w:r>
      <w:r w:rsidRPr="00F62F1A">
        <w:rPr>
          <w:sz w:val="16"/>
        </w:rPr>
        <w:t xml:space="preserve"> resources, which include </w:t>
      </w:r>
      <w:r w:rsidRPr="00F62F1A">
        <w:rPr>
          <w:rStyle w:val="StyleUnderline"/>
        </w:rPr>
        <w:t xml:space="preserve">educated </w:t>
      </w:r>
      <w:r w:rsidRPr="009962C4">
        <w:rPr>
          <w:rStyle w:val="StyleUnderline"/>
          <w:highlight w:val="yellow"/>
        </w:rPr>
        <w:t>workers</w:t>
      </w:r>
      <w:r w:rsidRPr="00F62F1A">
        <w:rPr>
          <w:sz w:val="16"/>
        </w:rPr>
        <w:t xml:space="preserve">. </w:t>
      </w:r>
      <w:r w:rsidRPr="009962C4">
        <w:rPr>
          <w:rStyle w:val="StyleUnderline"/>
          <w:highlight w:val="yellow"/>
        </w:rPr>
        <w:t>Without</w:t>
      </w:r>
      <w:r w:rsidRPr="00F62F1A">
        <w:rPr>
          <w:sz w:val="16"/>
        </w:rPr>
        <w:t xml:space="preserve"> this </w:t>
      </w:r>
      <w:r w:rsidRPr="009962C4">
        <w:rPr>
          <w:rStyle w:val="Emphasis"/>
          <w:highlight w:val="yellow"/>
        </w:rPr>
        <w:t>balance</w:t>
      </w:r>
      <w:r w:rsidRPr="00F62F1A">
        <w:rPr>
          <w:sz w:val="16"/>
        </w:rPr>
        <w:t xml:space="preserve">, </w:t>
      </w:r>
      <w:r w:rsidRPr="009962C4">
        <w:rPr>
          <w:rStyle w:val="StyleUnderline"/>
          <w:highlight w:val="yellow"/>
        </w:rPr>
        <w:t xml:space="preserve">there is </w:t>
      </w:r>
      <w:r w:rsidRPr="009962C4">
        <w:rPr>
          <w:rStyle w:val="Emphasis"/>
          <w:highlight w:val="yellow"/>
        </w:rPr>
        <w:t>no reinvestment</w:t>
      </w:r>
      <w:r w:rsidRPr="00F62F1A">
        <w:rPr>
          <w:rStyle w:val="StyleUnderline"/>
        </w:rPr>
        <w:t xml:space="preserve"> back </w:t>
      </w:r>
      <w:r w:rsidRPr="009962C4">
        <w:rPr>
          <w:rStyle w:val="StyleUnderline"/>
          <w:highlight w:val="yellow"/>
        </w:rPr>
        <w:t>into their economy</w:t>
      </w:r>
      <w:r w:rsidRPr="00F62F1A">
        <w:rPr>
          <w:sz w:val="16"/>
        </w:rPr>
        <w:t xml:space="preserve">. Looking at both the positive and negative effects, how should one perceive brain drain and manage its effects? Socially and </w:t>
      </w:r>
      <w:r w:rsidRPr="009962C4">
        <w:rPr>
          <w:rStyle w:val="Emphasis"/>
          <w:highlight w:val="yellow"/>
        </w:rPr>
        <w:t>economically</w:t>
      </w:r>
      <w:r w:rsidRPr="00F62F1A">
        <w:rPr>
          <w:sz w:val="16"/>
        </w:rPr>
        <w:t xml:space="preserve">, </w:t>
      </w:r>
      <w:r w:rsidRPr="009962C4">
        <w:rPr>
          <w:rStyle w:val="Emphasis"/>
          <w:highlight w:val="yellow"/>
        </w:rPr>
        <w:t>the negatives outweigh the positives</w:t>
      </w:r>
      <w:r w:rsidRPr="00F62F1A">
        <w:rPr>
          <w:sz w:val="16"/>
        </w:rPr>
        <w:t xml:space="preserve">. Therefore, </w:t>
      </w:r>
      <w:r w:rsidRPr="009962C4">
        <w:rPr>
          <w:rStyle w:val="Emphasis"/>
          <w:highlight w:val="yellow"/>
        </w:rPr>
        <w:t>brain drain should be viewed negatively</w:t>
      </w:r>
      <w:r w:rsidRPr="00F62F1A">
        <w:rPr>
          <w:sz w:val="16"/>
        </w:rPr>
        <w:t xml:space="preserve">. </w:t>
      </w:r>
      <w:r w:rsidRPr="00F62F1A">
        <w:rPr>
          <w:rStyle w:val="Emphasis"/>
        </w:rPr>
        <w:t>It should be stopped or</w:t>
      </w:r>
      <w:r w:rsidRPr="00F62F1A">
        <w:rPr>
          <w:sz w:val="16"/>
        </w:rPr>
        <w:t xml:space="preserve">, </w:t>
      </w:r>
      <w:r w:rsidRPr="00F62F1A">
        <w:rPr>
          <w:rStyle w:val="Emphasis"/>
        </w:rPr>
        <w:t>at</w:t>
      </w:r>
      <w:r w:rsidRPr="00F62F1A">
        <w:rPr>
          <w:sz w:val="16"/>
        </w:rPr>
        <w:t xml:space="preserve"> the very </w:t>
      </w:r>
      <w:r w:rsidRPr="00F62F1A">
        <w:rPr>
          <w:rStyle w:val="Emphasis"/>
        </w:rPr>
        <w:t>least</w:t>
      </w:r>
      <w:r w:rsidRPr="00F62F1A">
        <w:rPr>
          <w:sz w:val="16"/>
        </w:rPr>
        <w:t xml:space="preserve">, </w:t>
      </w:r>
      <w:r w:rsidRPr="00F62F1A">
        <w:rPr>
          <w:rStyle w:val="Emphasis"/>
        </w:rPr>
        <w:t>managed</w:t>
      </w:r>
      <w:r w:rsidRPr="00F62F1A">
        <w:rPr>
          <w:sz w:val="16"/>
        </w:rPr>
        <w:t xml:space="preserve">. One way that it can be managed is that highly educated illegal immigrants should not be permitted to take up the work that they are educated for in the nation in which they are illegally living. They can often work for minimum or illegally lower wages, making it difficult or impossible for legal educated workers to get the same work. The </w:t>
      </w:r>
      <w:r w:rsidRPr="00F62F1A">
        <w:rPr>
          <w:rStyle w:val="StyleUnderline"/>
        </w:rPr>
        <w:t xml:space="preserve">developed countries should also make </w:t>
      </w:r>
      <w:r w:rsidRPr="00F62F1A">
        <w:rPr>
          <w:rStyle w:val="Emphasis"/>
        </w:rPr>
        <w:t>stricter rules</w:t>
      </w:r>
      <w:r w:rsidRPr="00F62F1A">
        <w:rPr>
          <w:rStyle w:val="StyleUnderline"/>
        </w:rPr>
        <w:t xml:space="preserve"> to get permits for work authority</w:t>
      </w:r>
      <w:r w:rsidRPr="00F62F1A">
        <w:rPr>
          <w:sz w:val="16"/>
        </w:rPr>
        <w:t>.</w:t>
      </w:r>
    </w:p>
    <w:p w14:paraId="3D366C0B" w14:textId="77777777" w:rsidR="009962C4" w:rsidRPr="009962C4" w:rsidRDefault="009962C4" w:rsidP="009962C4"/>
    <w:p w14:paraId="70459AA8" w14:textId="0D037F67" w:rsidR="009362BF" w:rsidRDefault="009362BF" w:rsidP="009362BF">
      <w:pPr>
        <w:pStyle w:val="Heading3"/>
      </w:pPr>
      <w:r>
        <w:lastRenderedPageBreak/>
        <w:t>Brain Drain Bad</w:t>
      </w:r>
      <w:r w:rsidR="00024305">
        <w:t>/AT: Brain Gain</w:t>
      </w:r>
      <w:r>
        <w:t>---Backlash</w:t>
      </w:r>
    </w:p>
    <w:p w14:paraId="394B114C" w14:textId="77777777" w:rsidR="009362BF" w:rsidRPr="00F424E9" w:rsidRDefault="009362BF" w:rsidP="009362BF">
      <w:pPr>
        <w:pStyle w:val="Heading4"/>
      </w:pPr>
      <w:r>
        <w:t xml:space="preserve">Brain drain results in </w:t>
      </w:r>
      <w:r>
        <w:rPr>
          <w:u w:val="single"/>
        </w:rPr>
        <w:t>sending country backlash</w:t>
      </w:r>
      <w:r>
        <w:t xml:space="preserve"> that limits migration and cuts off brain circulation</w:t>
      </w:r>
    </w:p>
    <w:p w14:paraId="0FE36A9A" w14:textId="77777777" w:rsidR="009362BF" w:rsidRPr="00D77400" w:rsidRDefault="009362BF" w:rsidP="009362BF">
      <w:r>
        <w:t xml:space="preserve">David </w:t>
      </w:r>
      <w:r w:rsidRPr="00D77400">
        <w:rPr>
          <w:rStyle w:val="Style13ptBold"/>
        </w:rPr>
        <w:t>Hart 10</w:t>
      </w:r>
      <w:r>
        <w:t xml:space="preserve">, Professor and Director of the Center for Science, Technology, and Innovation Policy at the </w:t>
      </w:r>
      <w:proofErr w:type="spellStart"/>
      <w:r>
        <w:t>Schar</w:t>
      </w:r>
      <w:proofErr w:type="spellEnd"/>
      <w:r>
        <w:t xml:space="preserve"> School of Policy and Government at George Mason University, “International Cooperation to Manage High-Skill Migration: The Case of India/U.S. Relations,” March 2010, https://papers.ssrn.com/sol3/papers.cfm?abstract_id=1594960</w:t>
      </w:r>
    </w:p>
    <w:p w14:paraId="227D4F31" w14:textId="77777777" w:rsidR="009362BF" w:rsidRPr="00D3351A" w:rsidRDefault="009362BF" w:rsidP="009362BF">
      <w:pPr>
        <w:rPr>
          <w:sz w:val="16"/>
        </w:rPr>
      </w:pPr>
      <w:r w:rsidRPr="007F3E95">
        <w:rPr>
          <w:rStyle w:val="StyleUnderline"/>
          <w:highlight w:val="yellow"/>
        </w:rPr>
        <w:t>States</w:t>
      </w:r>
      <w:r w:rsidRPr="00D3351A">
        <w:rPr>
          <w:rStyle w:val="StyleUnderline"/>
        </w:rPr>
        <w:t xml:space="preserve"> typically </w:t>
      </w:r>
      <w:r w:rsidRPr="007F3E95">
        <w:rPr>
          <w:rStyle w:val="StyleUnderline"/>
          <w:highlight w:val="yellow"/>
        </w:rPr>
        <w:t>view</w:t>
      </w:r>
      <w:r w:rsidRPr="00D3351A">
        <w:rPr>
          <w:rStyle w:val="StyleUnderline"/>
        </w:rPr>
        <w:t xml:space="preserve"> control over </w:t>
      </w:r>
      <w:r w:rsidRPr="007F3E95">
        <w:rPr>
          <w:rStyle w:val="StyleUnderline"/>
          <w:highlight w:val="yellow"/>
        </w:rPr>
        <w:t>migration</w:t>
      </w:r>
      <w:r w:rsidRPr="00D3351A">
        <w:rPr>
          <w:rStyle w:val="StyleUnderline"/>
        </w:rPr>
        <w:t xml:space="preserve"> flows </w:t>
      </w:r>
      <w:r w:rsidRPr="007F3E95">
        <w:rPr>
          <w:rStyle w:val="StyleUnderline"/>
          <w:highlight w:val="yellow"/>
        </w:rPr>
        <w:t xml:space="preserve">to be a fundamental attribute of </w:t>
      </w:r>
      <w:r w:rsidRPr="00E62A6B">
        <w:rPr>
          <w:rStyle w:val="StyleUnderline"/>
          <w:highlight w:val="yellow"/>
        </w:rPr>
        <w:t>sovereignty</w:t>
      </w:r>
      <w:r w:rsidRPr="00D3351A">
        <w:rPr>
          <w:sz w:val="16"/>
        </w:rPr>
        <w:t xml:space="preserve"> (Cornelius, 2004). They implement migration policies in response to powerful economic and social interests within domestic civil society. These policies usually contribute to the security and foreign policy objectives of the state itself as well. Although the metaphor of “war for talent” is exaggerated, </w:t>
      </w:r>
      <w:r w:rsidRPr="00D3351A">
        <w:rPr>
          <w:rStyle w:val="StyleUnderline"/>
        </w:rPr>
        <w:t>governance of high-skill international migration is primarily determined on a unilateral basis as each state pursues its own sovereign interests</w:t>
      </w:r>
      <w:r w:rsidRPr="00D3351A">
        <w:rPr>
          <w:sz w:val="16"/>
        </w:rPr>
        <w:t xml:space="preserve"> (Hart, 2006a).</w:t>
      </w:r>
    </w:p>
    <w:p w14:paraId="3C53DBF3" w14:textId="77777777" w:rsidR="009362BF" w:rsidRPr="00D3351A" w:rsidRDefault="009362BF" w:rsidP="009362BF">
      <w:pPr>
        <w:rPr>
          <w:sz w:val="16"/>
        </w:rPr>
      </w:pPr>
      <w:r w:rsidRPr="00D3351A">
        <w:rPr>
          <w:sz w:val="16"/>
        </w:rPr>
        <w:t>Competition for “brains” among states, each of which is independently pursuing its perceived self-interest, is not necessarily a bad thing. One salutary effect of such competition is to give greater leverage to skilled migrants (</w:t>
      </w:r>
      <w:proofErr w:type="spellStart"/>
      <w:r w:rsidRPr="00D3351A">
        <w:rPr>
          <w:sz w:val="16"/>
        </w:rPr>
        <w:t>Kapur</w:t>
      </w:r>
      <w:proofErr w:type="spellEnd"/>
      <w:r w:rsidRPr="00D3351A">
        <w:rPr>
          <w:sz w:val="16"/>
        </w:rPr>
        <w:t xml:space="preserve"> &amp; McHale, 2005). The interests of the migrants themselves are usually under-represented in the international arena, since they are not perceived to be full members of either their country of origin or their country of destination. International competition for skilled migrants may also enhance the brain gain dynamic by boosting the payoffs from the acquisition of education. </w:t>
      </w:r>
    </w:p>
    <w:p w14:paraId="7829C840" w14:textId="77777777" w:rsidR="009362BF" w:rsidRPr="00D3351A" w:rsidRDefault="009362BF" w:rsidP="009362BF">
      <w:pPr>
        <w:rPr>
          <w:sz w:val="16"/>
        </w:rPr>
      </w:pPr>
      <w:r w:rsidRPr="00D3351A">
        <w:rPr>
          <w:sz w:val="16"/>
        </w:rPr>
        <w:t xml:space="preserve">The same </w:t>
      </w:r>
      <w:r w:rsidRPr="007F3E95">
        <w:rPr>
          <w:rStyle w:val="StyleUnderline"/>
          <w:highlight w:val="yellow"/>
        </w:rPr>
        <w:t>competition</w:t>
      </w:r>
      <w:r w:rsidRPr="00D3351A">
        <w:rPr>
          <w:sz w:val="16"/>
        </w:rPr>
        <w:t xml:space="preserve">, however, </w:t>
      </w:r>
      <w:r w:rsidRPr="00D3351A">
        <w:rPr>
          <w:rStyle w:val="StyleUnderline"/>
        </w:rPr>
        <w:t xml:space="preserve">also holds the potential to </w:t>
      </w:r>
      <w:r w:rsidRPr="007F3E95">
        <w:rPr>
          <w:rStyle w:val="Emphasis"/>
          <w:highlight w:val="yellow"/>
        </w:rPr>
        <w:t>intensify the zero-sum logic of</w:t>
      </w:r>
      <w:r w:rsidRPr="00D3351A">
        <w:rPr>
          <w:rStyle w:val="Emphasis"/>
        </w:rPr>
        <w:t xml:space="preserve"> the “</w:t>
      </w:r>
      <w:r w:rsidRPr="007F3E95">
        <w:rPr>
          <w:rStyle w:val="Emphasis"/>
          <w:highlight w:val="yellow"/>
        </w:rPr>
        <w:t>brain drain</w:t>
      </w:r>
      <w:r w:rsidRPr="00D3351A">
        <w:rPr>
          <w:rStyle w:val="StyleUnderline"/>
        </w:rPr>
        <w:t xml:space="preserve">.” </w:t>
      </w:r>
      <w:r w:rsidRPr="007F3E95">
        <w:rPr>
          <w:rStyle w:val="StyleUnderline"/>
        </w:rPr>
        <w:t>Receiving countries</w:t>
      </w:r>
      <w:r w:rsidRPr="00D3351A">
        <w:rPr>
          <w:sz w:val="16"/>
        </w:rPr>
        <w:t xml:space="preserve">, for instance, </w:t>
      </w:r>
      <w:r w:rsidRPr="00D3351A">
        <w:rPr>
          <w:rStyle w:val="StyleUnderline"/>
        </w:rPr>
        <w:t xml:space="preserve">may seek to “beggar-thy-neighbor” by hoarding scarce talent. </w:t>
      </w:r>
      <w:r w:rsidRPr="00FA51F9">
        <w:rPr>
          <w:rStyle w:val="StyleUnderline"/>
          <w:highlight w:val="yellow"/>
        </w:rPr>
        <w:t>If sending country</w:t>
      </w:r>
      <w:r w:rsidRPr="00D3351A">
        <w:rPr>
          <w:rStyle w:val="StyleUnderline"/>
        </w:rPr>
        <w:t xml:space="preserve"> educational </w:t>
      </w:r>
      <w:r w:rsidRPr="00FA51F9">
        <w:rPr>
          <w:rStyle w:val="StyleUnderline"/>
          <w:highlight w:val="yellow"/>
        </w:rPr>
        <w:t>systems are too weak or rigid</w:t>
      </w:r>
      <w:r w:rsidRPr="00D3351A">
        <w:rPr>
          <w:rStyle w:val="StyleUnderline"/>
        </w:rPr>
        <w:t xml:space="preserve"> to respond to the increased “pull” from competing receiving countries</w:t>
      </w:r>
      <w:r w:rsidRPr="00D3351A">
        <w:rPr>
          <w:sz w:val="16"/>
        </w:rPr>
        <w:t xml:space="preserve">, as the brain gain theory anticipates, </w:t>
      </w:r>
      <w:r w:rsidRPr="00D3351A">
        <w:rPr>
          <w:rStyle w:val="Emphasis"/>
        </w:rPr>
        <w:t xml:space="preserve">the </w:t>
      </w:r>
      <w:r w:rsidRPr="00372620">
        <w:rPr>
          <w:rStyle w:val="Emphasis"/>
          <w:highlight w:val="yellow"/>
        </w:rPr>
        <w:t>sending countries may be made much worse off</w:t>
      </w:r>
      <w:r w:rsidRPr="00D3351A">
        <w:rPr>
          <w:rStyle w:val="Emphasis"/>
        </w:rPr>
        <w:t>.</w:t>
      </w:r>
      <w:r w:rsidRPr="00D3351A">
        <w:rPr>
          <w:sz w:val="16"/>
        </w:rPr>
        <w:t xml:space="preserve"> In a </w:t>
      </w:r>
      <w:proofErr w:type="gramStart"/>
      <w:r w:rsidRPr="00D3351A">
        <w:rPr>
          <w:sz w:val="16"/>
        </w:rPr>
        <w:t>worst case</w:t>
      </w:r>
      <w:proofErr w:type="gramEnd"/>
      <w:r w:rsidRPr="00D3351A">
        <w:rPr>
          <w:sz w:val="16"/>
        </w:rPr>
        <w:t xml:space="preserve"> scenario, </w:t>
      </w:r>
      <w:r w:rsidRPr="00372620">
        <w:rPr>
          <w:rStyle w:val="StyleUnderline"/>
          <w:highlight w:val="yellow"/>
        </w:rPr>
        <w:t>one can imagine “</w:t>
      </w:r>
      <w:r w:rsidRPr="00372620">
        <w:rPr>
          <w:rStyle w:val="Emphasis"/>
          <w:highlight w:val="yellow"/>
        </w:rPr>
        <w:t>intellectual protectionism</w:t>
      </w:r>
      <w:r w:rsidRPr="00372620">
        <w:rPr>
          <w:rStyle w:val="StyleUnderline"/>
          <w:highlight w:val="yellow"/>
        </w:rPr>
        <w:t>” that</w:t>
      </w:r>
      <w:r w:rsidRPr="00D3351A">
        <w:rPr>
          <w:rStyle w:val="StyleUnderline"/>
        </w:rPr>
        <w:t xml:space="preserve"> both </w:t>
      </w:r>
      <w:r w:rsidRPr="00372620">
        <w:rPr>
          <w:rStyle w:val="Emphasis"/>
          <w:highlight w:val="yellow"/>
        </w:rPr>
        <w:t>limits</w:t>
      </w:r>
      <w:r w:rsidRPr="00D3351A">
        <w:rPr>
          <w:rStyle w:val="Emphasis"/>
        </w:rPr>
        <w:t xml:space="preserve"> </w:t>
      </w:r>
      <w:r w:rsidRPr="00372620">
        <w:rPr>
          <w:rStyle w:val="Emphasis"/>
          <w:highlight w:val="yellow"/>
        </w:rPr>
        <w:t>migration</w:t>
      </w:r>
      <w:r w:rsidRPr="00372620">
        <w:rPr>
          <w:rStyle w:val="StyleUnderline"/>
          <w:highlight w:val="yellow"/>
        </w:rPr>
        <w:t xml:space="preserve"> and</w:t>
      </w:r>
      <w:r w:rsidRPr="00D3351A">
        <w:rPr>
          <w:rStyle w:val="StyleUnderline"/>
        </w:rPr>
        <w:t xml:space="preserve"> also </w:t>
      </w:r>
      <w:r w:rsidRPr="00372620">
        <w:rPr>
          <w:rStyle w:val="Emphasis"/>
          <w:highlight w:val="yellow"/>
        </w:rPr>
        <w:t>restricts post-migration contacts</w:t>
      </w:r>
      <w:r w:rsidRPr="00D3351A">
        <w:rPr>
          <w:rStyle w:val="StyleUnderline"/>
        </w:rPr>
        <w:t xml:space="preserve"> with the home country</w:t>
      </w:r>
      <w:r w:rsidRPr="00D3351A">
        <w:rPr>
          <w:sz w:val="16"/>
        </w:rPr>
        <w:t>.</w:t>
      </w:r>
    </w:p>
    <w:p w14:paraId="75F42A52" w14:textId="77777777" w:rsidR="009362BF" w:rsidRPr="003006D2" w:rsidRDefault="009362BF" w:rsidP="009362BF"/>
    <w:p w14:paraId="2DE2178B" w14:textId="673A6536" w:rsidR="009362BF" w:rsidRDefault="009362BF" w:rsidP="009362BF">
      <w:pPr>
        <w:pStyle w:val="Heading3"/>
      </w:pPr>
      <w:r>
        <w:lastRenderedPageBreak/>
        <w:t>Brain Drain Bad</w:t>
      </w:r>
      <w:r w:rsidR="00335418">
        <w:t>/AT: Brain Gain</w:t>
      </w:r>
      <w:r>
        <w:t>---AT: Remittances</w:t>
      </w:r>
    </w:p>
    <w:p w14:paraId="55AE00CB" w14:textId="77777777" w:rsidR="009362BF" w:rsidRPr="005E07D6" w:rsidRDefault="009362BF" w:rsidP="009362BF">
      <w:pPr>
        <w:pStyle w:val="Heading4"/>
      </w:pPr>
      <w:r>
        <w:t xml:space="preserve">The loss of </w:t>
      </w:r>
      <w:r w:rsidRPr="000666DD">
        <w:rPr>
          <w:u w:val="single"/>
        </w:rPr>
        <w:t>human capital</w:t>
      </w:r>
      <w:r>
        <w:t xml:space="preserve"> from brain drain outweighs the positive effects from remittances---Indian emigrants are sending </w:t>
      </w:r>
      <w:r>
        <w:rPr>
          <w:u w:val="single"/>
        </w:rPr>
        <w:t>less and less</w:t>
      </w:r>
      <w:r>
        <w:t xml:space="preserve"> money back home, which makes </w:t>
      </w:r>
      <w:r>
        <w:rPr>
          <w:u w:val="single"/>
        </w:rPr>
        <w:t>modern economic development</w:t>
      </w:r>
      <w:r>
        <w:t xml:space="preserve"> impossible</w:t>
      </w:r>
    </w:p>
    <w:p w14:paraId="0F6148A9" w14:textId="77777777" w:rsidR="009362BF" w:rsidRPr="00BA6EE6" w:rsidRDefault="009362BF" w:rsidP="009362BF">
      <w:proofErr w:type="spellStart"/>
      <w:r>
        <w:t>Athreya</w:t>
      </w:r>
      <w:proofErr w:type="spellEnd"/>
      <w:r>
        <w:t xml:space="preserve"> </w:t>
      </w:r>
      <w:proofErr w:type="spellStart"/>
      <w:r w:rsidRPr="005923B8">
        <w:rPr>
          <w:rStyle w:val="Style13ptBold"/>
        </w:rPr>
        <w:t>Mukunthan</w:t>
      </w:r>
      <w:proofErr w:type="spellEnd"/>
      <w:r w:rsidRPr="005923B8">
        <w:rPr>
          <w:rStyle w:val="Style13ptBold"/>
        </w:rPr>
        <w:t xml:space="preserve"> 17</w:t>
      </w:r>
      <w:r>
        <w:t>, heads the research team at the Office of Lok Sabha MP, “The Great Indian Brain Drain, and Nothing to Come Back To,” 7/15/17, https://www.</w:t>
      </w:r>
      <w:r w:rsidRPr="00BA6EE6">
        <w:t>thequint.com/voices/blogs/india-brain-drain-and-no-jobs</w:t>
      </w:r>
    </w:p>
    <w:p w14:paraId="222D37DD" w14:textId="77777777" w:rsidR="009362BF" w:rsidRPr="00607AEE" w:rsidRDefault="009362BF" w:rsidP="009362BF">
      <w:pPr>
        <w:rPr>
          <w:sz w:val="16"/>
        </w:rPr>
      </w:pPr>
      <w:r w:rsidRPr="00BA6EE6">
        <w:rPr>
          <w:sz w:val="16"/>
        </w:rPr>
        <w:t xml:space="preserve">Over the years, </w:t>
      </w:r>
      <w:r w:rsidRPr="00BA6EE6">
        <w:rPr>
          <w:rStyle w:val="StyleUnderline"/>
          <w:highlight w:val="yellow"/>
        </w:rPr>
        <w:t>millions of young</w:t>
      </w:r>
      <w:r w:rsidRPr="005E07D6">
        <w:rPr>
          <w:rStyle w:val="StyleUnderline"/>
        </w:rPr>
        <w:t xml:space="preserve"> talented </w:t>
      </w:r>
      <w:r w:rsidRPr="00BA6EE6">
        <w:rPr>
          <w:rStyle w:val="StyleUnderline"/>
          <w:highlight w:val="yellow"/>
        </w:rPr>
        <w:t>Indians</w:t>
      </w:r>
      <w:r w:rsidRPr="005E07D6">
        <w:rPr>
          <w:rStyle w:val="StyleUnderline"/>
        </w:rPr>
        <w:t xml:space="preserve"> from various disciplines </w:t>
      </w:r>
      <w:r w:rsidRPr="00BA6EE6">
        <w:rPr>
          <w:rStyle w:val="StyleUnderline"/>
          <w:highlight w:val="yellow"/>
        </w:rPr>
        <w:t>have left</w:t>
      </w:r>
      <w:r w:rsidRPr="005E07D6">
        <w:rPr>
          <w:rStyle w:val="StyleUnderline"/>
        </w:rPr>
        <w:t xml:space="preserve"> our soil in search of better opportunities</w:t>
      </w:r>
      <w:r w:rsidRPr="00607AEE">
        <w:rPr>
          <w:sz w:val="16"/>
        </w:rPr>
        <w:t>. This is what is termed as “Brain Drain” and policymakers have been grappling with this issue for a long time.</w:t>
      </w:r>
    </w:p>
    <w:p w14:paraId="3BC4E32A" w14:textId="77777777" w:rsidR="009362BF" w:rsidRPr="00607AEE" w:rsidRDefault="009362BF" w:rsidP="009362BF">
      <w:pPr>
        <w:rPr>
          <w:sz w:val="16"/>
        </w:rPr>
      </w:pPr>
      <w:r w:rsidRPr="00607AEE">
        <w:rPr>
          <w:sz w:val="16"/>
        </w:rPr>
        <w:t xml:space="preserve">It is well known that </w:t>
      </w:r>
      <w:r w:rsidRPr="00BA6EE6">
        <w:rPr>
          <w:rStyle w:val="Emphasis"/>
          <w:highlight w:val="yellow"/>
        </w:rPr>
        <w:t>the consequences of brain drain are severe</w:t>
      </w:r>
      <w:r w:rsidRPr="005E07D6">
        <w:rPr>
          <w:rStyle w:val="StyleUnderline"/>
        </w:rPr>
        <w:t xml:space="preserve">, especially for a developing economy like ours. </w:t>
      </w:r>
      <w:r w:rsidRPr="00BA6EE6">
        <w:rPr>
          <w:rStyle w:val="StyleUnderline"/>
          <w:highlight w:val="yellow"/>
        </w:rPr>
        <w:t>It adversely affects</w:t>
      </w:r>
      <w:r w:rsidRPr="00607AEE">
        <w:rPr>
          <w:sz w:val="16"/>
        </w:rPr>
        <w:t xml:space="preserve"> the quality and quantity of </w:t>
      </w:r>
      <w:r w:rsidRPr="00BA6EE6">
        <w:rPr>
          <w:rStyle w:val="Emphasis"/>
          <w:highlight w:val="yellow"/>
        </w:rPr>
        <w:t>human capital formatio</w:t>
      </w:r>
      <w:r w:rsidRPr="005E07D6">
        <w:rPr>
          <w:rStyle w:val="Emphasis"/>
        </w:rPr>
        <w:t>n</w:t>
      </w:r>
      <w:r w:rsidRPr="00607AEE">
        <w:rPr>
          <w:sz w:val="16"/>
        </w:rPr>
        <w:t xml:space="preserve">, which is </w:t>
      </w:r>
      <w:r w:rsidRPr="00BA6EE6">
        <w:rPr>
          <w:rStyle w:val="StyleUnderline"/>
          <w:highlight w:val="yellow"/>
        </w:rPr>
        <w:t xml:space="preserve">the </w:t>
      </w:r>
      <w:r w:rsidRPr="00BA6EE6">
        <w:rPr>
          <w:rStyle w:val="Emphasis"/>
          <w:highlight w:val="yellow"/>
        </w:rPr>
        <w:t>bedrock of modern</w:t>
      </w:r>
      <w:r w:rsidRPr="005E07D6">
        <w:rPr>
          <w:rStyle w:val="Emphasis"/>
        </w:rPr>
        <w:t xml:space="preserve"> economic </w:t>
      </w:r>
      <w:r w:rsidRPr="00BA6EE6">
        <w:rPr>
          <w:rStyle w:val="Emphasis"/>
          <w:highlight w:val="yellow"/>
        </w:rPr>
        <w:t>development</w:t>
      </w:r>
      <w:r w:rsidRPr="00607AEE">
        <w:rPr>
          <w:sz w:val="16"/>
        </w:rPr>
        <w:t>.</w:t>
      </w:r>
    </w:p>
    <w:p w14:paraId="0B4B9FD9" w14:textId="77777777" w:rsidR="009362BF" w:rsidRPr="00607AEE" w:rsidRDefault="009362BF" w:rsidP="009362BF">
      <w:pPr>
        <w:rPr>
          <w:sz w:val="16"/>
        </w:rPr>
      </w:pPr>
      <w:r w:rsidRPr="00607AEE">
        <w:rPr>
          <w:rStyle w:val="StyleUnderline"/>
        </w:rPr>
        <w:t>A higher number of Indian students</w:t>
      </w:r>
      <w:r w:rsidRPr="00607AEE">
        <w:rPr>
          <w:sz w:val="16"/>
        </w:rPr>
        <w:t xml:space="preserve">, professionals, doctors, </w:t>
      </w:r>
      <w:r w:rsidRPr="00607AEE">
        <w:rPr>
          <w:rStyle w:val="StyleUnderline"/>
        </w:rPr>
        <w:t>and scientists are working abroad</w:t>
      </w:r>
      <w:r w:rsidRPr="00607AEE">
        <w:rPr>
          <w:sz w:val="16"/>
        </w:rPr>
        <w:t xml:space="preserve"> now than ever before. On the other hand</w:t>
      </w:r>
      <w:r w:rsidRPr="00BA6EE6">
        <w:rPr>
          <w:sz w:val="16"/>
        </w:rPr>
        <w:t xml:space="preserve">, </w:t>
      </w:r>
      <w:r w:rsidRPr="00BA6EE6">
        <w:rPr>
          <w:rStyle w:val="StyleUnderline"/>
          <w:highlight w:val="yellow"/>
        </w:rPr>
        <w:t>the money they are sending back</w:t>
      </w:r>
      <w:r w:rsidRPr="00607AEE">
        <w:rPr>
          <w:rStyle w:val="StyleUnderline"/>
        </w:rPr>
        <w:t xml:space="preserve"> to our country</w:t>
      </w:r>
      <w:r w:rsidRPr="00607AEE">
        <w:rPr>
          <w:sz w:val="16"/>
        </w:rPr>
        <w:t xml:space="preserve"> (as remittances) </w:t>
      </w:r>
      <w:r w:rsidRPr="00BA6EE6">
        <w:rPr>
          <w:rStyle w:val="StyleUnderline"/>
          <w:highlight w:val="yellow"/>
        </w:rPr>
        <w:t xml:space="preserve">is </w:t>
      </w:r>
      <w:r w:rsidRPr="00BA6EE6">
        <w:rPr>
          <w:rStyle w:val="Emphasis"/>
          <w:highlight w:val="yellow"/>
        </w:rPr>
        <w:t>declining</w:t>
      </w:r>
      <w:r w:rsidRPr="00607AEE">
        <w:rPr>
          <w:sz w:val="16"/>
        </w:rPr>
        <w:t>. There is an urgent need to revisit the problem and find new and innovative solutions to reverse the trend quickly.</w:t>
      </w:r>
    </w:p>
    <w:p w14:paraId="6F3FF649" w14:textId="77777777" w:rsidR="009362BF" w:rsidRPr="00607AEE" w:rsidRDefault="009362BF" w:rsidP="009362BF">
      <w:pPr>
        <w:rPr>
          <w:sz w:val="16"/>
        </w:rPr>
      </w:pPr>
      <w:r w:rsidRPr="00607AEE">
        <w:rPr>
          <w:sz w:val="16"/>
        </w:rPr>
        <w:t>Fall in Remittances</w:t>
      </w:r>
    </w:p>
    <w:p w14:paraId="03D8400A" w14:textId="77777777" w:rsidR="009362BF" w:rsidRPr="00607AEE" w:rsidRDefault="009362BF" w:rsidP="009362BF">
      <w:pPr>
        <w:rPr>
          <w:sz w:val="16"/>
        </w:rPr>
      </w:pPr>
      <w:r w:rsidRPr="00607AEE">
        <w:rPr>
          <w:rStyle w:val="StyleUnderline"/>
        </w:rPr>
        <w:t>One of the arguments used as a shield against the critique of brain drain is that it brings in money to our country</w:t>
      </w:r>
      <w:r w:rsidRPr="00607AEE">
        <w:rPr>
          <w:sz w:val="16"/>
        </w:rPr>
        <w:t xml:space="preserve">, especially directly into the households, </w:t>
      </w:r>
      <w:r w:rsidRPr="00607AEE">
        <w:rPr>
          <w:rStyle w:val="StyleUnderline"/>
        </w:rPr>
        <w:t>as remittances</w:t>
      </w:r>
      <w:r w:rsidRPr="00607AEE">
        <w:rPr>
          <w:sz w:val="16"/>
        </w:rPr>
        <w:t xml:space="preserve">. The fact, however, is that in recent years the </w:t>
      </w:r>
      <w:r w:rsidRPr="00BA6EE6">
        <w:rPr>
          <w:rStyle w:val="Emphasis"/>
          <w:highlight w:val="yellow"/>
        </w:rPr>
        <w:t>outward migration has increased and remittances have fallen</w:t>
      </w:r>
      <w:r w:rsidRPr="00607AEE">
        <w:rPr>
          <w:sz w:val="16"/>
        </w:rPr>
        <w:t>.</w:t>
      </w:r>
    </w:p>
    <w:p w14:paraId="1A1D7A4E" w14:textId="77777777" w:rsidR="009362BF" w:rsidRPr="00607AEE" w:rsidRDefault="009362BF" w:rsidP="009362BF">
      <w:pPr>
        <w:rPr>
          <w:sz w:val="16"/>
        </w:rPr>
      </w:pPr>
      <w:r w:rsidRPr="00607AEE">
        <w:rPr>
          <w:sz w:val="16"/>
        </w:rPr>
        <w:t>The US can be considered a reliable sample when gauging brain drain because over half of all emigrants from India settle down in the States. It is the number one destination for high-skilled emigrants from most developing countries in Asia, including China, South Korea and Vietnam.</w:t>
      </w:r>
    </w:p>
    <w:p w14:paraId="77E9BE6D" w14:textId="77777777" w:rsidR="009362BF" w:rsidRPr="00607AEE" w:rsidRDefault="009362BF" w:rsidP="009362BF">
      <w:pPr>
        <w:rPr>
          <w:sz w:val="16"/>
        </w:rPr>
      </w:pPr>
      <w:r w:rsidRPr="00607AEE">
        <w:rPr>
          <w:sz w:val="16"/>
        </w:rPr>
        <w:t>There is even a joke cracked often that in Silicon Valley, the most spoken languages are Hindi and Telugu.</w:t>
      </w:r>
    </w:p>
    <w:p w14:paraId="5D3B4F5C" w14:textId="77777777" w:rsidR="009362BF" w:rsidRPr="00607AEE" w:rsidRDefault="009362BF" w:rsidP="009362BF">
      <w:pPr>
        <w:rPr>
          <w:rStyle w:val="StyleUnderline"/>
        </w:rPr>
      </w:pPr>
      <w:r w:rsidRPr="00607AEE">
        <w:rPr>
          <w:sz w:val="16"/>
        </w:rPr>
        <w:t xml:space="preserve">In fact, the pace has picked up since 2009. On the other end, </w:t>
      </w:r>
      <w:r w:rsidRPr="00607AEE">
        <w:rPr>
          <w:rStyle w:val="StyleUnderline"/>
        </w:rPr>
        <w:t xml:space="preserve">though India stands on top of the world in absolute numbers for </w:t>
      </w:r>
      <w:r w:rsidRPr="00BA6EE6">
        <w:rPr>
          <w:rStyle w:val="StyleUnderline"/>
        </w:rPr>
        <w:t>remittances</w:t>
      </w:r>
      <w:r w:rsidRPr="00607AEE">
        <w:rPr>
          <w:rStyle w:val="StyleUnderline"/>
        </w:rPr>
        <w:t xml:space="preserve">, there is a </w:t>
      </w:r>
      <w:r w:rsidRPr="00BA6EE6">
        <w:rPr>
          <w:rStyle w:val="Emphasis"/>
        </w:rPr>
        <w:t>declining</w:t>
      </w:r>
      <w:r w:rsidRPr="00607AEE">
        <w:rPr>
          <w:rStyle w:val="Emphasis"/>
        </w:rPr>
        <w:t xml:space="preserve"> trend evident recently</w:t>
      </w:r>
      <w:r w:rsidRPr="00607AEE">
        <w:rPr>
          <w:rStyle w:val="StyleUnderline"/>
        </w:rPr>
        <w:t>.</w:t>
      </w:r>
    </w:p>
    <w:p w14:paraId="47606EB0" w14:textId="77777777" w:rsidR="009362BF" w:rsidRPr="00607AEE" w:rsidRDefault="009362BF" w:rsidP="009362BF">
      <w:pPr>
        <w:rPr>
          <w:sz w:val="16"/>
        </w:rPr>
      </w:pPr>
      <w:r w:rsidRPr="00607AEE">
        <w:rPr>
          <w:sz w:val="16"/>
        </w:rPr>
        <w:t xml:space="preserve">Even when we consider </w:t>
      </w:r>
      <w:r w:rsidRPr="00607AEE">
        <w:rPr>
          <w:rStyle w:val="StyleUnderline"/>
        </w:rPr>
        <w:t xml:space="preserve">total </w:t>
      </w:r>
      <w:r w:rsidRPr="00BA6EE6">
        <w:rPr>
          <w:rStyle w:val="StyleUnderline"/>
          <w:highlight w:val="yellow"/>
        </w:rPr>
        <w:t>remittances received by India as a percentage of GDP</w:t>
      </w:r>
      <w:r w:rsidRPr="00607AEE">
        <w:rPr>
          <w:sz w:val="16"/>
        </w:rPr>
        <w:t xml:space="preserve">, the number </w:t>
      </w:r>
      <w:r w:rsidRPr="00BA6EE6">
        <w:rPr>
          <w:rStyle w:val="StyleUnderline"/>
          <w:highlight w:val="yellow"/>
        </w:rPr>
        <w:t>has declined</w:t>
      </w:r>
      <w:r w:rsidRPr="00607AEE">
        <w:rPr>
          <w:rStyle w:val="StyleUnderline"/>
        </w:rPr>
        <w:t xml:space="preserve"> from about 4.2 percent in 2008 </w:t>
      </w:r>
      <w:r w:rsidRPr="00BA6EE6">
        <w:rPr>
          <w:rStyle w:val="StyleUnderline"/>
          <w:highlight w:val="yellow"/>
        </w:rPr>
        <w:t>to 3.2 percent</w:t>
      </w:r>
      <w:r w:rsidRPr="00607AEE">
        <w:rPr>
          <w:rStyle w:val="StyleUnderline"/>
        </w:rPr>
        <w:t xml:space="preserve"> in 2015. </w:t>
      </w:r>
      <w:r w:rsidRPr="00607AEE">
        <w:rPr>
          <w:sz w:val="16"/>
        </w:rPr>
        <w:t xml:space="preserve">Therefore, it is clear that as more and more people are leaving the country, </w:t>
      </w:r>
      <w:r w:rsidRPr="00BA6EE6">
        <w:rPr>
          <w:rStyle w:val="Emphasis"/>
          <w:highlight w:val="yellow"/>
        </w:rPr>
        <w:t>the income inflow</w:t>
      </w:r>
      <w:r w:rsidRPr="00BA6EE6">
        <w:rPr>
          <w:rStyle w:val="Emphasis"/>
        </w:rPr>
        <w:t xml:space="preserve"> from abroad </w:t>
      </w:r>
      <w:r w:rsidRPr="00BA6EE6">
        <w:rPr>
          <w:rStyle w:val="Emphasis"/>
          <w:highlight w:val="yellow"/>
        </w:rPr>
        <w:t>is</w:t>
      </w:r>
      <w:r w:rsidRPr="00BA6EE6">
        <w:rPr>
          <w:rStyle w:val="Emphasis"/>
        </w:rPr>
        <w:t xml:space="preserve"> gradually </w:t>
      </w:r>
      <w:r w:rsidRPr="00BA6EE6">
        <w:rPr>
          <w:rStyle w:val="Emphasis"/>
          <w:highlight w:val="yellow"/>
        </w:rPr>
        <w:t>decreasing</w:t>
      </w:r>
      <w:r w:rsidRPr="00BA6EE6">
        <w:rPr>
          <w:sz w:val="16"/>
        </w:rPr>
        <w:t>.</w:t>
      </w:r>
    </w:p>
    <w:p w14:paraId="59832FDA" w14:textId="77777777" w:rsidR="009362BF" w:rsidRDefault="009362BF" w:rsidP="009362BF">
      <w:pPr>
        <w:pStyle w:val="Heading4"/>
      </w:pPr>
      <w:r>
        <w:t xml:space="preserve">Remittances arguments don’t apply to </w:t>
      </w:r>
      <w:proofErr w:type="gramStart"/>
      <w:r>
        <w:t>this aff---highly-skilled immigrants</w:t>
      </w:r>
      <w:proofErr w:type="gramEnd"/>
      <w:r>
        <w:t xml:space="preserve"> remit less than low-skilled immigrants</w:t>
      </w:r>
    </w:p>
    <w:p w14:paraId="18CF96D7" w14:textId="77777777" w:rsidR="009362BF" w:rsidRPr="00943684" w:rsidRDefault="009362BF" w:rsidP="009362BF">
      <w:r>
        <w:t xml:space="preserve">Yoko </w:t>
      </w:r>
      <w:proofErr w:type="spellStart"/>
      <w:r w:rsidRPr="00596C9A">
        <w:rPr>
          <w:rStyle w:val="Style13ptBold"/>
        </w:rPr>
        <w:t>Niimi</w:t>
      </w:r>
      <w:proofErr w:type="spellEnd"/>
      <w:r w:rsidRPr="00596C9A">
        <w:rPr>
          <w:rStyle w:val="Style13ptBold"/>
        </w:rPr>
        <w:t xml:space="preserve"> 10</w:t>
      </w:r>
      <w:r>
        <w:t xml:space="preserve">, Asian Development Bank, “Remittances and the Brain Drain: Skilled Migrants Do Remit Less,” </w:t>
      </w:r>
      <w:r>
        <w:rPr>
          <w:i/>
        </w:rPr>
        <w:t>Annals of Economics and Statistics</w:t>
      </w:r>
      <w:r>
        <w:t>, Number 97/98, January/June 2010, pp. 123-141</w:t>
      </w:r>
    </w:p>
    <w:p w14:paraId="6EDA6502" w14:textId="77777777" w:rsidR="009362BF" w:rsidRPr="00F51322" w:rsidRDefault="009362BF" w:rsidP="009362BF">
      <w:pPr>
        <w:rPr>
          <w:sz w:val="16"/>
        </w:rPr>
      </w:pPr>
      <w:r w:rsidRPr="00F51322">
        <w:rPr>
          <w:sz w:val="16"/>
        </w:rPr>
        <w:t xml:space="preserve">This paper aims to answer the fundamental question as to whether remittances to origin countries increase with migrants' education level. It is not clear, a priori, whether an upward change in the educational composition of migrants should result in an increase in the level of remittances they send. </w:t>
      </w:r>
      <w:r w:rsidRPr="00AA65B0">
        <w:rPr>
          <w:rStyle w:val="StyleUnderline"/>
          <w:highlight w:val="yellow"/>
        </w:rPr>
        <w:t>Skilled migrants</w:t>
      </w:r>
      <w:r w:rsidRPr="00F51322">
        <w:rPr>
          <w:sz w:val="16"/>
        </w:rPr>
        <w:t xml:space="preserve"> tend to have higher incomes and can afford to send more remittances back to their families at home. On the other hand, they </w:t>
      </w:r>
      <w:r w:rsidRPr="00F51322">
        <w:rPr>
          <w:rStyle w:val="StyleUnderline"/>
        </w:rPr>
        <w:t xml:space="preserve">tend to </w:t>
      </w:r>
      <w:r w:rsidRPr="00AA65B0">
        <w:rPr>
          <w:rStyle w:val="StyleUnderline"/>
          <w:highlight w:val="yellow"/>
        </w:rPr>
        <w:t xml:space="preserve">come from better off families whose demand for remittances is </w:t>
      </w:r>
      <w:r w:rsidRPr="00AA65B0">
        <w:rPr>
          <w:rStyle w:val="Emphasis"/>
          <w:highlight w:val="yellow"/>
        </w:rPr>
        <w:t>lower</w:t>
      </w:r>
      <w:r w:rsidRPr="00F51322">
        <w:rPr>
          <w:rStyle w:val="Emphasis"/>
        </w:rPr>
        <w:t xml:space="preserve"> relative to poorer ones</w:t>
      </w:r>
      <w:r w:rsidRPr="00F51322">
        <w:rPr>
          <w:sz w:val="16"/>
        </w:rPr>
        <w:t xml:space="preserve">. Furthermore, </w:t>
      </w:r>
      <w:r w:rsidRPr="00AA65B0">
        <w:rPr>
          <w:rStyle w:val="StyleUnderline"/>
          <w:highlight w:val="yellow"/>
        </w:rPr>
        <w:t>skilled migrants</w:t>
      </w:r>
      <w:r w:rsidRPr="00F51322">
        <w:rPr>
          <w:rStyle w:val="StyleUnderline"/>
        </w:rPr>
        <w:t xml:space="preserve"> are able to </w:t>
      </w:r>
      <w:r w:rsidRPr="00AA65B0">
        <w:rPr>
          <w:rStyle w:val="Emphasis"/>
          <w:highlight w:val="yellow"/>
        </w:rPr>
        <w:t>bring their families</w:t>
      </w:r>
      <w:r w:rsidRPr="00F51322">
        <w:rPr>
          <w:rStyle w:val="Emphasis"/>
        </w:rPr>
        <w:t xml:space="preserve"> along with them</w:t>
      </w:r>
      <w:r w:rsidRPr="00F51322">
        <w:rPr>
          <w:rStyle w:val="StyleUnderline"/>
        </w:rPr>
        <w:t xml:space="preserve">, as they tend to enjoy more secure legal status at the destination. </w:t>
      </w:r>
      <w:r w:rsidRPr="00AA65B0">
        <w:rPr>
          <w:rStyle w:val="StyleUnderline"/>
          <w:highlight w:val="yellow"/>
        </w:rPr>
        <w:t xml:space="preserve">All of these factors </w:t>
      </w:r>
      <w:r w:rsidRPr="00AA65B0">
        <w:rPr>
          <w:rStyle w:val="Emphasis"/>
          <w:highlight w:val="yellow"/>
        </w:rPr>
        <w:t>reduce the incentives to send remittances</w:t>
      </w:r>
      <w:r w:rsidRPr="00F51322">
        <w:rPr>
          <w:sz w:val="16"/>
        </w:rPr>
        <w:t xml:space="preserve">. Thus, the net impact of an increase in migrants' level of education on remittances is ambiguous a priori (see RAPOPORT and DOCQUIER [2006] for further details). Empirical studies have so far been unable to resolve the debate on this issue. This paper's main </w:t>
      </w:r>
      <w:r w:rsidRPr="00F51322">
        <w:rPr>
          <w:sz w:val="16"/>
        </w:rPr>
        <w:lastRenderedPageBreak/>
        <w:t xml:space="preserve">contribution is to show that </w:t>
      </w:r>
      <w:r w:rsidRPr="00AA65B0">
        <w:rPr>
          <w:rStyle w:val="Emphasis"/>
          <w:highlight w:val="yellow"/>
        </w:rPr>
        <w:t>remittances</w:t>
      </w:r>
      <w:r w:rsidRPr="00F51322">
        <w:rPr>
          <w:rStyle w:val="Emphasis"/>
        </w:rPr>
        <w:t xml:space="preserve"> actually </w:t>
      </w:r>
      <w:r w:rsidRPr="00AA65B0">
        <w:rPr>
          <w:rStyle w:val="Emphasis"/>
          <w:highlight w:val="yellow"/>
        </w:rPr>
        <w:t>decrease</w:t>
      </w:r>
      <w:r w:rsidRPr="00AA65B0">
        <w:rPr>
          <w:rStyle w:val="StyleUnderline"/>
          <w:highlight w:val="yellow"/>
        </w:rPr>
        <w:t xml:space="preserve"> with an increase in</w:t>
      </w:r>
      <w:r w:rsidRPr="00F51322">
        <w:rPr>
          <w:rStyle w:val="StyleUnderline"/>
        </w:rPr>
        <w:t xml:space="preserve"> migrants' overall level of </w:t>
      </w:r>
      <w:r w:rsidRPr="00AA65B0">
        <w:rPr>
          <w:rStyle w:val="StyleUnderline"/>
          <w:highlight w:val="yellow"/>
        </w:rPr>
        <w:t>education</w:t>
      </w:r>
      <w:r w:rsidRPr="00F51322">
        <w:rPr>
          <w:sz w:val="16"/>
        </w:rPr>
        <w:t>.</w:t>
      </w:r>
    </w:p>
    <w:p w14:paraId="4B61F2B0" w14:textId="77777777" w:rsidR="009362BF" w:rsidRPr="00F51322" w:rsidRDefault="009362BF" w:rsidP="009362BF">
      <w:pPr>
        <w:rPr>
          <w:sz w:val="16"/>
        </w:rPr>
      </w:pPr>
      <w:r w:rsidRPr="00F51322">
        <w:rPr>
          <w:sz w:val="16"/>
        </w:rPr>
        <w:t>The main reason for the growing attention on remittances in the migration and development literature is their dramatic increase. Officially recorded remittances - measured as the sum of workers' remittances, compensation of employees and migrant transfers - are estimated to have increased from US$58 billion in 1 995 to US$ 1 67 billion in 2005, with recent estimates putting their level at over $200 billion. This growth rate has outpaced that of private capital flows and official development assistance over the last decade, making remittances the second largest source of external funding for developing countries after foreign direct investment (WORLD BANK [2005]).</w:t>
      </w:r>
    </w:p>
    <w:p w14:paraId="07A8389C" w14:textId="77777777" w:rsidR="009362BF" w:rsidRPr="00F51322" w:rsidRDefault="009362BF" w:rsidP="009362BF">
      <w:pPr>
        <w:rPr>
          <w:sz w:val="16"/>
        </w:rPr>
      </w:pPr>
      <w:r w:rsidRPr="00F51322">
        <w:rPr>
          <w:sz w:val="16"/>
        </w:rPr>
        <w:t>The recent increase in formal remittance flows can be explained by the increase in the number and income of migrants, the greater number of remittance providers and wider networks in the global financial services industry and government policies that improve financial market access, all of which have reduced remittance costs and promoted the use of official remittance channels (FREUND and SPATAFORA [2005], WORLD BANK [2005]). Whatever the reasons behind this surge, the growing importance of remittances as a source of foreign exchange and their contribution to economic development have attracted increasing attention from policy-makers and academics alike.</w:t>
      </w:r>
    </w:p>
    <w:p w14:paraId="5B907703" w14:textId="77777777" w:rsidR="009362BF" w:rsidRPr="00F51322" w:rsidRDefault="009362BF" w:rsidP="009362BF">
      <w:pPr>
        <w:rPr>
          <w:sz w:val="16"/>
        </w:rPr>
      </w:pPr>
      <w:r w:rsidRPr="00F51322">
        <w:rPr>
          <w:sz w:val="16"/>
        </w:rPr>
        <w:t>Similarly, the brain drain has once again become central to the migration and development debate. As evidence has mounted on the positive externalities generated by a highly educated labor force and on the importance of human capital for economic development, so has sending countries' concern over the negative effects of the brain drain. Another reason for their mounting concern is the rising skilled migration flows, a trend that is at least partly due to receiving countries' bias in favor of skilled immigrants3.</w:t>
      </w:r>
    </w:p>
    <w:p w14:paraId="50328CB9" w14:textId="77777777" w:rsidR="009362BF" w:rsidRPr="00300475" w:rsidRDefault="009362BF" w:rsidP="009362BF">
      <w:pPr>
        <w:rPr>
          <w:sz w:val="16"/>
        </w:rPr>
      </w:pPr>
      <w:r w:rsidRPr="00F51322">
        <w:rPr>
          <w:sz w:val="16"/>
        </w:rPr>
        <w:t xml:space="preserve">In addition to showing that </w:t>
      </w:r>
      <w:r w:rsidRPr="00AA65B0">
        <w:rPr>
          <w:rStyle w:val="Emphasis"/>
          <w:highlight w:val="yellow"/>
        </w:rPr>
        <w:t>remittances decline with an increase in</w:t>
      </w:r>
      <w:r w:rsidRPr="00F51322">
        <w:rPr>
          <w:rStyle w:val="Emphasis"/>
        </w:rPr>
        <w:t xml:space="preserve"> the </w:t>
      </w:r>
      <w:r w:rsidRPr="00AA65B0">
        <w:rPr>
          <w:rStyle w:val="Emphasis"/>
          <w:highlight w:val="yellow"/>
        </w:rPr>
        <w:t>overall education</w:t>
      </w:r>
      <w:r w:rsidRPr="00F51322">
        <w:rPr>
          <w:rStyle w:val="Emphasis"/>
        </w:rPr>
        <w:t xml:space="preserve"> of migrants</w:t>
      </w:r>
      <w:r w:rsidRPr="00F51322">
        <w:rPr>
          <w:sz w:val="16"/>
        </w:rPr>
        <w:t xml:space="preserve">, this paper makes several other contributions to the literature on remittances drain. First, it presents a richer analytical model than previous studies and derives additional able hypotheses that are supported by the empirical findings. Second, it estimates the relationship between remittances and a number of additional variables of interest, such as home expected economic growth and their level of financial development. Third, the empirical accounts for the endogeneity of the level of migration and migrants' education level, previous studies abstracted from. </w:t>
      </w:r>
      <w:r w:rsidRPr="00F51322">
        <w:rPr>
          <w:rStyle w:val="StyleUnderline"/>
        </w:rPr>
        <w:t xml:space="preserve">This is a </w:t>
      </w:r>
      <w:r w:rsidRPr="00F51322">
        <w:rPr>
          <w:rStyle w:val="Emphasis"/>
        </w:rPr>
        <w:t>critical empirical issue</w:t>
      </w:r>
      <w:r w:rsidRPr="00F51322">
        <w:rPr>
          <w:sz w:val="16"/>
        </w:rPr>
        <w:t xml:space="preserve"> as sending remittances the main reasons why people migrate and, as is argued in the brain gain literature, the possibility migration influences incentives to acquire human capital. Thus, there is an endogenous relationship between remittances, migration flows and migrant skills which is accounted for in this paper.</w:t>
      </w:r>
    </w:p>
    <w:p w14:paraId="3E4D7EDB" w14:textId="77777777" w:rsidR="009362BF" w:rsidRPr="000967AA" w:rsidRDefault="009362BF" w:rsidP="009362BF">
      <w:pPr>
        <w:pStyle w:val="Heading4"/>
      </w:pPr>
      <w:r>
        <w:t xml:space="preserve">That </w:t>
      </w:r>
      <w:r>
        <w:rPr>
          <w:u w:val="single"/>
        </w:rPr>
        <w:t>amplifies</w:t>
      </w:r>
      <w:r>
        <w:t xml:space="preserve"> brain drain and proves our link argument</w:t>
      </w:r>
    </w:p>
    <w:p w14:paraId="3E0875BE" w14:textId="77777777" w:rsidR="009362BF" w:rsidRPr="00943684" w:rsidRDefault="009362BF" w:rsidP="009362BF">
      <w:r>
        <w:t xml:space="preserve">Yoko </w:t>
      </w:r>
      <w:proofErr w:type="spellStart"/>
      <w:r w:rsidRPr="00596C9A">
        <w:rPr>
          <w:rStyle w:val="Style13ptBold"/>
        </w:rPr>
        <w:t>Niimi</w:t>
      </w:r>
      <w:proofErr w:type="spellEnd"/>
      <w:r w:rsidRPr="00596C9A">
        <w:rPr>
          <w:rStyle w:val="Style13ptBold"/>
        </w:rPr>
        <w:t xml:space="preserve"> 10</w:t>
      </w:r>
      <w:r>
        <w:t xml:space="preserve">, Asian Development Bank, “Remittances and the Brain Drain: Skilled Migrants Do Remit Less,” </w:t>
      </w:r>
      <w:r>
        <w:rPr>
          <w:i/>
        </w:rPr>
        <w:t>Annals of Economics and Statistics</w:t>
      </w:r>
      <w:r>
        <w:t>, Number 97/98, January/June 2010, pp. 123-141</w:t>
      </w:r>
    </w:p>
    <w:p w14:paraId="6599E039" w14:textId="77777777" w:rsidR="009362BF" w:rsidRPr="00E82F1C" w:rsidRDefault="009362BF" w:rsidP="009362BF">
      <w:pPr>
        <w:rPr>
          <w:sz w:val="16"/>
        </w:rPr>
      </w:pPr>
      <w:r w:rsidRPr="00AA65B0">
        <w:rPr>
          <w:rStyle w:val="Emphasis"/>
          <w:highlight w:val="yellow"/>
        </w:rPr>
        <w:t>Contrary to previous analyses</w:t>
      </w:r>
      <w:r w:rsidRPr="00AA65B0">
        <w:rPr>
          <w:rStyle w:val="StyleUnderline"/>
          <w:highlight w:val="yellow"/>
        </w:rPr>
        <w:t>, this study obtains</w:t>
      </w:r>
      <w:r w:rsidRPr="00F51322">
        <w:rPr>
          <w:rStyle w:val="StyleUnderline"/>
        </w:rPr>
        <w:t xml:space="preserve"> more explicit </w:t>
      </w:r>
      <w:r w:rsidRPr="00AA65B0">
        <w:rPr>
          <w:rStyle w:val="StyleUnderline"/>
          <w:highlight w:val="yellow"/>
        </w:rPr>
        <w:t>results regarding</w:t>
      </w:r>
      <w:r w:rsidRPr="00F51322">
        <w:rPr>
          <w:rStyle w:val="StyleUnderline"/>
        </w:rPr>
        <w:t xml:space="preserve"> the relationship between </w:t>
      </w:r>
      <w:r w:rsidRPr="00AA65B0">
        <w:rPr>
          <w:rStyle w:val="Emphasis"/>
          <w:highlight w:val="yellow"/>
        </w:rPr>
        <w:t>migrants' education level</w:t>
      </w:r>
      <w:r w:rsidRPr="00AA65B0">
        <w:rPr>
          <w:rStyle w:val="StyleUnderline"/>
          <w:highlight w:val="yellow"/>
        </w:rPr>
        <w:t xml:space="preserve"> and </w:t>
      </w:r>
      <w:r w:rsidRPr="00AA65B0">
        <w:rPr>
          <w:rStyle w:val="Emphasis"/>
          <w:highlight w:val="yellow"/>
        </w:rPr>
        <w:t>remittance flows</w:t>
      </w:r>
      <w:r w:rsidRPr="00E82F1C">
        <w:rPr>
          <w:sz w:val="16"/>
        </w:rPr>
        <w:t xml:space="preserve">. The findings suggest that </w:t>
      </w:r>
      <w:r w:rsidRPr="00AA65B0">
        <w:rPr>
          <w:rStyle w:val="Emphasis"/>
          <w:highlight w:val="yellow"/>
        </w:rPr>
        <w:t>remittances decline with</w:t>
      </w:r>
      <w:r w:rsidRPr="0061623E">
        <w:rPr>
          <w:rStyle w:val="Emphasis"/>
        </w:rPr>
        <w:t xml:space="preserve"> migrants' </w:t>
      </w:r>
      <w:r w:rsidRPr="00AA65B0">
        <w:rPr>
          <w:rStyle w:val="Emphasis"/>
          <w:highlight w:val="yellow"/>
        </w:rPr>
        <w:t>education level</w:t>
      </w:r>
      <w:r w:rsidRPr="00E82F1C">
        <w:rPr>
          <w:sz w:val="16"/>
        </w:rPr>
        <w:t xml:space="preserve">. Consequently, </w:t>
      </w:r>
      <w:r w:rsidRPr="00AA65B0">
        <w:rPr>
          <w:rStyle w:val="StyleUnderline"/>
          <w:highlight w:val="yellow"/>
        </w:rPr>
        <w:t>the claim that the negative impact</w:t>
      </w:r>
      <w:r w:rsidRPr="00E82F1C">
        <w:rPr>
          <w:rStyle w:val="StyleUnderline"/>
        </w:rPr>
        <w:t xml:space="preserve"> for sending countries</w:t>
      </w:r>
      <w:r w:rsidRPr="00E82F1C">
        <w:rPr>
          <w:sz w:val="16"/>
        </w:rPr>
        <w:t xml:space="preserve"> of skilled relative to unskilled labor migration </w:t>
      </w:r>
      <w:r w:rsidRPr="00AA65B0">
        <w:rPr>
          <w:rStyle w:val="StyleUnderline"/>
          <w:highlight w:val="yellow"/>
        </w:rPr>
        <w:t>is</w:t>
      </w:r>
      <w:r w:rsidRPr="00E82F1C">
        <w:rPr>
          <w:sz w:val="16"/>
        </w:rPr>
        <w:t xml:space="preserve"> mitigated or even </w:t>
      </w:r>
      <w:r w:rsidRPr="00AA65B0">
        <w:rPr>
          <w:rStyle w:val="StyleUnderline"/>
          <w:highlight w:val="yellow"/>
        </w:rPr>
        <w:t>offset</w:t>
      </w:r>
      <w:r w:rsidRPr="00E82F1C">
        <w:rPr>
          <w:sz w:val="16"/>
        </w:rPr>
        <w:t xml:space="preserve"> by the fact that skilled migrants remit more than unskilled ones </w:t>
      </w:r>
      <w:r w:rsidRPr="00AA65B0">
        <w:rPr>
          <w:rStyle w:val="StyleUnderline"/>
          <w:highlight w:val="yellow"/>
        </w:rPr>
        <w:t xml:space="preserve">is </w:t>
      </w:r>
      <w:r w:rsidRPr="00AA65B0">
        <w:rPr>
          <w:rStyle w:val="Emphasis"/>
          <w:highlight w:val="yellow"/>
        </w:rPr>
        <w:t>not supported by</w:t>
      </w:r>
      <w:r w:rsidRPr="00E82F1C">
        <w:rPr>
          <w:rStyle w:val="Emphasis"/>
        </w:rPr>
        <w:t xml:space="preserve"> the </w:t>
      </w:r>
      <w:r w:rsidRPr="00AA65B0">
        <w:rPr>
          <w:rStyle w:val="Emphasis"/>
          <w:highlight w:val="yellow"/>
        </w:rPr>
        <w:t>evidence</w:t>
      </w:r>
      <w:r w:rsidRPr="00E82F1C">
        <w:rPr>
          <w:sz w:val="16"/>
        </w:rPr>
        <w:t>.</w:t>
      </w:r>
    </w:p>
    <w:p w14:paraId="5B3BE19E" w14:textId="77777777" w:rsidR="009362BF" w:rsidRPr="00E82F1C" w:rsidRDefault="009362BF" w:rsidP="009362BF">
      <w:pPr>
        <w:rPr>
          <w:sz w:val="16"/>
        </w:rPr>
      </w:pPr>
      <w:r w:rsidRPr="00E82F1C">
        <w:rPr>
          <w:sz w:val="16"/>
        </w:rPr>
        <w:t>This paper makes several additional contributions to the literature on remittances and migrants' education. First, it presents a richer analytical model and derives additional testable hypotheses with respect to several important variables such as expected economic growth and financial development in the sending country, in addition to more standard variables such as migration levels and GDP per capita. The paper shows that per capita income and expected economic growth have a negative impact on total and per capita remittances, while the size of the population, national income and the level of financial sector development have a positive impact. Second, it accounts for the endogeneity of migration and migrants' education level, a critical issue that previous studies abstracted from.</w:t>
      </w:r>
    </w:p>
    <w:p w14:paraId="234B4E5B" w14:textId="77777777" w:rsidR="009362BF" w:rsidRPr="00E82F1C" w:rsidRDefault="009362BF" w:rsidP="009362BF">
      <w:pPr>
        <w:rPr>
          <w:sz w:val="16"/>
        </w:rPr>
      </w:pPr>
      <w:r w:rsidRPr="00E82F1C">
        <w:rPr>
          <w:sz w:val="16"/>
        </w:rPr>
        <w:t>Two caveats regarding the empirical analysis should be mentioned. Data availability restricted the sample size as well as the choice of instrumental variables. In addition, the coefficient of our main variable of interest, the ratio of migrants with tertiary education, is statistically significant at the 10% level (in our preferred specification). Higher significance levels would obviously have been preferred and further investigation is needed before more definitive conclusions can be offered.</w:t>
      </w:r>
    </w:p>
    <w:p w14:paraId="1B09B860" w14:textId="77777777" w:rsidR="009362BF" w:rsidRPr="00E82F1C" w:rsidRDefault="009362BF" w:rsidP="009362BF">
      <w:pPr>
        <w:rPr>
          <w:sz w:val="16"/>
        </w:rPr>
      </w:pPr>
      <w:r w:rsidRPr="00E82F1C">
        <w:rPr>
          <w:sz w:val="16"/>
        </w:rPr>
        <w:t xml:space="preserve">On the other hand, </w:t>
      </w:r>
      <w:r w:rsidRPr="00AA65B0">
        <w:rPr>
          <w:rStyle w:val="Emphasis"/>
          <w:highlight w:val="yellow"/>
        </w:rPr>
        <w:t>it is clear</w:t>
      </w:r>
      <w:r w:rsidRPr="00E82F1C">
        <w:rPr>
          <w:sz w:val="16"/>
        </w:rPr>
        <w:t xml:space="preserve"> </w:t>
      </w:r>
      <w:r w:rsidRPr="00E82F1C">
        <w:rPr>
          <w:rStyle w:val="StyleUnderline"/>
        </w:rPr>
        <w:t xml:space="preserve">that </w:t>
      </w:r>
      <w:r w:rsidRPr="00AA65B0">
        <w:rPr>
          <w:rStyle w:val="StyleUnderline"/>
          <w:highlight w:val="yellow"/>
        </w:rPr>
        <w:t>the results</w:t>
      </w:r>
      <w:r w:rsidRPr="00E82F1C">
        <w:rPr>
          <w:rStyle w:val="StyleUnderline"/>
        </w:rPr>
        <w:t xml:space="preserve"> presented in this paper are more definitive than</w:t>
      </w:r>
      <w:r w:rsidRPr="00E82F1C">
        <w:rPr>
          <w:sz w:val="16"/>
        </w:rPr>
        <w:t xml:space="preserve"> those obtained in </w:t>
      </w:r>
      <w:r w:rsidRPr="00E82F1C">
        <w:rPr>
          <w:rStyle w:val="StyleUnderline"/>
        </w:rPr>
        <w:t xml:space="preserve">previous studies and </w:t>
      </w:r>
      <w:r w:rsidRPr="00AA65B0">
        <w:rPr>
          <w:rStyle w:val="StyleUnderline"/>
          <w:highlight w:val="yellow"/>
        </w:rPr>
        <w:t>provide</w:t>
      </w:r>
      <w:r w:rsidRPr="00E82F1C">
        <w:rPr>
          <w:rStyle w:val="StyleUnderline"/>
        </w:rPr>
        <w:t xml:space="preserve"> </w:t>
      </w:r>
      <w:r w:rsidRPr="00AA65B0">
        <w:rPr>
          <w:rStyle w:val="StyleUnderline"/>
        </w:rPr>
        <w:t>an</w:t>
      </w:r>
      <w:r w:rsidRPr="00E82F1C">
        <w:rPr>
          <w:rStyle w:val="StyleUnderline"/>
        </w:rPr>
        <w:t xml:space="preserve"> </w:t>
      </w:r>
      <w:r w:rsidRPr="00AA65B0">
        <w:rPr>
          <w:rStyle w:val="Emphasis"/>
          <w:highlight w:val="yellow"/>
        </w:rPr>
        <w:t>additional</w:t>
      </w:r>
      <w:r w:rsidRPr="00E82F1C">
        <w:rPr>
          <w:rStyle w:val="Emphasis"/>
        </w:rPr>
        <w:t xml:space="preserve"> source of </w:t>
      </w:r>
      <w:r w:rsidRPr="00AA65B0">
        <w:rPr>
          <w:rStyle w:val="Emphasis"/>
          <w:highlight w:val="yellow"/>
        </w:rPr>
        <w:t>concern</w:t>
      </w:r>
      <w:r w:rsidRPr="00E82F1C">
        <w:rPr>
          <w:rStyle w:val="Emphasis"/>
        </w:rPr>
        <w:t xml:space="preserve"> </w:t>
      </w:r>
      <w:r w:rsidRPr="00AA65B0">
        <w:rPr>
          <w:rStyle w:val="Emphasis"/>
          <w:highlight w:val="yellow"/>
        </w:rPr>
        <w:t>about the brain drain</w:t>
      </w:r>
      <w:r w:rsidRPr="00AA65B0">
        <w:rPr>
          <w:rStyle w:val="StyleUnderline"/>
          <w:highlight w:val="yellow"/>
        </w:rPr>
        <w:t xml:space="preserve"> for source countries</w:t>
      </w:r>
      <w:r w:rsidRPr="00E82F1C">
        <w:rPr>
          <w:rStyle w:val="StyleUnderline"/>
        </w:rPr>
        <w:t>, especially those with</w:t>
      </w:r>
      <w:r w:rsidRPr="00E82F1C">
        <w:rPr>
          <w:sz w:val="16"/>
        </w:rPr>
        <w:t xml:space="preserve"> low levels of human capital and </w:t>
      </w:r>
      <w:r w:rsidRPr="00E82F1C">
        <w:rPr>
          <w:rStyle w:val="StyleUnderline"/>
        </w:rPr>
        <w:t>high rates of skilled labor migration</w:t>
      </w:r>
      <w:r w:rsidRPr="00E82F1C">
        <w:rPr>
          <w:sz w:val="16"/>
        </w:rPr>
        <w:t>. The results should raise the urgency of finding (non-distortive) ways of reinforcing skilled migrants' links with their country of origin. Such an outcome might possibly be achieved as part of a cooperative arrangement between source and (their principal) host countries and would likely include return and circular migration policies (SCHIFF [2007]).</w:t>
      </w:r>
    </w:p>
    <w:p w14:paraId="5EF30102" w14:textId="77777777" w:rsidR="009362BF" w:rsidRPr="00BA6EE6" w:rsidRDefault="009362BF" w:rsidP="009362BF"/>
    <w:p w14:paraId="079E640A" w14:textId="27921D62" w:rsidR="00455C62" w:rsidRDefault="00455C62" w:rsidP="00455C62">
      <w:pPr>
        <w:pStyle w:val="Heading3"/>
      </w:pPr>
      <w:r>
        <w:lastRenderedPageBreak/>
        <w:t>Brain Drain Bad</w:t>
      </w:r>
      <w:r w:rsidR="007F155C">
        <w:t>/AT: Brain Gain</w:t>
      </w:r>
      <w:r>
        <w:t>---AT: Return Migration/Circulation</w:t>
      </w:r>
    </w:p>
    <w:p w14:paraId="62707905" w14:textId="77777777" w:rsidR="00455C62" w:rsidRPr="006F11FC" w:rsidRDefault="00455C62" w:rsidP="00455C62">
      <w:pPr>
        <w:pStyle w:val="Heading4"/>
      </w:pPr>
      <w:r>
        <w:t xml:space="preserve">Their offense doesn’t apply to </w:t>
      </w:r>
      <w:r>
        <w:rPr>
          <w:u w:val="single"/>
        </w:rPr>
        <w:t>high-skilled Indian migrants</w:t>
      </w:r>
      <w:r>
        <w:t xml:space="preserve">---the </w:t>
      </w:r>
      <w:r>
        <w:rPr>
          <w:u w:val="single"/>
        </w:rPr>
        <w:t>best</w:t>
      </w:r>
      <w:r>
        <w:t xml:space="preserve"> and </w:t>
      </w:r>
      <w:r>
        <w:rPr>
          <w:u w:val="single"/>
        </w:rPr>
        <w:t>brightest</w:t>
      </w:r>
      <w:r>
        <w:t xml:space="preserve"> are </w:t>
      </w:r>
      <w:r>
        <w:rPr>
          <w:u w:val="single"/>
        </w:rPr>
        <w:t>most likely</w:t>
      </w:r>
      <w:r>
        <w:t xml:space="preserve"> to leave India and </w:t>
      </w:r>
      <w:r>
        <w:rPr>
          <w:u w:val="single"/>
        </w:rPr>
        <w:t>least likely</w:t>
      </w:r>
      <w:r>
        <w:t xml:space="preserve"> to return there</w:t>
      </w:r>
    </w:p>
    <w:p w14:paraId="0FDFA729" w14:textId="77777777" w:rsidR="00455C62" w:rsidRPr="004E1D0B" w:rsidRDefault="00455C62" w:rsidP="00455C62">
      <w:r>
        <w:t xml:space="preserve">Fei </w:t>
      </w:r>
      <w:r w:rsidRPr="004E1D0B">
        <w:rPr>
          <w:rStyle w:val="Style13ptBold"/>
        </w:rPr>
        <w:t>Qin 15</w:t>
      </w:r>
      <w:r>
        <w:t xml:space="preserve">, Department of Management, London School of Economics and Political Science, “Global talent, local careers: Circular migration of top Indian engineers and professionals,” </w:t>
      </w:r>
      <w:r>
        <w:rPr>
          <w:i/>
        </w:rPr>
        <w:t>Research Policy</w:t>
      </w:r>
      <w:r>
        <w:t>, Volume 44, 2015, pp. 405-420</w:t>
      </w:r>
    </w:p>
    <w:p w14:paraId="121C8A6B" w14:textId="77777777" w:rsidR="00455C62" w:rsidRPr="00E3605D" w:rsidRDefault="00455C62" w:rsidP="00455C62">
      <w:pPr>
        <w:rPr>
          <w:sz w:val="16"/>
        </w:rPr>
      </w:pPr>
      <w:r w:rsidRPr="00E3605D">
        <w:rPr>
          <w:sz w:val="16"/>
        </w:rPr>
        <w:t xml:space="preserve">We also try to explain the phenomenon of non-migration in the target population: when exposed to the same macro-level influences, </w:t>
      </w:r>
      <w:r w:rsidRPr="00AB3468">
        <w:rPr>
          <w:rStyle w:val="StyleUnderline"/>
          <w:highlight w:val="yellow"/>
        </w:rPr>
        <w:t>some people move</w:t>
      </w:r>
      <w:r w:rsidRPr="00E3605D">
        <w:rPr>
          <w:rStyle w:val="StyleUnderline"/>
        </w:rPr>
        <w:t xml:space="preserve"> while </w:t>
      </w:r>
      <w:r w:rsidRPr="00AB3468">
        <w:rPr>
          <w:rStyle w:val="StyleUnderline"/>
          <w:highlight w:val="yellow"/>
        </w:rPr>
        <w:t>others do not</w:t>
      </w:r>
      <w:r w:rsidRPr="00AB3468">
        <w:rPr>
          <w:sz w:val="16"/>
        </w:rPr>
        <w:t>.</w:t>
      </w:r>
      <w:r w:rsidRPr="00E3605D">
        <w:rPr>
          <w:sz w:val="16"/>
        </w:rPr>
        <w:t xml:space="preserve"> The ‘immobility paradox’ (</w:t>
      </w:r>
      <w:proofErr w:type="spellStart"/>
      <w:r w:rsidRPr="00E3605D">
        <w:rPr>
          <w:sz w:val="16"/>
        </w:rPr>
        <w:t>Malmberg</w:t>
      </w:r>
      <w:proofErr w:type="spellEnd"/>
      <w:r w:rsidRPr="00E3605D">
        <w:rPr>
          <w:sz w:val="16"/>
        </w:rPr>
        <w:t xml:space="preserve">, 1997), that many do not migrate despite the push and pull factors that predict they should go, is one of the most understudied issues in the literature of international migration. Our results point to the non-random selection of emigrants and returnees: </w:t>
      </w:r>
      <w:r w:rsidRPr="00E3605D">
        <w:rPr>
          <w:rStyle w:val="StyleUnderline"/>
        </w:rPr>
        <w:t>migrants are</w:t>
      </w:r>
      <w:r w:rsidRPr="00E3605D">
        <w:rPr>
          <w:sz w:val="16"/>
        </w:rPr>
        <w:t xml:space="preserve"> a </w:t>
      </w:r>
      <w:r w:rsidRPr="00E3605D">
        <w:rPr>
          <w:rStyle w:val="StyleUnderline"/>
        </w:rPr>
        <w:t>positively selected</w:t>
      </w:r>
      <w:r w:rsidRPr="00E3605D">
        <w:rPr>
          <w:sz w:val="16"/>
        </w:rPr>
        <w:t xml:space="preserve"> sub-group of all graduates; in contrast, </w:t>
      </w:r>
      <w:r w:rsidRPr="00E3605D">
        <w:rPr>
          <w:rStyle w:val="StyleUnderline"/>
        </w:rPr>
        <w:t>returnees are negatively selected</w:t>
      </w:r>
      <w:r w:rsidRPr="00E3605D">
        <w:rPr>
          <w:sz w:val="16"/>
        </w:rPr>
        <w:t xml:space="preserve"> from the emigrant stock. Specifically, </w:t>
      </w:r>
      <w:r w:rsidRPr="00AB3468">
        <w:rPr>
          <w:rStyle w:val="StyleUnderline"/>
          <w:highlight w:val="yellow"/>
        </w:rPr>
        <w:t xml:space="preserve">top students are </w:t>
      </w:r>
      <w:r w:rsidRPr="00AB3468">
        <w:rPr>
          <w:rStyle w:val="Emphasis"/>
          <w:highlight w:val="yellow"/>
        </w:rPr>
        <w:t>more likely to engage in out-migration</w:t>
      </w:r>
      <w:r w:rsidRPr="00E3605D">
        <w:rPr>
          <w:sz w:val="16"/>
        </w:rPr>
        <w:t xml:space="preserve">. Once having migrated, </w:t>
      </w:r>
      <w:r w:rsidRPr="00AB3468">
        <w:rPr>
          <w:rStyle w:val="StyleUnderline"/>
          <w:highlight w:val="yellow"/>
        </w:rPr>
        <w:t xml:space="preserve">top graduates appear to be </w:t>
      </w:r>
      <w:r w:rsidRPr="00AB3468">
        <w:rPr>
          <w:rStyle w:val="Emphasis"/>
          <w:highlight w:val="yellow"/>
        </w:rPr>
        <w:t>less inclined to return home</w:t>
      </w:r>
      <w:r w:rsidRPr="00AB3468">
        <w:rPr>
          <w:rStyle w:val="StyleUnderline"/>
          <w:highlight w:val="yellow"/>
        </w:rPr>
        <w:t>. Those who</w:t>
      </w:r>
      <w:r w:rsidRPr="00E3605D">
        <w:rPr>
          <w:rStyle w:val="StyleUnderline"/>
        </w:rPr>
        <w:t xml:space="preserve"> have </w:t>
      </w:r>
      <w:r w:rsidRPr="00AB3468">
        <w:rPr>
          <w:rStyle w:val="StyleUnderline"/>
          <w:highlight w:val="yellow"/>
        </w:rPr>
        <w:t>obtained more</w:t>
      </w:r>
      <w:r w:rsidRPr="00AB3468">
        <w:rPr>
          <w:rStyle w:val="StyleUnderline"/>
        </w:rPr>
        <w:t xml:space="preserve"> advanced </w:t>
      </w:r>
      <w:r w:rsidRPr="00AB3468">
        <w:rPr>
          <w:rStyle w:val="StyleUnderline"/>
          <w:highlight w:val="yellow"/>
        </w:rPr>
        <w:t>education in the host country and have been more</w:t>
      </w:r>
      <w:r w:rsidRPr="00E3605D">
        <w:rPr>
          <w:rStyle w:val="StyleUnderline"/>
        </w:rPr>
        <w:t xml:space="preserve"> financially </w:t>
      </w:r>
      <w:r w:rsidRPr="00AB3468">
        <w:rPr>
          <w:rStyle w:val="StyleUnderline"/>
          <w:highlight w:val="yellow"/>
        </w:rPr>
        <w:t>successful</w:t>
      </w:r>
      <w:r w:rsidRPr="00E3605D">
        <w:rPr>
          <w:sz w:val="16"/>
        </w:rPr>
        <w:t xml:space="preserve"> also </w:t>
      </w:r>
      <w:r w:rsidRPr="00AB3468">
        <w:rPr>
          <w:rStyle w:val="StyleUnderline"/>
          <w:highlight w:val="yellow"/>
        </w:rPr>
        <w:t xml:space="preserve">exhibit a </w:t>
      </w:r>
      <w:r w:rsidRPr="00AB3468">
        <w:rPr>
          <w:rStyle w:val="Emphasis"/>
          <w:highlight w:val="yellow"/>
        </w:rPr>
        <w:t>low likelihood of returning</w:t>
      </w:r>
      <w:r w:rsidRPr="00E3605D">
        <w:rPr>
          <w:rStyle w:val="Emphasis"/>
        </w:rPr>
        <w:t xml:space="preserve"> to their country of origin.</w:t>
      </w:r>
      <w:r w:rsidRPr="00E3605D">
        <w:rPr>
          <w:sz w:val="16"/>
        </w:rPr>
        <w:t xml:space="preserve"> These findings, drawn from the important setting of brain circulation, provide new evidence that could inform the debate over the selection effects in international migration (Stark and Bloom, 1985; </w:t>
      </w:r>
      <w:proofErr w:type="spellStart"/>
      <w:r w:rsidRPr="00E3605D">
        <w:rPr>
          <w:sz w:val="16"/>
        </w:rPr>
        <w:t>Borjas</w:t>
      </w:r>
      <w:proofErr w:type="spellEnd"/>
      <w:r w:rsidRPr="00E3605D">
        <w:rPr>
          <w:sz w:val="16"/>
        </w:rPr>
        <w:t xml:space="preserve"> and </w:t>
      </w:r>
      <w:proofErr w:type="spellStart"/>
      <w:r w:rsidRPr="00E3605D">
        <w:rPr>
          <w:sz w:val="16"/>
        </w:rPr>
        <w:t>Bratsberg</w:t>
      </w:r>
      <w:proofErr w:type="spellEnd"/>
      <w:r w:rsidRPr="00E3605D">
        <w:rPr>
          <w:sz w:val="16"/>
        </w:rPr>
        <w:t>, 1996; Jensen and Pedersen,2007).</w:t>
      </w:r>
    </w:p>
    <w:p w14:paraId="6BF6D906" w14:textId="77777777" w:rsidR="00455C62" w:rsidRPr="00E3605D" w:rsidRDefault="00455C62" w:rsidP="00455C62">
      <w:pPr>
        <w:rPr>
          <w:sz w:val="16"/>
        </w:rPr>
      </w:pPr>
      <w:r w:rsidRPr="00E3605D">
        <w:rPr>
          <w:sz w:val="16"/>
        </w:rPr>
        <w:t xml:space="preserve">This study contributes to the growing literature on the circular migration of highly skilled personnel that has so far predominantly focused on the scale, scope, and impacts of this phenomenon. In this study we have dug deeper into the key underlying determinants of migration flows in both directions. Our study extends the extant literature in a number of ways. First, we move beyond aggregate-level patterns to distinguish factors operating at different levels of reality. In doing so, we draw insights from the wealth of knowledge in multiple disciplines concerning international </w:t>
      </w:r>
      <w:proofErr w:type="spellStart"/>
      <w:r w:rsidRPr="00E3605D">
        <w:rPr>
          <w:sz w:val="16"/>
        </w:rPr>
        <w:t>labour</w:t>
      </w:r>
      <w:proofErr w:type="spellEnd"/>
      <w:r w:rsidRPr="00E3605D">
        <w:rPr>
          <w:sz w:val="16"/>
        </w:rPr>
        <w:t xml:space="preserve"> mobility. Our findings have brought out the nuances of how push and pull factors play out differently in the initial out-migration and in the subsequent return migration. The results have also shed light on how macro-level factors interplay with individual-level factors.</w:t>
      </w:r>
    </w:p>
    <w:p w14:paraId="77F0B72F" w14:textId="77777777" w:rsidR="00455C62" w:rsidRDefault="00455C62" w:rsidP="00455C62">
      <w:pPr>
        <w:rPr>
          <w:sz w:val="16"/>
        </w:rPr>
      </w:pPr>
      <w:r w:rsidRPr="00E3605D">
        <w:rPr>
          <w:sz w:val="16"/>
        </w:rPr>
        <w:t xml:space="preserve">Secondly, </w:t>
      </w:r>
      <w:r w:rsidRPr="00AB3468">
        <w:rPr>
          <w:rStyle w:val="StyleUnderline"/>
          <w:highlight w:val="yellow"/>
        </w:rPr>
        <w:t>we study circular migration in the</w:t>
      </w:r>
      <w:r w:rsidRPr="00E3605D">
        <w:rPr>
          <w:rStyle w:val="StyleUnderline"/>
        </w:rPr>
        <w:t xml:space="preserve"> novel </w:t>
      </w:r>
      <w:r w:rsidRPr="00AB3468">
        <w:rPr>
          <w:rStyle w:val="StyleUnderline"/>
          <w:highlight w:val="yellow"/>
        </w:rPr>
        <w:t xml:space="preserve">setting of graduates from a </w:t>
      </w:r>
      <w:r w:rsidRPr="00AB3468">
        <w:rPr>
          <w:rStyle w:val="Emphasis"/>
          <w:highlight w:val="yellow"/>
        </w:rPr>
        <w:t>leading university in India</w:t>
      </w:r>
      <w:r w:rsidRPr="00E3605D">
        <w:rPr>
          <w:sz w:val="16"/>
        </w:rPr>
        <w:t xml:space="preserve"> – </w:t>
      </w:r>
      <w:r w:rsidRPr="00AB3468">
        <w:rPr>
          <w:rStyle w:val="StyleUnderline"/>
          <w:highlight w:val="yellow"/>
        </w:rPr>
        <w:t xml:space="preserve">one of the </w:t>
      </w:r>
      <w:r w:rsidRPr="00AB3468">
        <w:rPr>
          <w:rStyle w:val="Emphasis"/>
          <w:highlight w:val="yellow"/>
        </w:rPr>
        <w:t>biggest sending countries</w:t>
      </w:r>
      <w:r w:rsidRPr="00E3605D">
        <w:rPr>
          <w:rStyle w:val="StyleUnderline"/>
        </w:rPr>
        <w:t xml:space="preserve"> of highly skilled migrants internationally</w:t>
      </w:r>
      <w:r w:rsidRPr="00E3605D">
        <w:rPr>
          <w:sz w:val="16"/>
        </w:rPr>
        <w:t xml:space="preserve">. As noted earlier, data scarcity has been one of the major challenges in studying circular migration, largely due to the enormous difficulty in tracing circular migrants who move across countries. As a result, extant empirical research on return migration has often relied on snowball samples (e.g. Zweig et al., 2006) or used self-reported expected duration of stay as a proxy for return migration (e.g. Waldorf, 1995; </w:t>
      </w:r>
      <w:proofErr w:type="spellStart"/>
      <w:r w:rsidRPr="00E3605D">
        <w:rPr>
          <w:sz w:val="16"/>
        </w:rPr>
        <w:t>Coniglio</w:t>
      </w:r>
      <w:proofErr w:type="spellEnd"/>
      <w:r w:rsidRPr="00E3605D">
        <w:rPr>
          <w:sz w:val="16"/>
        </w:rPr>
        <w:t xml:space="preserve"> et al., 2009). Some other studies inferred the occurrence of return migration from sample attrition of migrant data in the host country (e.g. </w:t>
      </w:r>
      <w:proofErr w:type="spellStart"/>
      <w:r w:rsidRPr="00E3605D">
        <w:rPr>
          <w:sz w:val="16"/>
        </w:rPr>
        <w:t>Borjas</w:t>
      </w:r>
      <w:proofErr w:type="spellEnd"/>
      <w:r w:rsidRPr="00E3605D">
        <w:rPr>
          <w:sz w:val="16"/>
        </w:rPr>
        <w:t xml:space="preserve">, 1989). In general, sending-country data are difficult to obtain because countries do not usually systematically trace their emigrants. In-depth analysis of migration dynamics and the underlying determinants requires rich individual-level data of the target population. Such micro data are often not available, and thus quantitative analysis of circular migration often takes place at the aggregate level, mainly in illustrating its magnitude and consequences. </w:t>
      </w:r>
      <w:r w:rsidRPr="00E3605D">
        <w:rPr>
          <w:rStyle w:val="StyleUnderline"/>
        </w:rPr>
        <w:t>Our research design</w:t>
      </w:r>
      <w:r w:rsidRPr="00E3605D">
        <w:rPr>
          <w:sz w:val="16"/>
        </w:rPr>
        <w:t xml:space="preserve">, using sending-country alumni career history data, </w:t>
      </w:r>
      <w:r w:rsidRPr="00E3605D">
        <w:rPr>
          <w:rStyle w:val="StyleUnderline"/>
        </w:rPr>
        <w:t>allows for a systematic analysis of the occurrence of the migration event amongst a well-defined population whose members are at risk of out-migration and return migration</w:t>
      </w:r>
      <w:r w:rsidRPr="00E3605D">
        <w:rPr>
          <w:sz w:val="16"/>
        </w:rPr>
        <w:t>. This empirical strategy helps us avoid com-mon selection biases in previous migration research. We are also able to examine the actual occurrence of return migration instead of intention.</w:t>
      </w:r>
    </w:p>
    <w:p w14:paraId="68B07797" w14:textId="77777777" w:rsidR="00455C62" w:rsidRPr="00AB3468" w:rsidRDefault="00455C62" w:rsidP="00455C62">
      <w:pPr>
        <w:pStyle w:val="Heading4"/>
      </w:pPr>
      <w:r>
        <w:t xml:space="preserve">That means the </w:t>
      </w:r>
      <w:r>
        <w:rPr>
          <w:u w:val="single"/>
        </w:rPr>
        <w:t>brain drain</w:t>
      </w:r>
      <w:r>
        <w:t xml:space="preserve"> effect outweighs the </w:t>
      </w:r>
      <w:r>
        <w:rPr>
          <w:u w:val="single"/>
        </w:rPr>
        <w:t>brain gain</w:t>
      </w:r>
      <w:r>
        <w:t xml:space="preserve"> effect</w:t>
      </w:r>
    </w:p>
    <w:p w14:paraId="54E8BCE3" w14:textId="77777777" w:rsidR="00455C62" w:rsidRPr="004E1D0B" w:rsidRDefault="00455C62" w:rsidP="00455C62">
      <w:r>
        <w:t xml:space="preserve">Fei </w:t>
      </w:r>
      <w:r w:rsidRPr="004E1D0B">
        <w:rPr>
          <w:rStyle w:val="Style13ptBold"/>
        </w:rPr>
        <w:t>Qin 15</w:t>
      </w:r>
      <w:r>
        <w:t xml:space="preserve">, Department of Management, London School of Economics and Political Science, “Global talent, local careers: Circular migration of top Indian engineers and professionals,” </w:t>
      </w:r>
      <w:r>
        <w:rPr>
          <w:i/>
        </w:rPr>
        <w:t>Research Policy</w:t>
      </w:r>
      <w:r>
        <w:t>, Volume 44, 2015, pp. 405-420</w:t>
      </w:r>
    </w:p>
    <w:p w14:paraId="7FA332EB" w14:textId="77777777" w:rsidR="00455C62" w:rsidRPr="00D17FE9" w:rsidRDefault="00455C62" w:rsidP="00455C62">
      <w:pPr>
        <w:rPr>
          <w:sz w:val="16"/>
        </w:rPr>
      </w:pPr>
      <w:r w:rsidRPr="00D17FE9">
        <w:rPr>
          <w:sz w:val="16"/>
        </w:rPr>
        <w:t xml:space="preserve">Meanwhile, </w:t>
      </w:r>
      <w:r w:rsidRPr="002879F2">
        <w:rPr>
          <w:rStyle w:val="StyleUnderline"/>
          <w:highlight w:val="yellow"/>
        </w:rPr>
        <w:t>our analysis focuses on</w:t>
      </w:r>
      <w:r w:rsidRPr="00D17FE9">
        <w:rPr>
          <w:rStyle w:val="StyleUnderline"/>
        </w:rPr>
        <w:t xml:space="preserve"> the </w:t>
      </w:r>
      <w:r w:rsidRPr="002879F2">
        <w:rPr>
          <w:rStyle w:val="StyleUnderline"/>
          <w:highlight w:val="yellow"/>
        </w:rPr>
        <w:t>migration between India and the US</w:t>
      </w:r>
      <w:r w:rsidRPr="002879F2">
        <w:rPr>
          <w:sz w:val="16"/>
          <w:highlight w:val="yellow"/>
        </w:rPr>
        <w:t>,</w:t>
      </w:r>
      <w:r w:rsidRPr="00D17FE9">
        <w:rPr>
          <w:sz w:val="16"/>
        </w:rPr>
        <w:t xml:space="preserve"> and thus caution must be exercised when generalizing the findings to other country pairs. Given that </w:t>
      </w:r>
      <w:r w:rsidRPr="00D17FE9">
        <w:rPr>
          <w:rStyle w:val="StyleUnderline"/>
        </w:rPr>
        <w:t xml:space="preserve">India is one of the </w:t>
      </w:r>
      <w:r w:rsidRPr="00D17FE9">
        <w:rPr>
          <w:rStyle w:val="Emphasis"/>
        </w:rPr>
        <w:t>largest source countries</w:t>
      </w:r>
      <w:r w:rsidRPr="00D17FE9">
        <w:rPr>
          <w:rStyle w:val="StyleUnderline"/>
        </w:rPr>
        <w:t xml:space="preserve"> of highly skilled migrants and the US is the </w:t>
      </w:r>
      <w:r w:rsidRPr="00D17FE9">
        <w:rPr>
          <w:rStyle w:val="Emphasis"/>
        </w:rPr>
        <w:t>primary destination country</w:t>
      </w:r>
      <w:r w:rsidRPr="00D17FE9">
        <w:rPr>
          <w:sz w:val="16"/>
        </w:rPr>
        <w:t>, this study generates relevant and important insights into the dynamics of a significant part of the circular migration flows in the world. In future studies other settings could be employed to further examine this phenomenon.</w:t>
      </w:r>
    </w:p>
    <w:p w14:paraId="32E55523" w14:textId="77777777" w:rsidR="00455C62" w:rsidRPr="00D17FE9" w:rsidRDefault="00455C62" w:rsidP="00455C62">
      <w:pPr>
        <w:rPr>
          <w:sz w:val="16"/>
        </w:rPr>
      </w:pPr>
      <w:r w:rsidRPr="00D17FE9">
        <w:rPr>
          <w:sz w:val="16"/>
        </w:rPr>
        <w:lastRenderedPageBreak/>
        <w:t>Moreover, we do not have data of some variables that might be relevant to testing alternative explanations. For example, we do not have information about caste, a unique aspect of the Indian society. There are other possible mechanisms which merit further investigation. For instance, many countries have developed sophisticated immigration policies and visa categories. These policies and their implementations could also have an impact on the initial and return migration. Such meso-level forces warrant more careful scrutiny in future studies, possibly with qualitative methods.</w:t>
      </w:r>
    </w:p>
    <w:p w14:paraId="22FFEB9F" w14:textId="77777777" w:rsidR="00455C62" w:rsidRPr="00D17FE9" w:rsidRDefault="00455C62" w:rsidP="00455C62">
      <w:pPr>
        <w:rPr>
          <w:sz w:val="16"/>
        </w:rPr>
      </w:pPr>
      <w:r w:rsidRPr="00D17FE9">
        <w:rPr>
          <w:sz w:val="16"/>
        </w:rPr>
        <w:t>5.3. Policy implications</w:t>
      </w:r>
    </w:p>
    <w:p w14:paraId="4EFEE650" w14:textId="77777777" w:rsidR="00455C62" w:rsidRPr="00D17FE9" w:rsidRDefault="00455C62" w:rsidP="00455C62">
      <w:pPr>
        <w:rPr>
          <w:sz w:val="16"/>
        </w:rPr>
      </w:pPr>
      <w:r w:rsidRPr="00D17FE9">
        <w:rPr>
          <w:sz w:val="16"/>
        </w:rPr>
        <w:t xml:space="preserve">Our results have important policy implications. The mobility of highly skilled engineers and technology professionals across geographic boundaries is often viewed as associated with knowledge flows and technology transfer (Almeida and </w:t>
      </w:r>
      <w:proofErr w:type="spellStart"/>
      <w:r w:rsidRPr="00D17FE9">
        <w:rPr>
          <w:sz w:val="16"/>
        </w:rPr>
        <w:t>Kogut</w:t>
      </w:r>
      <w:proofErr w:type="spellEnd"/>
      <w:r w:rsidRPr="00D17FE9">
        <w:rPr>
          <w:sz w:val="16"/>
        </w:rPr>
        <w:t xml:space="preserve">, 1999; </w:t>
      </w:r>
      <w:proofErr w:type="spellStart"/>
      <w:r w:rsidRPr="00D17FE9">
        <w:rPr>
          <w:sz w:val="16"/>
        </w:rPr>
        <w:t>Edler</w:t>
      </w:r>
      <w:proofErr w:type="spellEnd"/>
      <w:r w:rsidRPr="00D17FE9">
        <w:rPr>
          <w:sz w:val="16"/>
        </w:rPr>
        <w:t xml:space="preserve"> et al., 2011; Filatotchev et al., 2011; </w:t>
      </w:r>
      <w:proofErr w:type="spellStart"/>
      <w:r w:rsidRPr="00D17FE9">
        <w:rPr>
          <w:sz w:val="16"/>
        </w:rPr>
        <w:t>Kogut</w:t>
      </w:r>
      <w:proofErr w:type="spellEnd"/>
      <w:r w:rsidRPr="00D17FE9">
        <w:rPr>
          <w:sz w:val="16"/>
        </w:rPr>
        <w:t xml:space="preserve"> and Macpherson, 2011; </w:t>
      </w:r>
      <w:proofErr w:type="spellStart"/>
      <w:r w:rsidRPr="00D17FE9">
        <w:rPr>
          <w:sz w:val="16"/>
        </w:rPr>
        <w:t>Alnuaimi</w:t>
      </w:r>
      <w:proofErr w:type="spellEnd"/>
      <w:r w:rsidRPr="00D17FE9">
        <w:rPr>
          <w:sz w:val="16"/>
        </w:rPr>
        <w:t xml:space="preserve"> et al., 2012; Karna et al., 2013), and hence it is of great importance from a developmental perspective. Recent observations of the reverse flows of highly skilled migrants back to the sending countries, particularly reflected in the high-profile successes of returnee entrepreneurs (</w:t>
      </w:r>
      <w:proofErr w:type="spellStart"/>
      <w:r w:rsidRPr="00D17FE9">
        <w:rPr>
          <w:sz w:val="16"/>
        </w:rPr>
        <w:t>Saxenian</w:t>
      </w:r>
      <w:proofErr w:type="spellEnd"/>
      <w:r w:rsidRPr="00D17FE9">
        <w:rPr>
          <w:sz w:val="16"/>
        </w:rPr>
        <w:t xml:space="preserve">, 2006), have made </w:t>
      </w:r>
      <w:r w:rsidRPr="002879F2">
        <w:rPr>
          <w:rStyle w:val="StyleUnderline"/>
          <w:highlight w:val="yellow"/>
        </w:rPr>
        <w:t>many believe</w:t>
      </w:r>
      <w:r w:rsidRPr="00D17FE9">
        <w:rPr>
          <w:rStyle w:val="StyleUnderline"/>
        </w:rPr>
        <w:t xml:space="preserve"> that the old notion of </w:t>
      </w:r>
      <w:r w:rsidRPr="002879F2">
        <w:rPr>
          <w:rStyle w:val="StyleUnderline"/>
          <w:highlight w:val="yellow"/>
        </w:rPr>
        <w:t>brain drain</w:t>
      </w:r>
      <w:r w:rsidRPr="00D17FE9">
        <w:rPr>
          <w:rStyle w:val="StyleUnderline"/>
        </w:rPr>
        <w:t xml:space="preserve"> </w:t>
      </w:r>
      <w:r w:rsidRPr="002879F2">
        <w:rPr>
          <w:rStyle w:val="StyleUnderline"/>
          <w:highlight w:val="yellow"/>
        </w:rPr>
        <w:t xml:space="preserve">is obsolete. There is a widespread belief that </w:t>
      </w:r>
      <w:proofErr w:type="spellStart"/>
      <w:r w:rsidRPr="002879F2">
        <w:rPr>
          <w:rStyle w:val="StyleUnderline"/>
          <w:highlight w:val="yellow"/>
        </w:rPr>
        <w:t>liberalising</w:t>
      </w:r>
      <w:proofErr w:type="spellEnd"/>
      <w:r w:rsidRPr="00D17FE9">
        <w:rPr>
          <w:rStyle w:val="StyleUnderline"/>
        </w:rPr>
        <w:t xml:space="preserve"> the international flows of skilled </w:t>
      </w:r>
      <w:proofErr w:type="spellStart"/>
      <w:r w:rsidRPr="002879F2">
        <w:rPr>
          <w:rStyle w:val="StyleUnderline"/>
          <w:highlight w:val="yellow"/>
        </w:rPr>
        <w:t>labour</w:t>
      </w:r>
      <w:proofErr w:type="spellEnd"/>
      <w:r w:rsidRPr="00D17FE9">
        <w:rPr>
          <w:sz w:val="16"/>
        </w:rPr>
        <w:t xml:space="preserve">, if properly managed, </w:t>
      </w:r>
      <w:r w:rsidRPr="002879F2">
        <w:rPr>
          <w:rStyle w:val="StyleUnderline"/>
          <w:highlight w:val="yellow"/>
        </w:rPr>
        <w:t>could result in a win-win-win</w:t>
      </w:r>
      <w:r w:rsidRPr="00D17FE9">
        <w:rPr>
          <w:rStyle w:val="StyleUnderline"/>
        </w:rPr>
        <w:t xml:space="preserve"> situation</w:t>
      </w:r>
      <w:r w:rsidRPr="00D17FE9">
        <w:rPr>
          <w:sz w:val="16"/>
        </w:rPr>
        <w:t xml:space="preserve"> for the source countries, host countries, and migrants themselves.</w:t>
      </w:r>
    </w:p>
    <w:p w14:paraId="23D663B4" w14:textId="77777777" w:rsidR="00455C62" w:rsidRPr="00D17FE9" w:rsidRDefault="00455C62" w:rsidP="00455C62">
      <w:pPr>
        <w:rPr>
          <w:sz w:val="16"/>
        </w:rPr>
      </w:pPr>
      <w:r w:rsidRPr="00D17FE9">
        <w:rPr>
          <w:sz w:val="16"/>
        </w:rPr>
        <w:t xml:space="preserve">However, </w:t>
      </w:r>
      <w:r w:rsidRPr="002879F2">
        <w:rPr>
          <w:rStyle w:val="Emphasis"/>
          <w:highlight w:val="yellow"/>
        </w:rPr>
        <w:t>how exactly</w:t>
      </w:r>
      <w:r w:rsidRPr="002879F2">
        <w:rPr>
          <w:rStyle w:val="StyleUnderline"/>
          <w:highlight w:val="yellow"/>
        </w:rPr>
        <w:t xml:space="preserve"> this</w:t>
      </w:r>
      <w:r w:rsidRPr="00D17FE9">
        <w:rPr>
          <w:rStyle w:val="StyleUnderline"/>
        </w:rPr>
        <w:t xml:space="preserve"> triple-win potential </w:t>
      </w:r>
      <w:r w:rsidRPr="002879F2">
        <w:rPr>
          <w:rStyle w:val="StyleUnderline"/>
          <w:highlight w:val="yellow"/>
        </w:rPr>
        <w:t xml:space="preserve">can be realized is </w:t>
      </w:r>
      <w:r w:rsidRPr="002879F2">
        <w:rPr>
          <w:rStyle w:val="Emphasis"/>
          <w:highlight w:val="yellow"/>
        </w:rPr>
        <w:t>not adequately understood</w:t>
      </w:r>
      <w:r w:rsidRPr="00D17FE9">
        <w:rPr>
          <w:sz w:val="16"/>
        </w:rPr>
        <w:t xml:space="preserve">. There is also a lack of solid evidence of the relative magnitude of brain gain against brain drain. As noted earlier, nation states have called for improving the evidence base on international migration (OECD and the United Nations Department of Economic and Social Affairs, 2013). </w:t>
      </w:r>
      <w:r w:rsidRPr="002879F2">
        <w:rPr>
          <w:rStyle w:val="StyleUnderline"/>
          <w:highlight w:val="yellow"/>
        </w:rPr>
        <w:t xml:space="preserve">Our study is timely in providing a </w:t>
      </w:r>
      <w:r w:rsidRPr="002879F2">
        <w:rPr>
          <w:rStyle w:val="Emphasis"/>
          <w:highlight w:val="yellow"/>
        </w:rPr>
        <w:t>more nuanced account</w:t>
      </w:r>
      <w:r w:rsidRPr="00D17FE9">
        <w:rPr>
          <w:rStyle w:val="StyleUnderline"/>
        </w:rPr>
        <w:t xml:space="preserve"> of the occurrence of out-migration and return migration among a highly educated population</w:t>
      </w:r>
      <w:r w:rsidRPr="00D17FE9">
        <w:rPr>
          <w:sz w:val="16"/>
        </w:rPr>
        <w:t xml:space="preserve"> in one of the largest source countries of highly skilled migrants. The findings reveal interesting patterns regarding who migrates, who returns, and under what circumstances they do so. These findings could help policy makers in both source countries and receiving countries make better assessments of brain circulation. Furthermore, instead of treating highly skilled personnel as identical or free-moving agents, this study also illuminates how migration </w:t>
      </w:r>
      <w:proofErr w:type="spellStart"/>
      <w:r w:rsidRPr="00D17FE9">
        <w:rPr>
          <w:sz w:val="16"/>
        </w:rPr>
        <w:t>behaviour</w:t>
      </w:r>
      <w:proofErr w:type="spellEnd"/>
      <w:r w:rsidRPr="00D17FE9">
        <w:rPr>
          <w:sz w:val="16"/>
        </w:rPr>
        <w:t xml:space="preserve"> varies across individuals and how it unfolds in a person’s life course. In an era when many countries are engaged in a global war for talent, a better understanding of migration </w:t>
      </w:r>
      <w:proofErr w:type="spellStart"/>
      <w:r w:rsidRPr="00D17FE9">
        <w:rPr>
          <w:sz w:val="16"/>
        </w:rPr>
        <w:t>behaviour</w:t>
      </w:r>
      <w:proofErr w:type="spellEnd"/>
      <w:r w:rsidRPr="00D17FE9">
        <w:rPr>
          <w:sz w:val="16"/>
        </w:rPr>
        <w:t xml:space="preserve"> at the individual level could help policy makers reach more informed decisions about how to </w:t>
      </w:r>
      <w:proofErr w:type="spellStart"/>
      <w:r w:rsidRPr="00D17FE9">
        <w:rPr>
          <w:sz w:val="16"/>
        </w:rPr>
        <w:t>capitalise</w:t>
      </w:r>
      <w:proofErr w:type="spellEnd"/>
      <w:r w:rsidRPr="00D17FE9">
        <w:rPr>
          <w:sz w:val="16"/>
        </w:rPr>
        <w:t xml:space="preserve"> on the cross-border flows of talent.</w:t>
      </w:r>
    </w:p>
    <w:p w14:paraId="72BBC5A8" w14:textId="77777777" w:rsidR="00455C62" w:rsidRPr="00D17FE9" w:rsidRDefault="00455C62" w:rsidP="00455C62">
      <w:pPr>
        <w:rPr>
          <w:sz w:val="16"/>
        </w:rPr>
      </w:pPr>
      <w:r w:rsidRPr="00D17FE9">
        <w:rPr>
          <w:rStyle w:val="StyleUnderline"/>
        </w:rPr>
        <w:t xml:space="preserve">Our analysis also points to the </w:t>
      </w:r>
      <w:r w:rsidRPr="00D17FE9">
        <w:rPr>
          <w:rStyle w:val="Emphasis"/>
        </w:rPr>
        <w:t>complex nature of circular migration</w:t>
      </w:r>
      <w:r w:rsidRPr="00D17FE9">
        <w:rPr>
          <w:sz w:val="16"/>
        </w:rPr>
        <w:t xml:space="preserve">; it is a process in which multi-level factors operate and interact with one another. In particular, our results demonstrate the importance of home-country economic development in </w:t>
      </w:r>
      <w:proofErr w:type="spellStart"/>
      <w:r w:rsidRPr="00D17FE9">
        <w:rPr>
          <w:sz w:val="16"/>
        </w:rPr>
        <w:t>catalysing</w:t>
      </w:r>
      <w:proofErr w:type="spellEnd"/>
      <w:r w:rsidRPr="00D17FE9">
        <w:rPr>
          <w:sz w:val="16"/>
        </w:rPr>
        <w:t xml:space="preserve"> return migration. Economic development can translate into many things– such as improved infrastructure, proliferation of entrepreneurial opportunities, inflows of multinational investments, and so forth. Identifying which exact factors have direct effects on accelerating the return migration of overseas talent can be a promising route for future research and policy analysis.</w:t>
      </w:r>
    </w:p>
    <w:p w14:paraId="289AB2FF" w14:textId="77777777" w:rsidR="00455C62" w:rsidRPr="002879F2" w:rsidRDefault="00455C62" w:rsidP="00455C62">
      <w:pPr>
        <w:rPr>
          <w:sz w:val="16"/>
        </w:rPr>
      </w:pPr>
      <w:r w:rsidRPr="00D17FE9">
        <w:rPr>
          <w:sz w:val="16"/>
        </w:rPr>
        <w:t xml:space="preserve">The patterns of selectivity in migration and return migration identified in this study have important policy implications as well. Our findings suggest that </w:t>
      </w:r>
      <w:r w:rsidRPr="002879F2">
        <w:rPr>
          <w:rStyle w:val="StyleUnderline"/>
          <w:highlight w:val="yellow"/>
        </w:rPr>
        <w:t xml:space="preserve">it appears to be </w:t>
      </w:r>
      <w:r w:rsidRPr="002879F2">
        <w:rPr>
          <w:rStyle w:val="Emphasis"/>
          <w:highlight w:val="yellow"/>
        </w:rPr>
        <w:t>the top students who emigrate from India</w:t>
      </w:r>
      <w:r w:rsidRPr="00D17FE9">
        <w:rPr>
          <w:rStyle w:val="StyleUnderline"/>
        </w:rPr>
        <w:t xml:space="preserve">, among whom </w:t>
      </w:r>
      <w:r w:rsidRPr="002879F2">
        <w:rPr>
          <w:rStyle w:val="StyleUnderline"/>
          <w:highlight w:val="yellow"/>
        </w:rPr>
        <w:t>the more able</w:t>
      </w:r>
      <w:r w:rsidRPr="00D17FE9">
        <w:rPr>
          <w:rStyle w:val="StyleUnderline"/>
        </w:rPr>
        <w:t xml:space="preserve"> and successful tend to </w:t>
      </w:r>
      <w:r w:rsidRPr="002879F2">
        <w:rPr>
          <w:rStyle w:val="Emphasis"/>
          <w:highlight w:val="yellow"/>
        </w:rPr>
        <w:t>stay abroad rather than return home</w:t>
      </w:r>
      <w:r w:rsidRPr="002879F2">
        <w:rPr>
          <w:rStyle w:val="StyleUnderline"/>
          <w:highlight w:val="yellow"/>
        </w:rPr>
        <w:t>; it is</w:t>
      </w:r>
      <w:r w:rsidRPr="00D17FE9">
        <w:rPr>
          <w:rStyle w:val="StyleUnderline"/>
        </w:rPr>
        <w:t xml:space="preserve"> likely to be </w:t>
      </w:r>
      <w:r w:rsidRPr="002879F2">
        <w:rPr>
          <w:rStyle w:val="StyleUnderline"/>
          <w:highlight w:val="yellow"/>
        </w:rPr>
        <w:t xml:space="preserve">the best and the brightest that the sending country </w:t>
      </w:r>
      <w:r w:rsidRPr="002879F2">
        <w:rPr>
          <w:rStyle w:val="Emphasis"/>
          <w:highlight w:val="yellow"/>
        </w:rPr>
        <w:t>loses in brain drain</w:t>
      </w:r>
      <w:r w:rsidRPr="00D17FE9">
        <w:rPr>
          <w:sz w:val="16"/>
        </w:rPr>
        <w:t>. These findings carry at least two important messages for policy makers in sending countries. First, identifying where time and resources should be spent for policy intervention is particularly important to developing countries that are resource-constrained. Perhaps the efforts to reverse the migration flows could re-focus on the group of ‘the second best’ instead of the superstars, because the former appear to be the ones most likely to be wavering between staying and returning.</w:t>
      </w:r>
    </w:p>
    <w:p w14:paraId="51D1A8F1" w14:textId="77777777" w:rsidR="00455C62" w:rsidRPr="0017752E" w:rsidRDefault="00455C62" w:rsidP="00455C62">
      <w:pPr>
        <w:pStyle w:val="Heading4"/>
      </w:pPr>
      <w:r>
        <w:t xml:space="preserve">More evidence, even if not everyone leaves India, the </w:t>
      </w:r>
      <w:r>
        <w:rPr>
          <w:u w:val="single"/>
        </w:rPr>
        <w:t>smartest people do</w:t>
      </w:r>
    </w:p>
    <w:p w14:paraId="734B0A40" w14:textId="77777777" w:rsidR="00455C62" w:rsidRPr="004E1D0B" w:rsidRDefault="00455C62" w:rsidP="00455C62">
      <w:r>
        <w:t xml:space="preserve">Fei </w:t>
      </w:r>
      <w:r w:rsidRPr="004E1D0B">
        <w:rPr>
          <w:rStyle w:val="Style13ptBold"/>
        </w:rPr>
        <w:t>Qin 15</w:t>
      </w:r>
      <w:r>
        <w:t xml:space="preserve">, Department of Management, London School of Economics and Political Science, “Global talent, local careers: Circular migration of top Indian engineers and professionals,” </w:t>
      </w:r>
      <w:r>
        <w:rPr>
          <w:i/>
        </w:rPr>
        <w:t>Research Policy</w:t>
      </w:r>
      <w:r>
        <w:t>, Volume 44, 2015, pp. 405-420</w:t>
      </w:r>
    </w:p>
    <w:p w14:paraId="20D53E40" w14:textId="77777777" w:rsidR="00455C62" w:rsidRPr="007A2D18" w:rsidRDefault="00455C62" w:rsidP="00455C62">
      <w:pPr>
        <w:rPr>
          <w:sz w:val="16"/>
        </w:rPr>
      </w:pPr>
      <w:r w:rsidRPr="007A2D18">
        <w:rPr>
          <w:sz w:val="16"/>
        </w:rPr>
        <w:t xml:space="preserve">To test individual-level selectivity in migration, </w:t>
      </w:r>
      <w:r w:rsidRPr="00D7271B">
        <w:rPr>
          <w:rStyle w:val="StyleUnderline"/>
          <w:highlight w:val="yellow"/>
        </w:rPr>
        <w:t>we regress on class ranking at the university</w:t>
      </w:r>
      <w:r w:rsidRPr="007A2D18">
        <w:rPr>
          <w:sz w:val="16"/>
        </w:rPr>
        <w:t xml:space="preserve"> – a measurement of ability. </w:t>
      </w:r>
      <w:r w:rsidRPr="007A2D18">
        <w:rPr>
          <w:rStyle w:val="StyleUnderline"/>
        </w:rPr>
        <w:t xml:space="preserve">The </w:t>
      </w:r>
      <w:r w:rsidRPr="00D7271B">
        <w:rPr>
          <w:rStyle w:val="StyleUnderline"/>
          <w:highlight w:val="yellow"/>
        </w:rPr>
        <w:t xml:space="preserve">results point to a </w:t>
      </w:r>
      <w:r w:rsidRPr="00D7271B">
        <w:rPr>
          <w:rStyle w:val="Emphasis"/>
          <w:highlight w:val="yellow"/>
        </w:rPr>
        <w:t>very strong</w:t>
      </w:r>
      <w:r w:rsidRPr="00D7271B">
        <w:rPr>
          <w:rStyle w:val="StyleUnderline"/>
          <w:highlight w:val="yellow"/>
        </w:rPr>
        <w:t xml:space="preserve"> positive selection</w:t>
      </w:r>
      <w:r w:rsidRPr="007A2D18">
        <w:rPr>
          <w:rStyle w:val="StyleUnderline"/>
        </w:rPr>
        <w:t xml:space="preserve"> effect: </w:t>
      </w:r>
      <w:r w:rsidRPr="00D7271B">
        <w:rPr>
          <w:rStyle w:val="StyleUnderline"/>
          <w:highlight w:val="yellow"/>
        </w:rPr>
        <w:t xml:space="preserve">top students are </w:t>
      </w:r>
      <w:r w:rsidRPr="00D7271B">
        <w:rPr>
          <w:rStyle w:val="Emphasis"/>
          <w:highlight w:val="yellow"/>
        </w:rPr>
        <w:t>more likely to migrate</w:t>
      </w:r>
      <w:r w:rsidRPr="007A2D18">
        <w:rPr>
          <w:rStyle w:val="Emphasis"/>
        </w:rPr>
        <w:t xml:space="preserve"> to the US</w:t>
      </w:r>
      <w:r w:rsidRPr="007A2D18">
        <w:rPr>
          <w:sz w:val="16"/>
        </w:rPr>
        <w:t xml:space="preserve">, when the macro-level con-textual factors are controlled, lending support to H3a. This result reveals a systematic variation in migration </w:t>
      </w:r>
      <w:proofErr w:type="spellStart"/>
      <w:r w:rsidRPr="007A2D18">
        <w:rPr>
          <w:sz w:val="16"/>
        </w:rPr>
        <w:t>behaviour</w:t>
      </w:r>
      <w:proofErr w:type="spellEnd"/>
      <w:r w:rsidRPr="007A2D18">
        <w:rPr>
          <w:sz w:val="16"/>
        </w:rPr>
        <w:t xml:space="preserve"> among graduates, and it indicates that </w:t>
      </w:r>
      <w:r w:rsidRPr="00D7271B">
        <w:rPr>
          <w:rStyle w:val="StyleUnderline"/>
          <w:highlight w:val="yellow"/>
        </w:rPr>
        <w:t>even among</w:t>
      </w:r>
      <w:r w:rsidRPr="007A2D18">
        <w:rPr>
          <w:rStyle w:val="StyleUnderline"/>
        </w:rPr>
        <w:t xml:space="preserve"> this group of </w:t>
      </w:r>
      <w:r w:rsidRPr="00D7271B">
        <w:rPr>
          <w:rStyle w:val="StyleUnderline"/>
          <w:highlight w:val="yellow"/>
        </w:rPr>
        <w:t>people who are</w:t>
      </w:r>
      <w:r w:rsidRPr="007A2D18">
        <w:rPr>
          <w:rStyle w:val="StyleUnderline"/>
        </w:rPr>
        <w:t xml:space="preserve"> all </w:t>
      </w:r>
      <w:r w:rsidRPr="00D7271B">
        <w:rPr>
          <w:rStyle w:val="StyleUnderline"/>
          <w:highlight w:val="yellow"/>
        </w:rPr>
        <w:t>highly educated</w:t>
      </w:r>
      <w:r w:rsidRPr="007A2D18">
        <w:rPr>
          <w:rStyle w:val="StyleUnderline"/>
        </w:rPr>
        <w:t xml:space="preserve">, </w:t>
      </w:r>
      <w:r w:rsidRPr="00D7271B">
        <w:rPr>
          <w:rStyle w:val="StyleUnderline"/>
          <w:highlight w:val="yellow"/>
        </w:rPr>
        <w:t>there</w:t>
      </w:r>
      <w:r w:rsidRPr="007A2D18">
        <w:rPr>
          <w:rStyle w:val="StyleUnderline"/>
        </w:rPr>
        <w:t xml:space="preserve"> still </w:t>
      </w:r>
      <w:r w:rsidRPr="00D7271B">
        <w:rPr>
          <w:rStyle w:val="StyleUnderline"/>
          <w:highlight w:val="yellow"/>
        </w:rPr>
        <w:t xml:space="preserve">exists a </w:t>
      </w:r>
      <w:r w:rsidRPr="00D7271B">
        <w:rPr>
          <w:rStyle w:val="Emphasis"/>
          <w:highlight w:val="yellow"/>
        </w:rPr>
        <w:t>positive selection for out-migration</w:t>
      </w:r>
      <w:r w:rsidRPr="007A2D18">
        <w:rPr>
          <w:rStyle w:val="StyleUnderline"/>
        </w:rPr>
        <w:t xml:space="preserve"> from the less-developed home country</w:t>
      </w:r>
      <w:r w:rsidRPr="007A2D18">
        <w:rPr>
          <w:sz w:val="16"/>
        </w:rPr>
        <w:t xml:space="preserve">. This interesting pattern could be either due to self-selection – i.e. </w:t>
      </w:r>
      <w:r w:rsidRPr="00D7271B">
        <w:rPr>
          <w:rStyle w:val="StyleUnderline"/>
          <w:highlight w:val="yellow"/>
        </w:rPr>
        <w:t>the brightest are</w:t>
      </w:r>
      <w:r w:rsidRPr="007A2D18">
        <w:rPr>
          <w:rStyle w:val="StyleUnderline"/>
        </w:rPr>
        <w:t xml:space="preserve"> also the </w:t>
      </w:r>
      <w:r w:rsidRPr="00D7271B">
        <w:rPr>
          <w:rStyle w:val="StyleUnderline"/>
          <w:highlight w:val="yellow"/>
        </w:rPr>
        <w:t>most motivated to migrate</w:t>
      </w:r>
      <w:r w:rsidRPr="007A2D18">
        <w:rPr>
          <w:sz w:val="16"/>
        </w:rPr>
        <w:t xml:space="preserve"> – or a result of selection by host country institutions – i.e. </w:t>
      </w:r>
      <w:r w:rsidRPr="007A2D18">
        <w:rPr>
          <w:rStyle w:val="StyleUnderline"/>
        </w:rPr>
        <w:t xml:space="preserve">the </w:t>
      </w:r>
      <w:r w:rsidRPr="00D7271B">
        <w:rPr>
          <w:rStyle w:val="StyleUnderline"/>
          <w:highlight w:val="yellow"/>
        </w:rPr>
        <w:t>better</w:t>
      </w:r>
      <w:r w:rsidRPr="007A2D18">
        <w:rPr>
          <w:rStyle w:val="StyleUnderline"/>
        </w:rPr>
        <w:t xml:space="preserve"> </w:t>
      </w:r>
      <w:r w:rsidRPr="00D7271B">
        <w:rPr>
          <w:rStyle w:val="StyleUnderline"/>
          <w:highlight w:val="yellow"/>
        </w:rPr>
        <w:t>performers</w:t>
      </w:r>
      <w:r w:rsidRPr="007A2D18">
        <w:rPr>
          <w:rStyle w:val="StyleUnderline"/>
        </w:rPr>
        <w:t xml:space="preserve"> are more able to </w:t>
      </w:r>
      <w:r w:rsidRPr="00D7271B">
        <w:rPr>
          <w:rStyle w:val="StyleUnderline"/>
          <w:highlight w:val="yellow"/>
        </w:rPr>
        <w:t>find overseas placements</w:t>
      </w:r>
      <w:r w:rsidRPr="007A2D18">
        <w:rPr>
          <w:rStyle w:val="StyleUnderline"/>
        </w:rPr>
        <w:t>.</w:t>
      </w:r>
      <w:r w:rsidRPr="007A2D18">
        <w:rPr>
          <w:sz w:val="16"/>
        </w:rPr>
        <w:t xml:space="preserve"> This </w:t>
      </w:r>
      <w:r w:rsidRPr="007A2D18">
        <w:rPr>
          <w:sz w:val="16"/>
        </w:rPr>
        <w:lastRenderedPageBreak/>
        <w:t>finding suggests that future studies should move beyond the portrayals of highly educated individuals as free-moving elites to delve deeper into the heterogeneity within this population and the constraints that such highly skilled migrants face. It would be particularly interesting to empirically verify the two alternative mechanisms noted here.</w:t>
      </w:r>
    </w:p>
    <w:p w14:paraId="2FC1E09D" w14:textId="77777777" w:rsidR="00455C62" w:rsidRDefault="00455C62" w:rsidP="00455C62">
      <w:pPr>
        <w:pStyle w:val="Heading4"/>
      </w:pPr>
      <w:r>
        <w:t xml:space="preserve">Additionally, those same students are </w:t>
      </w:r>
      <w:r w:rsidRPr="00D7271B">
        <w:rPr>
          <w:u w:val="single"/>
        </w:rPr>
        <w:t>less</w:t>
      </w:r>
      <w:r>
        <w:t xml:space="preserve"> likely to return home</w:t>
      </w:r>
    </w:p>
    <w:p w14:paraId="3BD2A5D3" w14:textId="77777777" w:rsidR="00455C62" w:rsidRPr="004E1D0B" w:rsidRDefault="00455C62" w:rsidP="00455C62">
      <w:r>
        <w:t xml:space="preserve">Fei </w:t>
      </w:r>
      <w:r w:rsidRPr="004E1D0B">
        <w:rPr>
          <w:rStyle w:val="Style13ptBold"/>
        </w:rPr>
        <w:t>Qin 15</w:t>
      </w:r>
      <w:r>
        <w:t xml:space="preserve">, Department of Management, London School of Economics and Political Science, “Global talent, local careers: Circular migration of top Indian engineers and professionals,” </w:t>
      </w:r>
      <w:r>
        <w:rPr>
          <w:i/>
        </w:rPr>
        <w:t>Research Policy</w:t>
      </w:r>
      <w:r>
        <w:t>, Volume 44, 2015, pp. 405-420</w:t>
      </w:r>
    </w:p>
    <w:p w14:paraId="1B3071BC" w14:textId="77777777" w:rsidR="00455C62" w:rsidRPr="00E3605D" w:rsidRDefault="00455C62" w:rsidP="00455C62">
      <w:pPr>
        <w:rPr>
          <w:sz w:val="16"/>
        </w:rPr>
      </w:pPr>
      <w:r w:rsidRPr="00E3605D">
        <w:rPr>
          <w:sz w:val="16"/>
        </w:rPr>
        <w:t xml:space="preserve">At the individual level </w:t>
      </w:r>
      <w:r w:rsidRPr="00EA6E26">
        <w:rPr>
          <w:rStyle w:val="StyleUnderline"/>
          <w:highlight w:val="yellow"/>
        </w:rPr>
        <w:t>we test</w:t>
      </w:r>
      <w:r w:rsidRPr="00E3605D">
        <w:rPr>
          <w:rStyle w:val="StyleUnderline"/>
        </w:rPr>
        <w:t xml:space="preserve"> the competing </w:t>
      </w:r>
      <w:r w:rsidRPr="00EA6E26">
        <w:rPr>
          <w:rStyle w:val="StyleUnderline"/>
          <w:highlight w:val="yellow"/>
        </w:rPr>
        <w:t xml:space="preserve">hypotheses about </w:t>
      </w:r>
      <w:r w:rsidRPr="00EA6E26">
        <w:rPr>
          <w:rStyle w:val="Emphasis"/>
          <w:highlight w:val="yellow"/>
        </w:rPr>
        <w:t>selectivity in return migration</w:t>
      </w:r>
      <w:r w:rsidRPr="006F11FC">
        <w:rPr>
          <w:rStyle w:val="StyleUnderline"/>
        </w:rPr>
        <w:t>: whether</w:t>
      </w:r>
      <w:r w:rsidRPr="00E3605D">
        <w:rPr>
          <w:rStyle w:val="StyleUnderline"/>
        </w:rPr>
        <w:t xml:space="preserve"> the more able and successful are more likely to return to the home country</w:t>
      </w:r>
      <w:r w:rsidRPr="00E3605D">
        <w:rPr>
          <w:sz w:val="16"/>
        </w:rPr>
        <w:t xml:space="preserve"> or otherwise. </w:t>
      </w:r>
      <w:r w:rsidRPr="00E3605D">
        <w:rPr>
          <w:rStyle w:val="StyleUnderline"/>
        </w:rPr>
        <w:t xml:space="preserve">A </w:t>
      </w:r>
      <w:r w:rsidRPr="00EA6E26">
        <w:rPr>
          <w:rStyle w:val="Emphasis"/>
          <w:highlight w:val="yellow"/>
        </w:rPr>
        <w:t>strong negative selection</w:t>
      </w:r>
      <w:r w:rsidRPr="00E3605D">
        <w:rPr>
          <w:rStyle w:val="Emphasis"/>
        </w:rPr>
        <w:t xml:space="preserve"> effect</w:t>
      </w:r>
      <w:r w:rsidRPr="00E3605D">
        <w:rPr>
          <w:rStyle w:val="StyleUnderline"/>
        </w:rPr>
        <w:t xml:space="preserve"> </w:t>
      </w:r>
      <w:r w:rsidRPr="00EA6E26">
        <w:rPr>
          <w:rStyle w:val="StyleUnderline"/>
          <w:highlight w:val="yellow"/>
        </w:rPr>
        <w:t>is observed</w:t>
      </w:r>
      <w:r w:rsidRPr="00EA6E26">
        <w:rPr>
          <w:rStyle w:val="StyleUnderline"/>
        </w:rPr>
        <w:t xml:space="preserve"> </w:t>
      </w:r>
      <w:r w:rsidRPr="00EA6E26">
        <w:rPr>
          <w:sz w:val="16"/>
        </w:rPr>
        <w:t>and</w:t>
      </w:r>
      <w:r w:rsidRPr="00E3605D">
        <w:rPr>
          <w:sz w:val="16"/>
        </w:rPr>
        <w:t xml:space="preserve"> is manifested in multiple aspects. We examine three measurements of the quality of a migrant. In addition to class ranking that is used as an indicator for ability endowment prior to migration, we further look at educational attainment in the host country, which reflects post-migration human capital accumulation, as well as income, which captures a migrant’s financial success.</w:t>
      </w:r>
    </w:p>
    <w:p w14:paraId="2C880A39" w14:textId="77777777" w:rsidR="00455C62" w:rsidRPr="00E3605D" w:rsidRDefault="00455C62" w:rsidP="00455C62">
      <w:pPr>
        <w:rPr>
          <w:sz w:val="16"/>
        </w:rPr>
      </w:pPr>
      <w:r w:rsidRPr="00E3605D">
        <w:rPr>
          <w:sz w:val="16"/>
        </w:rPr>
        <w:t xml:space="preserve">The findings reveal a negative relationship between all of the three variables and return migration. First, </w:t>
      </w:r>
      <w:r w:rsidRPr="00E3605D">
        <w:rPr>
          <w:rStyle w:val="StyleUnderline"/>
        </w:rPr>
        <w:t>ranking at the university is negatively associated with return migration</w:t>
      </w:r>
      <w:r w:rsidRPr="00E3605D">
        <w:rPr>
          <w:sz w:val="16"/>
        </w:rPr>
        <w:t xml:space="preserve">. It suggests that </w:t>
      </w:r>
      <w:r w:rsidRPr="006F11FC">
        <w:rPr>
          <w:rStyle w:val="StyleUnderline"/>
          <w:highlight w:val="yellow"/>
        </w:rPr>
        <w:t xml:space="preserve">top students are </w:t>
      </w:r>
      <w:r w:rsidRPr="006F11FC">
        <w:rPr>
          <w:rStyle w:val="Emphasis"/>
          <w:highlight w:val="yellow"/>
        </w:rPr>
        <w:t>more likely to out-migrate</w:t>
      </w:r>
      <w:r w:rsidRPr="006F11FC">
        <w:rPr>
          <w:rStyle w:val="StyleUnderline"/>
          <w:highlight w:val="yellow"/>
        </w:rPr>
        <w:t>, and</w:t>
      </w:r>
      <w:r w:rsidRPr="00E3605D">
        <w:rPr>
          <w:rStyle w:val="StyleUnderline"/>
        </w:rPr>
        <w:t xml:space="preserve"> once having left they are </w:t>
      </w:r>
      <w:r w:rsidRPr="006F11FC">
        <w:rPr>
          <w:rStyle w:val="Emphasis"/>
          <w:highlight w:val="yellow"/>
        </w:rPr>
        <w:t>less likely to return</w:t>
      </w:r>
      <w:r w:rsidRPr="00E3605D">
        <w:rPr>
          <w:rStyle w:val="StyleUnderline"/>
        </w:rPr>
        <w:t xml:space="preserve"> to their home country</w:t>
      </w:r>
      <w:r w:rsidRPr="00E3605D">
        <w:rPr>
          <w:sz w:val="16"/>
        </w:rPr>
        <w:t xml:space="preserve">. Second, a negative relationship is also observed between host-country educational attainment and the likelihood of return migration. As shown in the descriptive analysis presented earlier, </w:t>
      </w:r>
      <w:r w:rsidRPr="00E3605D">
        <w:rPr>
          <w:rStyle w:val="StyleUnderline"/>
        </w:rPr>
        <w:t xml:space="preserve">although having already received the best education in the home country, these </w:t>
      </w:r>
      <w:r w:rsidRPr="006F11FC">
        <w:rPr>
          <w:rStyle w:val="StyleUnderline"/>
          <w:highlight w:val="yellow"/>
        </w:rPr>
        <w:t>highly</w:t>
      </w:r>
      <w:r w:rsidRPr="00E3605D">
        <w:rPr>
          <w:rStyle w:val="StyleUnderline"/>
        </w:rPr>
        <w:t xml:space="preserve"> skilled </w:t>
      </w:r>
      <w:r w:rsidRPr="006F11FC">
        <w:rPr>
          <w:rStyle w:val="StyleUnderline"/>
          <w:highlight w:val="yellow"/>
        </w:rPr>
        <w:t>migrants</w:t>
      </w:r>
      <w:r w:rsidRPr="00E3605D">
        <w:rPr>
          <w:rStyle w:val="StyleUnderline"/>
        </w:rPr>
        <w:t xml:space="preserve"> still </w:t>
      </w:r>
      <w:r w:rsidRPr="006F11FC">
        <w:rPr>
          <w:rStyle w:val="Emphasis"/>
          <w:highlight w:val="yellow"/>
        </w:rPr>
        <w:t>invest heavily in education in the destination country</w:t>
      </w:r>
      <w:r w:rsidRPr="006F11FC">
        <w:rPr>
          <w:sz w:val="16"/>
          <w:highlight w:val="yellow"/>
        </w:rPr>
        <w:t>.</w:t>
      </w:r>
      <w:r w:rsidRPr="00E3605D">
        <w:rPr>
          <w:sz w:val="16"/>
        </w:rPr>
        <w:t xml:space="preserve"> Host-country education often gives a migrant access to a wider range of employment opportunities and leads to better career potentials. </w:t>
      </w:r>
      <w:r w:rsidRPr="006F11FC">
        <w:rPr>
          <w:rStyle w:val="StyleUnderline"/>
          <w:highlight w:val="yellow"/>
        </w:rPr>
        <w:t>Those w</w:t>
      </w:r>
      <w:r w:rsidRPr="00E3605D">
        <w:rPr>
          <w:rStyle w:val="StyleUnderline"/>
        </w:rPr>
        <w:t xml:space="preserve">ho have </w:t>
      </w:r>
      <w:r w:rsidRPr="006F11FC">
        <w:rPr>
          <w:rStyle w:val="StyleUnderline"/>
          <w:highlight w:val="yellow"/>
        </w:rPr>
        <w:t>obtained an advanced degree</w:t>
      </w:r>
      <w:r w:rsidRPr="00E3605D">
        <w:rPr>
          <w:rStyle w:val="StyleUnderline"/>
        </w:rPr>
        <w:t xml:space="preserve"> after migration </w:t>
      </w:r>
      <w:r w:rsidRPr="006F11FC">
        <w:rPr>
          <w:rStyle w:val="StyleUnderline"/>
          <w:highlight w:val="yellow"/>
        </w:rPr>
        <w:t xml:space="preserve">are </w:t>
      </w:r>
      <w:r w:rsidRPr="006F11FC">
        <w:rPr>
          <w:rStyle w:val="Emphasis"/>
          <w:highlight w:val="yellow"/>
        </w:rPr>
        <w:t>less likely to return</w:t>
      </w:r>
      <w:r w:rsidRPr="00E3605D">
        <w:rPr>
          <w:rStyle w:val="Emphasis"/>
        </w:rPr>
        <w:t xml:space="preserve"> to the home </w:t>
      </w:r>
      <w:proofErr w:type="gramStart"/>
      <w:r w:rsidRPr="00E3605D">
        <w:rPr>
          <w:rStyle w:val="Emphasis"/>
        </w:rPr>
        <w:t>country</w:t>
      </w:r>
      <w:r w:rsidRPr="00E3605D">
        <w:rPr>
          <w:sz w:val="16"/>
        </w:rPr>
        <w:t>, or</w:t>
      </w:r>
      <w:proofErr w:type="gramEnd"/>
      <w:r w:rsidRPr="00E3605D">
        <w:rPr>
          <w:sz w:val="16"/>
        </w:rPr>
        <w:t xml:space="preserve"> are more likely to settle in the host country. Finally, a similar relationship is identified between the log of income in the host country (in real term) and return migration, and the effect is very strong. </w:t>
      </w:r>
    </w:p>
    <w:p w14:paraId="79FCE6C6" w14:textId="77777777" w:rsidR="00455C62" w:rsidRDefault="00455C62" w:rsidP="00455C62"/>
    <w:p w14:paraId="762E315D" w14:textId="77777777" w:rsidR="00455C62" w:rsidRPr="00572249" w:rsidRDefault="00455C62" w:rsidP="00455C62"/>
    <w:p w14:paraId="6440A62D" w14:textId="0D3B649A" w:rsidR="00455C62" w:rsidRDefault="00455C62" w:rsidP="009362BF">
      <w:pPr>
        <w:pStyle w:val="Heading3"/>
      </w:pPr>
      <w:r>
        <w:lastRenderedPageBreak/>
        <w:t>Indo-Pak Impact---2NC</w:t>
      </w:r>
    </w:p>
    <w:p w14:paraId="2D771A46" w14:textId="6817B23D" w:rsidR="00DB3AD5" w:rsidRDefault="00DB3AD5" w:rsidP="00DB3AD5">
      <w:pPr>
        <w:pStyle w:val="Heading4"/>
      </w:pPr>
      <w:r>
        <w:t xml:space="preserve">Indo-Pak war goes nuclear---Pakistan would give nuclear authority to its regional commanders in a crisis, which heightens the risk of miscalculation and creates </w:t>
      </w:r>
      <w:r>
        <w:rPr>
          <w:u w:val="single"/>
        </w:rPr>
        <w:t>use-it-or-lose-it</w:t>
      </w:r>
      <w:r>
        <w:t xml:space="preserve"> pressures---and nuclear war in South Asia sends dust into the atmosphere which blots out the sun and crushes global agriculture---the result is </w:t>
      </w:r>
      <w:r>
        <w:rPr>
          <w:u w:val="single"/>
        </w:rPr>
        <w:t>extinction</w:t>
      </w:r>
      <w:r>
        <w:t xml:space="preserve">---that’s </w:t>
      </w:r>
      <w:proofErr w:type="spellStart"/>
      <w:r>
        <w:t>Wellen</w:t>
      </w:r>
      <w:proofErr w:type="spellEnd"/>
    </w:p>
    <w:p w14:paraId="701DAA9E" w14:textId="5535F64B" w:rsidR="00DB3AD5" w:rsidRPr="00DB3AD5" w:rsidRDefault="00DB3AD5" w:rsidP="00DB3AD5">
      <w:pPr>
        <w:pStyle w:val="Heading4"/>
      </w:pPr>
      <w:r>
        <w:t xml:space="preserve">That </w:t>
      </w:r>
      <w:r>
        <w:rPr>
          <w:u w:val="single"/>
        </w:rPr>
        <w:t>outweighs</w:t>
      </w:r>
      <w:r>
        <w:t xml:space="preserve"> the </w:t>
      </w:r>
      <w:proofErr w:type="spellStart"/>
      <w:r>
        <w:t>aff’s</w:t>
      </w:r>
      <w:proofErr w:type="spellEnd"/>
      <w:r>
        <w:t xml:space="preserve"> impacts---it only requires </w:t>
      </w:r>
      <w:r>
        <w:rPr>
          <w:u w:val="single"/>
        </w:rPr>
        <w:t>two countries</w:t>
      </w:r>
      <w:r>
        <w:t xml:space="preserve"> to go to war, with historically high tensions and a high likelihood of miscalculation or misperception---the </w:t>
      </w:r>
      <w:proofErr w:type="spellStart"/>
      <w:r>
        <w:t>aff’s</w:t>
      </w:r>
      <w:proofErr w:type="spellEnd"/>
      <w:r>
        <w:t xml:space="preserve"> impacts are </w:t>
      </w:r>
      <w:r>
        <w:rPr>
          <w:u w:val="single"/>
        </w:rPr>
        <w:t>longer-term</w:t>
      </w:r>
      <w:r>
        <w:t xml:space="preserve"> and </w:t>
      </w:r>
      <w:r>
        <w:rPr>
          <w:u w:val="single"/>
        </w:rPr>
        <w:t>far more nebulous</w:t>
      </w:r>
    </w:p>
    <w:p w14:paraId="39050AAB" w14:textId="77777777" w:rsidR="00455C62" w:rsidRDefault="00455C62" w:rsidP="00455C62">
      <w:pPr>
        <w:pStyle w:val="Heading4"/>
      </w:pPr>
      <w:r>
        <w:t xml:space="preserve">India-Pakistan’s the </w:t>
      </w:r>
      <w:r>
        <w:rPr>
          <w:u w:val="single"/>
        </w:rPr>
        <w:t>most likely</w:t>
      </w:r>
      <w:r>
        <w:t xml:space="preserve"> nuclear war and outside actors can’t restrain it---beats their defense </w:t>
      </w:r>
    </w:p>
    <w:p w14:paraId="1177227C" w14:textId="77777777" w:rsidR="00455C62" w:rsidRPr="00BE1F5C" w:rsidRDefault="00455C62" w:rsidP="00455C62">
      <w:r w:rsidRPr="00BE1F5C">
        <w:t xml:space="preserve">Gregory D. </w:t>
      </w:r>
      <w:proofErr w:type="spellStart"/>
      <w:r w:rsidRPr="00BE1F5C">
        <w:rPr>
          <w:rStyle w:val="Style13ptBold"/>
        </w:rPr>
        <w:t>Koblentz</w:t>
      </w:r>
      <w:proofErr w:type="spellEnd"/>
      <w:r w:rsidRPr="00BE1F5C">
        <w:rPr>
          <w:rStyle w:val="Style13ptBold"/>
        </w:rPr>
        <w:t xml:space="preserve"> 14</w:t>
      </w:r>
      <w:r w:rsidRPr="00BE1F5C">
        <w:t xml:space="preserve">, associate professor in the School of Policy, Government and International Affairs at George Mason University, 11/28/14, “Op-Ed How to keep future cold </w:t>
      </w:r>
      <w:proofErr w:type="spellStart"/>
      <w:r w:rsidRPr="00BE1F5C">
        <w:t>wars</w:t>
      </w:r>
      <w:proofErr w:type="spellEnd"/>
      <w:r w:rsidRPr="00BE1F5C">
        <w:t xml:space="preserve"> cold: Mind the missiles,” http://www.latimes.com/opinion/op-ed/la-oe-koblentz-nuclear-threats-20141128-story.html</w:t>
      </w:r>
    </w:p>
    <w:p w14:paraId="2272A9CB" w14:textId="77777777" w:rsidR="00455C62" w:rsidRPr="00BE1F5C" w:rsidRDefault="00455C62" w:rsidP="00455C62">
      <w:r w:rsidRPr="00BE1F5C">
        <w:t xml:space="preserve">The third challenge is found in </w:t>
      </w:r>
      <w:r w:rsidRPr="00EC3197">
        <w:rPr>
          <w:rStyle w:val="StyleUnderline"/>
          <w:szCs w:val="20"/>
          <w:highlight w:val="yellow"/>
          <w:bdr w:val="single" w:sz="4" w:space="0" w:color="auto"/>
        </w:rPr>
        <w:t>South Asia</w:t>
      </w:r>
      <w:r w:rsidRPr="00BE1F5C">
        <w:t xml:space="preserve">, which </w:t>
      </w:r>
      <w:r w:rsidRPr="00EC3197">
        <w:rPr>
          <w:rStyle w:val="StyleUnderline"/>
          <w:szCs w:val="20"/>
          <w:highlight w:val="yellow"/>
        </w:rPr>
        <w:t xml:space="preserve">is the region </w:t>
      </w:r>
      <w:r w:rsidRPr="00EC3197">
        <w:rPr>
          <w:rStyle w:val="StyleUnderline"/>
          <w:szCs w:val="20"/>
          <w:highlight w:val="yellow"/>
          <w:bdr w:val="single" w:sz="4" w:space="0" w:color="auto"/>
        </w:rPr>
        <w:t>most at risk</w:t>
      </w:r>
      <w:r w:rsidRPr="00EC3197">
        <w:rPr>
          <w:rStyle w:val="StyleUnderline"/>
          <w:szCs w:val="20"/>
          <w:highlight w:val="yellow"/>
        </w:rPr>
        <w:t xml:space="preserve"> of</w:t>
      </w:r>
      <w:r w:rsidRPr="00BE1F5C">
        <w:rPr>
          <w:rStyle w:val="StyleUnderline"/>
          <w:szCs w:val="20"/>
        </w:rPr>
        <w:t xml:space="preserve"> a </w:t>
      </w:r>
      <w:r w:rsidRPr="00EC3197">
        <w:rPr>
          <w:rStyle w:val="StyleUnderline"/>
          <w:szCs w:val="20"/>
          <w:highlight w:val="yellow"/>
        </w:rPr>
        <w:t>breakdown in</w:t>
      </w:r>
      <w:r w:rsidRPr="00BE1F5C">
        <w:rPr>
          <w:rStyle w:val="StyleUnderline"/>
          <w:szCs w:val="20"/>
        </w:rPr>
        <w:t xml:space="preserve"> strategic </w:t>
      </w:r>
      <w:r w:rsidRPr="00EC3197">
        <w:rPr>
          <w:rStyle w:val="StyleUnderline"/>
          <w:szCs w:val="20"/>
          <w:highlight w:val="yellow"/>
        </w:rPr>
        <w:t>stability. India and Pakistan face more severe security challenges</w:t>
      </w:r>
      <w:r w:rsidRPr="00BE1F5C">
        <w:rPr>
          <w:rStyle w:val="StyleUnderline"/>
          <w:szCs w:val="20"/>
        </w:rPr>
        <w:t xml:space="preserve"> than</w:t>
      </w:r>
      <w:r w:rsidRPr="00BE1F5C">
        <w:t xml:space="preserve"> those of </w:t>
      </w:r>
      <w:r w:rsidRPr="00BE1F5C">
        <w:rPr>
          <w:rStyle w:val="StyleUnderline"/>
          <w:szCs w:val="20"/>
        </w:rPr>
        <w:t xml:space="preserve">the other nuclear weapon states </w:t>
      </w:r>
      <w:r w:rsidRPr="00EC3197">
        <w:rPr>
          <w:rStyle w:val="StyleUnderline"/>
          <w:szCs w:val="20"/>
          <w:highlight w:val="yellow"/>
        </w:rPr>
        <w:t>because of</w:t>
      </w:r>
      <w:r w:rsidRPr="00BE1F5C">
        <w:rPr>
          <w:rStyle w:val="StyleUnderline"/>
          <w:szCs w:val="20"/>
        </w:rPr>
        <w:t xml:space="preserve"> their geographic </w:t>
      </w:r>
      <w:r w:rsidRPr="00EC3197">
        <w:rPr>
          <w:rStyle w:val="StyleUnderline"/>
          <w:szCs w:val="20"/>
          <w:highlight w:val="yellow"/>
          <w:bdr w:val="single" w:sz="4" w:space="0" w:color="auto"/>
        </w:rPr>
        <w:t>proximity</w:t>
      </w:r>
      <w:r w:rsidRPr="00EC3197">
        <w:rPr>
          <w:rStyle w:val="StyleUnderline"/>
          <w:szCs w:val="20"/>
          <w:highlight w:val="yellow"/>
        </w:rPr>
        <w:t xml:space="preserve">, </w:t>
      </w:r>
      <w:r w:rsidRPr="00EC3197">
        <w:rPr>
          <w:rStyle w:val="StyleUnderline"/>
          <w:szCs w:val="20"/>
          <w:highlight w:val="yellow"/>
          <w:bdr w:val="single" w:sz="4" w:space="0" w:color="auto"/>
        </w:rPr>
        <w:t>history</w:t>
      </w:r>
      <w:r w:rsidRPr="00BE1F5C">
        <w:rPr>
          <w:rStyle w:val="StyleUnderline"/>
          <w:szCs w:val="20"/>
        </w:rPr>
        <w:t xml:space="preserve"> of conflict, higher levels of </w:t>
      </w:r>
      <w:r w:rsidRPr="00EC3197">
        <w:rPr>
          <w:rStyle w:val="StyleUnderline"/>
          <w:szCs w:val="20"/>
          <w:highlight w:val="yellow"/>
          <w:bdr w:val="single" w:sz="4" w:space="0" w:color="auto"/>
        </w:rPr>
        <w:t>domestic instability</w:t>
      </w:r>
      <w:r w:rsidRPr="00BE1F5C">
        <w:rPr>
          <w:rStyle w:val="StyleUnderline"/>
          <w:szCs w:val="20"/>
        </w:rPr>
        <w:t xml:space="preserve">, the dispute over </w:t>
      </w:r>
      <w:r w:rsidRPr="00EC3197">
        <w:rPr>
          <w:rStyle w:val="StyleUnderline"/>
          <w:szCs w:val="20"/>
          <w:highlight w:val="yellow"/>
          <w:bdr w:val="single" w:sz="4" w:space="0" w:color="auto"/>
        </w:rPr>
        <w:t>Kashmir</w:t>
      </w:r>
      <w:r w:rsidRPr="00EC3197">
        <w:rPr>
          <w:rStyle w:val="StyleUnderline"/>
          <w:szCs w:val="20"/>
          <w:highlight w:val="yellow"/>
        </w:rPr>
        <w:t xml:space="preserve"> and the threat of</w:t>
      </w:r>
      <w:r w:rsidRPr="00BE1F5C">
        <w:rPr>
          <w:rStyle w:val="StyleUnderline"/>
          <w:szCs w:val="20"/>
        </w:rPr>
        <w:t xml:space="preserve"> cross-border </w:t>
      </w:r>
      <w:r w:rsidRPr="00EC3197">
        <w:rPr>
          <w:rStyle w:val="StyleUnderline"/>
          <w:szCs w:val="20"/>
          <w:highlight w:val="yellow"/>
          <w:bdr w:val="single" w:sz="4" w:space="0" w:color="auto"/>
        </w:rPr>
        <w:t>terrorism</w:t>
      </w:r>
      <w:r w:rsidRPr="00BE1F5C">
        <w:t>.</w:t>
      </w:r>
    </w:p>
    <w:p w14:paraId="23E893CF" w14:textId="77777777" w:rsidR="00455C62" w:rsidRPr="00BE1F5C" w:rsidRDefault="00455C62" w:rsidP="00455C62">
      <w:r w:rsidRPr="00BE1F5C">
        <w:rPr>
          <w:rStyle w:val="StyleUnderline"/>
          <w:szCs w:val="20"/>
        </w:rPr>
        <w:t>The two</w:t>
      </w:r>
      <w:r w:rsidRPr="00BE1F5C">
        <w:t xml:space="preserve"> countries </w:t>
      </w:r>
      <w:r w:rsidRPr="00BE1F5C">
        <w:rPr>
          <w:rStyle w:val="StyleUnderline"/>
          <w:szCs w:val="20"/>
        </w:rPr>
        <w:t>have been engaged in a nuclear and missile arms race</w:t>
      </w:r>
      <w:r w:rsidRPr="00BE1F5C">
        <w:t xml:space="preserve"> since 1998 </w:t>
      </w:r>
      <w:r w:rsidRPr="00BE1F5C">
        <w:rPr>
          <w:rStyle w:val="StyleUnderline"/>
          <w:szCs w:val="20"/>
        </w:rPr>
        <w:t xml:space="preserve">that shows no signs of abating. </w:t>
      </w:r>
      <w:r w:rsidRPr="00EC3197">
        <w:rPr>
          <w:rStyle w:val="StyleUnderline"/>
          <w:szCs w:val="20"/>
          <w:highlight w:val="yellow"/>
        </w:rPr>
        <w:t>Pakistani</w:t>
      </w:r>
      <w:r w:rsidRPr="00BE1F5C">
        <w:t xml:space="preserve"> development of </w:t>
      </w:r>
      <w:r w:rsidRPr="00EC3197">
        <w:rPr>
          <w:rStyle w:val="StyleUnderline"/>
          <w:szCs w:val="20"/>
          <w:highlight w:val="yellow"/>
        </w:rPr>
        <w:t>short-range</w:t>
      </w:r>
      <w:r w:rsidRPr="00BE1F5C">
        <w:rPr>
          <w:rStyle w:val="StyleUnderline"/>
          <w:szCs w:val="20"/>
        </w:rPr>
        <w:t xml:space="preserve"> nuclear-armed </w:t>
      </w:r>
      <w:r w:rsidRPr="00EC3197">
        <w:rPr>
          <w:rStyle w:val="StyleUnderline"/>
          <w:szCs w:val="20"/>
          <w:highlight w:val="yellow"/>
        </w:rPr>
        <w:t>missiles and India's</w:t>
      </w:r>
      <w:r w:rsidRPr="00BE1F5C">
        <w:t xml:space="preserve"> pending deployment of </w:t>
      </w:r>
      <w:r w:rsidRPr="00EC3197">
        <w:rPr>
          <w:rStyle w:val="StyleUnderline"/>
          <w:szCs w:val="20"/>
          <w:highlight w:val="yellow"/>
        </w:rPr>
        <w:t>sea-based nuc</w:t>
      </w:r>
      <w:r w:rsidRPr="00BE1F5C">
        <w:rPr>
          <w:rStyle w:val="StyleUnderline"/>
          <w:szCs w:val="20"/>
        </w:rPr>
        <w:t>lear weapon</w:t>
      </w:r>
      <w:r w:rsidRPr="00EC3197">
        <w:rPr>
          <w:rStyle w:val="StyleUnderline"/>
          <w:szCs w:val="20"/>
          <w:highlight w:val="yellow"/>
        </w:rPr>
        <w:t>s raise</w:t>
      </w:r>
      <w:r w:rsidRPr="00BE1F5C">
        <w:t xml:space="preserve"> further </w:t>
      </w:r>
      <w:r w:rsidRPr="00EC3197">
        <w:rPr>
          <w:rStyle w:val="StyleUnderline"/>
          <w:szCs w:val="20"/>
          <w:highlight w:val="yellow"/>
        </w:rPr>
        <w:t xml:space="preserve">concerns about </w:t>
      </w:r>
      <w:r w:rsidRPr="00EC3197">
        <w:rPr>
          <w:rStyle w:val="StyleUnderline"/>
          <w:szCs w:val="20"/>
          <w:highlight w:val="yellow"/>
          <w:bdr w:val="single" w:sz="4" w:space="0" w:color="auto"/>
        </w:rPr>
        <w:t>c</w:t>
      </w:r>
      <w:r w:rsidRPr="00BE1F5C">
        <w:rPr>
          <w:rStyle w:val="StyleUnderline"/>
          <w:szCs w:val="20"/>
        </w:rPr>
        <w:t xml:space="preserve">ommand </w:t>
      </w:r>
      <w:r w:rsidRPr="00EC3197">
        <w:rPr>
          <w:rStyle w:val="StyleUnderline"/>
          <w:szCs w:val="20"/>
          <w:highlight w:val="yellow"/>
        </w:rPr>
        <w:t xml:space="preserve">and </w:t>
      </w:r>
      <w:r w:rsidRPr="00EC3197">
        <w:rPr>
          <w:rStyle w:val="StyleUnderline"/>
          <w:szCs w:val="20"/>
          <w:highlight w:val="yellow"/>
          <w:bdr w:val="single" w:sz="4" w:space="0" w:color="auto"/>
        </w:rPr>
        <w:t>c</w:t>
      </w:r>
      <w:r w:rsidRPr="00BE1F5C">
        <w:rPr>
          <w:rStyle w:val="StyleUnderline"/>
          <w:szCs w:val="20"/>
        </w:rPr>
        <w:t>ontrol</w:t>
      </w:r>
      <w:r w:rsidRPr="00BE1F5C">
        <w:t xml:space="preserve"> and the heightened vulnerability of these weapons to accidents and terrorism.</w:t>
      </w:r>
    </w:p>
    <w:p w14:paraId="2C7B357B" w14:textId="77777777" w:rsidR="00455C62" w:rsidRPr="00BE1F5C" w:rsidRDefault="00455C62" w:rsidP="00455C62">
      <w:r w:rsidRPr="00BE1F5C">
        <w:t xml:space="preserve">Furthermore, because of the security trilemma, </w:t>
      </w:r>
      <w:r w:rsidRPr="00EC3197">
        <w:rPr>
          <w:rStyle w:val="StyleUnderline"/>
          <w:szCs w:val="20"/>
          <w:highlight w:val="yellow"/>
        </w:rPr>
        <w:t>the deterrence relationship</w:t>
      </w:r>
      <w:r w:rsidRPr="00BE1F5C">
        <w:rPr>
          <w:rStyle w:val="StyleUnderline"/>
          <w:szCs w:val="20"/>
        </w:rPr>
        <w:t xml:space="preserve"> between India and Pakistan </w:t>
      </w:r>
      <w:r w:rsidRPr="00EC3197">
        <w:rPr>
          <w:rStyle w:val="StyleUnderline"/>
          <w:szCs w:val="20"/>
          <w:highlight w:val="yellow"/>
        </w:rPr>
        <w:t>is intertwined with</w:t>
      </w:r>
      <w:r w:rsidRPr="00BE1F5C">
        <w:rPr>
          <w:rStyle w:val="StyleUnderline"/>
          <w:szCs w:val="20"/>
        </w:rPr>
        <w:t xml:space="preserve"> that of </w:t>
      </w:r>
      <w:r w:rsidRPr="00EC3197">
        <w:rPr>
          <w:rStyle w:val="StyleUnderline"/>
          <w:szCs w:val="20"/>
          <w:highlight w:val="yellow"/>
        </w:rPr>
        <w:t>China. This</w:t>
      </w:r>
      <w:r w:rsidRPr="00BE1F5C">
        <w:t xml:space="preserve"> trilateral </w:t>
      </w:r>
      <w:r w:rsidRPr="00BE1F5C">
        <w:rPr>
          <w:rStyle w:val="StyleUnderline"/>
          <w:szCs w:val="20"/>
        </w:rPr>
        <w:t xml:space="preserve">linkage </w:t>
      </w:r>
      <w:r w:rsidRPr="00EC3197">
        <w:rPr>
          <w:rStyle w:val="StyleUnderline"/>
          <w:szCs w:val="20"/>
          <w:highlight w:val="yellow"/>
          <w:bdr w:val="single" w:sz="4" w:space="0" w:color="auto"/>
        </w:rPr>
        <w:t>increases</w:t>
      </w:r>
      <w:r w:rsidRPr="00BE1F5C">
        <w:rPr>
          <w:rStyle w:val="StyleUnderline"/>
          <w:szCs w:val="20"/>
        </w:rPr>
        <w:t xml:space="preserve"> the region's </w:t>
      </w:r>
      <w:r w:rsidRPr="00EC3197">
        <w:rPr>
          <w:rStyle w:val="StyleUnderline"/>
          <w:szCs w:val="20"/>
          <w:highlight w:val="yellow"/>
          <w:bdr w:val="single" w:sz="4" w:space="0" w:color="auto"/>
        </w:rPr>
        <w:t>susceptibility to outside shocks</w:t>
      </w:r>
      <w:r w:rsidRPr="00BE1F5C">
        <w:t xml:space="preserve"> </w:t>
      </w:r>
      <w:r w:rsidRPr="00BE1F5C">
        <w:rPr>
          <w:rStyle w:val="StyleUnderline"/>
          <w:szCs w:val="20"/>
        </w:rPr>
        <w:t>and amplifies the risk that regional developments will have far-reaching effects</w:t>
      </w:r>
      <w:r w:rsidRPr="00BE1F5C">
        <w:t>.</w:t>
      </w:r>
    </w:p>
    <w:p w14:paraId="0DBF7BE4" w14:textId="77777777" w:rsidR="00455C62" w:rsidRPr="00BE1F5C" w:rsidRDefault="00455C62" w:rsidP="00455C62">
      <w:r w:rsidRPr="00EC3197">
        <w:rPr>
          <w:rStyle w:val="StyleUnderline"/>
          <w:szCs w:val="20"/>
          <w:highlight w:val="yellow"/>
        </w:rPr>
        <w:t>Each of these dynamics is worrisome</w:t>
      </w:r>
      <w:r w:rsidRPr="00BE1F5C">
        <w:t xml:space="preserve"> on its own, </w:t>
      </w:r>
      <w:r w:rsidRPr="00EC3197">
        <w:rPr>
          <w:rStyle w:val="StyleUnderline"/>
          <w:szCs w:val="20"/>
          <w:highlight w:val="yellow"/>
        </w:rPr>
        <w:t xml:space="preserve">but the </w:t>
      </w:r>
      <w:r w:rsidRPr="00EC3197">
        <w:rPr>
          <w:rStyle w:val="StyleUnderline"/>
          <w:szCs w:val="20"/>
          <w:highlight w:val="yellow"/>
          <w:bdr w:val="single" w:sz="4" w:space="0" w:color="auto"/>
        </w:rPr>
        <w:t>combination</w:t>
      </w:r>
      <w:r w:rsidRPr="00BE1F5C">
        <w:t xml:space="preserve"> of them </w:t>
      </w:r>
      <w:r w:rsidRPr="00EC3197">
        <w:rPr>
          <w:rStyle w:val="StyleUnderline"/>
          <w:szCs w:val="20"/>
          <w:highlight w:val="yellow"/>
        </w:rPr>
        <w:t>could be particularly destabilizing. The U</w:t>
      </w:r>
      <w:r w:rsidRPr="00BE1F5C">
        <w:t xml:space="preserve">nited </w:t>
      </w:r>
      <w:r w:rsidRPr="00EC3197">
        <w:rPr>
          <w:rStyle w:val="StyleUnderline"/>
          <w:szCs w:val="20"/>
          <w:highlight w:val="yellow"/>
        </w:rPr>
        <w:t>S</w:t>
      </w:r>
      <w:r w:rsidRPr="00BE1F5C">
        <w:t xml:space="preserve">tates should proactively shape the second nuclear age before it </w:t>
      </w:r>
      <w:r w:rsidRPr="00EC3197">
        <w:rPr>
          <w:rStyle w:val="StyleUnderline"/>
          <w:szCs w:val="20"/>
          <w:highlight w:val="yellow"/>
        </w:rPr>
        <w:t>finds itself</w:t>
      </w:r>
      <w:r w:rsidRPr="00BE1F5C">
        <w:t xml:space="preserve"> trapped </w:t>
      </w:r>
      <w:r w:rsidRPr="00EC3197">
        <w:rPr>
          <w:rStyle w:val="StyleUnderline"/>
          <w:szCs w:val="20"/>
          <w:highlight w:val="yellow"/>
        </w:rPr>
        <w:t>in a</w:t>
      </w:r>
      <w:r w:rsidRPr="00BE1F5C">
        <w:rPr>
          <w:rStyle w:val="StyleUnderline"/>
          <w:szCs w:val="20"/>
        </w:rPr>
        <w:t xml:space="preserve"> new </w:t>
      </w:r>
      <w:r w:rsidRPr="00EC3197">
        <w:rPr>
          <w:rStyle w:val="StyleUnderline"/>
          <w:szCs w:val="20"/>
          <w:highlight w:val="yellow"/>
        </w:rPr>
        <w:t xml:space="preserve">nuclear order that is less stable, less predictable and </w:t>
      </w:r>
      <w:r w:rsidRPr="00EC3197">
        <w:rPr>
          <w:rStyle w:val="StyleUnderline"/>
          <w:szCs w:val="20"/>
          <w:highlight w:val="yellow"/>
          <w:bdr w:val="single" w:sz="4" w:space="0" w:color="auto"/>
        </w:rPr>
        <w:t>less susceptible to American influence</w:t>
      </w:r>
      <w:r w:rsidRPr="00BE1F5C">
        <w:t>.</w:t>
      </w:r>
    </w:p>
    <w:p w14:paraId="060082E5" w14:textId="77777777" w:rsidR="00455C62" w:rsidRDefault="00455C62" w:rsidP="00455C62">
      <w:pPr>
        <w:rPr>
          <w:sz w:val="14"/>
        </w:rPr>
      </w:pPr>
    </w:p>
    <w:p w14:paraId="5CAA2CFC" w14:textId="4D179DFC" w:rsidR="00455C62" w:rsidRPr="00E40016" w:rsidRDefault="00455C62" w:rsidP="00455C62">
      <w:pPr>
        <w:pStyle w:val="Heading4"/>
      </w:pPr>
      <w:r>
        <w:t>Nothing checks escalation in the Indo-Pak region</w:t>
      </w:r>
    </w:p>
    <w:p w14:paraId="078C9651" w14:textId="77777777" w:rsidR="00455C62" w:rsidRPr="00765761" w:rsidRDefault="00455C62" w:rsidP="00455C62">
      <w:r>
        <w:t xml:space="preserve">Alexei </w:t>
      </w:r>
      <w:proofErr w:type="spellStart"/>
      <w:r w:rsidRPr="00765761">
        <w:rPr>
          <w:rStyle w:val="Style13ptBold"/>
        </w:rPr>
        <w:t>Arbatov</w:t>
      </w:r>
      <w:proofErr w:type="spellEnd"/>
      <w:r w:rsidRPr="00765761">
        <w:rPr>
          <w:rStyle w:val="Style13ptBold"/>
        </w:rPr>
        <w:t xml:space="preserve"> 14</w:t>
      </w:r>
      <w:r>
        <w:t xml:space="preserve"> et al., scholar in residence with the Carnegie Endowment’s Moscow Center Nonproliferation Program, Anatoly </w:t>
      </w:r>
      <w:proofErr w:type="spellStart"/>
      <w:r>
        <w:t>Dyakov</w:t>
      </w:r>
      <w:proofErr w:type="spellEnd"/>
      <w:r>
        <w:t xml:space="preserve">, senior research fellow at the Center for Arms Control, Energy, and Environmental Security, and Petr </w:t>
      </w:r>
      <w:proofErr w:type="spellStart"/>
      <w:r>
        <w:t>Topychkanov</w:t>
      </w:r>
      <w:proofErr w:type="spellEnd"/>
      <w:r>
        <w:t>, associate at the Carnegie Moscow Center Nonproliferation Program, “Moving Beyond the India-Pakistan Nuclear Standoff,” October, Carnegie Moscow Center, http://carnegieendowment.org/files/Article_nucl_standoff_IP_eng2014.pdf</w:t>
      </w:r>
    </w:p>
    <w:p w14:paraId="031E35DD" w14:textId="470D1D16" w:rsidR="00455C62" w:rsidRPr="00455C62" w:rsidRDefault="00455C62" w:rsidP="00455C62">
      <w:pPr>
        <w:rPr>
          <w:sz w:val="14"/>
        </w:rPr>
      </w:pPr>
      <w:r w:rsidRPr="00E40016">
        <w:rPr>
          <w:rStyle w:val="StyleUnderline"/>
        </w:rPr>
        <w:lastRenderedPageBreak/>
        <w:t xml:space="preserve">South Asia has become one of the regions that highlight the crisis of the nuclear nonproliferation regime, </w:t>
      </w:r>
      <w:r w:rsidRPr="00E40016">
        <w:rPr>
          <w:rStyle w:val="Emphasis"/>
          <w:highlight w:val="yellow"/>
        </w:rPr>
        <w:t>posing a serious challenge to global security</w:t>
      </w:r>
      <w:r w:rsidRPr="00E40016">
        <w:rPr>
          <w:rStyle w:val="StyleUnderline"/>
        </w:rPr>
        <w:t>.</w:t>
      </w:r>
      <w:r w:rsidRPr="00E40016">
        <w:rPr>
          <w:sz w:val="14"/>
        </w:rPr>
        <w:t xml:space="preserve"> Along with North Korean and Iranian nuclear and missile programs that have been undermining the nonproliferation regime for many years, </w:t>
      </w:r>
      <w:r w:rsidRPr="00E40016">
        <w:rPr>
          <w:rStyle w:val="StyleUnderline"/>
          <w:highlight w:val="yellow"/>
        </w:rPr>
        <w:t>the nuclear</w:t>
      </w:r>
      <w:r w:rsidRPr="00E40016">
        <w:rPr>
          <w:sz w:val="14"/>
        </w:rPr>
        <w:t xml:space="preserve"> and missile </w:t>
      </w:r>
      <w:r w:rsidRPr="00E40016">
        <w:rPr>
          <w:rStyle w:val="StyleUnderline"/>
          <w:highlight w:val="yellow"/>
        </w:rPr>
        <w:t>standoff between India and Pakistan raises</w:t>
      </w:r>
      <w:r w:rsidRPr="00E40016">
        <w:rPr>
          <w:sz w:val="14"/>
          <w:highlight w:val="yellow"/>
        </w:rPr>
        <w:t xml:space="preserve"> </w:t>
      </w:r>
      <w:r w:rsidRPr="00E40016">
        <w:rPr>
          <w:rStyle w:val="Emphasis"/>
          <w:highlight w:val="yellow"/>
        </w:rPr>
        <w:t>grave concerns</w:t>
      </w:r>
      <w:r w:rsidRPr="00CD123B">
        <w:rPr>
          <w:rStyle w:val="Emphasis"/>
        </w:rPr>
        <w:t xml:space="preserve"> within the international community.</w:t>
      </w:r>
      <w:r>
        <w:rPr>
          <w:rStyle w:val="Emphasis"/>
        </w:rPr>
        <w:t xml:space="preserve"> </w:t>
      </w:r>
      <w:r w:rsidRPr="00CD123B">
        <w:rPr>
          <w:sz w:val="14"/>
        </w:rPr>
        <w:t xml:space="preserve">Introduction </w:t>
      </w:r>
      <w:r w:rsidRPr="00E40016">
        <w:rPr>
          <w:rStyle w:val="StyleUnderline"/>
          <w:highlight w:val="yellow"/>
        </w:rPr>
        <w:t>A host of</w:t>
      </w:r>
      <w:r w:rsidRPr="00CD123B">
        <w:rPr>
          <w:rStyle w:val="StyleUnderline"/>
        </w:rPr>
        <w:t xml:space="preserve"> supplementary </w:t>
      </w:r>
      <w:r w:rsidRPr="00E40016">
        <w:rPr>
          <w:rStyle w:val="StyleUnderline"/>
          <w:highlight w:val="yellow"/>
        </w:rPr>
        <w:t>issues</w:t>
      </w:r>
      <w:r w:rsidRPr="00CD123B">
        <w:rPr>
          <w:sz w:val="14"/>
        </w:rPr>
        <w:t xml:space="preserve"> that fuel the arms race further </w:t>
      </w:r>
      <w:r w:rsidRPr="00E40016">
        <w:rPr>
          <w:rStyle w:val="StyleUnderline"/>
          <w:highlight w:val="yellow"/>
        </w:rPr>
        <w:t>exacerbate the situation</w:t>
      </w:r>
      <w:r w:rsidRPr="00CD123B">
        <w:rPr>
          <w:sz w:val="14"/>
        </w:rPr>
        <w:t xml:space="preserve">. </w:t>
      </w:r>
      <w:r w:rsidRPr="00CD123B">
        <w:rPr>
          <w:rStyle w:val="StyleUnderline"/>
        </w:rPr>
        <w:t xml:space="preserve">The smoldering </w:t>
      </w:r>
      <w:r w:rsidRPr="00E40016">
        <w:rPr>
          <w:rStyle w:val="StyleUnderline"/>
          <w:highlight w:val="yellow"/>
        </w:rPr>
        <w:t>Kashmir</w:t>
      </w:r>
      <w:r w:rsidRPr="00CD123B">
        <w:rPr>
          <w:rStyle w:val="StyleUnderline"/>
        </w:rPr>
        <w:t xml:space="preserve"> conflict, which has sparked armed clashes between India and Pakistan numerous times in the past, </w:t>
      </w:r>
      <w:r w:rsidRPr="00E40016">
        <w:rPr>
          <w:rStyle w:val="StyleUnderline"/>
          <w:highlight w:val="yellow"/>
        </w:rPr>
        <w:t xml:space="preserve">may escalate to </w:t>
      </w:r>
      <w:r w:rsidRPr="00E40016">
        <w:rPr>
          <w:rStyle w:val="Emphasis"/>
          <w:highlight w:val="yellow"/>
        </w:rPr>
        <w:t>nuclear strikes</w:t>
      </w:r>
      <w:r w:rsidRPr="00CD123B">
        <w:rPr>
          <w:rStyle w:val="StyleUnderline"/>
        </w:rPr>
        <w:t xml:space="preserve"> in the future. </w:t>
      </w:r>
      <w:r w:rsidRPr="00E40016">
        <w:rPr>
          <w:rStyle w:val="StyleUnderline"/>
          <w:highlight w:val="yellow"/>
        </w:rPr>
        <w:t>Terrorist threats</w:t>
      </w:r>
      <w:r w:rsidRPr="00CD123B">
        <w:rPr>
          <w:rStyle w:val="StyleUnderline"/>
        </w:rPr>
        <w:t xml:space="preserve"> in the region also increase the likelihood of an armed conflict and </w:t>
      </w:r>
      <w:r w:rsidRPr="00E40016">
        <w:rPr>
          <w:rStyle w:val="StyleUnderline"/>
          <w:highlight w:val="yellow"/>
        </w:rPr>
        <w:t>may provoke</w:t>
      </w:r>
      <w:r w:rsidRPr="00CD123B">
        <w:rPr>
          <w:rStyle w:val="StyleUnderline"/>
        </w:rPr>
        <w:t xml:space="preserve"> an </w:t>
      </w:r>
      <w:r w:rsidRPr="00E40016">
        <w:rPr>
          <w:rStyle w:val="StyleUnderline"/>
          <w:highlight w:val="yellow"/>
        </w:rPr>
        <w:t>interstate military confrontation</w:t>
      </w:r>
      <w:r w:rsidRPr="00CD123B">
        <w:rPr>
          <w:rStyle w:val="StyleUnderline"/>
        </w:rPr>
        <w:t xml:space="preserve"> at any given moment.</w:t>
      </w:r>
      <w:r w:rsidRPr="00CD123B">
        <w:rPr>
          <w:sz w:val="14"/>
        </w:rPr>
        <w:t xml:space="preserve"> In addition, </w:t>
      </w:r>
      <w:r w:rsidRPr="00CD123B">
        <w:rPr>
          <w:rStyle w:val="StyleUnderline"/>
        </w:rPr>
        <w:t xml:space="preserve">religious strife and </w:t>
      </w:r>
      <w:r w:rsidRPr="00E40016">
        <w:rPr>
          <w:rStyle w:val="Emphasis"/>
          <w:highlight w:val="yellow"/>
        </w:rPr>
        <w:t>internal</w:t>
      </w:r>
      <w:r w:rsidRPr="00CD123B">
        <w:rPr>
          <w:rStyle w:val="StyleUnderline"/>
        </w:rPr>
        <w:t xml:space="preserve"> political </w:t>
      </w:r>
      <w:r w:rsidRPr="00E40016">
        <w:rPr>
          <w:rStyle w:val="Emphasis"/>
          <w:highlight w:val="yellow"/>
        </w:rPr>
        <w:t>instability</w:t>
      </w:r>
      <w:r w:rsidRPr="00E40016">
        <w:rPr>
          <w:rStyle w:val="StyleUnderline"/>
          <w:highlight w:val="yellow"/>
        </w:rPr>
        <w:t xml:space="preserve"> in Pakistan</w:t>
      </w:r>
      <w:r w:rsidRPr="00CD123B">
        <w:rPr>
          <w:rStyle w:val="StyleUnderline"/>
        </w:rPr>
        <w:t>, which may grow in the aftermath of</w:t>
      </w:r>
      <w:r w:rsidRPr="00CD123B">
        <w:rPr>
          <w:sz w:val="14"/>
        </w:rPr>
        <w:t xml:space="preserve"> the 2014 </w:t>
      </w:r>
      <w:r w:rsidRPr="00CD123B">
        <w:rPr>
          <w:rStyle w:val="StyleUnderline"/>
        </w:rPr>
        <w:t xml:space="preserve">withdrawal of U.S.-led international coalition troops from Afghanistan, </w:t>
      </w:r>
      <w:r w:rsidRPr="00E40016">
        <w:rPr>
          <w:rStyle w:val="StyleUnderline"/>
          <w:highlight w:val="yellow"/>
        </w:rPr>
        <w:t>may increase regional tensions</w:t>
      </w:r>
      <w:r w:rsidRPr="00CD123B">
        <w:rPr>
          <w:rStyle w:val="StyleUnderline"/>
        </w:rPr>
        <w:t>.</w:t>
      </w:r>
      <w:r>
        <w:rPr>
          <w:rStyle w:val="StyleUnderline"/>
        </w:rPr>
        <w:t xml:space="preserve"> </w:t>
      </w:r>
      <w:r w:rsidRPr="00CD123B">
        <w:rPr>
          <w:sz w:val="14"/>
        </w:rPr>
        <w:t xml:space="preserve">As a result of these factors, </w:t>
      </w:r>
      <w:r w:rsidRPr="00E40016">
        <w:rPr>
          <w:rStyle w:val="StyleUnderline"/>
          <w:highlight w:val="yellow"/>
        </w:rPr>
        <w:t xml:space="preserve">the two states have </w:t>
      </w:r>
      <w:r w:rsidRPr="00E40016">
        <w:rPr>
          <w:rStyle w:val="Emphasis"/>
          <w:highlight w:val="yellow"/>
        </w:rPr>
        <w:t>not adequately cooperated on reducing nuclear risks</w:t>
      </w:r>
      <w:r w:rsidRPr="00CD123B">
        <w:rPr>
          <w:rStyle w:val="StyleUnderline"/>
        </w:rPr>
        <w:t xml:space="preserve"> and have effectively failed to develop any meaningful treaty relations in this field. </w:t>
      </w:r>
      <w:r w:rsidRPr="00CD123B">
        <w:rPr>
          <w:sz w:val="14"/>
        </w:rPr>
        <w:t>The problems that have been plaguing Indian and P</w:t>
      </w:r>
      <w:r w:rsidRPr="00E40016">
        <w:rPr>
          <w:sz w:val="14"/>
        </w:rPr>
        <w:t xml:space="preserve">akistani nuclear programs since their initial stages make matters worse. </w:t>
      </w:r>
      <w:r w:rsidRPr="00E40016">
        <w:rPr>
          <w:rStyle w:val="StyleUnderline"/>
        </w:rPr>
        <w:t>Their nuclear facilities appear vulnerable</w:t>
      </w:r>
      <w:r w:rsidRPr="00E40016">
        <w:rPr>
          <w:sz w:val="14"/>
        </w:rPr>
        <w:t>; their</w:t>
      </w:r>
      <w:r w:rsidRPr="00CD123B">
        <w:rPr>
          <w:sz w:val="14"/>
        </w:rPr>
        <w:t xml:space="preserve"> </w:t>
      </w:r>
      <w:r w:rsidRPr="00E40016">
        <w:rPr>
          <w:rStyle w:val="Emphasis"/>
          <w:highlight w:val="yellow"/>
        </w:rPr>
        <w:t>command, control, and attack-warning systems</w:t>
      </w:r>
      <w:r w:rsidRPr="00E40016">
        <w:rPr>
          <w:rStyle w:val="StyleUnderline"/>
          <w:highlight w:val="yellow"/>
        </w:rPr>
        <w:t xml:space="preserve"> are</w:t>
      </w:r>
      <w:r w:rsidRPr="00CD123B">
        <w:rPr>
          <w:sz w:val="14"/>
        </w:rPr>
        <w:t xml:space="preserve"> somewhat </w:t>
      </w:r>
      <w:r w:rsidRPr="00E40016">
        <w:rPr>
          <w:rStyle w:val="StyleUnderline"/>
          <w:highlight w:val="yellow"/>
        </w:rPr>
        <w:t>ineffective</w:t>
      </w:r>
      <w:r w:rsidRPr="00CD123B">
        <w:rPr>
          <w:rStyle w:val="StyleUnderline"/>
        </w:rPr>
        <w:t>; and</w:t>
      </w:r>
      <w:r w:rsidRPr="00CD123B">
        <w:rPr>
          <w:sz w:val="14"/>
        </w:rPr>
        <w:t xml:space="preserve"> their </w:t>
      </w:r>
      <w:r w:rsidRPr="00CD123B">
        <w:rPr>
          <w:rStyle w:val="StyleUnderline"/>
        </w:rPr>
        <w:t>official nuclear doctrines are fluid</w:t>
      </w:r>
      <w:r w:rsidRPr="00CD123B">
        <w:rPr>
          <w:sz w:val="14"/>
        </w:rPr>
        <w:t>, especially as they relate to the conditions and methods of using nuclear weapons.</w:t>
      </w:r>
    </w:p>
    <w:p w14:paraId="467EE8D4" w14:textId="192561FF" w:rsidR="009362BF" w:rsidRDefault="009362BF" w:rsidP="009362BF">
      <w:pPr>
        <w:pStyle w:val="Heading3"/>
      </w:pPr>
      <w:r>
        <w:lastRenderedPageBreak/>
        <w:t>Indo-Pak Impact---Econ Key</w:t>
      </w:r>
    </w:p>
    <w:p w14:paraId="265F0D95" w14:textId="799AE8F4" w:rsidR="009362BF" w:rsidRPr="005533C3" w:rsidRDefault="009362BF" w:rsidP="009362BF">
      <w:pPr>
        <w:pStyle w:val="Heading4"/>
      </w:pPr>
      <w:r>
        <w:t>Indian economic growth is key to solve Indo-Pak war---</w:t>
      </w:r>
      <w:r w:rsidR="00DB3AD5">
        <w:t xml:space="preserve">it creates </w:t>
      </w:r>
      <w:r w:rsidR="00DB3AD5">
        <w:rPr>
          <w:u w:val="single"/>
        </w:rPr>
        <w:t>trade ties</w:t>
      </w:r>
      <w:r w:rsidR="00DB3AD5">
        <w:t xml:space="preserve"> between the two countrie</w:t>
      </w:r>
      <w:r w:rsidR="005533C3">
        <w:t xml:space="preserve">s that raises the cost of conflict---if those trade ties were to decrease, war would become </w:t>
      </w:r>
      <w:r w:rsidR="005533C3">
        <w:rPr>
          <w:u w:val="single"/>
        </w:rPr>
        <w:t>far more likely</w:t>
      </w:r>
      <w:r w:rsidR="005533C3">
        <w:t>---that’s Mamoon</w:t>
      </w:r>
    </w:p>
    <w:p w14:paraId="7DD5EA95" w14:textId="3877A7D8" w:rsidR="009362BF" w:rsidRPr="009362BF" w:rsidRDefault="009362BF" w:rsidP="009362BF">
      <w:pPr>
        <w:pStyle w:val="Heading4"/>
      </w:pPr>
      <w:r>
        <w:t xml:space="preserve">Indian growth provides a </w:t>
      </w:r>
      <w:r>
        <w:rPr>
          <w:u w:val="single"/>
        </w:rPr>
        <w:t>counter-weight</w:t>
      </w:r>
      <w:r>
        <w:t xml:space="preserve"> to instability on the border---solves Indo-Pak peace</w:t>
      </w:r>
    </w:p>
    <w:p w14:paraId="12955C54" w14:textId="77777777" w:rsidR="009362BF" w:rsidRPr="001A11D8" w:rsidRDefault="009362BF" w:rsidP="009362BF">
      <w:r w:rsidRPr="003500D2">
        <w:t>Marshall M.</w:t>
      </w:r>
      <w:r>
        <w:rPr>
          <w:rStyle w:val="Style13ptBold"/>
        </w:rPr>
        <w:t xml:space="preserve"> </w:t>
      </w:r>
      <w:r w:rsidRPr="001257F8">
        <w:rPr>
          <w:rStyle w:val="Style13ptBold"/>
        </w:rPr>
        <w:t>Bouton 10</w:t>
      </w:r>
      <w:r>
        <w:t xml:space="preserve">, Adjunct Professor of Political Science at Northwestern University, </w:t>
      </w:r>
      <w:r w:rsidRPr="001257F8">
        <w:t>President – Chic</w:t>
      </w:r>
      <w:r>
        <w:t xml:space="preserve">ago Council on Global Affairs, July 2010, </w:t>
      </w:r>
      <w:r w:rsidRPr="001257F8">
        <w:t>America’s Interests in</w:t>
      </w:r>
      <w:r>
        <w:t xml:space="preserve"> India</w:t>
      </w:r>
      <w:r w:rsidRPr="001257F8">
        <w:t>, CNAS Working Paper, http://www.cnas.org/files/documents/publications/CNAS</w:t>
      </w:r>
      <w:r>
        <w:t>_USInterestsinIndia_ Bouton.pdf</w:t>
      </w:r>
    </w:p>
    <w:p w14:paraId="0703C249" w14:textId="77777777" w:rsidR="009362BF" w:rsidRPr="00455C62" w:rsidRDefault="009362BF" w:rsidP="009362BF">
      <w:pPr>
        <w:rPr>
          <w:sz w:val="16"/>
        </w:rPr>
      </w:pPr>
      <w:r w:rsidRPr="00455C62">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w:t>
      </w:r>
      <w:r w:rsidRPr="003500D2">
        <w:rPr>
          <w:rStyle w:val="StyleUnderline"/>
        </w:rPr>
        <w:t xml:space="preserve">At the same time, the United States has a vital interest in preventing </w:t>
      </w:r>
      <w:r w:rsidRPr="003500D2">
        <w:rPr>
          <w:rStyle w:val="StyleUnderline"/>
          <w:highlight w:val="yellow"/>
        </w:rPr>
        <w:t>conflict between Pakistan and India</w:t>
      </w:r>
      <w:r w:rsidRPr="003500D2">
        <w:rPr>
          <w:rStyle w:val="StyleUnderline"/>
        </w:rPr>
        <w:t xml:space="preserve">, immediately because such a conflict </w:t>
      </w:r>
      <w:r w:rsidRPr="00455C62">
        <w:rPr>
          <w:sz w:val="16"/>
        </w:rPr>
        <w:t xml:space="preserve">would do great damage to U.S. efforts in Afghanistan and Pakistan (such as the diversion of Pakistani military attention away from the insurgency) and because it </w:t>
      </w:r>
      <w:r w:rsidRPr="003500D2">
        <w:rPr>
          <w:rStyle w:val="StyleUnderline"/>
          <w:highlight w:val="yellow"/>
        </w:rPr>
        <w:t>would pose</w:t>
      </w:r>
      <w:r w:rsidRPr="003500D2">
        <w:rPr>
          <w:rStyle w:val="StyleUnderline"/>
        </w:rPr>
        <w:t xml:space="preserve"> the severe </w:t>
      </w:r>
      <w:r w:rsidRPr="003500D2">
        <w:rPr>
          <w:rStyle w:val="StyleUnderline"/>
          <w:highlight w:val="yellow"/>
        </w:rPr>
        <w:t xml:space="preserve">risk of </w:t>
      </w:r>
      <w:r w:rsidRPr="003500D2">
        <w:rPr>
          <w:rStyle w:val="Emphasis"/>
          <w:highlight w:val="yellow"/>
        </w:rPr>
        <w:t>nuclear escalation</w:t>
      </w:r>
      <w:r w:rsidRPr="003500D2">
        <w:rPr>
          <w:rStyle w:val="Emphasis"/>
        </w:rPr>
        <w:t>.</w:t>
      </w:r>
      <w:r w:rsidRPr="00455C62">
        <w:rPr>
          <w:sz w:val="16"/>
        </w:rPr>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At present, a South Asia dominated by a politically stable and </w:t>
      </w:r>
      <w:r w:rsidRPr="003500D2">
        <w:rPr>
          <w:rStyle w:val="Emphasis"/>
          <w:highlight w:val="yellow"/>
        </w:rPr>
        <w:t>economically dynamic India</w:t>
      </w:r>
      <w:r w:rsidRPr="00455C62">
        <w:rPr>
          <w:sz w:val="16"/>
          <w:highlight w:val="yellow"/>
        </w:rPr>
        <w:t xml:space="preserve"> </w:t>
      </w:r>
      <w:r w:rsidRPr="003500D2">
        <w:rPr>
          <w:rStyle w:val="StyleUnderline"/>
          <w:highlight w:val="yellow"/>
        </w:rPr>
        <w:t>is a</w:t>
      </w:r>
      <w:r w:rsidRPr="00455C62">
        <w:rPr>
          <w:sz w:val="16"/>
          <w:highlight w:val="yellow"/>
        </w:rPr>
        <w:t xml:space="preserve"> </w:t>
      </w:r>
      <w:r w:rsidRPr="00455C62">
        <w:rPr>
          <w:sz w:val="16"/>
        </w:rPr>
        <w:t xml:space="preserve">hugely important </w:t>
      </w:r>
      <w:r w:rsidRPr="003500D2">
        <w:rPr>
          <w:rStyle w:val="StyleUnderline"/>
          <w:highlight w:val="yellow"/>
        </w:rPr>
        <w:t>counterweight to</w:t>
      </w:r>
      <w:r w:rsidRPr="00455C62">
        <w:rPr>
          <w:sz w:val="16"/>
        </w:rPr>
        <w:t xml:space="preserve"> </w:t>
      </w:r>
      <w:r w:rsidRPr="003500D2">
        <w:rPr>
          <w:rStyle w:val="StyleUnderline"/>
        </w:rPr>
        <w:t>the prevalent instability</w:t>
      </w:r>
      <w:r w:rsidRPr="00455C62">
        <w:rPr>
          <w:sz w:val="16"/>
        </w:rPr>
        <w:t xml:space="preserve"> and </w:t>
      </w:r>
      <w:r w:rsidRPr="003500D2">
        <w:rPr>
          <w:rStyle w:val="StyleUnderline"/>
        </w:rPr>
        <w:t xml:space="preserve">conflict all </w:t>
      </w:r>
      <w:r w:rsidRPr="003500D2">
        <w:rPr>
          <w:rStyle w:val="StyleUnderline"/>
          <w:highlight w:val="yellow"/>
        </w:rPr>
        <w:t xml:space="preserve">around India’s periphery. </w:t>
      </w:r>
      <w:r w:rsidRPr="003500D2">
        <w:rPr>
          <w:rStyle w:val="StyleUnderline"/>
        </w:rPr>
        <w:t>Imagining the counterfactual scenario</w:t>
      </w:r>
      <w:r w:rsidRPr="00455C62">
        <w:rPr>
          <w:sz w:val="16"/>
        </w:rPr>
        <w:t xml:space="preserve">, a South Asian region, including </w:t>
      </w:r>
      <w:r w:rsidRPr="003500D2">
        <w:rPr>
          <w:rStyle w:val="StyleUnderline"/>
          <w:highlight w:val="yellow"/>
        </w:rPr>
        <w:t>India</w:t>
      </w:r>
      <w:r w:rsidRPr="00455C62">
        <w:rPr>
          <w:sz w:val="16"/>
        </w:rPr>
        <w:t xml:space="preserve">, that is </w:t>
      </w:r>
      <w:r w:rsidRPr="003500D2">
        <w:rPr>
          <w:rStyle w:val="StyleUnderline"/>
          <w:highlight w:val="yellow"/>
        </w:rPr>
        <w:t>failing economically</w:t>
      </w:r>
      <w:r w:rsidRPr="00455C62">
        <w:rPr>
          <w:sz w:val="16"/>
        </w:rPr>
        <w:t xml:space="preserve"> and stumbling politically, </w:t>
      </w:r>
      <w:r w:rsidRPr="003500D2">
        <w:rPr>
          <w:rStyle w:val="StyleUnderline"/>
          <w:highlight w:val="yellow"/>
        </w:rPr>
        <w:t>is</w:t>
      </w:r>
      <w:r w:rsidRPr="003500D2">
        <w:rPr>
          <w:rStyle w:val="StyleUnderline"/>
        </w:rPr>
        <w:t xml:space="preserve"> to imagine </w:t>
      </w:r>
      <w:r w:rsidRPr="003500D2">
        <w:rPr>
          <w:rStyle w:val="StyleUnderline"/>
          <w:highlight w:val="yellow"/>
        </w:rPr>
        <w:t>instability</w:t>
      </w:r>
      <w:r w:rsidRPr="00455C62">
        <w:rPr>
          <w:sz w:val="16"/>
        </w:rPr>
        <w:t xml:space="preserve"> </w:t>
      </w:r>
      <w:r w:rsidRPr="003500D2">
        <w:rPr>
          <w:rStyle w:val="StyleUnderline"/>
        </w:rPr>
        <w:t>on a scale</w:t>
      </w:r>
      <w:r w:rsidRPr="00455C62">
        <w:rPr>
          <w:sz w:val="16"/>
        </w:rPr>
        <w:t xml:space="preserve"> </w:t>
      </w:r>
      <w:r w:rsidRPr="003500D2">
        <w:rPr>
          <w:rStyle w:val="StyleUnderline"/>
          <w:highlight w:val="yellow"/>
        </w:rPr>
        <w:t>that would have global consequences, including</w:t>
      </w:r>
      <w:r w:rsidRPr="00455C62">
        <w:rPr>
          <w:sz w:val="16"/>
        </w:rPr>
        <w:t xml:space="preserve"> damage to the global economy, </w:t>
      </w:r>
      <w:r w:rsidRPr="003500D2">
        <w:rPr>
          <w:rStyle w:val="StyleUnderline"/>
        </w:rPr>
        <w:t xml:space="preserve">huge dislocations of people and humanitarian crisis, increasing extremism and terrorism, and much greater potential for </w:t>
      </w:r>
      <w:r w:rsidRPr="003500D2">
        <w:rPr>
          <w:rStyle w:val="Emphasis"/>
          <w:highlight w:val="yellow"/>
        </w:rPr>
        <w:t>unchecked</w:t>
      </w:r>
      <w:r w:rsidRPr="003500D2">
        <w:rPr>
          <w:rStyle w:val="StyleUnderline"/>
          <w:highlight w:val="yellow"/>
        </w:rPr>
        <w:t xml:space="preserve"> interstate</w:t>
      </w:r>
      <w:r w:rsidRPr="003500D2">
        <w:rPr>
          <w:rStyle w:val="StyleUnderline"/>
        </w:rPr>
        <w:t xml:space="preserve"> and civil </w:t>
      </w:r>
      <w:r w:rsidRPr="003500D2">
        <w:rPr>
          <w:rStyle w:val="StyleUnderline"/>
          <w:highlight w:val="yellow"/>
        </w:rPr>
        <w:t>conflict</w:t>
      </w:r>
    </w:p>
    <w:p w14:paraId="7263E85B" w14:textId="77777777" w:rsidR="009362BF" w:rsidRPr="009362BF" w:rsidRDefault="009362BF" w:rsidP="009362BF"/>
    <w:p w14:paraId="224A351C" w14:textId="77777777" w:rsidR="00966569" w:rsidRDefault="00966569" w:rsidP="00966569">
      <w:pPr>
        <w:pStyle w:val="Heading1"/>
      </w:pPr>
      <w:r>
        <w:lastRenderedPageBreak/>
        <w:t>Incentivize STEM CP</w:t>
      </w:r>
    </w:p>
    <w:p w14:paraId="13E42FA4" w14:textId="77777777" w:rsidR="00966569" w:rsidRDefault="00966569" w:rsidP="00966569"/>
    <w:p w14:paraId="6D9A51C5" w14:textId="71812901" w:rsidR="00966569" w:rsidRDefault="00966569" w:rsidP="00966569">
      <w:pPr>
        <w:pStyle w:val="Heading2"/>
      </w:pPr>
      <w:r>
        <w:lastRenderedPageBreak/>
        <w:t>1NC</w:t>
      </w:r>
    </w:p>
    <w:p w14:paraId="34047075" w14:textId="26FDB1CA" w:rsidR="00966569" w:rsidRDefault="00966569" w:rsidP="00966569">
      <w:pPr>
        <w:pStyle w:val="Heading3"/>
      </w:pPr>
      <w:r>
        <w:lastRenderedPageBreak/>
        <w:t>1NC</w:t>
      </w:r>
    </w:p>
    <w:p w14:paraId="295B1617" w14:textId="77777777" w:rsidR="00966569" w:rsidRPr="004808AE" w:rsidRDefault="00966569" w:rsidP="00966569"/>
    <w:p w14:paraId="266B452D" w14:textId="77777777" w:rsidR="00966569" w:rsidRDefault="00966569" w:rsidP="00966569">
      <w:pPr>
        <w:pStyle w:val="Heading4"/>
      </w:pPr>
      <w:r>
        <w:t>The United States federal government should support the development of STEM skills and innovation by</w:t>
      </w:r>
    </w:p>
    <w:p w14:paraId="7C499A7F" w14:textId="77777777" w:rsidR="00966569" w:rsidRDefault="00966569" w:rsidP="00966569">
      <w:pPr>
        <w:pStyle w:val="Heading4"/>
      </w:pPr>
      <w:r>
        <w:t>---encouraging regional collaboration between public, private, and civic actors</w:t>
      </w:r>
    </w:p>
    <w:p w14:paraId="2EB90175" w14:textId="77777777" w:rsidR="00966569" w:rsidRDefault="00966569" w:rsidP="00966569">
      <w:pPr>
        <w:pStyle w:val="Heading4"/>
      </w:pPr>
      <w:r>
        <w:t>---creating targeted institutional intermediaries that address market and coordination failures</w:t>
      </w:r>
    </w:p>
    <w:p w14:paraId="0A79C125" w14:textId="77777777" w:rsidR="00966569" w:rsidRDefault="00966569" w:rsidP="00966569">
      <w:pPr>
        <w:pStyle w:val="Heading4"/>
      </w:pPr>
      <w:r>
        <w:t>---making incentive-based investments to support SMEs</w:t>
      </w:r>
    </w:p>
    <w:p w14:paraId="7BF36189" w14:textId="77777777" w:rsidR="00966569" w:rsidRDefault="00966569" w:rsidP="00966569"/>
    <w:p w14:paraId="42F1AE58" w14:textId="77777777" w:rsidR="00966569" w:rsidRDefault="00966569" w:rsidP="00966569">
      <w:pPr>
        <w:pStyle w:val="Heading4"/>
      </w:pPr>
      <w:r>
        <w:t>The CP promotes the German model of industrial commons---which creates collaborative partnerships between researchers and companies, stimulating STEM development---US firms currently underinvest in R&amp;D and job training because they’re afraid they won’t recoup their investment---this market failure needs to be addressed in order to cultivate skills and innovation</w:t>
      </w:r>
    </w:p>
    <w:p w14:paraId="4CBA3D42" w14:textId="77777777" w:rsidR="00966569" w:rsidRDefault="00966569" w:rsidP="00966569">
      <w:r>
        <w:t xml:space="preserve">Joseph </w:t>
      </w:r>
      <w:proofErr w:type="spellStart"/>
      <w:r w:rsidRPr="004808AE">
        <w:rPr>
          <w:rStyle w:val="Style13ptBold"/>
        </w:rPr>
        <w:t>Parilla</w:t>
      </w:r>
      <w:proofErr w:type="spellEnd"/>
      <w:r w:rsidRPr="004808AE">
        <w:rPr>
          <w:rStyle w:val="Style13ptBold"/>
        </w:rPr>
        <w:t xml:space="preserve"> 15</w:t>
      </w:r>
      <w:r>
        <w:t xml:space="preserve">, Research Analyst, Metropolitan Policy Program at Brookings, Jesus Leal Trujillo, Research Assistant, Metropolitan Policy Program at Brookings, "Skills and Innovation Strategies to Strengthen U.S. Manufacturing: Lessons from Germany", The Brookings Institution, Metropolitan Policy Program, </w:t>
      </w:r>
      <w:hyperlink r:id="rId7" w:history="1">
        <w:r w:rsidRPr="001D7D28">
          <w:rPr>
            <w:rStyle w:val="Hyperlink"/>
          </w:rPr>
          <w:t>https://www.brookings.edu/wp-content/uploads/2016/06/LessonsFromGermany.pdf</w:t>
        </w:r>
      </w:hyperlink>
    </w:p>
    <w:p w14:paraId="1FCCFE45" w14:textId="77777777" w:rsidR="00966569" w:rsidRDefault="00966569" w:rsidP="00966569">
      <w:r>
        <w:t>**SME = Small and Medium-sized Enterprises</w:t>
      </w:r>
    </w:p>
    <w:p w14:paraId="1643691F" w14:textId="77777777" w:rsidR="00966569" w:rsidRDefault="00966569" w:rsidP="00966569">
      <w:pPr>
        <w:rPr>
          <w:sz w:val="16"/>
        </w:rPr>
      </w:pPr>
      <w:r w:rsidRPr="004808AE">
        <w:rPr>
          <w:rStyle w:val="StyleUnderline"/>
        </w:rPr>
        <w:t xml:space="preserve">In both skills training and technological innovation, </w:t>
      </w:r>
      <w:r w:rsidRPr="004808AE">
        <w:rPr>
          <w:rStyle w:val="StyleUnderline"/>
          <w:highlight w:val="yellow"/>
        </w:rPr>
        <w:t xml:space="preserve">U.S. policies </w:t>
      </w:r>
      <w:r w:rsidRPr="00171B51">
        <w:rPr>
          <w:rStyle w:val="StyleUnderline"/>
        </w:rPr>
        <w:t xml:space="preserve">to support manufacturing </w:t>
      </w:r>
      <w:r w:rsidRPr="004808AE">
        <w:rPr>
          <w:rStyle w:val="StyleUnderline"/>
          <w:highlight w:val="yellow"/>
        </w:rPr>
        <w:t xml:space="preserve">have not matched the sector’s evolution </w:t>
      </w:r>
      <w:r w:rsidRPr="00171B51">
        <w:rPr>
          <w:rStyle w:val="StyleUnderline"/>
        </w:rPr>
        <w:t>from one dominated by massive, vertically-integrated companies to a more distributed mix of small, medium, and larg</w:t>
      </w:r>
      <w:r w:rsidRPr="004808AE">
        <w:rPr>
          <w:rStyle w:val="StyleUnderline"/>
        </w:rPr>
        <w:t xml:space="preserve">e firms. </w:t>
      </w:r>
      <w:r w:rsidRPr="004808AE">
        <w:rPr>
          <w:rStyle w:val="Emphasis"/>
          <w:highlight w:val="yellow"/>
        </w:rPr>
        <w:t>R</w:t>
      </w:r>
      <w:r w:rsidRPr="004808AE">
        <w:rPr>
          <w:rStyle w:val="StyleUnderline"/>
        </w:rPr>
        <w:t xml:space="preserve">esearch </w:t>
      </w:r>
      <w:r w:rsidRPr="004808AE">
        <w:rPr>
          <w:rStyle w:val="StyleUnderline"/>
          <w:highlight w:val="yellow"/>
        </w:rPr>
        <w:t xml:space="preserve">and </w:t>
      </w:r>
      <w:r w:rsidRPr="004808AE">
        <w:rPr>
          <w:rStyle w:val="Emphasis"/>
          <w:highlight w:val="yellow"/>
        </w:rPr>
        <w:t>d</w:t>
      </w:r>
      <w:r w:rsidRPr="004808AE">
        <w:rPr>
          <w:rStyle w:val="StyleUnderline"/>
        </w:rPr>
        <w:t>evelopment</w:t>
      </w:r>
      <w:r w:rsidRPr="004808AE">
        <w:rPr>
          <w:sz w:val="16"/>
        </w:rPr>
        <w:t xml:space="preserve">, particularly applied research, </w:t>
      </w:r>
      <w:r w:rsidRPr="004808AE">
        <w:rPr>
          <w:rStyle w:val="StyleUnderline"/>
          <w:highlight w:val="yellow"/>
        </w:rPr>
        <w:t xml:space="preserve">and training are </w:t>
      </w:r>
      <w:r w:rsidRPr="004808AE">
        <w:rPr>
          <w:rStyle w:val="Emphasis"/>
          <w:highlight w:val="yellow"/>
        </w:rPr>
        <w:t>underprovided</w:t>
      </w:r>
      <w:r w:rsidRPr="004808AE">
        <w:rPr>
          <w:rStyle w:val="StyleUnderline"/>
        </w:rPr>
        <w:t xml:space="preserve"> </w:t>
      </w:r>
      <w:r w:rsidRPr="004808AE">
        <w:rPr>
          <w:sz w:val="16"/>
        </w:rPr>
        <w:t xml:space="preserve">in the market </w:t>
      </w:r>
      <w:r w:rsidRPr="004808AE">
        <w:rPr>
          <w:rStyle w:val="StyleUnderline"/>
          <w:highlight w:val="yellow"/>
        </w:rPr>
        <w:t>as individual firms are fearful they will not recoup their full investment</w:t>
      </w:r>
      <w:r w:rsidRPr="004808AE">
        <w:rPr>
          <w:rStyle w:val="StyleUnderline"/>
        </w:rPr>
        <w:t xml:space="preserve">. Each suffers from </w:t>
      </w:r>
      <w:r w:rsidRPr="004808AE">
        <w:rPr>
          <w:rStyle w:val="StyleUnderline"/>
          <w:highlight w:val="yellow"/>
        </w:rPr>
        <w:t xml:space="preserve">a </w:t>
      </w:r>
      <w:r w:rsidRPr="004808AE">
        <w:rPr>
          <w:rStyle w:val="Emphasis"/>
          <w:highlight w:val="yellow"/>
        </w:rPr>
        <w:t>market failure</w:t>
      </w:r>
      <w:r w:rsidRPr="004808AE">
        <w:rPr>
          <w:rStyle w:val="StyleUnderline"/>
          <w:highlight w:val="yellow"/>
        </w:rPr>
        <w:t xml:space="preserve"> which</w:t>
      </w:r>
      <w:r w:rsidRPr="004808AE">
        <w:rPr>
          <w:sz w:val="16"/>
        </w:rPr>
        <w:t xml:space="preserve"> business, civic, and </w:t>
      </w:r>
      <w:r w:rsidRPr="004808AE">
        <w:rPr>
          <w:rStyle w:val="StyleUnderline"/>
          <w:highlight w:val="yellow"/>
        </w:rPr>
        <w:t>policy leaders must</w:t>
      </w:r>
      <w:r w:rsidRPr="004808AE">
        <w:rPr>
          <w:sz w:val="16"/>
        </w:rPr>
        <w:t xml:space="preserve"> together </w:t>
      </w:r>
      <w:r w:rsidRPr="004808AE">
        <w:rPr>
          <w:rStyle w:val="StyleUnderline"/>
          <w:highlight w:val="yellow"/>
        </w:rPr>
        <w:t>address</w:t>
      </w:r>
      <w:r w:rsidRPr="004808AE">
        <w:rPr>
          <w:rStyle w:val="StyleUnderline"/>
        </w:rPr>
        <w:t xml:space="preserve"> to curb the country’s</w:t>
      </w:r>
      <w:r w:rsidRPr="004808AE">
        <w:rPr>
          <w:sz w:val="16"/>
        </w:rPr>
        <w:t xml:space="preserve"> long-term </w:t>
      </w:r>
      <w:r w:rsidRPr="004808AE">
        <w:rPr>
          <w:rStyle w:val="StyleUnderline"/>
        </w:rPr>
        <w:t xml:space="preserve">decline in manufacturing. </w:t>
      </w:r>
      <w:r w:rsidRPr="00FA1592">
        <w:rPr>
          <w:sz w:val="16"/>
        </w:rPr>
        <w:t xml:space="preserve">Meanwhile, </w:t>
      </w:r>
      <w:r w:rsidRPr="00FA1592">
        <w:rPr>
          <w:rStyle w:val="StyleUnderline"/>
          <w:highlight w:val="yellow"/>
        </w:rPr>
        <w:t>Germany’s public-private collaborations around tech</w:t>
      </w:r>
      <w:r w:rsidRPr="00171B51">
        <w:rPr>
          <w:rStyle w:val="StyleUnderline"/>
        </w:rPr>
        <w:t xml:space="preserve">nology </w:t>
      </w:r>
      <w:r w:rsidRPr="00FA1592">
        <w:rPr>
          <w:rStyle w:val="StyleUnderline"/>
          <w:highlight w:val="yellow"/>
        </w:rPr>
        <w:t xml:space="preserve">and its dual model for vocational education are widely considered </w:t>
      </w:r>
      <w:r w:rsidRPr="00FA1592">
        <w:rPr>
          <w:rStyle w:val="Emphasis"/>
          <w:highlight w:val="yellow"/>
        </w:rPr>
        <w:t>global best practices</w:t>
      </w:r>
      <w:r w:rsidRPr="00FA1592">
        <w:rPr>
          <w:sz w:val="16"/>
          <w:highlight w:val="yellow"/>
        </w:rPr>
        <w:t>.</w:t>
      </w:r>
      <w:r w:rsidRPr="00FA1592">
        <w:rPr>
          <w:sz w:val="16"/>
        </w:rPr>
        <w:t xml:space="preserve"> But can they be tra</w:t>
      </w:r>
      <w:r w:rsidRPr="004808AE">
        <w:rPr>
          <w:sz w:val="16"/>
        </w:rPr>
        <w:t xml:space="preserve">nsferred to the United States? Notwithstanding the two countries’ similarly devolved federalist systems, there are important differences that may impede full adoption. First, government plays a more significant role in shaping the economy in Germany than in the United States. Government spending as a share of GDP in Germany (45.3 percent) exceeds that of the United States (41.7 percent) and the federal government has historically intervened more in businesses and labor markets.102 Second, the relationship between business and labor differs markedly across the two countries. Firm membership in industrial chambers of commerce is mandatory in Germany. German law requires workers to have a seat on a company-level works council to bargain with management on changes to company practices.103 Union coverage rates are also dramatically higher: Approximately 61 percent of eligible German workers were covered by a collective bargaining agreement in 2011 versus 13 percent of American workers.104 Third, both the vocational education system and collaborations on technology development have a long history in Germany, with the former rooted in the country’s medieval guilds, raising questions about whether they can be quickly adopted by other countries.105 These political and cultural differences suggest that </w:t>
      </w:r>
      <w:r w:rsidRPr="004808AE">
        <w:rPr>
          <w:rStyle w:val="StyleUnderline"/>
        </w:rPr>
        <w:t>the German model</w:t>
      </w:r>
      <w:r w:rsidRPr="004808AE">
        <w:rPr>
          <w:sz w:val="16"/>
        </w:rPr>
        <w:t xml:space="preserve"> </w:t>
      </w:r>
      <w:r w:rsidRPr="00FA1592">
        <w:rPr>
          <w:sz w:val="16"/>
        </w:rPr>
        <w:t xml:space="preserve">cannot and should not be imported whole cloth. Rather its </w:t>
      </w:r>
      <w:r w:rsidRPr="00FA1592">
        <w:rPr>
          <w:rStyle w:val="StyleUnderline"/>
        </w:rPr>
        <w:t>most successful elements can be drawn out</w:t>
      </w:r>
      <w:r w:rsidRPr="00FA1592">
        <w:rPr>
          <w:sz w:val="16"/>
        </w:rPr>
        <w:t xml:space="preserve">, documented, </w:t>
      </w:r>
      <w:r w:rsidRPr="00FA1592">
        <w:rPr>
          <w:rStyle w:val="StyleUnderline"/>
        </w:rPr>
        <w:t>and</w:t>
      </w:r>
      <w:r w:rsidRPr="00FA1592">
        <w:rPr>
          <w:sz w:val="16"/>
        </w:rPr>
        <w:t xml:space="preserve"> then </w:t>
      </w:r>
      <w:r w:rsidRPr="00FA1592">
        <w:rPr>
          <w:rStyle w:val="StyleUnderline"/>
        </w:rPr>
        <w:t>tailored to our unique political economy and federalist system</w:t>
      </w:r>
      <w:r w:rsidRPr="004808AE">
        <w:rPr>
          <w:rStyle w:val="StyleUnderline"/>
        </w:rPr>
        <w:t xml:space="preserve">. </w:t>
      </w:r>
      <w:r w:rsidRPr="00171B51">
        <w:rPr>
          <w:rStyle w:val="Emphasis"/>
          <w:highlight w:val="yellow"/>
        </w:rPr>
        <w:t>Three key takeaways</w:t>
      </w:r>
      <w:r w:rsidRPr="004808AE">
        <w:rPr>
          <w:rStyle w:val="StyleUnderline"/>
          <w:highlight w:val="yellow"/>
        </w:rPr>
        <w:t>—regional collaboration between public, private, and civic actors; targeted institutional intermediaries that address market and coordination failures; and incentive-based investments to support SMEs—</w:t>
      </w:r>
      <w:r w:rsidRPr="00171B51">
        <w:rPr>
          <w:rStyle w:val="Emphasis"/>
          <w:highlight w:val="yellow"/>
        </w:rPr>
        <w:t>should guide</w:t>
      </w:r>
      <w:r w:rsidRPr="004808AE">
        <w:rPr>
          <w:rStyle w:val="StyleUnderline"/>
        </w:rPr>
        <w:t xml:space="preserve"> </w:t>
      </w:r>
      <w:r w:rsidRPr="004808AE">
        <w:rPr>
          <w:sz w:val="16"/>
        </w:rPr>
        <w:t xml:space="preserve">U.S. practitioners and </w:t>
      </w:r>
      <w:r w:rsidRPr="00171B51">
        <w:rPr>
          <w:rStyle w:val="Emphasis"/>
          <w:highlight w:val="yellow"/>
        </w:rPr>
        <w:t>policymakers</w:t>
      </w:r>
      <w:r w:rsidRPr="004808AE">
        <w:rPr>
          <w:rStyle w:val="StyleUnderline"/>
        </w:rPr>
        <w:t xml:space="preserve"> seeking to adapt German skills and </w:t>
      </w:r>
      <w:r w:rsidRPr="004808AE">
        <w:rPr>
          <w:rStyle w:val="StyleUnderline"/>
        </w:rPr>
        <w:lastRenderedPageBreak/>
        <w:t>innovation best practices to support manufacturing</w:t>
      </w:r>
      <w:r w:rsidRPr="004808AE">
        <w:rPr>
          <w:sz w:val="16"/>
        </w:rPr>
        <w:t xml:space="preserve">. As with most policy advancements in the United States, especially given continued paralysis in Washington, early adoption will occur in the country’s cities, regions, and states. Indeed, several U.S. regions and states have already adopted at least one of these three “elements of success” to guide their workforce and innovation strategies. </w:t>
      </w:r>
      <w:r w:rsidRPr="00171B51">
        <w:rPr>
          <w:rStyle w:val="StyleUnderline"/>
        </w:rPr>
        <w:t>Germany’s regions display distinct levels of collaboration between government, educational institutions, employer associations, and firms to support the skills and technology innovation demands of key manufacturing industries.</w:t>
      </w:r>
      <w:r w:rsidRPr="00171B51">
        <w:rPr>
          <w:sz w:val="16"/>
        </w:rPr>
        <w:t xml:space="preserve"> </w:t>
      </w:r>
      <w:proofErr w:type="gramStart"/>
      <w:r w:rsidRPr="00171B51">
        <w:rPr>
          <w:sz w:val="16"/>
        </w:rPr>
        <w:t>Similarly</w:t>
      </w:r>
      <w:proofErr w:type="gramEnd"/>
      <w:r w:rsidRPr="00171B51">
        <w:rPr>
          <w:sz w:val="16"/>
        </w:rPr>
        <w:t xml:space="preserve"> impressive levels of coordination are occurring across leading U.S. regions: </w:t>
      </w:r>
      <w:r w:rsidRPr="00171B51">
        <w:rPr>
          <w:rFonts w:ascii="Segoe UI Symbol" w:hAnsi="Segoe UI Symbol" w:cs="Segoe UI Symbol"/>
          <w:sz w:val="16"/>
        </w:rPr>
        <w:t>➤</w:t>
      </w:r>
      <w:r w:rsidRPr="00171B51">
        <w:rPr>
          <w:sz w:val="16"/>
        </w:rPr>
        <w:t xml:space="preserve"> In San Diego, CA a dense network of universities, research institutions, economic development organizations, talented workers, and innovative firms have</w:t>
      </w:r>
      <w:r w:rsidRPr="004808AE">
        <w:rPr>
          <w:sz w:val="16"/>
        </w:rPr>
        <w:t xml:space="preserve"> collaborated for decades to build and nurture its </w:t>
      </w:r>
      <w:proofErr w:type="spellStart"/>
      <w:r w:rsidRPr="004808AE">
        <w:rPr>
          <w:sz w:val="16"/>
        </w:rPr>
        <w:t>worldbeating</w:t>
      </w:r>
      <w:proofErr w:type="spellEnd"/>
      <w:r w:rsidRPr="004808AE">
        <w:rPr>
          <w:sz w:val="16"/>
        </w:rPr>
        <w:t xml:space="preserve"> clusters in life sciences and information technology (IT). </w:t>
      </w:r>
      <w:r w:rsidRPr="004808AE">
        <w:rPr>
          <w:rFonts w:ascii="Segoe UI Symbol" w:hAnsi="Segoe UI Symbol" w:cs="Segoe UI Symbol"/>
          <w:sz w:val="16"/>
        </w:rPr>
        <w:t>➤</w:t>
      </w:r>
      <w:r w:rsidRPr="004808AE">
        <w:rPr>
          <w:sz w:val="16"/>
        </w:rPr>
        <w:t xml:space="preserve"> Led by Toyota, manufacturers in the Louisville-Lexington region have created an </w:t>
      </w:r>
      <w:r w:rsidRPr="00171B51">
        <w:rPr>
          <w:sz w:val="16"/>
        </w:rPr>
        <w:t xml:space="preserve">industry-led consortium in partnership with a local community college to strengthen the region’s supply of young technical workers. </w:t>
      </w:r>
      <w:r w:rsidRPr="00171B51">
        <w:rPr>
          <w:rStyle w:val="StyleUnderline"/>
        </w:rPr>
        <w:t xml:space="preserve">A second German element of success is its institutions, which in turn support regional collaboration. German manufacturers receive support from tailored intermediaries designed to correct for the market’s </w:t>
      </w:r>
      <w:proofErr w:type="spellStart"/>
      <w:r w:rsidRPr="00171B51">
        <w:rPr>
          <w:rStyle w:val="StyleUnderline"/>
        </w:rPr>
        <w:t>underprovision</w:t>
      </w:r>
      <w:proofErr w:type="spellEnd"/>
      <w:r w:rsidRPr="00171B51">
        <w:rPr>
          <w:rStyle w:val="StyleUnderline"/>
        </w:rPr>
        <w:t xml:space="preserve"> of pre-competitive research</w:t>
      </w:r>
      <w:r w:rsidRPr="00171B51">
        <w:rPr>
          <w:sz w:val="16"/>
        </w:rPr>
        <w:t xml:space="preserve"> (Fraunhofer Institutes) </w:t>
      </w:r>
      <w:r w:rsidRPr="00171B51">
        <w:rPr>
          <w:rStyle w:val="StyleUnderline"/>
        </w:rPr>
        <w:t>and job training</w:t>
      </w:r>
      <w:r w:rsidRPr="00171B51">
        <w:rPr>
          <w:sz w:val="16"/>
        </w:rPr>
        <w:t xml:space="preserve"> (regional chambers of commerce). Similar institutions, albeit at a smaller scale, provide similar benefits in U.S. regions: </w:t>
      </w:r>
      <w:r w:rsidRPr="00171B51">
        <w:rPr>
          <w:rFonts w:ascii="Segoe UI Symbol" w:hAnsi="Segoe UI Symbol" w:cs="Segoe UI Symbol"/>
          <w:sz w:val="16"/>
        </w:rPr>
        <w:t>➤</w:t>
      </w:r>
      <w:r w:rsidRPr="00171B51">
        <w:rPr>
          <w:sz w:val="16"/>
        </w:rPr>
        <w:t xml:space="preserve"> In Detroit, MI a reinvigorated manufacturing base draws on the institutional knowledge, capabilities, and space from one of Fraunhofer USA’s seven American locations to help cultivate a new specialization in battery technology. </w:t>
      </w:r>
      <w:r w:rsidRPr="00171B51">
        <w:rPr>
          <w:rFonts w:ascii="Segoe UI Symbol" w:hAnsi="Segoe UI Symbol" w:cs="Segoe UI Symbol"/>
          <w:sz w:val="16"/>
        </w:rPr>
        <w:t>➤</w:t>
      </w:r>
      <w:r w:rsidRPr="00171B51">
        <w:rPr>
          <w:sz w:val="16"/>
        </w:rPr>
        <w:t xml:space="preserve"> A sector-based workforce intermediary in Southeast Michigan has effectively overcome significant coordination challenges to create an advanced technician training program in conjunction with area manufacturers and community colleges. </w:t>
      </w:r>
      <w:r w:rsidRPr="00171B51">
        <w:rPr>
          <w:rStyle w:val="StyleUnderline"/>
        </w:rPr>
        <w:t>Finally, manufacturers in Germany receive a diversity of public investments to incentivize companies, particularly SMEs, to invest in technology and train workers.</w:t>
      </w:r>
      <w:r w:rsidRPr="00171B51">
        <w:rPr>
          <w:sz w:val="16"/>
        </w:rPr>
        <w:t xml:space="preserve"> Several forward-looking</w:t>
      </w:r>
      <w:r w:rsidRPr="004808AE">
        <w:rPr>
          <w:sz w:val="16"/>
        </w:rPr>
        <w:t xml:space="preserve"> U.S. states are making these types of strategic investments: </w:t>
      </w:r>
      <w:r w:rsidRPr="004808AE">
        <w:rPr>
          <w:rFonts w:ascii="Segoe UI Symbol" w:hAnsi="Segoe UI Symbol" w:cs="Segoe UI Symbol"/>
          <w:sz w:val="16"/>
        </w:rPr>
        <w:t>➤</w:t>
      </w:r>
      <w:r w:rsidRPr="004808AE">
        <w:rPr>
          <w:sz w:val="16"/>
        </w:rPr>
        <w:t xml:space="preserve"> While most funding for basic and applied research occurs at the federal level, states are also supporting companies with targeted investments. In Pennsylvania, Ben Franklin Technology Partners spurs economic growth by investing in technology commercialization. </w:t>
      </w:r>
      <w:r w:rsidRPr="004808AE">
        <w:rPr>
          <w:rFonts w:ascii="Segoe UI Symbol" w:hAnsi="Segoe UI Symbol" w:cs="Segoe UI Symbol"/>
          <w:sz w:val="16"/>
        </w:rPr>
        <w:t>➤</w:t>
      </w:r>
      <w:r w:rsidRPr="004808AE">
        <w:rPr>
          <w:sz w:val="16"/>
        </w:rPr>
        <w:t xml:space="preserve"> States are taking the lead in making investments to connect young people with employment opportunities. South Carolina has utilized an employer tax credit to create one of the country’s largest and fastest growing apprenticeship programs. </w:t>
      </w:r>
      <w:r w:rsidRPr="004808AE">
        <w:rPr>
          <w:rStyle w:val="StyleUnderline"/>
          <w:highlight w:val="yellow"/>
        </w:rPr>
        <w:t>Germany’s leading manufacturing regions can serve as exemplars for U.S. leaders seeking to build and sustain their own manufacturing sectors</w:t>
      </w:r>
      <w:r w:rsidRPr="004808AE">
        <w:rPr>
          <w:sz w:val="16"/>
        </w:rPr>
        <w:t xml:space="preserve">. As the Global Cities Initiative investigated in Munich and Nuremberg, </w:t>
      </w:r>
      <w:r w:rsidRPr="004808AE">
        <w:rPr>
          <w:rStyle w:val="StyleUnderline"/>
        </w:rPr>
        <w:t>three elements of success—regional collaboration between public, private, and civic actors; targeted institutional intermediaries that address market and coordination failures; and incentive-based investments to support SMEs—should guide</w:t>
      </w:r>
      <w:r w:rsidRPr="004808AE">
        <w:rPr>
          <w:sz w:val="16"/>
        </w:rPr>
        <w:t xml:space="preserve"> U.S. practitioners and </w:t>
      </w:r>
      <w:r w:rsidRPr="004808AE">
        <w:rPr>
          <w:rStyle w:val="StyleUnderline"/>
        </w:rPr>
        <w:t>policymakers seeking to adapt German skills and innovation best practices to support manufacturing here at home</w:t>
      </w:r>
      <w:r w:rsidRPr="004808AE">
        <w:rPr>
          <w:sz w:val="16"/>
        </w:rPr>
        <w:t xml:space="preserve">. U.S. jurisdictions as diverse as Detroit, San Diego, Pennsylvania, and South Carolina are adopting these methods because they recognize manufacturing remains an important contributor to growth, job creation, trade, and innovation. And while Germany maintains a different culture and political economy than the United States, </w:t>
      </w:r>
      <w:r w:rsidRPr="004808AE">
        <w:rPr>
          <w:rStyle w:val="StyleUnderline"/>
          <w:highlight w:val="yellow"/>
        </w:rPr>
        <w:t>the country’s best practices represent powerful tools for American efforts to strengthen manufacturing through skills and innovation</w:t>
      </w:r>
      <w:r w:rsidRPr="004808AE">
        <w:rPr>
          <w:rStyle w:val="StyleUnderline"/>
        </w:rPr>
        <w:t>.</w:t>
      </w:r>
      <w:r>
        <w:rPr>
          <w:sz w:val="16"/>
        </w:rPr>
        <w:t xml:space="preserve"> </w:t>
      </w:r>
    </w:p>
    <w:p w14:paraId="33248BC0" w14:textId="77777777" w:rsidR="00966569" w:rsidRDefault="00966569" w:rsidP="00966569">
      <w:pPr>
        <w:rPr>
          <w:sz w:val="16"/>
        </w:rPr>
      </w:pPr>
    </w:p>
    <w:p w14:paraId="1C121527" w14:textId="77777777" w:rsidR="00966569" w:rsidRDefault="00966569" w:rsidP="00966569">
      <w:pPr>
        <w:rPr>
          <w:sz w:val="16"/>
        </w:rPr>
      </w:pPr>
    </w:p>
    <w:p w14:paraId="72D41013" w14:textId="5533F47B" w:rsidR="00966569" w:rsidRDefault="00966569" w:rsidP="00966569">
      <w:pPr>
        <w:pStyle w:val="Heading2"/>
      </w:pPr>
      <w:r>
        <w:lastRenderedPageBreak/>
        <w:t>2NC Solvency</w:t>
      </w:r>
      <w:bookmarkStart w:id="0" w:name="_GoBack"/>
      <w:bookmarkEnd w:id="0"/>
    </w:p>
    <w:p w14:paraId="7CC228D2" w14:textId="030F08DF" w:rsidR="00966569" w:rsidRDefault="00966569" w:rsidP="00966569">
      <w:pPr>
        <w:pStyle w:val="Heading3"/>
      </w:pPr>
      <w:r>
        <w:lastRenderedPageBreak/>
        <w:t>Solvency – 2NC Overview</w:t>
      </w:r>
    </w:p>
    <w:p w14:paraId="3FA4EE36" w14:textId="77777777" w:rsidR="00966569" w:rsidRDefault="00966569" w:rsidP="00966569"/>
    <w:p w14:paraId="35535314" w14:textId="77777777" w:rsidR="00966569" w:rsidRDefault="00966569" w:rsidP="00966569">
      <w:pPr>
        <w:pStyle w:val="Heading4"/>
      </w:pPr>
      <w:r>
        <w:t>The CP incentivizes STEM growth without increasing immigration by rebuilding the industrial commons---which are concentrations of research institutions, skilled workers, and suppliers---through three steps:</w:t>
      </w:r>
    </w:p>
    <w:p w14:paraId="58A6E85A" w14:textId="77777777" w:rsidR="00966569" w:rsidRDefault="00966569" w:rsidP="00966569">
      <w:pPr>
        <w:pStyle w:val="Heading4"/>
      </w:pPr>
      <w:r>
        <w:t>1) encouraging regional collaboration between public, private, and civic actors---that means that the government, schools, and businesses work together to build partnerships for mutual gain---this results in a pipeline of qualified workers</w:t>
      </w:r>
    </w:p>
    <w:p w14:paraId="162CA67B" w14:textId="77777777" w:rsidR="00966569" w:rsidRDefault="00966569" w:rsidP="00966569">
      <w:pPr>
        <w:pStyle w:val="Heading4"/>
      </w:pPr>
      <w:r>
        <w:t>2) creating targeted institutional intermediaries that address market and coordination failures means agencies provide benefits to companies in order to stimulate R&amp;D and job training</w:t>
      </w:r>
    </w:p>
    <w:p w14:paraId="49FB71BC" w14:textId="77777777" w:rsidR="00966569" w:rsidRDefault="00966569" w:rsidP="00966569">
      <w:pPr>
        <w:pStyle w:val="Heading4"/>
      </w:pPr>
      <w:r>
        <w:t>3) making incentive-based investments to support small and medium enterprises</w:t>
      </w:r>
    </w:p>
    <w:p w14:paraId="4E4703DA" w14:textId="77777777" w:rsidR="00966569" w:rsidRDefault="00966569" w:rsidP="00966569">
      <w:pPr>
        <w:pStyle w:val="Heading4"/>
      </w:pPr>
      <w:r>
        <w:t xml:space="preserve"> </w:t>
      </w:r>
    </w:p>
    <w:p w14:paraId="156B91C6" w14:textId="77777777" w:rsidR="00966569" w:rsidRDefault="00966569" w:rsidP="00966569">
      <w:pPr>
        <w:pStyle w:val="Heading4"/>
      </w:pPr>
      <w:r>
        <w:t xml:space="preserve">These networks are responsible for the </w:t>
      </w:r>
      <w:r>
        <w:rPr>
          <w:u w:val="single"/>
        </w:rPr>
        <w:t>key driver</w:t>
      </w:r>
      <w:r>
        <w:t xml:space="preserve"> of industrial competitiveness: a highly trained workforce that can use technology to translate R&amp;D to large-scale commercial innovations---that’s </w:t>
      </w:r>
      <w:proofErr w:type="spellStart"/>
      <w:r>
        <w:t>Parilla</w:t>
      </w:r>
      <w:proofErr w:type="spellEnd"/>
    </w:p>
    <w:p w14:paraId="5AC408A8" w14:textId="77777777" w:rsidR="00966569" w:rsidRDefault="00966569" w:rsidP="00966569"/>
    <w:p w14:paraId="2D8D09EC" w14:textId="77777777" w:rsidR="00966569" w:rsidRDefault="00966569" w:rsidP="00966569">
      <w:pPr>
        <w:pStyle w:val="Heading4"/>
      </w:pPr>
      <w:r>
        <w:t xml:space="preserve">This solves the whole case---all of their advantages are about how we need more qualified workers---the CP accomplishes this by having the government and businesses collaborate to cultivate the required skills and innovation </w:t>
      </w:r>
    </w:p>
    <w:p w14:paraId="16C26400" w14:textId="77777777" w:rsidR="00966569" w:rsidRDefault="00966569" w:rsidP="00966569"/>
    <w:p w14:paraId="3A830F7E" w14:textId="77777777" w:rsidR="00966569" w:rsidRPr="00151DE0" w:rsidRDefault="00966569" w:rsidP="00966569">
      <w:pPr>
        <w:pStyle w:val="Heading4"/>
      </w:pPr>
      <w:r>
        <w:t xml:space="preserve">Even if we don’t go for the CP, the aff can’t solve the case---US firms currently underinvest in R&amp;D and job training because they’re afraid they won’t recoup their investment---this market failure needs to be addressed in order to cultivate the skills and innovation necessary to stimulate STEM development---that’s </w:t>
      </w:r>
      <w:proofErr w:type="spellStart"/>
      <w:r>
        <w:t>Parilla</w:t>
      </w:r>
      <w:proofErr w:type="spellEnd"/>
    </w:p>
    <w:p w14:paraId="50F63727" w14:textId="77777777" w:rsidR="00966569" w:rsidRPr="009E5FFD" w:rsidRDefault="00966569" w:rsidP="00966569"/>
    <w:p w14:paraId="10AEBFF8" w14:textId="77777777" w:rsidR="00966569" w:rsidRDefault="00966569" w:rsidP="00966569">
      <w:pPr>
        <w:pStyle w:val="Heading3"/>
      </w:pPr>
      <w:r>
        <w:lastRenderedPageBreak/>
        <w:t>Solvency – CP = Necessary</w:t>
      </w:r>
    </w:p>
    <w:p w14:paraId="1B0736AE" w14:textId="77777777" w:rsidR="00966569" w:rsidRPr="00375203" w:rsidRDefault="00966569" w:rsidP="00966569"/>
    <w:p w14:paraId="7EC983C7" w14:textId="77777777" w:rsidR="00966569" w:rsidRDefault="00966569" w:rsidP="00966569">
      <w:pPr>
        <w:pStyle w:val="Heading4"/>
      </w:pPr>
      <w:r>
        <w:t>The CP solves better than the aff---Their affirmative isn’t tailored to modern STEM sectors, because increasing immigration doesn’t address structural problems in the economy that dis-incentivize innovation and therefore competitiveness</w:t>
      </w:r>
    </w:p>
    <w:p w14:paraId="13D16FF1" w14:textId="77777777" w:rsidR="00966569" w:rsidRDefault="00966569" w:rsidP="00966569"/>
    <w:p w14:paraId="64C033C2" w14:textId="77777777" w:rsidR="00966569" w:rsidRPr="00FA1592" w:rsidRDefault="00966569" w:rsidP="00966569">
      <w:pPr>
        <w:pStyle w:val="Heading4"/>
      </w:pPr>
      <w:r>
        <w:t xml:space="preserve">1) STEM sectors have evolved from being dominated by large vertically-integrated companies to a more distributed mix of small, medium, and large firms---this means the plan will be affected by a market failure, where individual firms underinvest in R&amp;D and training since they are afraid they won’t recoup their full investment---targeted institutional intermediaries overcome this market failure---that’s </w:t>
      </w:r>
      <w:proofErr w:type="spellStart"/>
      <w:r>
        <w:t>Parilla</w:t>
      </w:r>
      <w:proofErr w:type="spellEnd"/>
    </w:p>
    <w:p w14:paraId="3C8E970F" w14:textId="77777777" w:rsidR="00966569" w:rsidRDefault="00966569" w:rsidP="00966569"/>
    <w:p w14:paraId="4545DE69" w14:textId="77777777" w:rsidR="00966569" w:rsidRDefault="00966569" w:rsidP="00966569">
      <w:pPr>
        <w:pStyle w:val="Heading4"/>
      </w:pPr>
      <w:r>
        <w:t>2) The globalized economy has changed the nature of STEM sectors in a way that makes their plan inadequate---offshoring operations stymies innovation by:</w:t>
      </w:r>
    </w:p>
    <w:p w14:paraId="24723252" w14:textId="77777777" w:rsidR="00966569" w:rsidRDefault="00966569" w:rsidP="00966569">
      <w:pPr>
        <w:pStyle w:val="Heading4"/>
      </w:pPr>
      <w:r>
        <w:t xml:space="preserve">a) separating production from R&amp;D and </w:t>
      </w:r>
    </w:p>
    <w:p w14:paraId="4C0134E7" w14:textId="77777777" w:rsidR="00966569" w:rsidRDefault="00966569" w:rsidP="00966569">
      <w:pPr>
        <w:pStyle w:val="Heading4"/>
      </w:pPr>
      <w:r>
        <w:t>b) diminishing the positive spillover effects of R&amp;D on multiple industries</w:t>
      </w:r>
    </w:p>
    <w:p w14:paraId="655755D6" w14:textId="77777777" w:rsidR="00966569" w:rsidRPr="00FA1592" w:rsidRDefault="00966569" w:rsidP="00966569">
      <w:pPr>
        <w:pStyle w:val="Heading4"/>
      </w:pPr>
      <w:r>
        <w:t>Rebuilding the industrial commons gives firms a better chance at crossing the valley of death, where innovations die between the research and production phase</w:t>
      </w:r>
    </w:p>
    <w:p w14:paraId="6284DD5D" w14:textId="77777777" w:rsidR="00966569" w:rsidRPr="00FA1592" w:rsidRDefault="00966569" w:rsidP="00966569">
      <w:r>
        <w:t xml:space="preserve">Joseph </w:t>
      </w:r>
      <w:proofErr w:type="spellStart"/>
      <w:r w:rsidRPr="004808AE">
        <w:rPr>
          <w:rStyle w:val="Style13ptBold"/>
        </w:rPr>
        <w:t>Parilla</w:t>
      </w:r>
      <w:proofErr w:type="spellEnd"/>
      <w:r w:rsidRPr="004808AE">
        <w:rPr>
          <w:rStyle w:val="Style13ptBold"/>
        </w:rPr>
        <w:t xml:space="preserve"> 15</w:t>
      </w:r>
      <w:r>
        <w:t>, Research Analyst, Metropolitan Policy Program at Brookings, Jesus Leal Trujillo, Research Assistant, Metropolitan Policy Program at Brookings, "Skills and Innovation Strategies to Strengthen U.S. Manufacturing: Lessons from Germany", The Brookings Institution, Metropolitan Policy Program, https://www.brookings.edu/wp-content/uploads/2016/06/LessonsFromGermany.pdf</w:t>
      </w:r>
    </w:p>
    <w:p w14:paraId="1E2D24D6" w14:textId="77777777" w:rsidR="00966569" w:rsidRPr="00171B51" w:rsidRDefault="00966569" w:rsidP="00966569">
      <w:pPr>
        <w:rPr>
          <w:sz w:val="16"/>
        </w:rPr>
      </w:pPr>
      <w:r w:rsidRPr="00FA1592">
        <w:rPr>
          <w:sz w:val="16"/>
        </w:rPr>
        <w:t xml:space="preserve">For </w:t>
      </w:r>
      <w:r w:rsidRPr="00FA1592">
        <w:rPr>
          <w:rStyle w:val="StyleUnderline"/>
          <w:highlight w:val="yellow"/>
        </w:rPr>
        <w:t>the country</w:t>
      </w:r>
      <w:r w:rsidRPr="00FA1592">
        <w:rPr>
          <w:sz w:val="16"/>
        </w:rPr>
        <w:t xml:space="preserve"> to seize on manufacturing’s recent momentum, however, it </w:t>
      </w:r>
      <w:r w:rsidRPr="00FA1592">
        <w:rPr>
          <w:rStyle w:val="StyleUnderline"/>
          <w:highlight w:val="yellow"/>
        </w:rPr>
        <w:t>must rebuild</w:t>
      </w:r>
      <w:r w:rsidRPr="00FA1592">
        <w:rPr>
          <w:sz w:val="16"/>
        </w:rPr>
        <w:t xml:space="preserve"> what Harvard Business School researchers Gary Pisano and Willy Shih call </w:t>
      </w:r>
      <w:r w:rsidRPr="00FA1592">
        <w:rPr>
          <w:rStyle w:val="Emphasis"/>
          <w:highlight w:val="yellow"/>
        </w:rPr>
        <w:t>the “industrial commons”</w:t>
      </w:r>
      <w:r w:rsidRPr="00FA1592">
        <w:rPr>
          <w:rStyle w:val="StyleUnderline"/>
          <w:highlight w:val="yellow"/>
        </w:rPr>
        <w:t>—the concentrations</w:t>
      </w:r>
      <w:r>
        <w:rPr>
          <w:rStyle w:val="StyleUnderline"/>
          <w:highlight w:val="yellow"/>
        </w:rPr>
        <w:t xml:space="preserve"> </w:t>
      </w:r>
      <w:r w:rsidRPr="00FA1592">
        <w:rPr>
          <w:rStyle w:val="StyleUnderline"/>
          <w:highlight w:val="yellow"/>
        </w:rPr>
        <w:t>of research institutions, skilled workers, and suppliers</w:t>
      </w:r>
      <w:r w:rsidRPr="00FA1592">
        <w:rPr>
          <w:rStyle w:val="StyleUnderline"/>
        </w:rPr>
        <w:t xml:space="preserve"> that form the backbone of America’s most competitive</w:t>
      </w:r>
      <w:r>
        <w:rPr>
          <w:rStyle w:val="StyleUnderline"/>
        </w:rPr>
        <w:t xml:space="preserve"> </w:t>
      </w:r>
      <w:r w:rsidRPr="00FA1592">
        <w:rPr>
          <w:rStyle w:val="StyleUnderline"/>
        </w:rPr>
        <w:t>industrial hubs.</w:t>
      </w:r>
      <w:r w:rsidRPr="00FA1592">
        <w:rPr>
          <w:sz w:val="16"/>
        </w:rPr>
        <w:t xml:space="preserve">4 </w:t>
      </w:r>
      <w:r w:rsidRPr="00FA1592">
        <w:rPr>
          <w:rStyle w:val="StyleUnderline"/>
        </w:rPr>
        <w:t>Manufacturers thrive when they draw on the collective knowledge and spillovers from</w:t>
      </w:r>
      <w:r>
        <w:rPr>
          <w:rStyle w:val="StyleUnderline"/>
        </w:rPr>
        <w:t xml:space="preserve"> </w:t>
      </w:r>
      <w:r w:rsidRPr="00FA1592">
        <w:rPr>
          <w:rStyle w:val="StyleUnderline"/>
        </w:rPr>
        <w:t>clusters of similar firms and deep pools of labor, which in turn are anchored by supportive institutions</w:t>
      </w:r>
      <w:r w:rsidRPr="00FA1592">
        <w:rPr>
          <w:sz w:val="16"/>
        </w:rPr>
        <w:t xml:space="preserve"> such as universities, research institutes, community colleges, and industry consortiums.5 </w:t>
      </w:r>
      <w:r w:rsidRPr="00FA1592">
        <w:rPr>
          <w:rStyle w:val="Emphasis"/>
          <w:highlight w:val="yellow"/>
        </w:rPr>
        <w:t>These networks</w:t>
      </w:r>
      <w:r w:rsidRPr="00FA1592">
        <w:rPr>
          <w:sz w:val="16"/>
        </w:rPr>
        <w:t xml:space="preserve">, which concentrate in regional economies, </w:t>
      </w:r>
      <w:r w:rsidRPr="00FA1592">
        <w:rPr>
          <w:rStyle w:val="Emphasis"/>
          <w:highlight w:val="yellow"/>
        </w:rPr>
        <w:t>are</w:t>
      </w:r>
      <w:r w:rsidRPr="00FA1592">
        <w:rPr>
          <w:sz w:val="16"/>
        </w:rPr>
        <w:t xml:space="preserve"> together </w:t>
      </w:r>
      <w:r w:rsidRPr="00FA1592">
        <w:rPr>
          <w:rStyle w:val="Emphasis"/>
          <w:highlight w:val="yellow"/>
        </w:rPr>
        <w:t>responsible for the key driver of industrial competitiveness:</w:t>
      </w:r>
      <w:r>
        <w:rPr>
          <w:rStyle w:val="Emphasis"/>
          <w:highlight w:val="yellow"/>
        </w:rPr>
        <w:t xml:space="preserve"> </w:t>
      </w:r>
      <w:r w:rsidRPr="00FA1592">
        <w:rPr>
          <w:rStyle w:val="Emphasis"/>
          <w:highlight w:val="yellow"/>
        </w:rPr>
        <w:t>a highly trained workforce that can use tech</w:t>
      </w:r>
      <w:r w:rsidRPr="00FA1592">
        <w:rPr>
          <w:rStyle w:val="Emphasis"/>
        </w:rPr>
        <w:t xml:space="preserve">nology </w:t>
      </w:r>
      <w:r w:rsidRPr="00FA1592">
        <w:rPr>
          <w:rStyle w:val="Emphasis"/>
          <w:highlight w:val="yellow"/>
        </w:rPr>
        <w:t>to translate</w:t>
      </w:r>
      <w:r w:rsidRPr="00FA1592">
        <w:rPr>
          <w:sz w:val="16"/>
        </w:rPr>
        <w:t xml:space="preserve"> basic and applied research and development </w:t>
      </w:r>
      <w:r w:rsidRPr="00FA1592">
        <w:rPr>
          <w:rStyle w:val="Emphasis"/>
          <w:highlight w:val="yellow"/>
        </w:rPr>
        <w:t>(R&amp;D) to large-scale commercial innovations</w:t>
      </w:r>
      <w:r w:rsidRPr="00FA1592">
        <w:rPr>
          <w:sz w:val="16"/>
        </w:rPr>
        <w:t xml:space="preserve">.6 Experts point to several factors to explain U.S. manufacturing’s decline, including macro factors such as tax and trade policy, but insufficient investments in people and technology partly explain why the sector became susceptible to global competition over the past several decades. The further opening of </w:t>
      </w:r>
      <w:r w:rsidRPr="00FA1592">
        <w:rPr>
          <w:rStyle w:val="StyleUnderline"/>
        </w:rPr>
        <w:t>the global</w:t>
      </w:r>
      <w:r>
        <w:rPr>
          <w:rStyle w:val="StyleUnderline"/>
        </w:rPr>
        <w:t xml:space="preserve"> </w:t>
      </w:r>
      <w:r w:rsidRPr="00FA1592">
        <w:rPr>
          <w:rStyle w:val="StyleUnderline"/>
        </w:rPr>
        <w:t>trading system</w:t>
      </w:r>
      <w:r w:rsidRPr="00FA1592">
        <w:rPr>
          <w:sz w:val="16"/>
        </w:rPr>
        <w:t xml:space="preserve">; the effective doubling of the globally connected labor pool; and sustained advances in information, communication, and transportation technologies </w:t>
      </w:r>
      <w:r w:rsidRPr="00FA1592">
        <w:rPr>
          <w:rStyle w:val="StyleUnderline"/>
        </w:rPr>
        <w:t>allowed companies to distribute different</w:t>
      </w:r>
      <w:r>
        <w:rPr>
          <w:rStyle w:val="StyleUnderline"/>
        </w:rPr>
        <w:t xml:space="preserve"> </w:t>
      </w:r>
      <w:r w:rsidRPr="00FA1592">
        <w:rPr>
          <w:rStyle w:val="StyleUnderline"/>
        </w:rPr>
        <w:t>stages of production where they could be completed</w:t>
      </w:r>
      <w:r>
        <w:rPr>
          <w:rStyle w:val="StyleUnderline"/>
        </w:rPr>
        <w:t xml:space="preserve"> </w:t>
      </w:r>
      <w:r w:rsidRPr="00FA1592">
        <w:rPr>
          <w:rStyle w:val="StyleUnderline"/>
        </w:rPr>
        <w:t>most efficiently and effectively.</w:t>
      </w:r>
      <w:r w:rsidRPr="00FA1592">
        <w:rPr>
          <w:sz w:val="16"/>
        </w:rPr>
        <w:t xml:space="preserve">7 </w:t>
      </w:r>
      <w:r w:rsidRPr="00FA1592">
        <w:rPr>
          <w:rStyle w:val="StyleUnderline"/>
        </w:rPr>
        <w:t>To remain profitable</w:t>
      </w:r>
      <w:r>
        <w:rPr>
          <w:rStyle w:val="StyleUnderline"/>
        </w:rPr>
        <w:t xml:space="preserve"> </w:t>
      </w:r>
      <w:r w:rsidRPr="00FA1592">
        <w:rPr>
          <w:rStyle w:val="StyleUnderline"/>
        </w:rPr>
        <w:t>in this new environment, American companies needed</w:t>
      </w:r>
      <w:r>
        <w:rPr>
          <w:rStyle w:val="StyleUnderline"/>
        </w:rPr>
        <w:t xml:space="preserve"> </w:t>
      </w:r>
      <w:r w:rsidRPr="00FA1592">
        <w:rPr>
          <w:rStyle w:val="StyleUnderline"/>
        </w:rPr>
        <w:t>to either cut costs or become more innovative. Many</w:t>
      </w:r>
      <w:r>
        <w:rPr>
          <w:rStyle w:val="StyleUnderline"/>
        </w:rPr>
        <w:t xml:space="preserve"> </w:t>
      </w:r>
      <w:r w:rsidRPr="00FA1592">
        <w:rPr>
          <w:rStyle w:val="StyleUnderline"/>
        </w:rPr>
        <w:t>U.S.-based producers chose the former, offshoring</w:t>
      </w:r>
      <w:r>
        <w:rPr>
          <w:rStyle w:val="StyleUnderline"/>
        </w:rPr>
        <w:t xml:space="preserve"> </w:t>
      </w:r>
      <w:r w:rsidRPr="00FA1592">
        <w:rPr>
          <w:rStyle w:val="StyleUnderline"/>
        </w:rPr>
        <w:t xml:space="preserve">their operations and outsourcing </w:t>
      </w:r>
      <w:r w:rsidRPr="00FA1592">
        <w:rPr>
          <w:sz w:val="16"/>
        </w:rPr>
        <w:t>any</w:t>
      </w:r>
      <w:r w:rsidRPr="00FA1592">
        <w:rPr>
          <w:rStyle w:val="StyleUnderline"/>
        </w:rPr>
        <w:t xml:space="preserve"> responsibilities</w:t>
      </w:r>
      <w:r>
        <w:rPr>
          <w:rStyle w:val="StyleUnderline"/>
        </w:rPr>
        <w:t xml:space="preserve"> </w:t>
      </w:r>
      <w:r w:rsidRPr="00FA1592">
        <w:rPr>
          <w:sz w:val="16"/>
        </w:rPr>
        <w:t xml:space="preserve">deemed non-essential to their supply chain.8 </w:t>
      </w:r>
      <w:r w:rsidRPr="00FA1592">
        <w:rPr>
          <w:rStyle w:val="StyleUnderline"/>
        </w:rPr>
        <w:t>This</w:t>
      </w:r>
      <w:r>
        <w:rPr>
          <w:rStyle w:val="StyleUnderline"/>
        </w:rPr>
        <w:t xml:space="preserve"> </w:t>
      </w:r>
      <w:r w:rsidRPr="00FA1592">
        <w:rPr>
          <w:rStyle w:val="StyleUnderline"/>
        </w:rPr>
        <w:t>phenomenon, coupled with automation, shrunk</w:t>
      </w:r>
      <w:r>
        <w:rPr>
          <w:rStyle w:val="StyleUnderline"/>
        </w:rPr>
        <w:t xml:space="preserve"> </w:t>
      </w:r>
      <w:r w:rsidRPr="00FA1592">
        <w:rPr>
          <w:rStyle w:val="StyleUnderline"/>
        </w:rPr>
        <w:t>the average manufacturing establishment size</w:t>
      </w:r>
      <w:r>
        <w:rPr>
          <w:rStyle w:val="StyleUnderline"/>
        </w:rPr>
        <w:t xml:space="preserve"> </w:t>
      </w:r>
      <w:r w:rsidRPr="00FA1592">
        <w:rPr>
          <w:sz w:val="16"/>
        </w:rPr>
        <w:t xml:space="preserve">from almost 70 employees in the late 1970s to 41 employees in 2006.9 </w:t>
      </w:r>
      <w:r w:rsidRPr="00FA1592">
        <w:rPr>
          <w:rStyle w:val="StyleUnderline"/>
        </w:rPr>
        <w:t xml:space="preserve">The </w:t>
      </w:r>
      <w:r w:rsidRPr="00FA1592">
        <w:rPr>
          <w:rStyle w:val="StyleUnderline"/>
        </w:rPr>
        <w:lastRenderedPageBreak/>
        <w:t xml:space="preserve">downsizing and </w:t>
      </w:r>
      <w:r w:rsidRPr="00FA1592">
        <w:rPr>
          <w:rStyle w:val="Emphasis"/>
          <w:highlight w:val="yellow"/>
        </w:rPr>
        <w:t>offshoring</w:t>
      </w:r>
      <w:r w:rsidRPr="00FA1592">
        <w:rPr>
          <w:rStyle w:val="StyleUnderline"/>
        </w:rPr>
        <w:t xml:space="preserve"> of American</w:t>
      </w:r>
      <w:r>
        <w:rPr>
          <w:rStyle w:val="StyleUnderline"/>
        </w:rPr>
        <w:t xml:space="preserve"> </w:t>
      </w:r>
      <w:r w:rsidRPr="00FA1592">
        <w:rPr>
          <w:rStyle w:val="StyleUnderline"/>
          <w:highlight w:val="yellow"/>
        </w:rPr>
        <w:t>manufacturing</w:t>
      </w:r>
      <w:r w:rsidRPr="00FA1592">
        <w:rPr>
          <w:rStyle w:val="StyleUnderline"/>
        </w:rPr>
        <w:t xml:space="preserve"> firms </w:t>
      </w:r>
      <w:r w:rsidRPr="00FA1592">
        <w:rPr>
          <w:rStyle w:val="StyleUnderline"/>
          <w:highlight w:val="yellow"/>
        </w:rPr>
        <w:t>disrupted the longstanding</w:t>
      </w:r>
      <w:r>
        <w:rPr>
          <w:rStyle w:val="StyleUnderline"/>
          <w:highlight w:val="yellow"/>
        </w:rPr>
        <w:t xml:space="preserve"> </w:t>
      </w:r>
      <w:r w:rsidRPr="00FA1592">
        <w:rPr>
          <w:rStyle w:val="StyleUnderline"/>
          <w:highlight w:val="yellow"/>
        </w:rPr>
        <w:t>model for innovation</w:t>
      </w:r>
      <w:r w:rsidRPr="00FA1592">
        <w:rPr>
          <w:rStyle w:val="StyleUnderline"/>
        </w:rPr>
        <w:t xml:space="preserve"> in manufacturing. Since</w:t>
      </w:r>
      <w:r>
        <w:rPr>
          <w:rStyle w:val="StyleUnderline"/>
        </w:rPr>
        <w:t xml:space="preserve"> </w:t>
      </w:r>
      <w:r w:rsidRPr="00FA1592">
        <w:rPr>
          <w:rStyle w:val="StyleUnderline"/>
        </w:rPr>
        <w:t>the 1960s, the U.S. government has limited its</w:t>
      </w:r>
      <w:r>
        <w:rPr>
          <w:rStyle w:val="StyleUnderline"/>
        </w:rPr>
        <w:t xml:space="preserve"> </w:t>
      </w:r>
      <w:r w:rsidRPr="00FA1592">
        <w:rPr>
          <w:rStyle w:val="StyleUnderline"/>
        </w:rPr>
        <w:t>involvement in innovation to the financing of basic</w:t>
      </w:r>
      <w:r>
        <w:rPr>
          <w:rStyle w:val="StyleUnderline"/>
        </w:rPr>
        <w:t xml:space="preserve"> </w:t>
      </w:r>
      <w:r w:rsidRPr="00FA1592">
        <w:rPr>
          <w:rStyle w:val="StyleUnderline"/>
        </w:rPr>
        <w:t>research through universities, research institutions,</w:t>
      </w:r>
      <w:r>
        <w:rPr>
          <w:rStyle w:val="StyleUnderline"/>
        </w:rPr>
        <w:t xml:space="preserve"> </w:t>
      </w:r>
      <w:r w:rsidRPr="00FA1592">
        <w:rPr>
          <w:rStyle w:val="StyleUnderline"/>
        </w:rPr>
        <w:t>and general research grants, while the private</w:t>
      </w:r>
      <w:r>
        <w:rPr>
          <w:rStyle w:val="StyleUnderline"/>
        </w:rPr>
        <w:t xml:space="preserve"> </w:t>
      </w:r>
      <w:r w:rsidRPr="00FA1592">
        <w:rPr>
          <w:rStyle w:val="StyleUnderline"/>
        </w:rPr>
        <w:t>sector transformed these basic knowledge inputs</w:t>
      </w:r>
      <w:r>
        <w:rPr>
          <w:rStyle w:val="StyleUnderline"/>
        </w:rPr>
        <w:t xml:space="preserve"> </w:t>
      </w:r>
      <w:r w:rsidRPr="00FA1592">
        <w:rPr>
          <w:rStyle w:val="StyleUnderline"/>
        </w:rPr>
        <w:t>into new products, technologies, services, and</w:t>
      </w:r>
      <w:r>
        <w:rPr>
          <w:rStyle w:val="StyleUnderline"/>
        </w:rPr>
        <w:t xml:space="preserve"> </w:t>
      </w:r>
      <w:r w:rsidRPr="00FA1592">
        <w:rPr>
          <w:rStyle w:val="StyleUnderline"/>
        </w:rPr>
        <w:t>business models</w:t>
      </w:r>
      <w:r w:rsidRPr="00FA1592">
        <w:rPr>
          <w:sz w:val="16"/>
        </w:rPr>
        <w:t xml:space="preserve">.10 </w:t>
      </w:r>
      <w:r w:rsidRPr="00FA1592">
        <w:rPr>
          <w:rStyle w:val="StyleUnderline"/>
        </w:rPr>
        <w:t>This</w:t>
      </w:r>
      <w:r w:rsidRPr="00FA1592">
        <w:rPr>
          <w:sz w:val="16"/>
        </w:rPr>
        <w:t xml:space="preserve"> model </w:t>
      </w:r>
      <w:r w:rsidRPr="00FA1592">
        <w:rPr>
          <w:rStyle w:val="StyleUnderline"/>
        </w:rPr>
        <w:t>worked well</w:t>
      </w:r>
      <w:r w:rsidRPr="00FA1592">
        <w:rPr>
          <w:sz w:val="16"/>
        </w:rPr>
        <w:t xml:space="preserve"> for American manufacturing </w:t>
      </w:r>
      <w:r w:rsidRPr="00FA1592">
        <w:rPr>
          <w:rStyle w:val="StyleUnderline"/>
        </w:rPr>
        <w:t>because highly integrated</w:t>
      </w:r>
      <w:r>
        <w:rPr>
          <w:rStyle w:val="StyleUnderline"/>
        </w:rPr>
        <w:t xml:space="preserve"> </w:t>
      </w:r>
      <w:r w:rsidRPr="00FA1592">
        <w:rPr>
          <w:rStyle w:val="StyleUnderline"/>
        </w:rPr>
        <w:t>companies developed R&amp;D capabilities in-house that</w:t>
      </w:r>
      <w:r>
        <w:rPr>
          <w:rStyle w:val="StyleUnderline"/>
        </w:rPr>
        <w:t xml:space="preserve"> </w:t>
      </w:r>
      <w:r w:rsidRPr="00FA1592">
        <w:rPr>
          <w:rStyle w:val="StyleUnderline"/>
        </w:rPr>
        <w:t>allowed them to translate pure scientific knowledge</w:t>
      </w:r>
      <w:r>
        <w:rPr>
          <w:rStyle w:val="StyleUnderline"/>
        </w:rPr>
        <w:t xml:space="preserve"> </w:t>
      </w:r>
      <w:r w:rsidRPr="00FA1592">
        <w:rPr>
          <w:rStyle w:val="StyleUnderline"/>
        </w:rPr>
        <w:t>into new products</w:t>
      </w:r>
      <w:r w:rsidRPr="00FA1592">
        <w:rPr>
          <w:sz w:val="16"/>
        </w:rPr>
        <w:t xml:space="preserve"> (e.g. Bell Labs, PARC, etc.).11 Significantly, technological breakthroughs by large manufacturers also spilled over to small and medium-sized enterprises (SMEs), allowing them to participate in new industries or to innovate within existing supply chains.12 </w:t>
      </w:r>
      <w:r w:rsidRPr="00FA1592">
        <w:rPr>
          <w:rStyle w:val="StyleUnderline"/>
        </w:rPr>
        <w:t xml:space="preserve">However, the </w:t>
      </w:r>
      <w:r w:rsidRPr="00FA1592">
        <w:rPr>
          <w:rStyle w:val="StyleUnderline"/>
          <w:highlight w:val="yellow"/>
        </w:rPr>
        <w:t>offshoring of production</w:t>
      </w:r>
      <w:r w:rsidRPr="00FA1592">
        <w:rPr>
          <w:rStyle w:val="StyleUnderline"/>
        </w:rPr>
        <w:t xml:space="preserve"> to cheaper</w:t>
      </w:r>
      <w:r>
        <w:rPr>
          <w:rStyle w:val="StyleUnderline"/>
        </w:rPr>
        <w:t xml:space="preserve"> </w:t>
      </w:r>
      <w:r w:rsidRPr="00FA1592">
        <w:rPr>
          <w:rStyle w:val="StyleUnderline"/>
        </w:rPr>
        <w:t xml:space="preserve">locales </w:t>
      </w:r>
      <w:r w:rsidRPr="00FA1592">
        <w:rPr>
          <w:rStyle w:val="StyleUnderline"/>
          <w:highlight w:val="yellow"/>
        </w:rPr>
        <w:t>separated it from</w:t>
      </w:r>
      <w:r w:rsidRPr="00FA1592">
        <w:rPr>
          <w:rStyle w:val="StyleUnderline"/>
        </w:rPr>
        <w:t xml:space="preserve"> manufacturers’ domestic</w:t>
      </w:r>
      <w:r>
        <w:rPr>
          <w:rStyle w:val="StyleUnderline"/>
        </w:rPr>
        <w:t xml:space="preserve"> </w:t>
      </w:r>
      <w:r w:rsidRPr="00FA1592">
        <w:rPr>
          <w:rStyle w:val="StyleUnderline"/>
          <w:highlight w:val="yellow"/>
        </w:rPr>
        <w:t>R&amp;D</w:t>
      </w:r>
      <w:r w:rsidRPr="00FA1592">
        <w:rPr>
          <w:rStyle w:val="StyleUnderline"/>
        </w:rPr>
        <w:t xml:space="preserve"> operations.</w:t>
      </w:r>
      <w:r w:rsidRPr="00FA1592">
        <w:rPr>
          <w:sz w:val="16"/>
        </w:rPr>
        <w:t xml:space="preserve">13 </w:t>
      </w:r>
      <w:r w:rsidRPr="00FA1592">
        <w:rPr>
          <w:rStyle w:val="StyleUnderline"/>
        </w:rPr>
        <w:t>These cost-cutting moves</w:t>
      </w:r>
      <w:r>
        <w:rPr>
          <w:rStyle w:val="StyleUnderline"/>
        </w:rPr>
        <w:t xml:space="preserve"> </w:t>
      </w:r>
      <w:r w:rsidRPr="00FA1592">
        <w:rPr>
          <w:rStyle w:val="StyleUnderline"/>
        </w:rPr>
        <w:t xml:space="preserve">discounted the fact that </w:t>
      </w:r>
      <w:r w:rsidRPr="00FA1592">
        <w:rPr>
          <w:rStyle w:val="Emphasis"/>
          <w:highlight w:val="yellow"/>
        </w:rPr>
        <w:t>innovation occurs most</w:t>
      </w:r>
      <w:r>
        <w:rPr>
          <w:rStyle w:val="Emphasis"/>
          <w:highlight w:val="yellow"/>
        </w:rPr>
        <w:t xml:space="preserve"> </w:t>
      </w:r>
      <w:r w:rsidRPr="00FA1592">
        <w:rPr>
          <w:rStyle w:val="Emphasis"/>
          <w:highlight w:val="yellow"/>
        </w:rPr>
        <w:t>successfully when R&amp;D and production are tightly</w:t>
      </w:r>
      <w:r>
        <w:rPr>
          <w:rStyle w:val="Emphasis"/>
          <w:highlight w:val="yellow"/>
        </w:rPr>
        <w:t xml:space="preserve"> </w:t>
      </w:r>
      <w:r w:rsidRPr="00FA1592">
        <w:rPr>
          <w:rStyle w:val="Emphasis"/>
          <w:highlight w:val="yellow"/>
        </w:rPr>
        <w:t>linked</w:t>
      </w:r>
      <w:r w:rsidRPr="00FA1592">
        <w:rPr>
          <w:rStyle w:val="StyleUnderline"/>
        </w:rPr>
        <w:t xml:space="preserve">, ideally co-located </w:t>
      </w:r>
      <w:r w:rsidRPr="00FA1592">
        <w:rPr>
          <w:rStyle w:val="StyleUnderline"/>
          <w:highlight w:val="yellow"/>
        </w:rPr>
        <w:t>so engineers and production</w:t>
      </w:r>
      <w:r>
        <w:rPr>
          <w:rStyle w:val="StyleUnderline"/>
          <w:highlight w:val="yellow"/>
        </w:rPr>
        <w:t xml:space="preserve"> </w:t>
      </w:r>
      <w:r w:rsidRPr="00FA1592">
        <w:rPr>
          <w:rStyle w:val="StyleUnderline"/>
          <w:highlight w:val="yellow"/>
        </w:rPr>
        <w:t>workers can make adaptations and bring products to</w:t>
      </w:r>
      <w:r>
        <w:rPr>
          <w:rStyle w:val="StyleUnderline"/>
          <w:highlight w:val="yellow"/>
        </w:rPr>
        <w:t xml:space="preserve"> </w:t>
      </w:r>
      <w:r w:rsidRPr="00FA1592">
        <w:rPr>
          <w:rStyle w:val="StyleUnderline"/>
          <w:highlight w:val="yellow"/>
        </w:rPr>
        <w:t>market more quickly</w:t>
      </w:r>
      <w:r w:rsidRPr="00FA1592">
        <w:rPr>
          <w:sz w:val="16"/>
        </w:rPr>
        <w:t xml:space="preserve">.14 The </w:t>
      </w:r>
      <w:r w:rsidRPr="00FA1592">
        <w:rPr>
          <w:rStyle w:val="Emphasis"/>
          <w:highlight w:val="yellow"/>
        </w:rPr>
        <w:t>offshoring</w:t>
      </w:r>
      <w:r w:rsidRPr="00FA1592">
        <w:rPr>
          <w:sz w:val="16"/>
        </w:rPr>
        <w:t xml:space="preserve"> of different manufacturing industries </w:t>
      </w:r>
      <w:r w:rsidRPr="00FA1592">
        <w:rPr>
          <w:rStyle w:val="StyleUnderline"/>
        </w:rPr>
        <w:t>not only affected the innovation capacity</w:t>
      </w:r>
      <w:r>
        <w:rPr>
          <w:rStyle w:val="StyleUnderline"/>
        </w:rPr>
        <w:t xml:space="preserve"> </w:t>
      </w:r>
      <w:r w:rsidRPr="00FA1592">
        <w:rPr>
          <w:rStyle w:val="StyleUnderline"/>
        </w:rPr>
        <w:t xml:space="preserve">of firms within one industry, but also </w:t>
      </w:r>
      <w:r w:rsidRPr="00FA1592">
        <w:rPr>
          <w:rStyle w:val="Emphasis"/>
          <w:highlight w:val="yellow"/>
        </w:rPr>
        <w:t>diminished the positive spillover effects</w:t>
      </w:r>
      <w:r w:rsidRPr="00FA1592">
        <w:rPr>
          <w:rStyle w:val="Emphasis"/>
        </w:rPr>
        <w:t xml:space="preserve"> </w:t>
      </w:r>
      <w:r w:rsidRPr="00FA1592">
        <w:rPr>
          <w:rStyle w:val="StyleUnderline"/>
          <w:highlight w:val="yellow"/>
        </w:rPr>
        <w:t>that</w:t>
      </w:r>
      <w:r w:rsidRPr="00FA1592">
        <w:rPr>
          <w:rStyle w:val="StyleUnderline"/>
        </w:rPr>
        <w:t xml:space="preserve"> many of these</w:t>
      </w:r>
      <w:r>
        <w:rPr>
          <w:rStyle w:val="StyleUnderline"/>
        </w:rPr>
        <w:t xml:space="preserve"> </w:t>
      </w:r>
      <w:r w:rsidRPr="00FA1592">
        <w:rPr>
          <w:rStyle w:val="StyleUnderline"/>
          <w:highlight w:val="yellow"/>
        </w:rPr>
        <w:t>R&amp;D</w:t>
      </w:r>
      <w:r w:rsidRPr="00FA1592">
        <w:rPr>
          <w:rStyle w:val="StyleUnderline"/>
        </w:rPr>
        <w:t xml:space="preserve"> activities </w:t>
      </w:r>
      <w:r w:rsidRPr="00FA1592">
        <w:rPr>
          <w:rStyle w:val="StyleUnderline"/>
          <w:highlight w:val="yellow"/>
        </w:rPr>
        <w:t>had on other industries</w:t>
      </w:r>
      <w:r w:rsidRPr="00FA1592">
        <w:rPr>
          <w:sz w:val="16"/>
        </w:rPr>
        <w:t xml:space="preserve">.15 In this way, </w:t>
      </w:r>
      <w:r w:rsidRPr="00FA1592">
        <w:rPr>
          <w:rStyle w:val="Emphasis"/>
          <w:highlight w:val="yellow"/>
        </w:rPr>
        <w:t>offshoring diminished the competitiveness of multiple industries at once</w:t>
      </w:r>
      <w:r w:rsidRPr="00FA1592">
        <w:rPr>
          <w:sz w:val="16"/>
        </w:rPr>
        <w:t xml:space="preserve">.16 </w:t>
      </w:r>
      <w:r w:rsidRPr="00FA1592">
        <w:rPr>
          <w:rStyle w:val="Emphasis"/>
          <w:highlight w:val="yellow"/>
        </w:rPr>
        <w:t>Even when</w:t>
      </w:r>
      <w:r w:rsidRPr="00FA1592">
        <w:rPr>
          <w:rStyle w:val="StyleUnderline"/>
        </w:rPr>
        <w:t xml:space="preserve"> American </w:t>
      </w:r>
      <w:r w:rsidRPr="00FA1592">
        <w:rPr>
          <w:rStyle w:val="Emphasis"/>
          <w:highlight w:val="yellow"/>
        </w:rPr>
        <w:t>researchers develop radical innovations</w:t>
      </w:r>
      <w:r w:rsidRPr="00FA1592">
        <w:rPr>
          <w:sz w:val="16"/>
        </w:rPr>
        <w:t xml:space="preserve">, defined as the creation of a new industry due to technological or scientific breakthrough, </w:t>
      </w:r>
      <w:r w:rsidRPr="00FA1592">
        <w:rPr>
          <w:rStyle w:val="StyleUnderline"/>
        </w:rPr>
        <w:t xml:space="preserve">U.S. </w:t>
      </w:r>
      <w:r w:rsidRPr="00FA1592">
        <w:rPr>
          <w:rStyle w:val="StyleUnderline"/>
          <w:highlight w:val="yellow"/>
        </w:rPr>
        <w:t xml:space="preserve">manufacturers are often unable to bridge the </w:t>
      </w:r>
      <w:r w:rsidRPr="00FA1592">
        <w:rPr>
          <w:rStyle w:val="Emphasis"/>
          <w:highlight w:val="yellow"/>
        </w:rPr>
        <w:t>“valley of death”</w:t>
      </w:r>
      <w:r w:rsidRPr="00FA1592">
        <w:rPr>
          <w:rStyle w:val="StyleUnderline"/>
        </w:rPr>
        <w:t xml:space="preserve"> between the basic</w:t>
      </w:r>
      <w:r>
        <w:rPr>
          <w:rStyle w:val="StyleUnderline"/>
        </w:rPr>
        <w:t xml:space="preserve"> </w:t>
      </w:r>
      <w:r w:rsidRPr="00FA1592">
        <w:rPr>
          <w:rStyle w:val="StyleUnderline"/>
        </w:rPr>
        <w:t>research phase and industrial production due to lack</w:t>
      </w:r>
      <w:r>
        <w:rPr>
          <w:rStyle w:val="StyleUnderline"/>
        </w:rPr>
        <w:t xml:space="preserve"> </w:t>
      </w:r>
      <w:r w:rsidRPr="00FA1592">
        <w:rPr>
          <w:rStyle w:val="StyleUnderline"/>
        </w:rPr>
        <w:t>of capital and other key resources.</w:t>
      </w:r>
      <w:r w:rsidRPr="00FA1592">
        <w:rPr>
          <w:sz w:val="16"/>
        </w:rPr>
        <w:t xml:space="preserve">17 </w:t>
      </w:r>
    </w:p>
    <w:p w14:paraId="44EAD65F" w14:textId="77777777" w:rsidR="00966569" w:rsidRDefault="00966569" w:rsidP="00966569"/>
    <w:p w14:paraId="002ECFEF" w14:textId="77777777" w:rsidR="00966569" w:rsidRDefault="00966569" w:rsidP="00966569">
      <w:pPr>
        <w:pStyle w:val="Heading3"/>
      </w:pPr>
      <w:r>
        <w:lastRenderedPageBreak/>
        <w:t>Solvency – AT: Stopgap Measure</w:t>
      </w:r>
    </w:p>
    <w:p w14:paraId="1EEBBA00" w14:textId="77777777" w:rsidR="00966569" w:rsidRDefault="00966569" w:rsidP="00966569"/>
    <w:p w14:paraId="544B51FD" w14:textId="77777777" w:rsidR="00966569" w:rsidRPr="00EB41D6" w:rsidRDefault="00966569" w:rsidP="00966569"/>
    <w:p w14:paraId="689543C7" w14:textId="77777777" w:rsidR="00966569" w:rsidRDefault="00966569" w:rsidP="00966569">
      <w:pPr>
        <w:pStyle w:val="Heading4"/>
      </w:pPr>
      <w:r>
        <w:t>The CP is a long-term measure to resolve unemployment---vocational training provides better job security than in the US</w:t>
      </w:r>
    </w:p>
    <w:p w14:paraId="41562693" w14:textId="77777777" w:rsidR="00966569" w:rsidRPr="00064025" w:rsidRDefault="00966569" w:rsidP="00966569">
      <w:r>
        <w:t xml:space="preserve">Don </w:t>
      </w:r>
      <w:r w:rsidRPr="00064025">
        <w:rPr>
          <w:rStyle w:val="Style13ptBold"/>
        </w:rPr>
        <w:t>Lee</w:t>
      </w:r>
      <w:r>
        <w:t xml:space="preserve"> 1/22/</w:t>
      </w:r>
      <w:r w:rsidRPr="00064025">
        <w:rPr>
          <w:rStyle w:val="Style13ptBold"/>
        </w:rPr>
        <w:t>12</w:t>
      </w:r>
      <w:r>
        <w:t>, covers the U.S. and global economy out of Washington, D.C, "Germany's economic strengths make it like the U.S. of yesteryear", LA Times, articles.latimes.com/2012/jan/22/business/la-fi-germany-middle-class-20120122</w:t>
      </w:r>
    </w:p>
    <w:p w14:paraId="2112A3DB" w14:textId="77777777" w:rsidR="00966569" w:rsidRPr="00A8081B" w:rsidRDefault="00966569" w:rsidP="00966569">
      <w:pPr>
        <w:rPr>
          <w:sz w:val="16"/>
        </w:rPr>
      </w:pPr>
      <w:r w:rsidRPr="00A8081B">
        <w:rPr>
          <w:sz w:val="16"/>
        </w:rPr>
        <w:t xml:space="preserve">Every summer, </w:t>
      </w:r>
      <w:proofErr w:type="spellStart"/>
      <w:r w:rsidRPr="00A8081B">
        <w:rPr>
          <w:sz w:val="16"/>
        </w:rPr>
        <w:t>Volkmar</w:t>
      </w:r>
      <w:proofErr w:type="spellEnd"/>
      <w:r w:rsidRPr="00A8081B">
        <w:rPr>
          <w:sz w:val="16"/>
        </w:rPr>
        <w:t xml:space="preserve"> and Vera Kruger spend three weeks vacationing in the south of France or at a cool getaway in Denmark. For the other three weeks of their annual vacation, they garden or travel a few hours away to root for their favorite team in Germany's biggest soccer stadium. The couple, in their early 50s, aren't retired or well off. They live in a small Tudor-style house in this middle-class town about 30 miles northwest of Frankfurt. He's a foreman at a glass factory; she works part time for a company that tracks inventories for retailers. Their combined income is a modest $40,000. Yet </w:t>
      </w:r>
      <w:r w:rsidRPr="00A8081B">
        <w:rPr>
          <w:rStyle w:val="StyleUnderline"/>
        </w:rPr>
        <w:t xml:space="preserve">the </w:t>
      </w:r>
      <w:proofErr w:type="spellStart"/>
      <w:r w:rsidRPr="00A8081B">
        <w:rPr>
          <w:rStyle w:val="StyleUnderline"/>
        </w:rPr>
        <w:t>Krugers</w:t>
      </w:r>
      <w:proofErr w:type="spellEnd"/>
      <w:r w:rsidRPr="00A8081B">
        <w:rPr>
          <w:rStyle w:val="StyleUnderline"/>
        </w:rPr>
        <w:t xml:space="preserve"> have a higher standard of living than many Americans who have twice that income.</w:t>
      </w:r>
      <w:r>
        <w:rPr>
          <w:rStyle w:val="StyleUnderline"/>
        </w:rPr>
        <w:t xml:space="preserve"> </w:t>
      </w:r>
      <w:r w:rsidRPr="00A8081B">
        <w:rPr>
          <w:rStyle w:val="StyleUnderline"/>
        </w:rPr>
        <w:t xml:space="preserve">Their secret: </w:t>
      </w:r>
      <w:r w:rsidRPr="00A8081B">
        <w:rPr>
          <w:sz w:val="16"/>
        </w:rPr>
        <w:t xml:space="preserve">little debt, frugal habits and a government </w:t>
      </w:r>
      <w:r w:rsidRPr="00A8081B">
        <w:rPr>
          <w:rStyle w:val="StyleUnderline"/>
        </w:rPr>
        <w:t>that is intensely focused on high production, low inflation and extensive social services</w:t>
      </w:r>
      <w:r w:rsidRPr="00A8081B">
        <w:rPr>
          <w:sz w:val="16"/>
        </w:rPr>
        <w:t xml:space="preserve">. </w:t>
      </w:r>
      <w:r w:rsidRPr="00A8081B">
        <w:rPr>
          <w:rStyle w:val="StyleUnderline"/>
        </w:rPr>
        <w:t xml:space="preserve">That has given them </w:t>
      </w:r>
      <w:r w:rsidRPr="00151DE0">
        <w:rPr>
          <w:rStyle w:val="Emphasis"/>
          <w:highlight w:val="yellow"/>
        </w:rPr>
        <w:t>job security</w:t>
      </w:r>
      <w:r w:rsidRPr="00A8081B">
        <w:rPr>
          <w:sz w:val="16"/>
        </w:rPr>
        <w:t xml:space="preserve"> and good medical care as well as well-maintained roads, trains and bike paths. Both of their adult children are out on their own, </w:t>
      </w:r>
      <w:r w:rsidRPr="00151DE0">
        <w:rPr>
          <w:rStyle w:val="StyleUnderline"/>
          <w:highlight w:val="yellow"/>
        </w:rPr>
        <w:t>thanks</w:t>
      </w:r>
      <w:r w:rsidRPr="00A8081B">
        <w:rPr>
          <w:rStyle w:val="StyleUnderline"/>
        </w:rPr>
        <w:t xml:space="preserve"> in part </w:t>
      </w:r>
      <w:r w:rsidRPr="00151DE0">
        <w:rPr>
          <w:rStyle w:val="StyleUnderline"/>
          <w:highlight w:val="yellow"/>
        </w:rPr>
        <w:t>to Germany's job-training system</w:t>
      </w:r>
      <w:r w:rsidRPr="00A8081B">
        <w:rPr>
          <w:rStyle w:val="StyleUnderline"/>
        </w:rPr>
        <w:t xml:space="preserve"> and heavy subsidies for university education.</w:t>
      </w:r>
      <w:r>
        <w:rPr>
          <w:rStyle w:val="StyleUnderline"/>
        </w:rPr>
        <w:t xml:space="preserve"> </w:t>
      </w:r>
      <w:r w:rsidRPr="00A8081B">
        <w:rPr>
          <w:sz w:val="16"/>
        </w:rPr>
        <w:t xml:space="preserve">For instance, </w:t>
      </w:r>
      <w:proofErr w:type="spellStart"/>
      <w:r w:rsidRPr="00A8081B">
        <w:rPr>
          <w:sz w:val="16"/>
        </w:rPr>
        <w:t>Volkmar's</w:t>
      </w:r>
      <w:proofErr w:type="spellEnd"/>
      <w:r w:rsidRPr="00A8081B">
        <w:rPr>
          <w:sz w:val="16"/>
        </w:rPr>
        <w:t xml:space="preserve"> out-of-pocket costs for stomach surgery and 10 days in a hospital totaled just $13 a day. College tuition for their son runs about $260 a semester. </w:t>
      </w:r>
      <w:r w:rsidRPr="00151DE0">
        <w:rPr>
          <w:rStyle w:val="Emphasis"/>
          <w:highlight w:val="yellow"/>
        </w:rPr>
        <w:t>Germany</w:t>
      </w:r>
      <w:r w:rsidRPr="00A8081B">
        <w:rPr>
          <w:rStyle w:val="StyleUnderline"/>
        </w:rPr>
        <w:t xml:space="preserve">, with its manufacturing base and export prowess, </w:t>
      </w:r>
      <w:r w:rsidRPr="00151DE0">
        <w:rPr>
          <w:rStyle w:val="Emphasis"/>
          <w:highlight w:val="yellow"/>
        </w:rPr>
        <w:t>is the America of yesteryear</w:t>
      </w:r>
      <w:r w:rsidRPr="00A8081B">
        <w:rPr>
          <w:sz w:val="16"/>
        </w:rPr>
        <w:t xml:space="preserve">, an economic power unlike any of its European neighbors. As the world's fourth-largest economy, it has thrived on principles that the United States seems to have gradually lost. It has tightly managed its budget and adopted reforms -- such as raising the retirement age -- that some other Eurozone nations are just now being forced to undertake. And </w:t>
      </w:r>
      <w:r w:rsidRPr="00151DE0">
        <w:rPr>
          <w:rStyle w:val="StyleUnderline"/>
          <w:highlight w:val="yellow"/>
        </w:rPr>
        <w:t>few countries can match Germany's</w:t>
      </w:r>
      <w:r w:rsidRPr="00A8081B">
        <w:rPr>
          <w:rStyle w:val="StyleUnderline"/>
        </w:rPr>
        <w:t xml:space="preserve"> capabilities for producing and exporting machinery and other equipment, or its infrastructure for research, </w:t>
      </w:r>
      <w:r w:rsidRPr="00151DE0">
        <w:rPr>
          <w:rStyle w:val="StyleUnderline"/>
          <w:highlight w:val="yellow"/>
        </w:rPr>
        <w:t>apprenticeships and financing</w:t>
      </w:r>
      <w:r w:rsidRPr="00A8081B">
        <w:rPr>
          <w:rStyle w:val="StyleUnderline"/>
        </w:rPr>
        <w:t xml:space="preserve"> that support manufacturing.</w:t>
      </w:r>
      <w:r>
        <w:rPr>
          <w:rStyle w:val="StyleUnderline"/>
        </w:rPr>
        <w:t xml:space="preserve"> </w:t>
      </w:r>
      <w:r w:rsidRPr="00A8081B">
        <w:rPr>
          <w:sz w:val="16"/>
        </w:rPr>
        <w:t xml:space="preserve">"German industry is strong," said </w:t>
      </w:r>
      <w:proofErr w:type="spellStart"/>
      <w:r w:rsidRPr="00A8081B">
        <w:rPr>
          <w:sz w:val="16"/>
        </w:rPr>
        <w:t>Volkmar</w:t>
      </w:r>
      <w:proofErr w:type="spellEnd"/>
      <w:r w:rsidRPr="00A8081B">
        <w:rPr>
          <w:sz w:val="16"/>
        </w:rPr>
        <w:t xml:space="preserve">, speaking in halting English as he occasionally looks up translations on a laptop. "People work good. That's why the German economy is best in Europe." Indeed, Germany was the only major Eurozone nation to escape the credit downgrades that have hit its neighbors. And the country continues to anchor the continent's economy. Still, Germany has its share of challenges. Income inequality, while less pronounced than in the U.S., is rising. Most workers, including the </w:t>
      </w:r>
      <w:proofErr w:type="spellStart"/>
      <w:r w:rsidRPr="00A8081B">
        <w:rPr>
          <w:sz w:val="16"/>
        </w:rPr>
        <w:t>Krugers</w:t>
      </w:r>
      <w:proofErr w:type="spellEnd"/>
      <w:r w:rsidRPr="00A8081B">
        <w:rPr>
          <w:sz w:val="16"/>
        </w:rPr>
        <w:t xml:space="preserve">, have seen little or no real wage gains in recent years. And the nation's population is declining. And now, with Europe on the ropes, Germany faces both a declining market for its exports and the prospect of having to cough up tens of billions of dollars more to help bail out profligate Eurozone neighbors. Even so, </w:t>
      </w:r>
      <w:r w:rsidRPr="00A8081B">
        <w:rPr>
          <w:rStyle w:val="StyleUnderline"/>
        </w:rPr>
        <w:t xml:space="preserve">German business and consumer confidence has held up well. </w:t>
      </w:r>
      <w:r w:rsidRPr="00151DE0">
        <w:rPr>
          <w:rStyle w:val="StyleUnderline"/>
          <w:highlight w:val="yellow"/>
        </w:rPr>
        <w:t xml:space="preserve">The nation's </w:t>
      </w:r>
      <w:r w:rsidRPr="00151DE0">
        <w:rPr>
          <w:rStyle w:val="Emphasis"/>
          <w:highlight w:val="yellow"/>
        </w:rPr>
        <w:t>jobless rate</w:t>
      </w:r>
      <w:r w:rsidRPr="00151DE0">
        <w:rPr>
          <w:rStyle w:val="StyleUnderline"/>
          <w:highlight w:val="yellow"/>
        </w:rPr>
        <w:t xml:space="preserve"> fell</w:t>
      </w:r>
      <w:r w:rsidRPr="00A8081B">
        <w:rPr>
          <w:rStyle w:val="StyleUnderline"/>
        </w:rPr>
        <w:t xml:space="preserve"> last month </w:t>
      </w:r>
      <w:r w:rsidRPr="00151DE0">
        <w:rPr>
          <w:rStyle w:val="StyleUnderline"/>
          <w:highlight w:val="yellow"/>
        </w:rPr>
        <w:t>to a two-decade low</w:t>
      </w:r>
      <w:r w:rsidRPr="00A8081B">
        <w:rPr>
          <w:rStyle w:val="StyleUnderline"/>
        </w:rPr>
        <w:t xml:space="preserve"> of 6.8%, </w:t>
      </w:r>
      <w:r w:rsidRPr="00151DE0">
        <w:rPr>
          <w:rStyle w:val="Emphasis"/>
          <w:highlight w:val="yellow"/>
        </w:rPr>
        <w:t>considerably lower than</w:t>
      </w:r>
      <w:r w:rsidRPr="00A8081B">
        <w:rPr>
          <w:rStyle w:val="StyleUnderline"/>
        </w:rPr>
        <w:t xml:space="preserve"> in much of Europe and </w:t>
      </w:r>
      <w:r w:rsidRPr="00151DE0">
        <w:rPr>
          <w:rStyle w:val="Emphasis"/>
          <w:highlight w:val="yellow"/>
        </w:rPr>
        <w:t>the U.S</w:t>
      </w:r>
      <w:r w:rsidRPr="00151DE0">
        <w:rPr>
          <w:rStyle w:val="StyleUnderline"/>
          <w:highlight w:val="yellow"/>
        </w:rPr>
        <w:t>.</w:t>
      </w:r>
      <w:r w:rsidRPr="00A8081B">
        <w:rPr>
          <w:sz w:val="16"/>
        </w:rPr>
        <w:t xml:space="preserve"> And though its industrial production is starting to soften, Germany so far has maintained an impressive trade surplus with the rest of the world, including China. </w:t>
      </w:r>
      <w:r w:rsidRPr="00A8081B">
        <w:rPr>
          <w:rStyle w:val="StyleUnderline"/>
        </w:rPr>
        <w:t>Germany's economy looks like that of the U.S. a generation ago.</w:t>
      </w:r>
      <w:r>
        <w:rPr>
          <w:rStyle w:val="StyleUnderline"/>
        </w:rPr>
        <w:t xml:space="preserve"> </w:t>
      </w:r>
      <w:r w:rsidRPr="00A8081B">
        <w:rPr>
          <w:sz w:val="16"/>
        </w:rPr>
        <w:t xml:space="preserve">In 1975, manufacturing accounted for about 20% of the United States' economic output, or gross domestic product, about the same as in Germany today. Since then, U.S. manufacturing's share of GDP has slid to about 12%. In 1975, the U.S. budget deficit was a manageable 1% of the economy, about the same as Germany's now. Last year, the U.S. deficit was about 10%. American families in the 1970s and early '80s typically saved about 10% of their take-home pay, about the same as in Germany today. The U.S. savings rate these days is in the low single digits. Germany, like China, fiercely promotes its exports and has been reluctant to ramp up domestic spending, frustrating Washington, which wants to sell more American goods abroad. That may be good for Germany, but many critics say the country's lack of consumption causes unhealthy imbalances for the regional and global economies, much the way America's overconsumption and borrowing does. But Germany's economic practices and lifestyle are deeply ingrained in a culture that fears debt and inflation. In many ways, for instance, the nation discourages consumerism. Its streets aren't plastered with the billboards that dot the U.S. Taxes on goods and services are high. Many shops and restaurants in Germany are closed Sundays. Many smaller stores don't even take credit cards. </w:t>
      </w:r>
      <w:proofErr w:type="spellStart"/>
      <w:r w:rsidRPr="00A8081B">
        <w:rPr>
          <w:sz w:val="16"/>
        </w:rPr>
        <w:t>Volkmar</w:t>
      </w:r>
      <w:proofErr w:type="spellEnd"/>
      <w:r w:rsidRPr="00A8081B">
        <w:rPr>
          <w:sz w:val="16"/>
        </w:rPr>
        <w:t xml:space="preserve"> laughed about how consumers in other countries pull out plastic for the smallest of purchases. "In France you pay for your croissant with your credit card. In Germany, they don't like it," he said, referring to both merchants and consumers. Since paying off their home loan recently, the </w:t>
      </w:r>
      <w:proofErr w:type="spellStart"/>
      <w:r w:rsidRPr="00A8081B">
        <w:rPr>
          <w:sz w:val="16"/>
        </w:rPr>
        <w:t>Krugers</w:t>
      </w:r>
      <w:proofErr w:type="spellEnd"/>
      <w:r w:rsidRPr="00A8081B">
        <w:rPr>
          <w:sz w:val="16"/>
        </w:rPr>
        <w:t xml:space="preserve"> have almost no debt. They sock away money for old age and summer trips, and they rarely eat out. Household liabilities in Germany have been </w:t>
      </w:r>
      <w:proofErr w:type="gramStart"/>
      <w:r w:rsidRPr="00A8081B">
        <w:rPr>
          <w:sz w:val="16"/>
        </w:rPr>
        <w:t>rising, but</w:t>
      </w:r>
      <w:proofErr w:type="gramEnd"/>
      <w:r w:rsidRPr="00A8081B">
        <w:rPr>
          <w:sz w:val="16"/>
        </w:rPr>
        <w:t xml:space="preserve"> remain lower than those in other developed countries. By one common measure, Germany's household debts were 97.5% of total after-tax income in 2010, compared with 125% for the U.S. Still, the </w:t>
      </w:r>
      <w:proofErr w:type="spellStart"/>
      <w:r w:rsidRPr="00A8081B">
        <w:rPr>
          <w:sz w:val="16"/>
        </w:rPr>
        <w:t>Krugers</w:t>
      </w:r>
      <w:proofErr w:type="spellEnd"/>
      <w:r w:rsidRPr="00A8081B">
        <w:rPr>
          <w:sz w:val="16"/>
        </w:rPr>
        <w:t xml:space="preserve"> and other Germans are seeing a rise in freewheeling spending, especially among the young. </w:t>
      </w:r>
      <w:proofErr w:type="spellStart"/>
      <w:r w:rsidRPr="00A8081B">
        <w:rPr>
          <w:sz w:val="16"/>
        </w:rPr>
        <w:t>Volkmar</w:t>
      </w:r>
      <w:proofErr w:type="spellEnd"/>
      <w:r w:rsidRPr="00A8081B">
        <w:rPr>
          <w:sz w:val="16"/>
        </w:rPr>
        <w:t xml:space="preserve"> said he gets a lot of credit card offers. More marketing, however, doesn't mean that a lot of consumers are getting credit. "In truth, it's not easy credit," said </w:t>
      </w:r>
      <w:proofErr w:type="spellStart"/>
      <w:r w:rsidRPr="00A8081B">
        <w:rPr>
          <w:sz w:val="16"/>
        </w:rPr>
        <w:t>Fasun</w:t>
      </w:r>
      <w:proofErr w:type="spellEnd"/>
      <w:r w:rsidRPr="00A8081B">
        <w:rPr>
          <w:sz w:val="16"/>
        </w:rPr>
        <w:t xml:space="preserve"> </w:t>
      </w:r>
      <w:proofErr w:type="spellStart"/>
      <w:r w:rsidRPr="00A8081B">
        <w:rPr>
          <w:sz w:val="16"/>
        </w:rPr>
        <w:t>Batmaz</w:t>
      </w:r>
      <w:proofErr w:type="spellEnd"/>
      <w:r w:rsidRPr="00A8081B">
        <w:rPr>
          <w:sz w:val="16"/>
        </w:rPr>
        <w:t xml:space="preserve">, a manager at a </w:t>
      </w:r>
      <w:proofErr w:type="spellStart"/>
      <w:r w:rsidRPr="00A8081B">
        <w:rPr>
          <w:sz w:val="16"/>
        </w:rPr>
        <w:t>TeamBank</w:t>
      </w:r>
      <w:proofErr w:type="spellEnd"/>
      <w:r w:rsidRPr="00A8081B">
        <w:rPr>
          <w:sz w:val="16"/>
        </w:rPr>
        <w:t xml:space="preserve"> consumer unit whose name, Easy Credit, belies the rigorous process and strict requirements. "Only a handful come in and may get it." Easy doesn't describe </w:t>
      </w:r>
      <w:r w:rsidRPr="00A8081B">
        <w:rPr>
          <w:sz w:val="16"/>
        </w:rPr>
        <w:lastRenderedPageBreak/>
        <w:t xml:space="preserve">the </w:t>
      </w:r>
      <w:proofErr w:type="spellStart"/>
      <w:r w:rsidRPr="00A8081B">
        <w:rPr>
          <w:sz w:val="16"/>
        </w:rPr>
        <w:t>Krugers</w:t>
      </w:r>
      <w:proofErr w:type="spellEnd"/>
      <w:r w:rsidRPr="00A8081B">
        <w:rPr>
          <w:sz w:val="16"/>
        </w:rPr>
        <w:t xml:space="preserve">' lives either. On weekdays and every few Saturdays, </w:t>
      </w:r>
      <w:proofErr w:type="spellStart"/>
      <w:r w:rsidRPr="00A8081B">
        <w:rPr>
          <w:sz w:val="16"/>
        </w:rPr>
        <w:t>Volkmar</w:t>
      </w:r>
      <w:proofErr w:type="spellEnd"/>
      <w:r w:rsidRPr="00A8081B">
        <w:rPr>
          <w:sz w:val="16"/>
        </w:rPr>
        <w:t xml:space="preserve"> is out the door by 5 a.m., driving 45 minutes to his factory. Vera also works some Saturdays. But neither gets paid more when they work additional hours, nor do they get paid less when they work fewer hours. Over time, the hours balance out. A similar idea is behind a work-sharing system that many experts said helped Germany avoid the mass layoffs that swept the U.S. during the Great Recession. A company might reduce the hours of all workers to avert laying off an employee. </w:t>
      </w:r>
      <w:r w:rsidRPr="00151DE0">
        <w:rPr>
          <w:rStyle w:val="StyleUnderline"/>
          <w:highlight w:val="yellow"/>
        </w:rPr>
        <w:t>Germany's lower unemployment rate</w:t>
      </w:r>
      <w:r w:rsidRPr="00A8081B">
        <w:rPr>
          <w:rStyle w:val="StyleUnderline"/>
        </w:rPr>
        <w:t xml:space="preserve"> also </w:t>
      </w:r>
      <w:r w:rsidRPr="00151DE0">
        <w:rPr>
          <w:rStyle w:val="StyleUnderline"/>
          <w:highlight w:val="yellow"/>
        </w:rPr>
        <w:t>reflects its orientation toward formal vocational training</w:t>
      </w:r>
      <w:r w:rsidRPr="00A8081B">
        <w:rPr>
          <w:rStyle w:val="StyleUnderline"/>
        </w:rPr>
        <w:t>.</w:t>
      </w:r>
      <w:r>
        <w:rPr>
          <w:rStyle w:val="StyleUnderline"/>
        </w:rPr>
        <w:t xml:space="preserve"> </w:t>
      </w:r>
      <w:r w:rsidRPr="00A8081B">
        <w:rPr>
          <w:sz w:val="16"/>
        </w:rPr>
        <w:t xml:space="preserve">The </w:t>
      </w:r>
      <w:proofErr w:type="spellStart"/>
      <w:r w:rsidRPr="00A8081B">
        <w:rPr>
          <w:sz w:val="16"/>
        </w:rPr>
        <w:t>Krugers</w:t>
      </w:r>
      <w:proofErr w:type="spellEnd"/>
      <w:r w:rsidRPr="00A8081B">
        <w:rPr>
          <w:sz w:val="16"/>
        </w:rPr>
        <w:t xml:space="preserve">' older child, Thorsten, was interested in books from an early age, and prepared for a university education. Their daughter, Nadine, got a vocational diploma in social work that included three years of schooling after high school, with the final year being on-the-job training at half pay. </w:t>
      </w:r>
      <w:r w:rsidRPr="00A8081B">
        <w:rPr>
          <w:rStyle w:val="StyleUnderline"/>
        </w:rPr>
        <w:t>About one-fourth of all German businesses take part in this apprenticeship program</w:t>
      </w:r>
      <w:r w:rsidRPr="00A8081B">
        <w:rPr>
          <w:sz w:val="16"/>
        </w:rPr>
        <w:t xml:space="preserve">; six of 10 apprentices end up getting hired permanently, said Dirk Werner of the Cologne Institute for Economic Research. </w:t>
      </w:r>
      <w:r w:rsidRPr="00A8081B">
        <w:rPr>
          <w:rStyle w:val="StyleUnderline"/>
        </w:rPr>
        <w:t>The practice</w:t>
      </w:r>
      <w:r w:rsidRPr="00A8081B">
        <w:rPr>
          <w:sz w:val="16"/>
        </w:rPr>
        <w:t xml:space="preserve">, he said, </w:t>
      </w:r>
      <w:r w:rsidRPr="00A8081B">
        <w:rPr>
          <w:rStyle w:val="StyleUnderline"/>
        </w:rPr>
        <w:t xml:space="preserve">is </w:t>
      </w:r>
      <w:r w:rsidRPr="00151DE0">
        <w:rPr>
          <w:rStyle w:val="StyleUnderline"/>
          <w:highlight w:val="yellow"/>
        </w:rPr>
        <w:t xml:space="preserve">a </w:t>
      </w:r>
      <w:r w:rsidRPr="00151DE0">
        <w:rPr>
          <w:rStyle w:val="Emphasis"/>
          <w:highlight w:val="yellow"/>
        </w:rPr>
        <w:t>key reason</w:t>
      </w:r>
      <w:r w:rsidRPr="00151DE0">
        <w:rPr>
          <w:rStyle w:val="StyleUnderline"/>
          <w:highlight w:val="yellow"/>
        </w:rPr>
        <w:t xml:space="preserve"> why Germany has one of the lowest unemployment rates for 15- to 24-year-olds, about 9.7%,</w:t>
      </w:r>
      <w:r w:rsidRPr="00A8081B">
        <w:rPr>
          <w:sz w:val="16"/>
        </w:rPr>
        <w:t xml:space="preserve"> according to the Organization for Economic Cooperation and Development in Paris. </w:t>
      </w:r>
      <w:r w:rsidRPr="00151DE0">
        <w:rPr>
          <w:rStyle w:val="StyleUnderline"/>
          <w:highlight w:val="yellow"/>
        </w:rPr>
        <w:t>In the U.S., the comparable rate is</w:t>
      </w:r>
      <w:r w:rsidRPr="00A8081B">
        <w:rPr>
          <w:rStyle w:val="StyleUnderline"/>
        </w:rPr>
        <w:t xml:space="preserve"> about </w:t>
      </w:r>
      <w:r w:rsidRPr="00151DE0">
        <w:rPr>
          <w:rStyle w:val="StyleUnderline"/>
          <w:highlight w:val="yellow"/>
        </w:rPr>
        <w:t>twice that</w:t>
      </w:r>
      <w:r w:rsidRPr="00A8081B">
        <w:rPr>
          <w:rStyle w:val="StyleUnderline"/>
        </w:rPr>
        <w:t>.</w:t>
      </w:r>
      <w:r>
        <w:rPr>
          <w:rStyle w:val="StyleUnderline"/>
        </w:rPr>
        <w:t xml:space="preserve"> </w:t>
      </w:r>
      <w:proofErr w:type="spellStart"/>
      <w:r w:rsidRPr="00A8081B">
        <w:rPr>
          <w:sz w:val="16"/>
        </w:rPr>
        <w:t>Volkmar</w:t>
      </w:r>
      <w:proofErr w:type="spellEnd"/>
      <w:r w:rsidRPr="00A8081B">
        <w:rPr>
          <w:sz w:val="16"/>
        </w:rPr>
        <w:t xml:space="preserve"> and others attribute part of the lower unemployment rate to the German work ethic. Yet Germans, on average, work far fewer hours a year than Americans, thanks partly to five or six weeks of vacation. The amount of the </w:t>
      </w:r>
      <w:proofErr w:type="spellStart"/>
      <w:r w:rsidRPr="00A8081B">
        <w:rPr>
          <w:sz w:val="16"/>
        </w:rPr>
        <w:t>Krugers</w:t>
      </w:r>
      <w:proofErr w:type="spellEnd"/>
      <w:r w:rsidRPr="00A8081B">
        <w:rPr>
          <w:sz w:val="16"/>
        </w:rPr>
        <w:t xml:space="preserve">' vacation time is typical for most Germans. When they go to France, the </w:t>
      </w:r>
      <w:proofErr w:type="spellStart"/>
      <w:r w:rsidRPr="00A8081B">
        <w:rPr>
          <w:sz w:val="16"/>
        </w:rPr>
        <w:t>Krugers</w:t>
      </w:r>
      <w:proofErr w:type="spellEnd"/>
      <w:r w:rsidRPr="00A8081B">
        <w:rPr>
          <w:sz w:val="16"/>
        </w:rPr>
        <w:t xml:space="preserve"> take an old Volkswagen camper, but still expect to spend about $3,000 over three weeks. Over the recent winter holiday, they took the 45-minute train ride into Frankfurt to buy Christmas presents. They picked up practical gifts: a breakfast tray, cutting board and sleeping gown for Nadine. For Thorsten, the couple bought a tool kit made in Germany. </w:t>
      </w:r>
      <w:proofErr w:type="spellStart"/>
      <w:r w:rsidRPr="00A8081B">
        <w:rPr>
          <w:sz w:val="16"/>
        </w:rPr>
        <w:t>Volkmar</w:t>
      </w:r>
      <w:proofErr w:type="spellEnd"/>
      <w:r w:rsidRPr="00A8081B">
        <w:rPr>
          <w:sz w:val="16"/>
        </w:rPr>
        <w:t xml:space="preserve"> laughed when asked why he bought tools for his son. Thorsten asked for them, he said, adding a bit sheepishly, "The Volkswagen camper needs repair." </w:t>
      </w:r>
    </w:p>
    <w:p w14:paraId="6324C2DA" w14:textId="77777777" w:rsidR="00966569" w:rsidRDefault="00966569" w:rsidP="00966569"/>
    <w:p w14:paraId="14540B2D" w14:textId="77777777" w:rsidR="00966569" w:rsidRDefault="00966569" w:rsidP="00966569"/>
    <w:p w14:paraId="773D78FD" w14:textId="77777777" w:rsidR="00966569" w:rsidRPr="008A535C" w:rsidRDefault="00966569" w:rsidP="00966569"/>
    <w:p w14:paraId="0C57723B" w14:textId="77777777" w:rsidR="00966569" w:rsidRDefault="00966569" w:rsidP="00966569">
      <w:pPr>
        <w:pStyle w:val="Heading3"/>
      </w:pPr>
      <w:r>
        <w:lastRenderedPageBreak/>
        <w:t>Solvency – AT: Job Lock</w:t>
      </w:r>
    </w:p>
    <w:p w14:paraId="11C5FFB4" w14:textId="77777777" w:rsidR="00966569" w:rsidRDefault="00966569" w:rsidP="00966569"/>
    <w:p w14:paraId="73EF4DB1" w14:textId="77777777" w:rsidR="00966569" w:rsidRDefault="00966569" w:rsidP="00966569">
      <w:pPr>
        <w:pStyle w:val="Heading4"/>
      </w:pPr>
      <w:r>
        <w:t>The CP promotes collaborative research and job-hopping---more often than in the US</w:t>
      </w:r>
    </w:p>
    <w:p w14:paraId="3E846D12" w14:textId="77777777" w:rsidR="00966569" w:rsidRDefault="00966569" w:rsidP="00966569">
      <w:r>
        <w:t xml:space="preserve">Stefan </w:t>
      </w:r>
      <w:r w:rsidRPr="008A535C">
        <w:rPr>
          <w:rStyle w:val="Style13ptBold"/>
        </w:rPr>
        <w:t>Theil</w:t>
      </w:r>
      <w:r>
        <w:t xml:space="preserve"> 10/1/</w:t>
      </w:r>
      <w:r w:rsidRPr="008A535C">
        <w:rPr>
          <w:rStyle w:val="Style13ptBold"/>
        </w:rPr>
        <w:t>12</w:t>
      </w:r>
      <w:r>
        <w:t>, a journalist based in Berlin. He is the former European economics editor at Newsweek, "The U.S. Could Learn from Germany’s High-Tech Manufacturing", Scientific American, https://www.scientificamerican.com/article/us-could-learn-germany-high-tech-manufacturing/</w:t>
      </w:r>
    </w:p>
    <w:p w14:paraId="7959296C" w14:textId="77777777" w:rsidR="00966569" w:rsidRPr="0036693C" w:rsidRDefault="00966569" w:rsidP="00966569">
      <w:pPr>
        <w:rPr>
          <w:rStyle w:val="StyleUnderline"/>
        </w:rPr>
      </w:pPr>
      <w:r w:rsidRPr="0036693C">
        <w:rPr>
          <w:rStyle w:val="StyleUnderline"/>
          <w:highlight w:val="yellow"/>
        </w:rPr>
        <w:t>Closely partnering with</w:t>
      </w:r>
      <w:r w:rsidRPr="0036693C">
        <w:rPr>
          <w:rStyle w:val="StyleUnderline"/>
        </w:rPr>
        <w:t xml:space="preserve"> nearby </w:t>
      </w:r>
      <w:r w:rsidRPr="0036693C">
        <w:rPr>
          <w:rStyle w:val="StyleUnderline"/>
          <w:highlight w:val="yellow"/>
        </w:rPr>
        <w:t>universities, each Fraunhofer center acts as a transmission belt to an entire cluster of companies</w:t>
      </w:r>
      <w:r w:rsidRPr="0036693C">
        <w:rPr>
          <w:rStyle w:val="StyleUnderline"/>
        </w:rPr>
        <w:t xml:space="preserve"> networked with the center—and with one another—</w:t>
      </w:r>
      <w:r w:rsidRPr="0036693C">
        <w:rPr>
          <w:rStyle w:val="StyleUnderline"/>
          <w:highlight w:val="yellow"/>
        </w:rPr>
        <w:t xml:space="preserve">through </w:t>
      </w:r>
      <w:r w:rsidRPr="0036693C">
        <w:rPr>
          <w:rStyle w:val="Emphasis"/>
          <w:highlight w:val="yellow"/>
        </w:rPr>
        <w:t>collaborative research</w:t>
      </w:r>
      <w:r w:rsidRPr="0036693C">
        <w:rPr>
          <w:rStyle w:val="StyleUnderline"/>
        </w:rPr>
        <w:t xml:space="preserve"> designed to find its way into processes and products</w:t>
      </w:r>
      <w:r w:rsidRPr="0036693C">
        <w:rPr>
          <w:sz w:val="16"/>
        </w:rPr>
        <w:t xml:space="preserve">. There are centers for every conceivable industrial sector, including polymer research for chemical companies, precision optics for the makers of sensors and lasers, and nanoelectronics to produce next-generation IT components. Several centers, such as the Fraunhofer Institute for Production Technology in Aachen, focus on developing cost-efficient manufacturing techniques to keep Germany competitive with China. And for composites research, there is a Fraunhofer project group in Augsburg near Munich that grew out of a cold war–era rocket propulsion lab. Partnering with TUM and more than 50 companies, including BMW, Audi and Airbus owner EADS, the Augsburg center is already working toward the next generation of composite fibers derived not from petroleum but from lignin, an inexhaustible by-product of the wood and paper industries. </w:t>
      </w:r>
      <w:r w:rsidRPr="0036693C">
        <w:rPr>
          <w:rStyle w:val="StyleUnderline"/>
          <w:highlight w:val="yellow"/>
        </w:rPr>
        <w:t>What</w:t>
      </w:r>
      <w:r w:rsidRPr="0036693C">
        <w:rPr>
          <w:rStyle w:val="StyleUnderline"/>
        </w:rPr>
        <w:t xml:space="preserve"> also </w:t>
      </w:r>
      <w:r w:rsidRPr="0036693C">
        <w:rPr>
          <w:rStyle w:val="StyleUnderline"/>
          <w:highlight w:val="yellow"/>
        </w:rPr>
        <w:t>speeds up</w:t>
      </w:r>
      <w:r w:rsidRPr="0036693C">
        <w:rPr>
          <w:rStyle w:val="StyleUnderline"/>
        </w:rPr>
        <w:t xml:space="preserve"> the </w:t>
      </w:r>
      <w:r w:rsidRPr="0036693C">
        <w:rPr>
          <w:rStyle w:val="StyleUnderline"/>
          <w:highlight w:val="yellow"/>
        </w:rPr>
        <w:t>transmission of</w:t>
      </w:r>
      <w:r w:rsidRPr="0036693C">
        <w:rPr>
          <w:rStyle w:val="StyleUnderline"/>
        </w:rPr>
        <w:t xml:space="preserve"> these </w:t>
      </w:r>
      <w:r w:rsidRPr="0036693C">
        <w:rPr>
          <w:rStyle w:val="StyleUnderline"/>
          <w:highlight w:val="yellow"/>
        </w:rPr>
        <w:t>tech</w:t>
      </w:r>
      <w:r w:rsidRPr="0036693C">
        <w:rPr>
          <w:rStyle w:val="StyleUnderline"/>
        </w:rPr>
        <w:t xml:space="preserve">nologies </w:t>
      </w:r>
      <w:r w:rsidRPr="0036693C">
        <w:rPr>
          <w:rStyle w:val="StyleUnderline"/>
          <w:highlight w:val="yellow"/>
        </w:rPr>
        <w:t xml:space="preserve">is the </w:t>
      </w:r>
      <w:r w:rsidRPr="0036693C">
        <w:rPr>
          <w:rStyle w:val="Emphasis"/>
          <w:highlight w:val="yellow"/>
        </w:rPr>
        <w:t xml:space="preserve">encouragement of job-hopping </w:t>
      </w:r>
      <w:r w:rsidRPr="0036693C">
        <w:rPr>
          <w:rStyle w:val="StyleUnderline"/>
          <w:highlight w:val="yellow"/>
        </w:rPr>
        <w:t>of researchers and engineers. The average Fraunhofer scientist</w:t>
      </w:r>
      <w:r w:rsidRPr="0036693C">
        <w:rPr>
          <w:rStyle w:val="StyleUnderline"/>
        </w:rPr>
        <w:t xml:space="preserve">, for example, </w:t>
      </w:r>
      <w:r w:rsidRPr="0036693C">
        <w:rPr>
          <w:rStyle w:val="StyleUnderline"/>
          <w:highlight w:val="yellow"/>
        </w:rPr>
        <w:t>switches</w:t>
      </w:r>
      <w:r w:rsidRPr="0036693C">
        <w:rPr>
          <w:rStyle w:val="StyleUnderline"/>
        </w:rPr>
        <w:t xml:space="preserve"> to an industrial company </w:t>
      </w:r>
      <w:r w:rsidRPr="0036693C">
        <w:rPr>
          <w:rStyle w:val="StyleUnderline"/>
          <w:highlight w:val="yellow"/>
        </w:rPr>
        <w:t>after five to 10 years</w:t>
      </w:r>
      <w:r w:rsidRPr="0036693C">
        <w:rPr>
          <w:rStyle w:val="StyleUnderline"/>
        </w:rPr>
        <w:t>, and many of the best corporate engineers also do stints as professors or Fraunhofer directors</w:t>
      </w:r>
      <w:r w:rsidRPr="0036693C">
        <w:rPr>
          <w:sz w:val="16"/>
        </w:rPr>
        <w:t xml:space="preserve">. Klaus Drechsler, professor and head of the Institute for Carbon Composites at TUM, spent part of his career at EADS developing composites for the Airbus. Now he is in charge of setting up the new Fraunhofer center for composites in Augsburg. </w:t>
      </w:r>
      <w:r w:rsidRPr="0036693C">
        <w:rPr>
          <w:rStyle w:val="StyleUnderline"/>
          <w:highlight w:val="yellow"/>
        </w:rPr>
        <w:t>This</w:t>
      </w:r>
      <w:r w:rsidRPr="0036693C">
        <w:rPr>
          <w:rStyle w:val="StyleUnderline"/>
        </w:rPr>
        <w:t xml:space="preserve"> kind of </w:t>
      </w:r>
      <w:r w:rsidRPr="0036693C">
        <w:rPr>
          <w:rStyle w:val="Emphasis"/>
          <w:highlight w:val="yellow"/>
        </w:rPr>
        <w:t>job-hopping</w:t>
      </w:r>
      <w:r w:rsidRPr="0036693C">
        <w:rPr>
          <w:rStyle w:val="StyleUnderline"/>
          <w:highlight w:val="yellow"/>
        </w:rPr>
        <w:t>, crucial in diffusing expertise and tech</w:t>
      </w:r>
      <w:r w:rsidRPr="0036693C">
        <w:rPr>
          <w:rStyle w:val="StyleUnderline"/>
        </w:rPr>
        <w:t xml:space="preserve">nology, </w:t>
      </w:r>
      <w:r w:rsidRPr="0036693C">
        <w:rPr>
          <w:rStyle w:val="Emphasis"/>
          <w:highlight w:val="yellow"/>
        </w:rPr>
        <w:t>is much rarer in the U.S</w:t>
      </w:r>
      <w:r w:rsidRPr="0036693C">
        <w:rPr>
          <w:rStyle w:val="StyleUnderline"/>
          <w:highlight w:val="yellow"/>
        </w:rPr>
        <w:t>., where a government researcher usually stays in one place for life.</w:t>
      </w:r>
    </w:p>
    <w:p w14:paraId="6C9704ED" w14:textId="77777777" w:rsidR="00966569" w:rsidRDefault="00966569" w:rsidP="00966569"/>
    <w:p w14:paraId="78A4D920" w14:textId="77777777" w:rsidR="00966569" w:rsidRDefault="00966569" w:rsidP="00966569">
      <w:pPr>
        <w:pStyle w:val="Heading3"/>
      </w:pPr>
      <w:r>
        <w:lastRenderedPageBreak/>
        <w:t>Solvency – AT: Immigration Key</w:t>
      </w:r>
    </w:p>
    <w:p w14:paraId="672AA984" w14:textId="77777777" w:rsidR="00966569" w:rsidRDefault="00966569" w:rsidP="00966569"/>
    <w:p w14:paraId="6AB627C2" w14:textId="77777777" w:rsidR="00966569" w:rsidRDefault="00966569" w:rsidP="00966569">
      <w:pPr>
        <w:pStyle w:val="Heading4"/>
      </w:pPr>
      <w:r>
        <w:t xml:space="preserve">Immigration isn’t key to incentivizing STEM development---the CP taps into homegrown scientific research and expertise through collaborative partnerships between researchers and </w:t>
      </w:r>
      <w:proofErr w:type="gramStart"/>
      <w:r>
        <w:t>companies,  making</w:t>
      </w:r>
      <w:proofErr w:type="gramEnd"/>
      <w:r>
        <w:t xml:space="preserve"> innovation more efficient and targeted </w:t>
      </w:r>
    </w:p>
    <w:p w14:paraId="69203283" w14:textId="77777777" w:rsidR="00966569" w:rsidRDefault="00966569" w:rsidP="00966569">
      <w:r>
        <w:t xml:space="preserve">Stefan </w:t>
      </w:r>
      <w:r w:rsidRPr="008A535C">
        <w:rPr>
          <w:rStyle w:val="Style13ptBold"/>
        </w:rPr>
        <w:t>Theil</w:t>
      </w:r>
      <w:r>
        <w:t xml:space="preserve"> 10/1/</w:t>
      </w:r>
      <w:r w:rsidRPr="008A535C">
        <w:rPr>
          <w:rStyle w:val="Style13ptBold"/>
        </w:rPr>
        <w:t>12</w:t>
      </w:r>
      <w:r>
        <w:t>, a journalist based in Berlin. He is the former European economics editor at Newsweek, "The U.S. Could Learn from Germany’s High-Tech Manufacturing", Scientific American, https://www.scientificamerican.com/article/us-could-learn-germany-high-tech-manufacturing/</w:t>
      </w:r>
    </w:p>
    <w:p w14:paraId="133EC128" w14:textId="77777777" w:rsidR="00966569" w:rsidRPr="00A8081B" w:rsidRDefault="00966569" w:rsidP="00966569">
      <w:pPr>
        <w:rPr>
          <w:sz w:val="16"/>
        </w:rPr>
      </w:pPr>
      <w:r w:rsidRPr="00A8081B">
        <w:rPr>
          <w:sz w:val="16"/>
        </w:rPr>
        <w:t xml:space="preserve">That may be. </w:t>
      </w:r>
      <w:r w:rsidRPr="00A8081B">
        <w:rPr>
          <w:rStyle w:val="StyleUnderline"/>
          <w:highlight w:val="yellow"/>
        </w:rPr>
        <w:t>The</w:t>
      </w:r>
      <w:r w:rsidRPr="0036693C">
        <w:rPr>
          <w:rStyle w:val="StyleUnderline"/>
        </w:rPr>
        <w:t xml:space="preserve"> steady </w:t>
      </w:r>
      <w:r w:rsidRPr="00A8081B">
        <w:rPr>
          <w:rStyle w:val="StyleUnderline"/>
          <w:highlight w:val="yellow"/>
        </w:rPr>
        <w:t>pipeline of innovation</w:t>
      </w:r>
      <w:r w:rsidRPr="0036693C">
        <w:rPr>
          <w:rStyle w:val="StyleUnderline"/>
        </w:rPr>
        <w:t xml:space="preserve"> that runs </w:t>
      </w:r>
      <w:r w:rsidRPr="00A8081B">
        <w:rPr>
          <w:rStyle w:val="StyleUnderline"/>
          <w:highlight w:val="yellow"/>
        </w:rPr>
        <w:t>from</w:t>
      </w:r>
      <w:r w:rsidRPr="0036693C">
        <w:rPr>
          <w:rStyle w:val="StyleUnderline"/>
        </w:rPr>
        <w:t xml:space="preserve"> university and government </w:t>
      </w:r>
      <w:r w:rsidRPr="00A8081B">
        <w:rPr>
          <w:rStyle w:val="StyleUnderline"/>
          <w:highlight w:val="yellow"/>
        </w:rPr>
        <w:t>research labs to manufacturers</w:t>
      </w:r>
      <w:r w:rsidRPr="00A8081B">
        <w:rPr>
          <w:sz w:val="16"/>
        </w:rPr>
        <w:t xml:space="preserve"> such as BMW </w:t>
      </w:r>
      <w:r w:rsidRPr="00A8081B">
        <w:rPr>
          <w:rStyle w:val="StyleUnderline"/>
          <w:highlight w:val="yellow"/>
        </w:rPr>
        <w:t>is</w:t>
      </w:r>
      <w:r w:rsidRPr="0036693C">
        <w:rPr>
          <w:rStyle w:val="StyleUnderline"/>
        </w:rPr>
        <w:t xml:space="preserve"> one of the secrets </w:t>
      </w:r>
      <w:r w:rsidRPr="00A8081B">
        <w:rPr>
          <w:rStyle w:val="StyleUnderline"/>
          <w:highlight w:val="yellow"/>
        </w:rPr>
        <w:t>driving the booming German economy</w:t>
      </w:r>
      <w:r w:rsidRPr="00A8081B">
        <w:rPr>
          <w:sz w:val="16"/>
        </w:rPr>
        <w:t xml:space="preserve">. Long belittled as lowly metal bending, </w:t>
      </w:r>
      <w:r w:rsidRPr="0036693C">
        <w:rPr>
          <w:rStyle w:val="StyleUnderline"/>
        </w:rPr>
        <w:t>German manufacturing sailed through the financial crisis with hardly a dent in profits and employment, even though its workers, among the world's most highly paid, make 10 times what their Chinese counterparts earn. German exports have held their share of the global market against China and other emerging countries, even as the U.S. share has plummeted.</w:t>
      </w:r>
      <w:r w:rsidRPr="00A8081B">
        <w:rPr>
          <w:sz w:val="16"/>
        </w:rPr>
        <w:t xml:space="preserve"> </w:t>
      </w:r>
      <w:r w:rsidRPr="0036693C">
        <w:rPr>
          <w:rStyle w:val="StyleUnderline"/>
        </w:rPr>
        <w:t>Rising industrial employment is one reason Germany, as of May, had a jobless rate of only 5.6 percent compared with America's 8.2 percent</w:t>
      </w:r>
      <w:r w:rsidRPr="00A8081B">
        <w:rPr>
          <w:sz w:val="16"/>
        </w:rPr>
        <w:t xml:space="preserve">, according to the Organization for Economic Co-operation and Development. </w:t>
      </w:r>
      <w:r w:rsidRPr="0036693C">
        <w:rPr>
          <w:rStyle w:val="StyleUnderline"/>
        </w:rPr>
        <w:t>German manufacturers have stayed globally competitive because their products</w:t>
      </w:r>
      <w:r w:rsidRPr="00A8081B">
        <w:rPr>
          <w:sz w:val="16"/>
        </w:rPr>
        <w:t>—like the BMW i3—</w:t>
      </w:r>
      <w:r w:rsidRPr="0036693C">
        <w:rPr>
          <w:rStyle w:val="StyleUnderline"/>
        </w:rPr>
        <w:t>are chock-full of science and innovation.</w:t>
      </w:r>
      <w:r>
        <w:rPr>
          <w:rStyle w:val="StyleUnderline"/>
        </w:rPr>
        <w:t xml:space="preserve"> </w:t>
      </w:r>
      <w:r w:rsidRPr="00A8081B">
        <w:rPr>
          <w:rStyle w:val="Emphasis"/>
          <w:highlight w:val="yellow"/>
        </w:rPr>
        <w:t>One major factor for Germany's success</w:t>
      </w:r>
      <w:r w:rsidRPr="00A8081B">
        <w:rPr>
          <w:rStyle w:val="Emphasis"/>
        </w:rPr>
        <w:t xml:space="preserve"> is that it has managed to </w:t>
      </w:r>
      <w:r w:rsidRPr="00A8081B">
        <w:rPr>
          <w:rStyle w:val="Emphasis"/>
          <w:highlight w:val="yellow"/>
        </w:rPr>
        <w:t xml:space="preserve">tap </w:t>
      </w:r>
      <w:r w:rsidRPr="00A8081B">
        <w:rPr>
          <w:rStyle w:val="Emphasis"/>
          <w:sz w:val="26"/>
          <w:szCs w:val="26"/>
          <w:highlight w:val="yellow"/>
        </w:rPr>
        <w:t>homegrown</w:t>
      </w:r>
      <w:r w:rsidRPr="00A8081B">
        <w:rPr>
          <w:rStyle w:val="Emphasis"/>
          <w:highlight w:val="yellow"/>
        </w:rPr>
        <w:t xml:space="preserve"> scientific research and expertise</w:t>
      </w:r>
      <w:r w:rsidRPr="00A8081B">
        <w:rPr>
          <w:rStyle w:val="StyleUnderline"/>
          <w:highlight w:val="yellow"/>
        </w:rPr>
        <w:t xml:space="preserve"> to move up the technological ladder, concentrating on innovative products</w:t>
      </w:r>
      <w:r w:rsidRPr="0036693C">
        <w:rPr>
          <w:rStyle w:val="StyleUnderline"/>
        </w:rPr>
        <w:t xml:space="preserve"> and processes not easily copied or undercut by cheaper wages. The textile industry is a case in point. Like America, Germany long ago lost the bulk of its clothing and fabrics manufacturing to cheaper locales such as China, India and Turkey. Still, German companies kept a commanding share of the global market for the ever more complex machines that weave, braid and knit textiles, riding the investment boom in low-wage countries. Meanwhile many of Germany's former textile makers also went high-tech, shifting their specialty to industrial textiles for the automotive and aerospace sectors. Today the national textile industry is at the forefront of composites research, cooperating with universities and government tech centers to develop the precision machinery that braids the carbon fibers into strands</w:t>
      </w:r>
      <w:r w:rsidRPr="00A8081B">
        <w:rPr>
          <w:sz w:val="16"/>
        </w:rPr>
        <w:t xml:space="preserve">—not unlike wool or cotton, except on a microscopic scale. Had Germany given up this industry, it would lack the basis for producing those next-generation composites now being developed at TUM and other labs. </w:t>
      </w:r>
      <w:r w:rsidRPr="00A8081B">
        <w:rPr>
          <w:rStyle w:val="StyleUnderline"/>
          <w:highlight w:val="yellow"/>
        </w:rPr>
        <w:t>The key for getting this research</w:t>
      </w:r>
      <w:r w:rsidRPr="0036693C">
        <w:rPr>
          <w:rStyle w:val="StyleUnderline"/>
        </w:rPr>
        <w:t xml:space="preserve"> out of the lab and </w:t>
      </w:r>
      <w:r w:rsidRPr="00A8081B">
        <w:rPr>
          <w:rStyle w:val="StyleUnderline"/>
          <w:highlight w:val="yellow"/>
        </w:rPr>
        <w:t>into the marketplace is the close partnership between research</w:t>
      </w:r>
      <w:r w:rsidRPr="0036693C">
        <w:rPr>
          <w:rStyle w:val="StyleUnderline"/>
        </w:rPr>
        <w:t xml:space="preserve"> at the universities </w:t>
      </w:r>
      <w:r w:rsidRPr="00A8081B">
        <w:rPr>
          <w:rStyle w:val="StyleUnderline"/>
          <w:highlight w:val="yellow"/>
        </w:rPr>
        <w:t>and</w:t>
      </w:r>
      <w:r w:rsidRPr="0036693C">
        <w:rPr>
          <w:rStyle w:val="StyleUnderline"/>
        </w:rPr>
        <w:t xml:space="preserve"> today's high-tech </w:t>
      </w:r>
      <w:r w:rsidRPr="00A8081B">
        <w:rPr>
          <w:rStyle w:val="StyleUnderline"/>
          <w:highlight w:val="yellow"/>
        </w:rPr>
        <w:t>factory floors</w:t>
      </w:r>
      <w:r w:rsidRPr="0036693C">
        <w:rPr>
          <w:rStyle w:val="StyleUnderline"/>
        </w:rPr>
        <w:t>.</w:t>
      </w:r>
      <w:r w:rsidRPr="00A8081B">
        <w:rPr>
          <w:sz w:val="16"/>
        </w:rPr>
        <w:t xml:space="preserve"> Most German manufacturers have rich budgets for research, which they often buy from others. </w:t>
      </w:r>
      <w:r w:rsidRPr="00A8081B">
        <w:rPr>
          <w:rStyle w:val="Emphasis"/>
          <w:highlight w:val="yellow"/>
        </w:rPr>
        <w:t>Unlike</w:t>
      </w:r>
      <w:r w:rsidRPr="00A8081B">
        <w:rPr>
          <w:rStyle w:val="Emphasis"/>
        </w:rPr>
        <w:t xml:space="preserve"> many </w:t>
      </w:r>
      <w:r w:rsidRPr="00A8081B">
        <w:rPr>
          <w:rStyle w:val="Emphasis"/>
          <w:highlight w:val="yellow"/>
        </w:rPr>
        <w:t>American firms</w:t>
      </w:r>
      <w:r w:rsidRPr="0036693C">
        <w:rPr>
          <w:rStyle w:val="StyleUnderline"/>
        </w:rPr>
        <w:t xml:space="preserve"> that might fund a professorship or make a general donation to a university department, </w:t>
      </w:r>
      <w:r w:rsidRPr="00A8081B">
        <w:rPr>
          <w:rStyle w:val="StyleUnderline"/>
          <w:highlight w:val="yellow"/>
        </w:rPr>
        <w:t>German companies</w:t>
      </w:r>
      <w:r w:rsidRPr="0036693C">
        <w:rPr>
          <w:rStyle w:val="StyleUnderline"/>
        </w:rPr>
        <w:t xml:space="preserve"> usually </w:t>
      </w:r>
      <w:r w:rsidRPr="00A8081B">
        <w:rPr>
          <w:rStyle w:val="StyleUnderline"/>
          <w:highlight w:val="yellow"/>
        </w:rPr>
        <w:t>approach universities with</w:t>
      </w:r>
      <w:r w:rsidRPr="0036693C">
        <w:rPr>
          <w:rStyle w:val="StyleUnderline"/>
        </w:rPr>
        <w:t xml:space="preserve"> very </w:t>
      </w:r>
      <w:r w:rsidRPr="00A8081B">
        <w:rPr>
          <w:rStyle w:val="StyleUnderline"/>
          <w:highlight w:val="yellow"/>
        </w:rPr>
        <w:t>specific problems</w:t>
      </w:r>
      <w:r w:rsidRPr="0036693C">
        <w:rPr>
          <w:rStyle w:val="StyleUnderline"/>
        </w:rPr>
        <w:t xml:space="preserve"> they want solved</w:t>
      </w:r>
      <w:r w:rsidRPr="00A8081B">
        <w:rPr>
          <w:sz w:val="16"/>
        </w:rPr>
        <w:t xml:space="preserve">. At TUM, for example, the composites department is funded by SGL Carbon, a German maker of carbon fibers that wants to know what kinds of materials are best suited for the next generation of manufacturing processes. BMW has about a dozen of the department's Ph.D. students on its payroll; their dissertation projects are part of preproduction research for the i3. Equipment makers such as KUKA (robots) and </w:t>
      </w:r>
      <w:proofErr w:type="spellStart"/>
      <w:r w:rsidRPr="00A8081B">
        <w:rPr>
          <w:sz w:val="16"/>
        </w:rPr>
        <w:t>Manz</w:t>
      </w:r>
      <w:proofErr w:type="spellEnd"/>
      <w:r w:rsidRPr="00A8081B">
        <w:rPr>
          <w:sz w:val="16"/>
        </w:rPr>
        <w:t xml:space="preserve"> (composites </w:t>
      </w:r>
      <w:proofErr w:type="gramStart"/>
      <w:r w:rsidRPr="00A8081B">
        <w:rPr>
          <w:sz w:val="16"/>
        </w:rPr>
        <w:t>presses</w:t>
      </w:r>
      <w:proofErr w:type="gramEnd"/>
      <w:r w:rsidRPr="00A8081B">
        <w:rPr>
          <w:sz w:val="16"/>
        </w:rPr>
        <w:t>) are deeply integrated into the university's research as well.</w:t>
      </w:r>
    </w:p>
    <w:p w14:paraId="6984CEC8" w14:textId="77777777" w:rsidR="00966569" w:rsidRPr="00A8081B" w:rsidRDefault="00966569" w:rsidP="00966569"/>
    <w:p w14:paraId="56BBF5C4" w14:textId="5C23C7A6" w:rsidR="00723882" w:rsidRPr="00723882" w:rsidRDefault="00165EF1" w:rsidP="00A849CD">
      <w:pPr>
        <w:pStyle w:val="Heading1"/>
      </w:pPr>
      <w:r>
        <w:lastRenderedPageBreak/>
        <w:t>T-Legal Immigration</w:t>
      </w:r>
    </w:p>
    <w:p w14:paraId="75BB676B" w14:textId="023DB963" w:rsidR="00165EF1" w:rsidRDefault="00165EF1" w:rsidP="00165EF1">
      <w:pPr>
        <w:pStyle w:val="Heading2"/>
      </w:pPr>
      <w:r>
        <w:lastRenderedPageBreak/>
        <w:t>1NC</w:t>
      </w:r>
    </w:p>
    <w:p w14:paraId="14FDCEA1" w14:textId="6A3E6573" w:rsidR="00E92DD0" w:rsidRDefault="00E92DD0" w:rsidP="00E92DD0">
      <w:pPr>
        <w:pStyle w:val="Heading3"/>
      </w:pPr>
      <w:r>
        <w:lastRenderedPageBreak/>
        <w:t>T-Legal Immigration---1NC</w:t>
      </w:r>
    </w:p>
    <w:p w14:paraId="76C6DE11" w14:textId="78918755" w:rsidR="00E92DD0" w:rsidRPr="007826A1" w:rsidRDefault="00296CC7" w:rsidP="00E92DD0">
      <w:pPr>
        <w:pStyle w:val="Heading4"/>
      </w:pPr>
      <w:r>
        <w:t>Interpretation---l</w:t>
      </w:r>
      <w:r w:rsidR="00E92DD0">
        <w:t xml:space="preserve">egal immigration means admission of people for </w:t>
      </w:r>
      <w:r w:rsidR="00E92DD0">
        <w:rPr>
          <w:u w:val="single"/>
        </w:rPr>
        <w:t>lawful permanent residence</w:t>
      </w:r>
    </w:p>
    <w:p w14:paraId="47D8C957" w14:textId="585670A5" w:rsidR="00E92DD0" w:rsidRDefault="00E92DD0" w:rsidP="00E92DD0">
      <w:r>
        <w:t xml:space="preserve">Anthony </w:t>
      </w:r>
      <w:r w:rsidRPr="007826A1">
        <w:rPr>
          <w:rStyle w:val="Style13ptBold"/>
        </w:rPr>
        <w:t>Cheng 4</w:t>
      </w:r>
      <w:r>
        <w:t xml:space="preserve">, Social Security Administration, “A Stochastic Model of the Long-Range Financial Status of the OASDI Program,” September 2004, </w:t>
      </w:r>
      <w:hyperlink r:id="rId8" w:history="1">
        <w:r w:rsidRPr="00A2041B">
          <w:rPr>
            <w:rStyle w:val="Hyperlink"/>
          </w:rPr>
          <w:t>https://www.ssa.gov/oact/NOTES/pdf_studies/study117.pdf</w:t>
        </w:r>
      </w:hyperlink>
      <w:r>
        <w:t xml:space="preserve">  </w:t>
      </w:r>
    </w:p>
    <w:p w14:paraId="072C58D7" w14:textId="78BE0B9D" w:rsidR="00E92DD0" w:rsidRDefault="00E92DD0" w:rsidP="00E92DD0">
      <w:r>
        <w:t>[Italics in original]</w:t>
      </w:r>
    </w:p>
    <w:p w14:paraId="62B0F388" w14:textId="77777777" w:rsidR="00E92DD0" w:rsidRPr="007826A1" w:rsidRDefault="00E92DD0" w:rsidP="00E92DD0">
      <w:pPr>
        <w:rPr>
          <w:sz w:val="16"/>
        </w:rPr>
      </w:pPr>
      <w:r w:rsidRPr="007826A1">
        <w:rPr>
          <w:rStyle w:val="StyleUnderline"/>
          <w:i/>
          <w:highlight w:val="yellow"/>
        </w:rPr>
        <w:t>Legal immigration</w:t>
      </w:r>
      <w:r w:rsidRPr="007826A1">
        <w:rPr>
          <w:rStyle w:val="StyleUnderline"/>
          <w:highlight w:val="yellow"/>
        </w:rPr>
        <w:t xml:space="preserve"> is</w:t>
      </w:r>
      <w:r w:rsidRPr="000A4616">
        <w:rPr>
          <w:rStyle w:val="StyleUnderline"/>
        </w:rPr>
        <w:t xml:space="preserve"> defined as </w:t>
      </w:r>
      <w:r w:rsidRPr="007826A1">
        <w:rPr>
          <w:rStyle w:val="StyleUnderline"/>
          <w:highlight w:val="yellow"/>
        </w:rPr>
        <w:t xml:space="preserve">persons </w:t>
      </w:r>
      <w:r w:rsidRPr="007826A1">
        <w:rPr>
          <w:rStyle w:val="Emphasis"/>
          <w:highlight w:val="yellow"/>
        </w:rPr>
        <w:t>lawfully admitted for permanent residence</w:t>
      </w:r>
      <w:r w:rsidRPr="007826A1">
        <w:rPr>
          <w:rStyle w:val="StyleUnderline"/>
          <w:highlight w:val="yellow"/>
        </w:rPr>
        <w:t xml:space="preserve"> into the U</w:t>
      </w:r>
      <w:r w:rsidRPr="007826A1">
        <w:rPr>
          <w:sz w:val="16"/>
        </w:rPr>
        <w:t xml:space="preserve">nited </w:t>
      </w:r>
      <w:r w:rsidRPr="007826A1">
        <w:rPr>
          <w:rStyle w:val="StyleUnderline"/>
          <w:highlight w:val="yellow"/>
        </w:rPr>
        <w:t>S</w:t>
      </w:r>
      <w:r w:rsidRPr="007826A1">
        <w:rPr>
          <w:sz w:val="16"/>
        </w:rPr>
        <w:t xml:space="preserve">tates.7 The level of legal immigration largely depends on legislation which basically serves to define and establish limits for certain categories of immigrants. </w:t>
      </w:r>
      <w:r w:rsidRPr="000A4616">
        <w:rPr>
          <w:rStyle w:val="StyleUnderline"/>
        </w:rPr>
        <w:t>The Immigration Act</w:t>
      </w:r>
      <w:r w:rsidRPr="007826A1">
        <w:rPr>
          <w:sz w:val="16"/>
        </w:rPr>
        <w:t xml:space="preserve"> of 1990, which is currently the legislation in force, </w:t>
      </w:r>
      <w:r w:rsidRPr="000A4616">
        <w:rPr>
          <w:rStyle w:val="StyleUnderline"/>
        </w:rPr>
        <w:t>establishes limits for three classes of immigrants</w:t>
      </w:r>
      <w:r w:rsidRPr="007826A1">
        <w:rPr>
          <w:sz w:val="16"/>
        </w:rPr>
        <w:t xml:space="preserve">: </w:t>
      </w:r>
      <w:r w:rsidRPr="000A4616">
        <w:rPr>
          <w:rStyle w:val="StyleUnderline"/>
        </w:rPr>
        <w:t>family</w:t>
      </w:r>
      <w:r w:rsidRPr="007826A1">
        <w:rPr>
          <w:sz w:val="16"/>
        </w:rPr>
        <w:t xml:space="preserve">-sponsored preferences, </w:t>
      </w:r>
      <w:r w:rsidRPr="000A4616">
        <w:rPr>
          <w:rStyle w:val="StyleUnderline"/>
        </w:rPr>
        <w:t>employment</w:t>
      </w:r>
      <w:r w:rsidRPr="007826A1">
        <w:rPr>
          <w:sz w:val="16"/>
        </w:rPr>
        <w:t xml:space="preserve">-based preferences, </w:t>
      </w:r>
      <w:r w:rsidRPr="000A4616">
        <w:rPr>
          <w:rStyle w:val="StyleUnderline"/>
        </w:rPr>
        <w:t>and diversity</w:t>
      </w:r>
      <w:r w:rsidRPr="007826A1">
        <w:rPr>
          <w:sz w:val="16"/>
        </w:rPr>
        <w:t xml:space="preserve"> immigrants. However, no numerical limits currently exist for immediate relatives of U.S. citizens.</w:t>
      </w:r>
    </w:p>
    <w:p w14:paraId="397B9BF2" w14:textId="77777777" w:rsidR="00E92DD0" w:rsidRPr="007826A1" w:rsidRDefault="00E92DD0" w:rsidP="00E92DD0">
      <w:pPr>
        <w:rPr>
          <w:sz w:val="16"/>
        </w:rPr>
      </w:pPr>
      <w:r w:rsidRPr="007826A1">
        <w:rPr>
          <w:sz w:val="16"/>
        </w:rP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14:paraId="561A7033" w14:textId="77777777" w:rsidR="00E92DD0" w:rsidRPr="007826A1" w:rsidRDefault="00E92DD0" w:rsidP="00E92DD0">
      <w:pPr>
        <w:rPr>
          <w:sz w:val="16"/>
        </w:rPr>
      </w:pPr>
      <w:r w:rsidRPr="007826A1">
        <w:rPr>
          <w:sz w:val="16"/>
        </w:rPr>
        <w:t xml:space="preserve">An </w:t>
      </w:r>
      <w:proofErr w:type="gramStart"/>
      <w:r w:rsidRPr="007826A1">
        <w:rPr>
          <w:sz w:val="16"/>
        </w:rPr>
        <w:t>ARMA(</w:t>
      </w:r>
      <w:proofErr w:type="gramEnd"/>
      <w:r w:rsidRPr="007826A1">
        <w:rPr>
          <w:sz w:val="16"/>
        </w:rPr>
        <w:t xml:space="preserve">4,1) equation was selected and parameters were estimated using the entire range of historical data. The R-squared value was 0.92. Figure II.2 presents the actual and fitted values. The modified equation is: (3) In this equation, </w:t>
      </w:r>
      <w:proofErr w:type="spellStart"/>
      <w:r w:rsidRPr="007826A1">
        <w:rPr>
          <w:sz w:val="16"/>
        </w:rPr>
        <w:t>IMt</w:t>
      </w:r>
      <w:proofErr w:type="spellEnd"/>
      <w:r w:rsidRPr="007826A1">
        <w:rPr>
          <w:sz w:val="16"/>
        </w:rPr>
        <w:t xml:space="preserve"> represents the annual level of legal immigration in year t; represents the projected level of legal immigration from the TR04II in year t; </w:t>
      </w:r>
      <w:proofErr w:type="spellStart"/>
      <w:r w:rsidRPr="007826A1">
        <w:rPr>
          <w:sz w:val="16"/>
        </w:rPr>
        <w:t>imt</w:t>
      </w:r>
      <w:proofErr w:type="spellEnd"/>
      <w:r w:rsidRPr="007826A1">
        <w:rPr>
          <w:sz w:val="16"/>
        </w:rPr>
        <w:t xml:space="preserve"> represents the deviation of the annual level of legal immigration from the TR04II value in year t; and </w:t>
      </w:r>
      <w:proofErr w:type="spellStart"/>
      <w:r w:rsidRPr="007826A1">
        <w:rPr>
          <w:sz w:val="16"/>
        </w:rPr>
        <w:t>εt</w:t>
      </w:r>
      <w:proofErr w:type="spellEnd"/>
      <w:r w:rsidRPr="007826A1">
        <w:rPr>
          <w:sz w:val="16"/>
        </w:rPr>
        <w:t xml:space="preserve"> represents the random error in year t.</w:t>
      </w:r>
    </w:p>
    <w:p w14:paraId="4F4F33D6" w14:textId="77777777" w:rsidR="00E92DD0" w:rsidRPr="007826A1" w:rsidRDefault="00E92DD0" w:rsidP="00E92DD0">
      <w:pPr>
        <w:rPr>
          <w:sz w:val="16"/>
        </w:rPr>
      </w:pPr>
      <w:r w:rsidRPr="007826A1">
        <w:rPr>
          <w:sz w:val="16"/>
        </w:rPr>
        <w:t>2. Legal Emigration</w:t>
      </w:r>
    </w:p>
    <w:p w14:paraId="2C847462" w14:textId="77777777" w:rsidR="00E92DD0" w:rsidRPr="007826A1" w:rsidRDefault="00E92DD0" w:rsidP="00E92DD0">
      <w:pPr>
        <w:rPr>
          <w:sz w:val="16"/>
        </w:rPr>
      </w:pPr>
      <w:r w:rsidRPr="007826A1">
        <w:rPr>
          <w:sz w:val="16"/>
        </w:rPr>
        <w:t xml:space="preserve">Legal emigration is defined as the number of persons who lawfully leave the United </w:t>
      </w:r>
      <w:proofErr w:type="gramStart"/>
      <w:r w:rsidRPr="007826A1">
        <w:rPr>
          <w:sz w:val="16"/>
        </w:rPr>
        <w:t>States, and</w:t>
      </w:r>
      <w:proofErr w:type="gramEnd"/>
      <w:r w:rsidRPr="007826A1">
        <w:rPr>
          <w:sz w:val="16"/>
        </w:rPr>
        <w:t xml:space="preserve">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w:t>
      </w:r>
      <w:proofErr w:type="spellStart"/>
      <w:r w:rsidRPr="007826A1">
        <w:rPr>
          <w:sz w:val="16"/>
        </w:rPr>
        <w:t>EMt</w:t>
      </w:r>
      <w:proofErr w:type="spellEnd"/>
      <w:r w:rsidRPr="007826A1">
        <w:rPr>
          <w:sz w:val="16"/>
        </w:rPr>
        <w:t xml:space="preserve"> represents the annual level of legal emigration in year t; represents the projected annual level of legal emigration from the TR04II in year t; </w:t>
      </w:r>
      <w:proofErr w:type="spellStart"/>
      <w:r w:rsidRPr="007826A1">
        <w:rPr>
          <w:sz w:val="16"/>
        </w:rPr>
        <w:t>emt</w:t>
      </w:r>
      <w:proofErr w:type="spellEnd"/>
      <w:r w:rsidRPr="007826A1">
        <w:rPr>
          <w:sz w:val="16"/>
        </w:rPr>
        <w:t xml:space="preserve"> represents the deviation of the annual level of legal emigration from the TR04II value in year t; and </w:t>
      </w:r>
      <w:proofErr w:type="spellStart"/>
      <w:r w:rsidRPr="007826A1">
        <w:rPr>
          <w:sz w:val="16"/>
        </w:rPr>
        <w:t>εt</w:t>
      </w:r>
      <w:proofErr w:type="spellEnd"/>
      <w:r w:rsidRPr="007826A1">
        <w:rPr>
          <w:sz w:val="16"/>
        </w:rPr>
        <w:t xml:space="preserve"> represents the random error in year t.</w:t>
      </w:r>
    </w:p>
    <w:p w14:paraId="70718CB2" w14:textId="77777777" w:rsidR="00E92DD0" w:rsidRPr="007826A1" w:rsidRDefault="00E92DD0" w:rsidP="00E92DD0">
      <w:pPr>
        <w:rPr>
          <w:sz w:val="16"/>
        </w:rPr>
      </w:pPr>
      <w:r w:rsidRPr="007826A1">
        <w:rPr>
          <w:sz w:val="16"/>
        </w:rPr>
        <w:t>3. Net Other Immigration</w:t>
      </w:r>
    </w:p>
    <w:p w14:paraId="4F2F723D" w14:textId="77777777" w:rsidR="00E92DD0" w:rsidRPr="007826A1" w:rsidRDefault="00E92DD0" w:rsidP="00E92DD0">
      <w:pPr>
        <w:rPr>
          <w:sz w:val="16"/>
        </w:rPr>
      </w:pPr>
      <w:r w:rsidRPr="007826A1">
        <w:rPr>
          <w:rStyle w:val="StyleUnderline"/>
          <w:i/>
          <w:highlight w:val="yellow"/>
        </w:rPr>
        <w:t>Net other immigration</w:t>
      </w:r>
      <w:r w:rsidRPr="007826A1">
        <w:rPr>
          <w:rStyle w:val="StyleUnderline"/>
          <w:highlight w:val="yellow"/>
        </w:rPr>
        <w:t xml:space="preserve"> is defined as</w:t>
      </w:r>
      <w:r w:rsidRPr="007826A1">
        <w:rPr>
          <w:sz w:val="16"/>
        </w:rPr>
        <w:t xml:space="preserve"> the annual flow of </w:t>
      </w:r>
      <w:r w:rsidRPr="007826A1">
        <w:rPr>
          <w:rStyle w:val="StyleUnderline"/>
          <w:highlight w:val="yellow"/>
        </w:rPr>
        <w:t>persons</w:t>
      </w:r>
      <w:r w:rsidRPr="007826A1">
        <w:rPr>
          <w:sz w:val="16"/>
        </w:rPr>
        <w:t xml:space="preserve"> into the United States minus the annual flow of persons out of the United States </w:t>
      </w:r>
      <w:r w:rsidRPr="007826A1">
        <w:rPr>
          <w:rStyle w:val="StyleUnderline"/>
          <w:highlight w:val="yellow"/>
        </w:rPr>
        <w:t>who do not meet the above definition</w:t>
      </w:r>
      <w:r w:rsidRPr="000A4616">
        <w:rPr>
          <w:rStyle w:val="StyleUnderline"/>
        </w:rPr>
        <w:t xml:space="preserve"> of legal immigration</w:t>
      </w:r>
      <w:r w:rsidRPr="007826A1">
        <w:rPr>
          <w:sz w:val="16"/>
        </w:rPr>
        <w:t xml:space="preserve"> or legal emigration. Thus, </w:t>
      </w:r>
      <w:r w:rsidRPr="007826A1">
        <w:rPr>
          <w:rStyle w:val="StyleUnderline"/>
        </w:rPr>
        <w:t xml:space="preserve">net other immigration includes </w:t>
      </w:r>
      <w:r w:rsidRPr="007826A1">
        <w:rPr>
          <w:rStyle w:val="StyleUnderline"/>
          <w:highlight w:val="yellow"/>
        </w:rPr>
        <w:t>unauthorized persons and those not seeking permanent residence</w:t>
      </w:r>
      <w:r w:rsidRPr="007826A1">
        <w:rPr>
          <w:sz w:val="16"/>
        </w:rPr>
        <w:t>.</w:t>
      </w:r>
    </w:p>
    <w:p w14:paraId="6D436C90" w14:textId="3685F5A1" w:rsidR="00E92DD0" w:rsidRDefault="00296CC7" w:rsidP="00296CC7">
      <w:pPr>
        <w:pStyle w:val="Heading4"/>
      </w:pPr>
      <w:r>
        <w:t xml:space="preserve">Violation---the H-1B visa is a </w:t>
      </w:r>
      <w:r>
        <w:rPr>
          <w:u w:val="single"/>
        </w:rPr>
        <w:t>temporary</w:t>
      </w:r>
      <w:r>
        <w:t xml:space="preserve">, </w:t>
      </w:r>
      <w:r>
        <w:rPr>
          <w:u w:val="single"/>
        </w:rPr>
        <w:t>non-immigrant</w:t>
      </w:r>
      <w:r>
        <w:t xml:space="preserve"> visa that doesn’t grant lawful permanent residence</w:t>
      </w:r>
    </w:p>
    <w:p w14:paraId="4C2CFBC7" w14:textId="64CDE624" w:rsidR="00E02FF7" w:rsidRPr="00E02FF7" w:rsidRDefault="00E02FF7" w:rsidP="00E02FF7">
      <w:proofErr w:type="spellStart"/>
      <w:r w:rsidRPr="00E02FF7">
        <w:rPr>
          <w:rStyle w:val="Style13ptBold"/>
        </w:rPr>
        <w:t>Justia</w:t>
      </w:r>
      <w:proofErr w:type="spellEnd"/>
      <w:r w:rsidRPr="00E02FF7">
        <w:rPr>
          <w:rStyle w:val="Style13ptBold"/>
        </w:rPr>
        <w:t xml:space="preserve"> 18</w:t>
      </w:r>
      <w:r>
        <w:t xml:space="preserve"> – legal database, “H-1B Nonimmigrant Visa for Professional Workers,” 2018, https://www.justia.com/immigration/work-visas/h-1b-nonimmigrant-visa-for-professional-workers/</w:t>
      </w:r>
    </w:p>
    <w:p w14:paraId="4FAFDC43" w14:textId="2BE1B24E" w:rsidR="00E02FF7" w:rsidRPr="002A3011" w:rsidRDefault="00E02FF7" w:rsidP="00E02FF7">
      <w:pPr>
        <w:rPr>
          <w:sz w:val="16"/>
        </w:rPr>
      </w:pPr>
      <w:r w:rsidRPr="007672FB">
        <w:rPr>
          <w:rStyle w:val="StyleUnderline"/>
          <w:highlight w:val="yellow"/>
        </w:rPr>
        <w:t xml:space="preserve">An H-1B visa is a </w:t>
      </w:r>
      <w:r w:rsidRPr="007672FB">
        <w:rPr>
          <w:rStyle w:val="Emphasis"/>
          <w:highlight w:val="yellow"/>
        </w:rPr>
        <w:t>non-immigrant work visa</w:t>
      </w:r>
      <w:r w:rsidRPr="007672FB">
        <w:rPr>
          <w:rStyle w:val="StyleUnderline"/>
          <w:highlight w:val="yellow"/>
        </w:rPr>
        <w:t xml:space="preserve"> that allows individuals to work temporarily</w:t>
      </w:r>
      <w:r w:rsidRPr="002A3011">
        <w:rPr>
          <w:rStyle w:val="StyleUnderline"/>
        </w:rPr>
        <w:t xml:space="preserve"> in certain specialty occupations.</w:t>
      </w:r>
      <w:r w:rsidRPr="002A3011">
        <w:rPr>
          <w:sz w:val="16"/>
        </w:rPr>
        <w:t xml:space="preserve"> Put another way, </w:t>
      </w:r>
      <w:r w:rsidRPr="002A3011">
        <w:rPr>
          <w:rStyle w:val="StyleUnderline"/>
        </w:rPr>
        <w:t>the H-1B visa is used to sponsor a foreign national worker to come to the United States if the foreign national will work in a professional capacity</w:t>
      </w:r>
      <w:r w:rsidRPr="002A3011">
        <w:rPr>
          <w:sz w:val="16"/>
        </w:rPr>
        <w:t>.  Specialized fields may include architecture, mathematics, sciences, medicine, and more.</w:t>
      </w:r>
    </w:p>
    <w:p w14:paraId="5EFEB22F" w14:textId="0C8232D4" w:rsidR="00E02FF7" w:rsidRPr="002A3011" w:rsidRDefault="00E02FF7" w:rsidP="00E02FF7">
      <w:pPr>
        <w:rPr>
          <w:sz w:val="16"/>
        </w:rPr>
      </w:pPr>
      <w:r w:rsidRPr="002A3011">
        <w:rPr>
          <w:sz w:val="16"/>
        </w:rPr>
        <w:t>The H-1 applicant must have a bachelor’s degree, or the equivalent, linked to the employment position for which the applicant is seeking the visa. The applicant must have a job offer from a U.S. employer in his or her profession at a prevailing wage.  The employer is responsible for obtaining Labor Certification from the U.S. Department of Labor (DOL) before filing the H-1B petition with the United States Citizenship and Immigration Services (USCIS).</w:t>
      </w:r>
    </w:p>
    <w:p w14:paraId="39A31ABF" w14:textId="79E4B658" w:rsidR="00E02FF7" w:rsidRPr="002A3011" w:rsidRDefault="00E02FF7" w:rsidP="00E02FF7">
      <w:pPr>
        <w:rPr>
          <w:sz w:val="16"/>
        </w:rPr>
      </w:pPr>
      <w:r w:rsidRPr="002A3011">
        <w:rPr>
          <w:sz w:val="16"/>
        </w:rPr>
        <w:lastRenderedPageBreak/>
        <w:t xml:space="preserve">There is a yearly cap for H-1B visas, which is 85,000 per year as of 2014. About a quarter of these visas are reserved for individuals who have obtained master’s degrees or higher from U.S. colleges or universities. </w:t>
      </w:r>
      <w:r w:rsidRPr="007672FB">
        <w:rPr>
          <w:rStyle w:val="StyleUnderline"/>
          <w:highlight w:val="yellow"/>
        </w:rPr>
        <w:t>A foreign national can live</w:t>
      </w:r>
      <w:r w:rsidRPr="002A3011">
        <w:rPr>
          <w:rStyle w:val="StyleUnderline"/>
        </w:rPr>
        <w:t xml:space="preserve"> and work in the U.S. </w:t>
      </w:r>
      <w:r w:rsidRPr="007672FB">
        <w:rPr>
          <w:rStyle w:val="StyleUnderline"/>
          <w:highlight w:val="yellow"/>
        </w:rPr>
        <w:t xml:space="preserve">on an H-1B visa for a </w:t>
      </w:r>
      <w:r w:rsidRPr="007672FB">
        <w:rPr>
          <w:rStyle w:val="Emphasis"/>
          <w:highlight w:val="yellow"/>
        </w:rPr>
        <w:t>three-year period</w:t>
      </w:r>
      <w:r w:rsidRPr="007672FB">
        <w:rPr>
          <w:rStyle w:val="StyleUnderline"/>
          <w:highlight w:val="yellow"/>
        </w:rPr>
        <w:t xml:space="preserve"> with the possibility to extend it for another three years</w:t>
      </w:r>
      <w:r w:rsidRPr="002A3011">
        <w:rPr>
          <w:rStyle w:val="StyleUnderline"/>
        </w:rPr>
        <w:t>.</w:t>
      </w:r>
      <w:r w:rsidRPr="002A3011">
        <w:rPr>
          <w:sz w:val="16"/>
        </w:rPr>
        <w:t xml:space="preserve"> Thus, </w:t>
      </w:r>
      <w:r w:rsidRPr="002A3011">
        <w:rPr>
          <w:rStyle w:val="StyleUnderline"/>
        </w:rPr>
        <w:t xml:space="preserve">a U.S. company can employ a foreign worker for </w:t>
      </w:r>
      <w:r w:rsidRPr="002A3011">
        <w:rPr>
          <w:rStyle w:val="Emphasis"/>
        </w:rPr>
        <w:t>up to six years</w:t>
      </w:r>
      <w:r w:rsidRPr="002A3011">
        <w:rPr>
          <w:sz w:val="16"/>
        </w:rPr>
        <w:t>.</w:t>
      </w:r>
    </w:p>
    <w:p w14:paraId="6E16DA97" w14:textId="56344B2C" w:rsidR="00E02FF7" w:rsidRPr="002A3011" w:rsidRDefault="00E02FF7" w:rsidP="00E02FF7">
      <w:pPr>
        <w:rPr>
          <w:sz w:val="16"/>
        </w:rPr>
      </w:pPr>
      <w:r w:rsidRPr="002A3011">
        <w:rPr>
          <w:sz w:val="16"/>
        </w:rPr>
        <w:t>An H-1B holder is free to travel internationally to conduct personal or professional business. In order to re-enter the U.S. after an international trip, the H-1B holder must have a valid passport, a valid H-1B visa, and a completed I-94 form. Canadian citizens do not require an H-1B visa and should use the H-1B Approval Notice (I-797) and a passport. H-1B holders are recommended to carry with them a recent letter from their employer confirming their continued employment in addition to the other documents.</w:t>
      </w:r>
    </w:p>
    <w:p w14:paraId="7044F688" w14:textId="2F34C4E8" w:rsidR="00E02FF7" w:rsidRPr="002A3011" w:rsidRDefault="00E02FF7" w:rsidP="00E02FF7">
      <w:pPr>
        <w:rPr>
          <w:sz w:val="16"/>
        </w:rPr>
      </w:pPr>
      <w:r w:rsidRPr="002A3011">
        <w:rPr>
          <w:sz w:val="16"/>
        </w:rPr>
        <w:t>If the H-1B foreign worker is fired or quits his or her job, the worker must apply for and be granted a change of status to another type of visa, find another employer to sponsor him or her, or leave the United States.</w:t>
      </w:r>
    </w:p>
    <w:p w14:paraId="3801B713" w14:textId="1672BDAB" w:rsidR="00E02FF7" w:rsidRPr="002A3011" w:rsidRDefault="00E02FF7" w:rsidP="00E02FF7">
      <w:pPr>
        <w:rPr>
          <w:sz w:val="16"/>
        </w:rPr>
      </w:pPr>
      <w:r w:rsidRPr="002A3011">
        <w:rPr>
          <w:sz w:val="16"/>
        </w:rPr>
        <w:t>H-1B visa holders can bring a spouse and unmarried children under age 21 to live in the U.S. under the H-4 category as dependents. They may stay in the U.S. as long as the H-1B holder’s visa is valid. Thus, when an H-1B expires, the H-4 dependents must leave the U.S. as well. Dependents are not allowed to work in the U.S., although they may attend school, get a driver’s license, and open a bank account.</w:t>
      </w:r>
    </w:p>
    <w:p w14:paraId="3F0A5C9A" w14:textId="4AE3043D" w:rsidR="00E02FF7" w:rsidRPr="002A3011" w:rsidRDefault="00E02FF7" w:rsidP="00E02FF7">
      <w:pPr>
        <w:rPr>
          <w:sz w:val="16"/>
        </w:rPr>
      </w:pPr>
      <w:r w:rsidRPr="002A3011">
        <w:rPr>
          <w:sz w:val="16"/>
        </w:rPr>
        <w:t xml:space="preserve">While </w:t>
      </w:r>
      <w:r w:rsidRPr="007672FB">
        <w:rPr>
          <w:rStyle w:val="Emphasis"/>
          <w:highlight w:val="yellow"/>
        </w:rPr>
        <w:t>the H-1B is not an immigrant visa,</w:t>
      </w:r>
      <w:r w:rsidRPr="002A3011">
        <w:rPr>
          <w:sz w:val="16"/>
        </w:rPr>
        <w:t xml:space="preserve"> it is recognized as a dual intent visa, meaning </w:t>
      </w:r>
      <w:r w:rsidRPr="007672FB">
        <w:rPr>
          <w:rStyle w:val="StyleUnderline"/>
          <w:highlight w:val="yellow"/>
        </w:rPr>
        <w:t>an H-1B visa holder may apply for a green card while</w:t>
      </w:r>
      <w:r w:rsidRPr="002A3011">
        <w:rPr>
          <w:rStyle w:val="StyleUnderline"/>
        </w:rPr>
        <w:t xml:space="preserve"> in the U.S. </w:t>
      </w:r>
      <w:r w:rsidRPr="007672FB">
        <w:rPr>
          <w:rStyle w:val="StyleUnderline"/>
          <w:highlight w:val="yellow"/>
        </w:rPr>
        <w:t>on an H-1B visa</w:t>
      </w:r>
      <w:r w:rsidRPr="002A3011">
        <w:rPr>
          <w:rStyle w:val="StyleUnderline"/>
        </w:rPr>
        <w:t>. If an H-1B holder wants to remain in the U.S. beyond six years, he or she can apply for permanent residency in the U.S. to receive a green card</w:t>
      </w:r>
      <w:r w:rsidRPr="002A3011">
        <w:rPr>
          <w:sz w:val="16"/>
        </w:rPr>
        <w:t>. If an individual does not get permanent residency before the expiration of his or her H-1B visa, he or she must live outside of the U.S. for at least one year prior to reapplying for another H visa.</w:t>
      </w:r>
    </w:p>
    <w:p w14:paraId="56D5EAE6" w14:textId="02C3885C" w:rsidR="00296CC7" w:rsidRDefault="00296CC7" w:rsidP="00296CC7">
      <w:pPr>
        <w:pStyle w:val="Heading4"/>
      </w:pPr>
      <w:r>
        <w:t>Prefer our interpretation:</w:t>
      </w:r>
    </w:p>
    <w:p w14:paraId="2252DE02" w14:textId="4258A42A" w:rsidR="00C77A49" w:rsidRDefault="00C77A49" w:rsidP="00C77A49">
      <w:pPr>
        <w:pStyle w:val="Heading4"/>
        <w:numPr>
          <w:ilvl w:val="0"/>
          <w:numId w:val="13"/>
        </w:numPr>
      </w:pPr>
      <w:r>
        <w:t xml:space="preserve">Limits---allowing temporary visas </w:t>
      </w:r>
      <w:r>
        <w:rPr>
          <w:u w:val="single"/>
        </w:rPr>
        <w:t>explodes the topic</w:t>
      </w:r>
      <w:r>
        <w:t xml:space="preserve"> by allowing </w:t>
      </w:r>
      <w:r>
        <w:rPr>
          <w:u w:val="single"/>
        </w:rPr>
        <w:t>tiny changes</w:t>
      </w:r>
      <w:r>
        <w:t xml:space="preserve"> to any visa category---that makes neg research unmanageable since the aff can always read the new “visa of the week” aff</w:t>
      </w:r>
    </w:p>
    <w:p w14:paraId="5D9EB4AD" w14:textId="64ABD507" w:rsidR="00C77A49" w:rsidRPr="00C77A49" w:rsidRDefault="00C77A49" w:rsidP="00C77A49">
      <w:pPr>
        <w:pStyle w:val="Heading4"/>
        <w:numPr>
          <w:ilvl w:val="0"/>
          <w:numId w:val="13"/>
        </w:numPr>
      </w:pPr>
      <w:r>
        <w:t xml:space="preserve">Ground---allowing tiny changes to visa categories means that the aff can make </w:t>
      </w:r>
      <w:r>
        <w:rPr>
          <w:u w:val="single"/>
        </w:rPr>
        <w:t>tiny changes</w:t>
      </w:r>
      <w:r>
        <w:t xml:space="preserve"> to the status quo without affecting the larger structure of immigration to the United States---all </w:t>
      </w:r>
      <w:proofErr w:type="spellStart"/>
      <w:r>
        <w:t>disad</w:t>
      </w:r>
      <w:proofErr w:type="spellEnd"/>
      <w:r>
        <w:t xml:space="preserve"> and counterplan ground is based on </w:t>
      </w:r>
      <w:r>
        <w:rPr>
          <w:u w:val="single"/>
        </w:rPr>
        <w:t>large, structural changes</w:t>
      </w:r>
      <w:r>
        <w:t xml:space="preserve"> to US immigration policy</w:t>
      </w:r>
    </w:p>
    <w:p w14:paraId="06D78873" w14:textId="77777777" w:rsidR="00296CC7" w:rsidRPr="00296CC7" w:rsidRDefault="00296CC7" w:rsidP="00296CC7"/>
    <w:p w14:paraId="77260BA7" w14:textId="44EE352C" w:rsidR="00165EF1" w:rsidRPr="00165EF1" w:rsidRDefault="00165EF1" w:rsidP="00165EF1">
      <w:pPr>
        <w:pStyle w:val="Heading2"/>
      </w:pPr>
      <w:r>
        <w:lastRenderedPageBreak/>
        <w:t>2NC</w:t>
      </w:r>
    </w:p>
    <w:p w14:paraId="2CED2BDD" w14:textId="0DFE0C81" w:rsidR="00F600EC" w:rsidRDefault="00296CC7" w:rsidP="00296CC7">
      <w:pPr>
        <w:pStyle w:val="Heading3"/>
      </w:pPr>
      <w:r>
        <w:lastRenderedPageBreak/>
        <w:t>Interpretation---2NC</w:t>
      </w:r>
    </w:p>
    <w:p w14:paraId="66325979" w14:textId="74BE155C" w:rsidR="003D1934" w:rsidRPr="003D1934" w:rsidRDefault="003D1934" w:rsidP="003D1934">
      <w:pPr>
        <w:pStyle w:val="Heading4"/>
      </w:pPr>
      <w:r>
        <w:t xml:space="preserve">Our interpretation is that “legal immigration” means </w:t>
      </w:r>
      <w:r>
        <w:rPr>
          <w:u w:val="single"/>
        </w:rPr>
        <w:t>lawful permanent residence</w:t>
      </w:r>
      <w:r>
        <w:t xml:space="preserve">---the aff must reduce restrictions on non-citizens gaining </w:t>
      </w:r>
      <w:r>
        <w:rPr>
          <w:u w:val="single"/>
        </w:rPr>
        <w:t>green cards</w:t>
      </w:r>
      <w:r>
        <w:t xml:space="preserve"> to permanently reside in the United States</w:t>
      </w:r>
      <w:r w:rsidR="00737F6A">
        <w:t>---that’s Chen</w:t>
      </w:r>
      <w:r w:rsidR="00C34B1E">
        <w:t>g</w:t>
      </w:r>
    </w:p>
    <w:p w14:paraId="65D3059D" w14:textId="77777777" w:rsidR="00F11FC7" w:rsidRDefault="00F11FC7" w:rsidP="00F11FC7">
      <w:pPr>
        <w:pStyle w:val="Heading4"/>
      </w:pPr>
      <w:r>
        <w:t xml:space="preserve">Our interpretation is the </w:t>
      </w:r>
      <w:r>
        <w:rPr>
          <w:u w:val="single"/>
        </w:rPr>
        <w:t>most precise</w:t>
      </w:r>
      <w:r>
        <w:t xml:space="preserve">---it’s important to be </w:t>
      </w:r>
      <w:r>
        <w:rPr>
          <w:u w:val="single"/>
        </w:rPr>
        <w:t>very explicit</w:t>
      </w:r>
      <w:r>
        <w:t xml:space="preserve"> about the distinction between legal immigrants and temporary workers, and the </w:t>
      </w:r>
      <w:r>
        <w:rPr>
          <w:u w:val="single"/>
        </w:rPr>
        <w:t>official US definition</w:t>
      </w:r>
      <w:r>
        <w:t xml:space="preserve"> supports our interpretation</w:t>
      </w:r>
    </w:p>
    <w:p w14:paraId="6B8B3A57" w14:textId="77777777" w:rsidR="00F11FC7" w:rsidRPr="008B624C" w:rsidRDefault="00F11FC7" w:rsidP="00F11FC7">
      <w:r>
        <w:t xml:space="preserve">Jon </w:t>
      </w:r>
      <w:proofErr w:type="spellStart"/>
      <w:r w:rsidRPr="00F11FC7">
        <w:rPr>
          <w:rStyle w:val="Style13ptBold"/>
        </w:rPr>
        <w:t>Feere</w:t>
      </w:r>
      <w:proofErr w:type="spellEnd"/>
      <w:r w:rsidRPr="00F11FC7">
        <w:rPr>
          <w:rStyle w:val="Style13ptBold"/>
        </w:rPr>
        <w:t xml:space="preserve"> 12</w:t>
      </w:r>
      <w:r>
        <w:t xml:space="preserve">, Legal Policy Analyst at the Center for Immigration Studies, “Language in the Immigration Debate,” 10/26/12, </w:t>
      </w:r>
      <w:hyperlink r:id="rId9" w:history="1">
        <w:r w:rsidRPr="00115385">
          <w:rPr>
            <w:rStyle w:val="Hyperlink"/>
          </w:rPr>
          <w:t>https://cis.org/Language-Immigration-Debate</w:t>
        </w:r>
      </w:hyperlink>
    </w:p>
    <w:p w14:paraId="574A016F" w14:textId="77777777" w:rsidR="00F11FC7" w:rsidRPr="00F11FC7" w:rsidRDefault="00F11FC7" w:rsidP="00F11FC7">
      <w:pPr>
        <w:rPr>
          <w:sz w:val="16"/>
        </w:rPr>
      </w:pPr>
      <w:r w:rsidRPr="00F11FC7">
        <w:rPr>
          <w:sz w:val="16"/>
        </w:rPr>
        <w:t xml:space="preserve">And that is the correct way of looking at immigration. Those who are here on tourist visas, for example, are legal aliens. Those who entered illegally are illegal aliens. In both instances, they are aliens — i.e. "outsiders" — who are not part of the American citizenry. This is a basic legal and logical fact. The word "immigrant" should be reserved for those who — as defined by Merriam-Webster — come to a country for "permanent residence". In other words, </w:t>
      </w:r>
      <w:r w:rsidRPr="001A5B10">
        <w:rPr>
          <w:rStyle w:val="StyleUnderline"/>
          <w:highlight w:val="yellow"/>
        </w:rPr>
        <w:t>the term "legal immigrant</w:t>
      </w:r>
      <w:r w:rsidRPr="00F11FC7">
        <w:rPr>
          <w:sz w:val="16"/>
        </w:rPr>
        <w:t xml:space="preserve">" or "immigrant" </w:t>
      </w:r>
      <w:r w:rsidRPr="001A5B10">
        <w:rPr>
          <w:rStyle w:val="Emphasis"/>
          <w:highlight w:val="yellow"/>
        </w:rPr>
        <w:t>should only be used</w:t>
      </w:r>
      <w:r w:rsidRPr="00F11FC7">
        <w:rPr>
          <w:rStyle w:val="StyleUnderline"/>
        </w:rPr>
        <w:t xml:space="preserve"> </w:t>
      </w:r>
      <w:r w:rsidRPr="001A5B10">
        <w:rPr>
          <w:rStyle w:val="StyleUnderline"/>
          <w:highlight w:val="yellow"/>
        </w:rPr>
        <w:t>where the individual is entering</w:t>
      </w:r>
      <w:r w:rsidRPr="00F11FC7">
        <w:rPr>
          <w:rStyle w:val="StyleUnderline"/>
        </w:rPr>
        <w:t xml:space="preserve"> the U</w:t>
      </w:r>
      <w:r w:rsidRPr="00F11FC7">
        <w:rPr>
          <w:sz w:val="16"/>
        </w:rPr>
        <w:t xml:space="preserve">nited </w:t>
      </w:r>
      <w:r w:rsidRPr="00F11FC7">
        <w:rPr>
          <w:rStyle w:val="StyleUnderline"/>
        </w:rPr>
        <w:t>S</w:t>
      </w:r>
      <w:r w:rsidRPr="00F11FC7">
        <w:rPr>
          <w:sz w:val="16"/>
        </w:rPr>
        <w:t xml:space="preserve">tates </w:t>
      </w:r>
      <w:r w:rsidRPr="001A5B10">
        <w:rPr>
          <w:rStyle w:val="StyleUnderline"/>
          <w:highlight w:val="yellow"/>
        </w:rPr>
        <w:t>on a permanent basis and has received a green card</w:t>
      </w:r>
      <w:r w:rsidRPr="00F11FC7">
        <w:rPr>
          <w:sz w:val="16"/>
        </w:rPr>
        <w:t xml:space="preserve">. In fact, </w:t>
      </w:r>
      <w:r w:rsidRPr="001A5B10">
        <w:rPr>
          <w:rStyle w:val="StyleUnderline"/>
          <w:highlight w:val="yellow"/>
        </w:rPr>
        <w:t xml:space="preserve">the </w:t>
      </w:r>
      <w:r w:rsidRPr="001A5B10">
        <w:rPr>
          <w:rStyle w:val="Emphasis"/>
          <w:highlight w:val="yellow"/>
        </w:rPr>
        <w:t>official USCIS glossary</w:t>
      </w:r>
      <w:r w:rsidRPr="001A5B10">
        <w:rPr>
          <w:rStyle w:val="StyleUnderline"/>
          <w:highlight w:val="yellow"/>
        </w:rPr>
        <w:t xml:space="preserve"> defines "immigrant" as someone</w:t>
      </w:r>
      <w:r w:rsidRPr="00F11FC7">
        <w:rPr>
          <w:rStyle w:val="StyleUnderline"/>
        </w:rPr>
        <w:t xml:space="preserve"> who has been "</w:t>
      </w:r>
      <w:r w:rsidRPr="001A5B10">
        <w:rPr>
          <w:rStyle w:val="StyleUnderline"/>
          <w:highlight w:val="yellow"/>
        </w:rPr>
        <w:t>admitted</w:t>
      </w:r>
      <w:r w:rsidRPr="00F11FC7">
        <w:rPr>
          <w:rStyle w:val="StyleUnderline"/>
        </w:rPr>
        <w:t xml:space="preserve"> to the U</w:t>
      </w:r>
      <w:r w:rsidRPr="00F11FC7">
        <w:rPr>
          <w:sz w:val="16"/>
        </w:rPr>
        <w:t xml:space="preserve">nited </w:t>
      </w:r>
      <w:r w:rsidRPr="00F11FC7">
        <w:rPr>
          <w:rStyle w:val="StyleUnderline"/>
        </w:rPr>
        <w:t>S</w:t>
      </w:r>
      <w:r w:rsidRPr="00F11FC7">
        <w:rPr>
          <w:sz w:val="16"/>
        </w:rPr>
        <w:t xml:space="preserve">tates </w:t>
      </w:r>
      <w:r w:rsidRPr="001A5B10">
        <w:rPr>
          <w:rStyle w:val="StyleUnderline"/>
          <w:highlight w:val="yellow"/>
        </w:rPr>
        <w:t>as a lawful permanent resident</w:t>
      </w:r>
      <w:r w:rsidRPr="00F11FC7">
        <w:rPr>
          <w:sz w:val="16"/>
        </w:rPr>
        <w:t>". If he later acquires U.S. citizenship he becomes a citizen and is no longer an immigrant.</w:t>
      </w:r>
    </w:p>
    <w:p w14:paraId="4CD6C1BB" w14:textId="3F2E7BC2" w:rsidR="00F11FC7" w:rsidRPr="00F11FC7" w:rsidRDefault="00F11FC7" w:rsidP="00F11FC7">
      <w:pPr>
        <w:rPr>
          <w:sz w:val="16"/>
        </w:rPr>
      </w:pPr>
      <w:r w:rsidRPr="001A5B10">
        <w:rPr>
          <w:rStyle w:val="StyleUnderline"/>
          <w:highlight w:val="yellow"/>
        </w:rPr>
        <w:t>Neither temporary legal aliens nor illegal aliens are permanent residents</w:t>
      </w:r>
      <w:r w:rsidRPr="00F11FC7">
        <w:rPr>
          <w:sz w:val="16"/>
        </w:rPr>
        <w:t xml:space="preserve">. By supporting the term "illegal immigrant" the Associated Press has arguably endorsed use of an oxymoron. </w:t>
      </w:r>
      <w:proofErr w:type="gramStart"/>
      <w:r w:rsidRPr="00F11FC7">
        <w:rPr>
          <w:sz w:val="16"/>
        </w:rPr>
        <w:t>Certainly</w:t>
      </w:r>
      <w:proofErr w:type="gramEnd"/>
      <w:r w:rsidRPr="00F11FC7">
        <w:rPr>
          <w:sz w:val="16"/>
        </w:rPr>
        <w:t xml:space="preserve"> this analysis is based on a tight, legal reading of the terminology; colloquially, people use the terms "illegal immigrant" and "illegal alien" interchangeably. Furthermore, </w:t>
      </w:r>
      <w:r w:rsidRPr="00F11FC7">
        <w:rPr>
          <w:rStyle w:val="StyleUnderline"/>
        </w:rPr>
        <w:t>federal agencies and courts are not entirely consistent in their use of language</w:t>
      </w:r>
      <w:r w:rsidRPr="00F11FC7">
        <w:rPr>
          <w:sz w:val="16"/>
        </w:rPr>
        <w:t xml:space="preserve">. </w:t>
      </w:r>
      <w:r w:rsidRPr="00F11FC7">
        <w:rPr>
          <w:rStyle w:val="StyleUnderline"/>
        </w:rPr>
        <w:t>This is</w:t>
      </w:r>
      <w:r w:rsidRPr="00F11FC7">
        <w:rPr>
          <w:sz w:val="16"/>
        </w:rPr>
        <w:t xml:space="preserve"> partly </w:t>
      </w:r>
      <w:r w:rsidRPr="00F11FC7">
        <w:rPr>
          <w:rStyle w:val="StyleUnderline"/>
        </w:rPr>
        <w:t>attributable to the fact that immigration law — both in Congress and federal agencies — has been amended many times</w:t>
      </w:r>
      <w:r w:rsidRPr="00F11FC7">
        <w:rPr>
          <w:sz w:val="16"/>
        </w:rPr>
        <w:t xml:space="preserve"> over the past century on a piecemeal basis. For example, judges often refer to all non-citizens (even green card holders) as "aliens" as a result of federal law. Yet green cards — which used to be called Alien Registration Cards — are now called Permanent Resident Cards, suggesting that these individuals are more appropriately considered immigrants rather than aliens. (And illustrating the inconsistency further is the fact that green cards have not always been colored green!) Nevertheless, journalists should not use this as an excuse to use imprecise language in their writing.</w:t>
      </w:r>
    </w:p>
    <w:p w14:paraId="1F2D4521" w14:textId="135FD178" w:rsidR="00296CC7" w:rsidRDefault="00296CC7" w:rsidP="00296CC7">
      <w:pPr>
        <w:pStyle w:val="Heading4"/>
      </w:pPr>
      <w:r>
        <w:t xml:space="preserve">The key factor that makes someone an immigrant is the intent to </w:t>
      </w:r>
      <w:r>
        <w:rPr>
          <w:u w:val="single"/>
        </w:rPr>
        <w:t>settle permanently</w:t>
      </w:r>
      <w:r>
        <w:t>---temporary workers don’t meet this definition</w:t>
      </w:r>
      <w:bookmarkStart w:id="1" w:name="_Hlk513024643"/>
    </w:p>
    <w:p w14:paraId="74F131D1" w14:textId="671FD88C" w:rsidR="00296CC7" w:rsidRPr="00544D24" w:rsidRDefault="00544D24" w:rsidP="00296CC7">
      <w:r>
        <w:t xml:space="preserve">Eric L. </w:t>
      </w:r>
      <w:r w:rsidRPr="00544D24">
        <w:rPr>
          <w:rStyle w:val="Style13ptBold"/>
        </w:rPr>
        <w:t>Isadore 7</w:t>
      </w:r>
      <w:r>
        <w:t>, law student, “</w:t>
      </w:r>
      <w:r w:rsidRPr="00BE44A0">
        <w:t>Is Immigration Still Exclusionary a Federal Power - A Preemption Analysis on Legislation by Hazelton, Pennsylvania</w:t>
      </w:r>
      <w:r>
        <w:t xml:space="preserve"> </w:t>
      </w:r>
      <w:r w:rsidRPr="00BE44A0">
        <w:t>Regulating Illegal Immigration</w:t>
      </w:r>
      <w:r>
        <w:t xml:space="preserve">,” 2007, </w:t>
      </w:r>
      <w:r w:rsidRPr="00BE44A0">
        <w:t xml:space="preserve">52 </w:t>
      </w:r>
      <w:proofErr w:type="spellStart"/>
      <w:r w:rsidRPr="00BE44A0">
        <w:t>Vill</w:t>
      </w:r>
      <w:proofErr w:type="spellEnd"/>
      <w:r w:rsidRPr="00BE44A0">
        <w:t>. L. Rev. 331</w:t>
      </w:r>
    </w:p>
    <w:p w14:paraId="64110E1E" w14:textId="77777777" w:rsidR="00296CC7" w:rsidRPr="00A3270F" w:rsidRDefault="00296CC7" w:rsidP="00296CC7">
      <w:pPr>
        <w:rPr>
          <w:sz w:val="16"/>
        </w:rPr>
      </w:pPr>
      <w:r w:rsidRPr="00A3270F">
        <w:rPr>
          <w:sz w:val="16"/>
        </w:rPr>
        <w:t xml:space="preserve">2. See, e.g., Immigration &amp; Small-Town Justice: Locals Step </w:t>
      </w:r>
      <w:proofErr w:type="gramStart"/>
      <w:r w:rsidRPr="00A3270F">
        <w:rPr>
          <w:sz w:val="16"/>
        </w:rPr>
        <w:t>In</w:t>
      </w:r>
      <w:proofErr w:type="gramEnd"/>
      <w:r w:rsidRPr="00A3270F">
        <w:rPr>
          <w:sz w:val="16"/>
        </w:rPr>
        <w:t xml:space="preserve"> When Washington Can't Get Its Act Together, PHILA. DAILY NEWS, Aug. 28, 2006, at 13 (discussing how federal government's failure to enact immigration reform led to Hazleton enacting immigration ordinance); Diane Solis, Cities, States Tackle Illegal Immigration on Their Own: Conflicting Laws and a Bitter Divide Emerge, DALLAS MORNING NEWS, Aug. 26, 2006, at IA ("Efforts by cities and states to crack down on illegal immigration are gaining traction across the country as an overhaul of the nation's immigration laws stalls in Congress.").</w:t>
      </w:r>
    </w:p>
    <w:p w14:paraId="7D578404" w14:textId="0EE84258" w:rsidR="00296CC7" w:rsidRDefault="00296CC7" w:rsidP="00296CC7">
      <w:pPr>
        <w:rPr>
          <w:sz w:val="16"/>
        </w:rPr>
      </w:pPr>
      <w:r w:rsidRPr="00A3270F">
        <w:rPr>
          <w:rStyle w:val="StyleUnderline"/>
          <w:highlight w:val="yellow"/>
        </w:rPr>
        <w:t>An immigrant is</w:t>
      </w:r>
      <w:r w:rsidRPr="004431F8">
        <w:rPr>
          <w:rStyle w:val="StyleUnderline"/>
        </w:rPr>
        <w:t xml:space="preserve"> defined as "</w:t>
      </w:r>
      <w:r w:rsidRPr="00A3270F">
        <w:rPr>
          <w:rStyle w:val="StyleUnderline"/>
          <w:highlight w:val="yellow"/>
        </w:rPr>
        <w:t>A person who arrives</w:t>
      </w:r>
      <w:r w:rsidRPr="004431F8">
        <w:rPr>
          <w:rStyle w:val="StyleUnderline"/>
        </w:rPr>
        <w:t xml:space="preserve"> in a country </w:t>
      </w:r>
      <w:r w:rsidRPr="00A3270F">
        <w:rPr>
          <w:rStyle w:val="StyleUnderline"/>
          <w:highlight w:val="yellow"/>
        </w:rPr>
        <w:t>to settle</w:t>
      </w:r>
      <w:r w:rsidRPr="004431F8">
        <w:rPr>
          <w:rStyle w:val="StyleUnderline"/>
        </w:rPr>
        <w:t xml:space="preserve"> there </w:t>
      </w:r>
      <w:r w:rsidRPr="00A3270F">
        <w:rPr>
          <w:rStyle w:val="StyleUnderline"/>
          <w:highlight w:val="yellow"/>
        </w:rPr>
        <w:t xml:space="preserve">permanently." BLACK'S </w:t>
      </w:r>
      <w:proofErr w:type="spellStart"/>
      <w:r w:rsidRPr="00A3270F">
        <w:rPr>
          <w:rStyle w:val="StyleUnderline"/>
          <w:highlight w:val="yellow"/>
        </w:rPr>
        <w:t>LAw</w:t>
      </w:r>
      <w:proofErr w:type="spellEnd"/>
      <w:r w:rsidRPr="00A3270F">
        <w:rPr>
          <w:rStyle w:val="StyleUnderline"/>
          <w:highlight w:val="yellow"/>
        </w:rPr>
        <w:t xml:space="preserve"> DICTIONARY</w:t>
      </w:r>
      <w:r w:rsidRPr="00A3270F">
        <w:rPr>
          <w:sz w:val="16"/>
        </w:rPr>
        <w:t xml:space="preserve"> 765 (8th ed. 2004). </w:t>
      </w:r>
      <w:r w:rsidRPr="00A3270F">
        <w:rPr>
          <w:rStyle w:val="StyleUnderline"/>
          <w:highlight w:val="yellow"/>
        </w:rPr>
        <w:t xml:space="preserve">Immigration is defined as "[t]he </w:t>
      </w:r>
      <w:proofErr w:type="gramStart"/>
      <w:r w:rsidRPr="00A3270F">
        <w:rPr>
          <w:rStyle w:val="StyleUnderline"/>
          <w:highlight w:val="yellow"/>
        </w:rPr>
        <w:t>act</w:t>
      </w:r>
      <w:proofErr w:type="gramEnd"/>
      <w:r w:rsidRPr="00A3270F">
        <w:rPr>
          <w:rStyle w:val="StyleUnderline"/>
          <w:highlight w:val="yellow"/>
        </w:rPr>
        <w:t xml:space="preserve"> of entering a country with the intention of settling there permanently</w:t>
      </w:r>
      <w:r w:rsidRPr="00A3270F">
        <w:rPr>
          <w:sz w:val="16"/>
        </w:rPr>
        <w:t xml:space="preserve">." Id.; see also De </w:t>
      </w:r>
      <w:proofErr w:type="spellStart"/>
      <w:r w:rsidRPr="00A3270F">
        <w:rPr>
          <w:sz w:val="16"/>
        </w:rPr>
        <w:t>Canas</w:t>
      </w:r>
      <w:proofErr w:type="spellEnd"/>
      <w:r w:rsidRPr="00A3270F">
        <w:rPr>
          <w:sz w:val="16"/>
        </w:rPr>
        <w:t xml:space="preserve"> v. </w:t>
      </w:r>
      <w:proofErr w:type="spellStart"/>
      <w:r w:rsidRPr="00A3270F">
        <w:rPr>
          <w:sz w:val="16"/>
        </w:rPr>
        <w:t>Bica</w:t>
      </w:r>
      <w:proofErr w:type="spellEnd"/>
      <w:r w:rsidRPr="00A3270F">
        <w:rPr>
          <w:sz w:val="16"/>
        </w:rPr>
        <w:t>, 424 U.S. 351, 355 (1976) (defining regulation of immigration as determination of who is permitted to be admitted into United States and whether or not person is permitted to remain).</w:t>
      </w:r>
    </w:p>
    <w:bookmarkEnd w:id="1"/>
    <w:p w14:paraId="2060085B" w14:textId="659F173E" w:rsidR="00296CC7" w:rsidRDefault="003B5782" w:rsidP="003B5782">
      <w:pPr>
        <w:pStyle w:val="Heading3"/>
      </w:pPr>
      <w:r>
        <w:lastRenderedPageBreak/>
        <w:t>Violation---</w:t>
      </w:r>
      <w:r w:rsidR="0082380D">
        <w:t>General---</w:t>
      </w:r>
      <w:r>
        <w:t>2NC</w:t>
      </w:r>
    </w:p>
    <w:p w14:paraId="234BA5BA" w14:textId="51818BAD" w:rsidR="0036463A" w:rsidRPr="0036463A" w:rsidRDefault="0036463A" w:rsidP="0036463A">
      <w:pPr>
        <w:pStyle w:val="Heading4"/>
      </w:pPr>
      <w:r>
        <w:t xml:space="preserve">The aff </w:t>
      </w:r>
      <w:r>
        <w:rPr>
          <w:u w:val="single"/>
        </w:rPr>
        <w:t>does not meet</w:t>
      </w:r>
      <w:r>
        <w:t xml:space="preserve"> our definition of legal immigration, since they reduce restrictions on </w:t>
      </w:r>
      <w:r>
        <w:rPr>
          <w:u w:val="single"/>
        </w:rPr>
        <w:t>non-immigrant, temporary visas</w:t>
      </w:r>
      <w:r w:rsidR="00D14CBC">
        <w:t xml:space="preserve">---the H-1B does not grant lawful permanent residence, but rather </w:t>
      </w:r>
      <w:r w:rsidR="00D14CBC">
        <w:rPr>
          <w:u w:val="single"/>
        </w:rPr>
        <w:t>six years</w:t>
      </w:r>
      <w:r w:rsidR="00D14CBC">
        <w:t xml:space="preserve"> of temporary worker status---that’s </w:t>
      </w:r>
      <w:proofErr w:type="spellStart"/>
      <w:r w:rsidR="00D14CBC">
        <w:t>Justia</w:t>
      </w:r>
      <w:proofErr w:type="spellEnd"/>
      <w:r>
        <w:t xml:space="preserve"> </w:t>
      </w:r>
    </w:p>
    <w:p w14:paraId="396AD31A" w14:textId="3D45E81D" w:rsidR="003B5782" w:rsidRDefault="0036463A" w:rsidP="003B5782">
      <w:pPr>
        <w:pStyle w:val="Heading4"/>
      </w:pPr>
      <w:r>
        <w:t>Our</w:t>
      </w:r>
      <w:r w:rsidR="003B5782">
        <w:t xml:space="preserve"> definition </w:t>
      </w:r>
      <w:r w:rsidR="003B5782">
        <w:rPr>
          <w:u w:val="single"/>
        </w:rPr>
        <w:t>explicitly excludes</w:t>
      </w:r>
      <w:r w:rsidR="003B5782">
        <w:t xml:space="preserve"> temporary workers, who are </w:t>
      </w:r>
      <w:r w:rsidR="003B5782">
        <w:rPr>
          <w:u w:val="single"/>
        </w:rPr>
        <w:t>non-citizens</w:t>
      </w:r>
      <w:r w:rsidR="003B5782">
        <w:t xml:space="preserve"> but are </w:t>
      </w:r>
      <w:r w:rsidR="003B5782">
        <w:rPr>
          <w:u w:val="single"/>
        </w:rPr>
        <w:t>not immigrants</w:t>
      </w:r>
    </w:p>
    <w:p w14:paraId="1DB1E5AE" w14:textId="27D75CAB" w:rsidR="003B5782" w:rsidRDefault="003B5782" w:rsidP="003B5782">
      <w:r>
        <w:t xml:space="preserve">Shelley </w:t>
      </w:r>
      <w:r w:rsidRPr="003B5782">
        <w:rPr>
          <w:rStyle w:val="Style13ptBold"/>
        </w:rPr>
        <w:t>Wilcox 5</w:t>
      </w:r>
      <w:r>
        <w:t xml:space="preserve">, professor of philosophy at San Francisco State University, </w:t>
      </w:r>
      <w:r w:rsidRPr="00BF7233">
        <w:t>Feminist Interventions in Ethics and Politics: Feminist Ethics and Social Theory edited by Barbara S. Andrew, Jean Keller, Lisa H. Schwartzman, p. 228</w:t>
      </w:r>
    </w:p>
    <w:p w14:paraId="4CC5076C" w14:textId="385423B3" w:rsidR="003B5782" w:rsidRDefault="003B5782" w:rsidP="003B5782">
      <w:pPr>
        <w:rPr>
          <w:sz w:val="16"/>
        </w:rPr>
      </w:pPr>
      <w:r w:rsidRPr="003B5782">
        <w:rPr>
          <w:sz w:val="16"/>
        </w:rPr>
        <w:t>10</w:t>
      </w:r>
      <w:r w:rsidRPr="003B5782">
        <w:rPr>
          <w:rStyle w:val="StyleUnderline"/>
          <w:sz w:val="16"/>
          <w:u w:val="none"/>
        </w:rPr>
        <w:t xml:space="preserve">. </w:t>
      </w:r>
      <w:r w:rsidRPr="003B5782">
        <w:rPr>
          <w:rStyle w:val="StyleUnderline"/>
          <w:highlight w:val="yellow"/>
        </w:rPr>
        <w:t xml:space="preserve">Legal immigration, </w:t>
      </w:r>
      <w:r w:rsidRPr="003B5782">
        <w:rPr>
          <w:rStyle w:val="Emphasis"/>
          <w:highlight w:val="yellow"/>
        </w:rPr>
        <w:t>as defined by U.S. immigration law</w:t>
      </w:r>
      <w:r w:rsidRPr="003B5782">
        <w:rPr>
          <w:rStyle w:val="StyleUnderline"/>
          <w:highlight w:val="yellow"/>
        </w:rPr>
        <w:t>, includes persons</w:t>
      </w:r>
      <w:r w:rsidRPr="00BF7233">
        <w:rPr>
          <w:rStyle w:val="StyleUnderline"/>
        </w:rPr>
        <w:t xml:space="preserve"> who have been </w:t>
      </w:r>
      <w:r w:rsidRPr="003B5782">
        <w:rPr>
          <w:rStyle w:val="StyleUnderline"/>
          <w:highlight w:val="yellow"/>
        </w:rPr>
        <w:t>admitted under legal permanent resident status</w:t>
      </w:r>
      <w:r w:rsidRPr="003B5782">
        <w:rPr>
          <w:sz w:val="16"/>
        </w:rPr>
        <w:t xml:space="preserve">. Legal immigrants may remain in the United States permanently under this status unless they relinquish it by living abroad for lengthy periods or by committing a crime that subjects them to de- </w:t>
      </w:r>
      <w:proofErr w:type="spellStart"/>
      <w:r w:rsidRPr="003B5782">
        <w:rPr>
          <w:sz w:val="16"/>
        </w:rPr>
        <w:t>portation</w:t>
      </w:r>
      <w:proofErr w:type="spellEnd"/>
      <w:r w:rsidRPr="003B5782">
        <w:rPr>
          <w:sz w:val="16"/>
        </w:rPr>
        <w:t xml:space="preserve">. After five years of residence, permanent residents have the right to petition for naturalized U.S. citizenship. The category of </w:t>
      </w:r>
      <w:r w:rsidRPr="00CB254C">
        <w:rPr>
          <w:rStyle w:val="Emphasis"/>
          <w:highlight w:val="yellow"/>
        </w:rPr>
        <w:t>legal immigration excludes noncitizens</w:t>
      </w:r>
      <w:r w:rsidRPr="00BF7233">
        <w:rPr>
          <w:rStyle w:val="StyleUnderline"/>
        </w:rPr>
        <w:t xml:space="preserve"> who are </w:t>
      </w:r>
      <w:r w:rsidRPr="003B5782">
        <w:rPr>
          <w:rStyle w:val="StyleUnderline"/>
          <w:highlight w:val="yellow"/>
        </w:rPr>
        <w:t>authorized to</w:t>
      </w:r>
      <w:r w:rsidRPr="003B5782">
        <w:rPr>
          <w:rStyle w:val="StyleUnderline"/>
        </w:rPr>
        <w:t xml:space="preserve"> enter</w:t>
      </w:r>
      <w:r w:rsidRPr="00BF7233">
        <w:rPr>
          <w:rStyle w:val="StyleUnderline"/>
        </w:rPr>
        <w:t xml:space="preserve"> and </w:t>
      </w:r>
      <w:r w:rsidRPr="003B5782">
        <w:rPr>
          <w:rStyle w:val="StyleUnderline"/>
          <w:highlight w:val="yellow"/>
        </w:rPr>
        <w:t>remain in the U</w:t>
      </w:r>
      <w:r w:rsidRPr="003B5782">
        <w:rPr>
          <w:sz w:val="16"/>
        </w:rPr>
        <w:t xml:space="preserve">nited </w:t>
      </w:r>
      <w:r w:rsidRPr="003B5782">
        <w:rPr>
          <w:rStyle w:val="StyleUnderline"/>
          <w:highlight w:val="yellow"/>
        </w:rPr>
        <w:t>S</w:t>
      </w:r>
      <w:r w:rsidRPr="003B5782">
        <w:rPr>
          <w:sz w:val="16"/>
        </w:rPr>
        <w:t xml:space="preserve">tates </w:t>
      </w:r>
      <w:r w:rsidRPr="00CB254C">
        <w:rPr>
          <w:rStyle w:val="StyleUnderline"/>
          <w:highlight w:val="yellow"/>
        </w:rPr>
        <w:t>for short periods</w:t>
      </w:r>
      <w:r w:rsidRPr="00BF7233">
        <w:rPr>
          <w:rStyle w:val="StyleUnderline"/>
        </w:rPr>
        <w:t xml:space="preserve"> of time </w:t>
      </w:r>
      <w:r w:rsidRPr="00CB254C">
        <w:rPr>
          <w:rStyle w:val="StyleUnderline"/>
          <w:highlight w:val="yellow"/>
        </w:rPr>
        <w:t>for</w:t>
      </w:r>
      <w:r w:rsidRPr="003B5782">
        <w:rPr>
          <w:sz w:val="16"/>
        </w:rPr>
        <w:t xml:space="preserve"> the purposes of </w:t>
      </w:r>
      <w:r w:rsidRPr="00CB254C">
        <w:rPr>
          <w:rStyle w:val="StyleUnderline"/>
          <w:highlight w:val="yellow"/>
        </w:rPr>
        <w:t>employment</w:t>
      </w:r>
      <w:r w:rsidRPr="00BF7233">
        <w:rPr>
          <w:rStyle w:val="StyleUnderline"/>
        </w:rPr>
        <w:t xml:space="preserve">, education, tourism, and commerce </w:t>
      </w:r>
      <w:r w:rsidRPr="00CB254C">
        <w:rPr>
          <w:rStyle w:val="Emphasis"/>
          <w:highlight w:val="yellow"/>
        </w:rPr>
        <w:t>without the right to reside permanently</w:t>
      </w:r>
      <w:r w:rsidRPr="003B5782">
        <w:rPr>
          <w:sz w:val="16"/>
        </w:rPr>
        <w:t xml:space="preserve"> or petition for citizenship.</w:t>
      </w:r>
    </w:p>
    <w:p w14:paraId="51E0837E" w14:textId="4F14934B" w:rsidR="00E3573D" w:rsidRDefault="00E3573D" w:rsidP="00E3573D">
      <w:pPr>
        <w:pStyle w:val="Heading4"/>
      </w:pPr>
      <w:r>
        <w:t>The plan covers “legal nonimmigrants</w:t>
      </w:r>
      <w:r w:rsidR="00365EB3">
        <w:t>,” not legal immigrants</w:t>
      </w:r>
    </w:p>
    <w:p w14:paraId="63638E7E" w14:textId="4EA88770" w:rsidR="00365EB3" w:rsidRPr="00365EB3" w:rsidRDefault="00365EB3" w:rsidP="00365EB3">
      <w:r>
        <w:t xml:space="preserve">Douglas </w:t>
      </w:r>
      <w:r w:rsidRPr="000A49BC">
        <w:rPr>
          <w:rStyle w:val="Style13ptBold"/>
        </w:rPr>
        <w:t>Massey 5</w:t>
      </w:r>
      <w:r>
        <w:t xml:space="preserve">, Princeton University, “The Changing Legal Status Distribution of Immigrants: A Caution,” </w:t>
      </w:r>
      <w:r w:rsidRPr="00365EB3">
        <w:rPr>
          <w:i/>
        </w:rPr>
        <w:t>The International Migration Review</w:t>
      </w:r>
      <w:r w:rsidRPr="00262CB7">
        <w:t>, Vol</w:t>
      </w:r>
      <w:r>
        <w:t xml:space="preserve">ume </w:t>
      </w:r>
      <w:r w:rsidRPr="00262CB7">
        <w:t>39, N</w:t>
      </w:r>
      <w:r>
        <w:t>umber 2, Summer 2005</w:t>
      </w:r>
      <w:r w:rsidRPr="00262CB7">
        <w:t>, pp. 469-484</w:t>
      </w:r>
    </w:p>
    <w:p w14:paraId="4E5E18FC" w14:textId="77777777" w:rsidR="00E3573D" w:rsidRPr="00365EB3" w:rsidRDefault="00E3573D" w:rsidP="00E3573D">
      <w:pPr>
        <w:rPr>
          <w:sz w:val="16"/>
        </w:rPr>
      </w:pPr>
      <w:r w:rsidRPr="00365EB3">
        <w:rPr>
          <w:sz w:val="16"/>
        </w:rPr>
        <w:t xml:space="preserve"> Whereas the former two categories embrace groups classically seen by most people as "immigrants," the next category is different. Indeed, most members of the general public and probably many researchers are not aware that they are counted in the census and CPS. </w:t>
      </w:r>
      <w:r w:rsidRPr="00A26294">
        <w:rPr>
          <w:rStyle w:val="Emphasis"/>
          <w:highlight w:val="yellow"/>
        </w:rPr>
        <w:t>Legal nonimmigrants</w:t>
      </w:r>
      <w:r w:rsidRPr="00A26294">
        <w:rPr>
          <w:rStyle w:val="StyleUnderline"/>
          <w:highlight w:val="yellow"/>
        </w:rPr>
        <w:t xml:space="preserve"> include</w:t>
      </w:r>
      <w:r w:rsidRPr="00262CB7">
        <w:rPr>
          <w:rStyle w:val="StyleUnderline"/>
        </w:rPr>
        <w:t xml:space="preserve"> all </w:t>
      </w:r>
      <w:r w:rsidRPr="00A26294">
        <w:rPr>
          <w:rStyle w:val="StyleUnderline"/>
          <w:highlight w:val="yellow"/>
        </w:rPr>
        <w:t>persons who are legally present in the U</w:t>
      </w:r>
      <w:r w:rsidRPr="00A26294">
        <w:rPr>
          <w:sz w:val="16"/>
        </w:rPr>
        <w:t>n</w:t>
      </w:r>
      <w:r w:rsidRPr="00365EB3">
        <w:rPr>
          <w:sz w:val="16"/>
        </w:rPr>
        <w:t xml:space="preserve">ited </w:t>
      </w:r>
      <w:r w:rsidRPr="00A26294">
        <w:rPr>
          <w:rStyle w:val="StyleUnderline"/>
          <w:highlight w:val="yellow"/>
        </w:rPr>
        <w:t>S</w:t>
      </w:r>
      <w:r w:rsidRPr="00365EB3">
        <w:rPr>
          <w:sz w:val="16"/>
        </w:rPr>
        <w:t xml:space="preserve">tates </w:t>
      </w:r>
      <w:r w:rsidRPr="00A26294">
        <w:rPr>
          <w:rStyle w:val="StyleUnderline"/>
          <w:highlight w:val="yellow"/>
        </w:rPr>
        <w:t xml:space="preserve">but who </w:t>
      </w:r>
      <w:r w:rsidRPr="00A26294">
        <w:rPr>
          <w:rStyle w:val="Emphasis"/>
          <w:highlight w:val="yellow"/>
        </w:rPr>
        <w:t>do not have the right to remain permanently</w:t>
      </w:r>
      <w:r w:rsidRPr="00365EB3">
        <w:rPr>
          <w:sz w:val="16"/>
        </w:rPr>
        <w:t xml:space="preserve"> - that is, they have not been admitted as permanent resident aliens. As long as someone "usually" lives in the United States (and the concept of "usual residence" is by no means clearly defined or well understood even by census enumerators), they are supposed to be included in the CPS and census.</w:t>
      </w:r>
    </w:p>
    <w:p w14:paraId="0EEA6990" w14:textId="77213711" w:rsidR="00E3573D" w:rsidRDefault="00E3573D" w:rsidP="003B5782">
      <w:pPr>
        <w:rPr>
          <w:sz w:val="16"/>
        </w:rPr>
      </w:pPr>
      <w:r w:rsidRPr="00A26294">
        <w:rPr>
          <w:rStyle w:val="StyleUnderline"/>
          <w:highlight w:val="yellow"/>
        </w:rPr>
        <w:t>Legal nonimmigrants</w:t>
      </w:r>
      <w:r w:rsidRPr="00365EB3">
        <w:rPr>
          <w:sz w:val="16"/>
        </w:rPr>
        <w:t xml:space="preserve"> are a diverse collection of people that </w:t>
      </w:r>
      <w:r w:rsidRPr="00A26294">
        <w:rPr>
          <w:rStyle w:val="StyleUnderline"/>
          <w:highlight w:val="yellow"/>
        </w:rPr>
        <w:t>include</w:t>
      </w:r>
      <w:r w:rsidRPr="00365EB3">
        <w:rPr>
          <w:sz w:val="16"/>
        </w:rPr>
        <w:t xml:space="preserve">s </w:t>
      </w:r>
      <w:r w:rsidRPr="00A26294">
        <w:rPr>
          <w:rStyle w:val="StyleUnderline"/>
          <w:highlight w:val="yellow"/>
        </w:rPr>
        <w:t>employees</w:t>
      </w:r>
      <w:r w:rsidRPr="00365EB3">
        <w:rPr>
          <w:sz w:val="16"/>
        </w:rPr>
        <w:t xml:space="preserve"> of foreign corporations, members of </w:t>
      </w:r>
      <w:r w:rsidRPr="00262CB7">
        <w:rPr>
          <w:rStyle w:val="StyleUnderline"/>
        </w:rPr>
        <w:t>diplomatic missions</w:t>
      </w:r>
      <w:r w:rsidRPr="00365EB3">
        <w:rPr>
          <w:sz w:val="16"/>
        </w:rPr>
        <w:t xml:space="preserve">, international </w:t>
      </w:r>
      <w:r w:rsidRPr="00262CB7">
        <w:rPr>
          <w:rStyle w:val="StyleUnderline"/>
        </w:rPr>
        <w:t xml:space="preserve">students, </w:t>
      </w:r>
      <w:r w:rsidRPr="00A26294">
        <w:rPr>
          <w:rStyle w:val="StyleUnderline"/>
          <w:highlight w:val="yellow"/>
        </w:rPr>
        <w:t>temporary workers</w:t>
      </w:r>
      <w:r w:rsidRPr="00365EB3">
        <w:rPr>
          <w:sz w:val="16"/>
        </w:rPr>
        <w:t xml:space="preserve">, </w:t>
      </w:r>
      <w:r w:rsidRPr="00262CB7">
        <w:rPr>
          <w:rStyle w:val="StyleUnderline"/>
        </w:rPr>
        <w:t xml:space="preserve">persons admitted in a temporarily protected status (such as asylum seekers), traders and investors, </w:t>
      </w:r>
      <w:r w:rsidRPr="00A26294">
        <w:rPr>
          <w:rStyle w:val="StyleUnderline"/>
          <w:highlight w:val="yellow"/>
        </w:rPr>
        <w:t>as well as</w:t>
      </w:r>
      <w:r w:rsidRPr="00262CB7">
        <w:rPr>
          <w:rStyle w:val="StyleUnderline"/>
        </w:rPr>
        <w:t xml:space="preserve"> the </w:t>
      </w:r>
      <w:r w:rsidRPr="00A26294">
        <w:rPr>
          <w:rStyle w:val="StyleUnderline"/>
          <w:highlight w:val="yellow"/>
        </w:rPr>
        <w:t>spouses and dependents</w:t>
      </w:r>
      <w:r w:rsidRPr="00365EB3">
        <w:rPr>
          <w:sz w:val="16"/>
        </w:rPr>
        <w:t xml:space="preserve"> of people in these categories. The census and CPS typically do not include tourists, who are granted permission to stay for only a few months and are thus not likely to be mistaken for permanent residents (people who deliberately overstay tourist visas are discussed below).</w:t>
      </w:r>
    </w:p>
    <w:p w14:paraId="504A917E" w14:textId="5583C379" w:rsidR="00A849CD" w:rsidRDefault="00B14430" w:rsidP="00B14430">
      <w:pPr>
        <w:pStyle w:val="Heading3"/>
      </w:pPr>
      <w:r>
        <w:lastRenderedPageBreak/>
        <w:t>Violation---H-1B---2NC</w:t>
      </w:r>
    </w:p>
    <w:p w14:paraId="73D20C03" w14:textId="440E1E8F" w:rsidR="00A849CD" w:rsidRPr="008C2F6D" w:rsidRDefault="00B14430" w:rsidP="00B14430">
      <w:pPr>
        <w:pStyle w:val="Heading4"/>
      </w:pPr>
      <w:r>
        <w:t xml:space="preserve">The H-1B </w:t>
      </w:r>
      <w:r w:rsidR="008C2F6D">
        <w:t xml:space="preserve">is explicitly classified as a </w:t>
      </w:r>
      <w:r w:rsidR="008C2F6D">
        <w:rPr>
          <w:u w:val="single"/>
        </w:rPr>
        <w:t>temporary</w:t>
      </w:r>
      <w:r w:rsidR="008C2F6D">
        <w:t xml:space="preserve">, </w:t>
      </w:r>
      <w:r w:rsidR="008C2F6D">
        <w:rPr>
          <w:u w:val="single"/>
        </w:rPr>
        <w:t>non-immigrant</w:t>
      </w:r>
      <w:r w:rsidR="008C2F6D">
        <w:t xml:space="preserve"> visa</w:t>
      </w:r>
    </w:p>
    <w:p w14:paraId="165B64BE" w14:textId="4A6FB64D" w:rsidR="00B14430" w:rsidRPr="00B14430" w:rsidRDefault="00B14430" w:rsidP="00B14430">
      <w:r w:rsidRPr="00B14430">
        <w:rPr>
          <w:rStyle w:val="Style13ptBold"/>
        </w:rPr>
        <w:t>AIC 18</w:t>
      </w:r>
      <w:r>
        <w:t xml:space="preserve"> – American Immigration Council, “The H-1B Visa Program: A Primer on the Program and Its Impact on Jobs, Wages, and the Economy,” 4/6/18, https://www.americanimmigrationcouncil.org/research/h1b-visa-program-fact-sheet</w:t>
      </w:r>
    </w:p>
    <w:p w14:paraId="78BB756D" w14:textId="3041B512" w:rsidR="00B14430" w:rsidRPr="00011844" w:rsidRDefault="00B14430" w:rsidP="00B14430">
      <w:pPr>
        <w:rPr>
          <w:sz w:val="16"/>
        </w:rPr>
      </w:pPr>
      <w:r w:rsidRPr="00186209">
        <w:rPr>
          <w:rStyle w:val="StyleUnderline"/>
          <w:highlight w:val="yellow"/>
        </w:rPr>
        <w:t xml:space="preserve">The H-1B is a </w:t>
      </w:r>
      <w:r w:rsidRPr="00186209">
        <w:rPr>
          <w:rStyle w:val="Emphasis"/>
          <w:highlight w:val="yellow"/>
        </w:rPr>
        <w:t>temporary (nonimmigrant) visa category</w:t>
      </w:r>
      <w:r w:rsidRPr="00186209">
        <w:rPr>
          <w:rStyle w:val="StyleUnderline"/>
          <w:highlight w:val="yellow"/>
        </w:rPr>
        <w:t xml:space="preserve"> that allows employers to petition for</w:t>
      </w:r>
      <w:r w:rsidRPr="00186209">
        <w:rPr>
          <w:rStyle w:val="StyleUnderline"/>
        </w:rPr>
        <w:t xml:space="preserve"> highly </w:t>
      </w:r>
      <w:r w:rsidRPr="00186209">
        <w:rPr>
          <w:rStyle w:val="StyleUnderline"/>
          <w:highlight w:val="yellow"/>
        </w:rPr>
        <w:t>educated foreign professionals</w:t>
      </w:r>
      <w:r w:rsidRPr="00186209">
        <w:rPr>
          <w:rStyle w:val="StyleUnderline"/>
        </w:rPr>
        <w:t xml:space="preserve"> to work in “specialty occupations</w:t>
      </w:r>
      <w:r w:rsidRPr="00186209">
        <w:rPr>
          <w:sz w:val="16"/>
        </w:rPr>
        <w:t xml:space="preserve">” that require at least a bachelor’s degree or the equivalent. Jobs in fields such as mathematics, engineering, and technology often qualify. Typically, </w:t>
      </w:r>
      <w:r w:rsidRPr="00186209">
        <w:rPr>
          <w:rStyle w:val="StyleUnderline"/>
          <w:highlight w:val="yellow"/>
        </w:rPr>
        <w:t>the</w:t>
      </w:r>
      <w:r w:rsidRPr="00186209">
        <w:rPr>
          <w:rStyle w:val="StyleUnderline"/>
        </w:rPr>
        <w:t xml:space="preserve"> initial </w:t>
      </w:r>
      <w:r w:rsidRPr="00186209">
        <w:rPr>
          <w:rStyle w:val="StyleUnderline"/>
          <w:highlight w:val="yellow"/>
        </w:rPr>
        <w:t>duration of an H-1B</w:t>
      </w:r>
      <w:r w:rsidRPr="00186209">
        <w:rPr>
          <w:rStyle w:val="StyleUnderline"/>
        </w:rPr>
        <w:t xml:space="preserve"> visa classification </w:t>
      </w:r>
      <w:r w:rsidRPr="00186209">
        <w:rPr>
          <w:rStyle w:val="StyleUnderline"/>
          <w:highlight w:val="yellow"/>
        </w:rPr>
        <w:t xml:space="preserve">is </w:t>
      </w:r>
      <w:r w:rsidRPr="00186209">
        <w:rPr>
          <w:rStyle w:val="Emphasis"/>
          <w:highlight w:val="yellow"/>
        </w:rPr>
        <w:t>three years</w:t>
      </w:r>
      <w:r w:rsidRPr="00186209">
        <w:rPr>
          <w:sz w:val="16"/>
        </w:rPr>
        <w:t>, which may be extended for a maximum of six years.</w:t>
      </w:r>
    </w:p>
    <w:p w14:paraId="227CDD33" w14:textId="1DDA2D64" w:rsidR="003B5782" w:rsidRDefault="00E3573D" w:rsidP="00E3573D">
      <w:pPr>
        <w:pStyle w:val="Heading3"/>
      </w:pPr>
      <w:r>
        <w:lastRenderedPageBreak/>
        <w:t>Limits---2NC</w:t>
      </w:r>
    </w:p>
    <w:p w14:paraId="560C1FF5" w14:textId="5A0304DF" w:rsidR="00352C27" w:rsidRPr="002748FF" w:rsidRDefault="00352C27" w:rsidP="00352C27">
      <w:pPr>
        <w:pStyle w:val="Heading4"/>
        <w:rPr>
          <w:u w:val="single"/>
        </w:rPr>
      </w:pPr>
      <w:r>
        <w:t xml:space="preserve">Their interpretation </w:t>
      </w:r>
      <w:r>
        <w:rPr>
          <w:u w:val="single"/>
        </w:rPr>
        <w:t>crushes</w:t>
      </w:r>
      <w:r>
        <w:t xml:space="preserve"> limits---it allows the aff to tweak any </w:t>
      </w:r>
      <w:r w:rsidR="00ED6C3C">
        <w:t xml:space="preserve">temporary visa category as opposed to making large changes to </w:t>
      </w:r>
      <w:r w:rsidR="002748FF">
        <w:t xml:space="preserve">the laws governing legal permanent residence---that means the aff can read the </w:t>
      </w:r>
      <w:r w:rsidR="002748FF">
        <w:rPr>
          <w:u w:val="single"/>
        </w:rPr>
        <w:t>visa of the week aff</w:t>
      </w:r>
      <w:r w:rsidR="002748FF">
        <w:t xml:space="preserve"> where they pick an individual visa category and slightly increase its availability---neg ground would be </w:t>
      </w:r>
      <w:r w:rsidR="002748FF">
        <w:rPr>
          <w:u w:val="single"/>
        </w:rPr>
        <w:t>unmanageable</w:t>
      </w:r>
    </w:p>
    <w:p w14:paraId="367C4009" w14:textId="4A1AB963" w:rsidR="00352C27" w:rsidRPr="00352C27" w:rsidRDefault="00352C27" w:rsidP="00352C27">
      <w:pPr>
        <w:pStyle w:val="Heading4"/>
      </w:pPr>
      <w:r>
        <w:t xml:space="preserve">This is </w:t>
      </w:r>
      <w:r>
        <w:rPr>
          <w:u w:val="single"/>
        </w:rPr>
        <w:t>especially</w:t>
      </w:r>
      <w:r>
        <w:t xml:space="preserve"> true given that the aff can alter temporary visas for </w:t>
      </w:r>
      <w:r>
        <w:rPr>
          <w:u w:val="single"/>
        </w:rPr>
        <w:t>individual countries</w:t>
      </w:r>
      <w:r>
        <w:t xml:space="preserve"> or </w:t>
      </w:r>
      <w:r>
        <w:rPr>
          <w:u w:val="single"/>
        </w:rPr>
        <w:t>groups of people</w:t>
      </w:r>
      <w:r>
        <w:t xml:space="preserve">, so their topic becomes </w:t>
      </w:r>
      <w:r>
        <w:rPr>
          <w:u w:val="single"/>
        </w:rPr>
        <w:t>every visa</w:t>
      </w:r>
      <w:r>
        <w:t xml:space="preserve"> multiplied by </w:t>
      </w:r>
      <w:r>
        <w:rPr>
          <w:u w:val="single"/>
        </w:rPr>
        <w:t>every country</w:t>
      </w:r>
      <w:r>
        <w:t xml:space="preserve">---that’s </w:t>
      </w:r>
      <w:r>
        <w:rPr>
          <w:u w:val="single"/>
        </w:rPr>
        <w:t>hopeless</w:t>
      </w:r>
      <w:r>
        <w:t xml:space="preserve"> for the neg</w:t>
      </w:r>
    </w:p>
    <w:p w14:paraId="161DBA96" w14:textId="44F64214" w:rsidR="00E3573D" w:rsidRDefault="00DE2E35" w:rsidP="00E3573D">
      <w:pPr>
        <w:pStyle w:val="Heading4"/>
      </w:pPr>
      <w:r>
        <w:t xml:space="preserve">Including non-immigrants creates a </w:t>
      </w:r>
      <w:r>
        <w:rPr>
          <w:u w:val="single"/>
        </w:rPr>
        <w:t>host</w:t>
      </w:r>
      <w:r>
        <w:t xml:space="preserve"> of affirmatives centered around people temporarily visiting the US for a myriad of reasons---makes being neg unmanageable</w:t>
      </w:r>
    </w:p>
    <w:p w14:paraId="3651D8A6" w14:textId="6638E475" w:rsidR="00523E4F" w:rsidRPr="00523E4F" w:rsidRDefault="00523E4F" w:rsidP="00523E4F">
      <w:r>
        <w:t xml:space="preserve">William </w:t>
      </w:r>
      <w:r w:rsidRPr="00523E4F">
        <w:rPr>
          <w:rStyle w:val="Style13ptBold"/>
        </w:rPr>
        <w:t>Kandel 17</w:t>
      </w:r>
      <w:r>
        <w:t xml:space="preserve">, specialist in Immigration Policy at the Congressional Research Service, “A Primer on U.S. Immigration Policy,” 11/14/17, </w:t>
      </w:r>
      <w:hyperlink r:id="rId10">
        <w:r w:rsidRPr="4052D2A1">
          <w:rPr>
            <w:rStyle w:val="Hyperlink"/>
          </w:rPr>
          <w:t>https://fas.org/sgp/crs/homesec/R45020.pdf</w:t>
        </w:r>
      </w:hyperlink>
    </w:p>
    <w:p w14:paraId="4EBEA0E5" w14:textId="0E2E514F" w:rsidR="00E3573D" w:rsidRDefault="00E3573D" w:rsidP="00E3573D">
      <w:r>
        <w:t xml:space="preserve">Each year, </w:t>
      </w:r>
      <w:r w:rsidRPr="00523E4F">
        <w:rPr>
          <w:rStyle w:val="StyleUnderline"/>
          <w:highlight w:val="yellow"/>
        </w:rPr>
        <w:t>the U</w:t>
      </w:r>
      <w:r>
        <w:t xml:space="preserve">nited </w:t>
      </w:r>
      <w:r w:rsidRPr="00523E4F">
        <w:rPr>
          <w:rStyle w:val="StyleUnderline"/>
          <w:highlight w:val="yellow"/>
        </w:rPr>
        <w:t>S</w:t>
      </w:r>
      <w:r>
        <w:t xml:space="preserve">tates </w:t>
      </w:r>
      <w:r w:rsidRPr="00523E4F">
        <w:rPr>
          <w:rStyle w:val="StyleUnderline"/>
          <w:highlight w:val="yellow"/>
        </w:rPr>
        <w:t>admits millions of nonimmigrants, including tourists</w:t>
      </w:r>
      <w:r w:rsidRPr="4052D2A1">
        <w:rPr>
          <w:rStyle w:val="StyleUnderline"/>
        </w:rPr>
        <w:t xml:space="preserve">, foreign </w:t>
      </w:r>
      <w:r w:rsidRPr="00523E4F">
        <w:rPr>
          <w:rStyle w:val="StyleUnderline"/>
          <w:highlight w:val="yellow"/>
        </w:rPr>
        <w:t>students, diplomats, temporary workers</w:t>
      </w:r>
      <w:r w:rsidRPr="4052D2A1">
        <w:rPr>
          <w:rStyle w:val="StyleUnderline"/>
        </w:rPr>
        <w:t xml:space="preserve">, exchange visitors, internationally known entertainers, foreign </w:t>
      </w:r>
      <w:r w:rsidRPr="00523E4F">
        <w:rPr>
          <w:rStyle w:val="StyleUnderline"/>
          <w:highlight w:val="yellow"/>
        </w:rPr>
        <w:t>media representatives</w:t>
      </w:r>
      <w:r w:rsidRPr="4052D2A1">
        <w:rPr>
          <w:rStyle w:val="StyleUnderline"/>
        </w:rPr>
        <w:t xml:space="preserve">, intracompany </w:t>
      </w:r>
      <w:r w:rsidRPr="00523E4F">
        <w:rPr>
          <w:rStyle w:val="StyleUnderline"/>
          <w:highlight w:val="yellow"/>
        </w:rPr>
        <w:t>business personnel, and crew members</w:t>
      </w:r>
      <w:r w:rsidRPr="4052D2A1">
        <w:rPr>
          <w:rStyle w:val="StyleUnderline"/>
        </w:rPr>
        <w:t xml:space="preserve"> on foreign vessels</w:t>
      </w:r>
      <w:r>
        <w:t xml:space="preserve">. </w:t>
      </w:r>
      <w:r w:rsidRPr="00523E4F">
        <w:rPr>
          <w:rStyle w:val="StyleUnderline"/>
          <w:highlight w:val="yellow"/>
        </w:rPr>
        <w:t xml:space="preserve">DOS issues </w:t>
      </w:r>
      <w:r w:rsidRPr="00523E4F">
        <w:rPr>
          <w:rStyle w:val="Emphasis"/>
          <w:highlight w:val="yellow"/>
        </w:rPr>
        <w:t>87 specific types of nonimmigrant visas</w:t>
      </w:r>
      <w:r w:rsidRPr="00523E4F">
        <w:rPr>
          <w:rStyle w:val="StyleUnderline"/>
          <w:highlight w:val="yellow"/>
        </w:rPr>
        <w:t xml:space="preserve"> within </w:t>
      </w:r>
      <w:r w:rsidRPr="00523E4F">
        <w:rPr>
          <w:rStyle w:val="Emphasis"/>
          <w:highlight w:val="yellow"/>
        </w:rPr>
        <w:t>24 major nonimmigrant visa categories</w:t>
      </w:r>
      <w:r>
        <w:t>. Categories are often referred to by the letter and numeral denoting their subsection within INA Section 101(a) (e.g., B-2 tourists, E-2 treaty investors, F-1 foreign students).</w:t>
      </w:r>
    </w:p>
    <w:p w14:paraId="21F207D0" w14:textId="114C4184" w:rsidR="00E67BCF" w:rsidRDefault="00E67BCF" w:rsidP="00E67BCF">
      <w:pPr>
        <w:pStyle w:val="Heading3"/>
      </w:pPr>
      <w:r>
        <w:lastRenderedPageBreak/>
        <w:t>Ground---2NC</w:t>
      </w:r>
    </w:p>
    <w:p w14:paraId="3838E1B4" w14:textId="6168F2D7" w:rsidR="00AA73C2" w:rsidRDefault="00FD0B56" w:rsidP="00AA73C2">
      <w:pPr>
        <w:pStyle w:val="Heading4"/>
      </w:pPr>
      <w:r>
        <w:t xml:space="preserve">Their interpretation crushes ground---allowing the aff to change temporary visa policy means they can make </w:t>
      </w:r>
      <w:r>
        <w:rPr>
          <w:u w:val="single"/>
        </w:rPr>
        <w:t>tiny tweaks</w:t>
      </w:r>
      <w:r>
        <w:t xml:space="preserve"> to US immigration policy that don’t </w:t>
      </w:r>
      <w:r w:rsidR="00AA73C2">
        <w:t>alter the larger structure of that policy or the legal status of many people in the United States</w:t>
      </w:r>
    </w:p>
    <w:p w14:paraId="12390A09" w14:textId="5E35DF59" w:rsidR="00AA73C2" w:rsidRPr="00AA73C2" w:rsidRDefault="00AA73C2" w:rsidP="00AA73C2">
      <w:pPr>
        <w:pStyle w:val="Heading4"/>
      </w:pPr>
      <w:r>
        <w:t xml:space="preserve">Neg ground is based on the </w:t>
      </w:r>
      <w:r>
        <w:rPr>
          <w:u w:val="single"/>
        </w:rPr>
        <w:t>size of the change from the status quo</w:t>
      </w:r>
      <w:r>
        <w:t xml:space="preserve">---when the affirmative is allowed to defend </w:t>
      </w:r>
      <w:r>
        <w:rPr>
          <w:u w:val="single"/>
        </w:rPr>
        <w:t>very small changes</w:t>
      </w:r>
      <w:r>
        <w:t xml:space="preserve">, the negative can’t garner links to core </w:t>
      </w:r>
      <w:proofErr w:type="spellStart"/>
      <w:r>
        <w:t>disads</w:t>
      </w:r>
      <w:proofErr w:type="spellEnd"/>
      <w:r>
        <w:t xml:space="preserve"> or competition for core counterplans---our interpretation guarantees that the aff is forced to reduce barriers to legal permanent residence, </w:t>
      </w:r>
      <w:r w:rsidR="00D044C8">
        <w:t>which is a larger category that</w:t>
      </w:r>
      <w:r>
        <w:t xml:space="preserve"> forces the aff to defend a clear proposal that’s distinct from the status quo</w:t>
      </w:r>
    </w:p>
    <w:p w14:paraId="258C657A" w14:textId="0365AA63" w:rsidR="00E3573D" w:rsidRDefault="00AF3AA1" w:rsidP="00AF3AA1">
      <w:pPr>
        <w:pStyle w:val="Heading3"/>
      </w:pPr>
      <w:r>
        <w:lastRenderedPageBreak/>
        <w:t>AT: Aff Ground/</w:t>
      </w:r>
      <w:proofErr w:type="spellStart"/>
      <w:r>
        <w:t>Overlimiting</w:t>
      </w:r>
      <w:proofErr w:type="spellEnd"/>
    </w:p>
    <w:p w14:paraId="556CDB30" w14:textId="77777777" w:rsidR="001B740A" w:rsidRDefault="00206752" w:rsidP="001B740A">
      <w:pPr>
        <w:pStyle w:val="Heading4"/>
      </w:pPr>
      <w:r>
        <w:t xml:space="preserve">Our interpretation allows </w:t>
      </w:r>
      <w:r>
        <w:rPr>
          <w:u w:val="single"/>
        </w:rPr>
        <w:t>plenty</w:t>
      </w:r>
      <w:r>
        <w:t xml:space="preserve"> of aff ground---the aff can make a </w:t>
      </w:r>
      <w:r>
        <w:rPr>
          <w:u w:val="single"/>
        </w:rPr>
        <w:t>host</w:t>
      </w:r>
      <w:r>
        <w:t xml:space="preserve"> of changes to the laws governing legal permanent residence</w:t>
      </w:r>
      <w:r w:rsidR="00A66BE7">
        <w:t xml:space="preserve"> and green cards</w:t>
      </w:r>
      <w:r>
        <w:t xml:space="preserve">, which gets at the </w:t>
      </w:r>
      <w:r>
        <w:rPr>
          <w:u w:val="single"/>
        </w:rPr>
        <w:t>core</w:t>
      </w:r>
      <w:r>
        <w:t xml:space="preserve"> of immigration policy and allows the aff to make </w:t>
      </w:r>
      <w:r>
        <w:rPr>
          <w:u w:val="single"/>
        </w:rPr>
        <w:t>large, well-defended changes</w:t>
      </w:r>
      <w:r>
        <w:t xml:space="preserve"> to the status quo</w:t>
      </w:r>
    </w:p>
    <w:p w14:paraId="2A4019A4" w14:textId="16F4F635" w:rsidR="00206752" w:rsidRPr="00011844" w:rsidRDefault="001B740A" w:rsidP="001B740A">
      <w:pPr>
        <w:pStyle w:val="Heading4"/>
        <w:rPr>
          <w:u w:val="single"/>
        </w:rPr>
      </w:pPr>
      <w:r>
        <w:t xml:space="preserve">Even the debate over a path to citizenship provides a huge amount of ground, since </w:t>
      </w:r>
      <w:r w:rsidR="00011844">
        <w:t>there are tons of competing proposals with in-depth literature</w:t>
      </w:r>
      <w:r w:rsidR="00FD0B56">
        <w:t>, which allow the aff to innovate and develop new twists on their affirmative while preserving a core set of negative arguments</w:t>
      </w:r>
    </w:p>
    <w:p w14:paraId="166C5D9B" w14:textId="77777777" w:rsidR="001B740A" w:rsidRDefault="001B740A" w:rsidP="001B740A">
      <w:pPr>
        <w:pStyle w:val="Heading4"/>
      </w:pPr>
      <w:r>
        <w:t xml:space="preserve">Neg offense outweighs---it’s the precondition for debate---the affirmative will </w:t>
      </w:r>
      <w:r>
        <w:rPr>
          <w:u w:val="single"/>
        </w:rPr>
        <w:t>always have a leg up</w:t>
      </w:r>
      <w:r>
        <w:t xml:space="preserve"> because they set the </w:t>
      </w:r>
      <w:r>
        <w:rPr>
          <w:u w:val="single"/>
        </w:rPr>
        <w:t>terms</w:t>
      </w:r>
      <w:r>
        <w:t xml:space="preserve"> of the debate ahead of time---the topic is an </w:t>
      </w:r>
      <w:r>
        <w:rPr>
          <w:u w:val="single"/>
        </w:rPr>
        <w:t>arms race</w:t>
      </w:r>
      <w:r>
        <w:t xml:space="preserve"> where the aff has an </w:t>
      </w:r>
      <w:r>
        <w:rPr>
          <w:u w:val="single"/>
        </w:rPr>
        <w:t>inherent advantage</w:t>
      </w:r>
      <w:r>
        <w:t>, so you should prioritize a viable topic for the neg</w:t>
      </w:r>
    </w:p>
    <w:p w14:paraId="078F196A" w14:textId="77777777" w:rsidR="001B740A" w:rsidRPr="001B740A" w:rsidRDefault="001B740A" w:rsidP="001B740A"/>
    <w:p w14:paraId="0B651B45" w14:textId="7B20D09E" w:rsidR="00723882" w:rsidRDefault="00E3573D" w:rsidP="008F16DD">
      <w:pPr>
        <w:pStyle w:val="Heading3"/>
      </w:pPr>
      <w:r>
        <w:lastRenderedPageBreak/>
        <w:t>AT: Reasonability</w:t>
      </w:r>
    </w:p>
    <w:p w14:paraId="34F02F24" w14:textId="1F3A678D" w:rsidR="008F16DD" w:rsidRDefault="008F16DD" w:rsidP="008F16DD">
      <w:pPr>
        <w:pStyle w:val="Heading4"/>
      </w:pPr>
      <w:r>
        <w:t xml:space="preserve">The aff has to be accountable for the </w:t>
      </w:r>
      <w:r>
        <w:rPr>
          <w:u w:val="single"/>
        </w:rPr>
        <w:t>best</w:t>
      </w:r>
      <w:r>
        <w:t xml:space="preserve"> interpretation, not simply a </w:t>
      </w:r>
      <w:r>
        <w:rPr>
          <w:u w:val="single"/>
        </w:rPr>
        <w:t>good one</w:t>
      </w:r>
      <w:r>
        <w:t xml:space="preserve">---reasonability allows the aff to move </w:t>
      </w:r>
      <w:r>
        <w:rPr>
          <w:u w:val="single"/>
        </w:rPr>
        <w:t>farther and farther</w:t>
      </w:r>
      <w:r>
        <w:t xml:space="preserve"> away from an equitable topic while still </w:t>
      </w:r>
      <w:r>
        <w:rPr>
          <w:u w:val="single"/>
        </w:rPr>
        <w:t>claiming</w:t>
      </w:r>
      <w:r>
        <w:t xml:space="preserve"> to be “goo</w:t>
      </w:r>
      <w:r w:rsidR="008A7640">
        <w:t>d</w:t>
      </w:r>
      <w:r>
        <w:t xml:space="preserve"> enough”</w:t>
      </w:r>
    </w:p>
    <w:p w14:paraId="7FD32B22" w14:textId="3DAADFA2" w:rsidR="008F16DD" w:rsidRDefault="008A7640" w:rsidP="008A7640">
      <w:pPr>
        <w:pStyle w:val="Heading4"/>
      </w:pPr>
      <w:r>
        <w:t xml:space="preserve">Their interpretation is also </w:t>
      </w:r>
      <w:r>
        <w:rPr>
          <w:u w:val="single"/>
        </w:rPr>
        <w:t>not reasonable</w:t>
      </w:r>
      <w:r>
        <w:t>---they have to beat all of our limits and ground arguments to win this one</w:t>
      </w:r>
    </w:p>
    <w:p w14:paraId="632AC6FD" w14:textId="77777777" w:rsidR="008F16DD" w:rsidRPr="00CE1C1B" w:rsidRDefault="008F16DD" w:rsidP="008F16DD">
      <w:pPr>
        <w:pStyle w:val="Heading4"/>
      </w:pPr>
      <w:r>
        <w:t xml:space="preserve">No substance crowd out---we’ll only go for T against </w:t>
      </w:r>
      <w:proofErr w:type="spellStart"/>
      <w:r>
        <w:t>affs</w:t>
      </w:r>
      <w:proofErr w:type="spellEnd"/>
      <w:r>
        <w:t xml:space="preserve"> for which we don’t have a strategy</w:t>
      </w:r>
    </w:p>
    <w:p w14:paraId="5D9E4095" w14:textId="77777777" w:rsidR="00723882" w:rsidRDefault="00723882" w:rsidP="00723882"/>
    <w:p w14:paraId="717B35D8" w14:textId="501CE7DE" w:rsidR="0016539B" w:rsidRPr="00B8676A" w:rsidRDefault="0016539B" w:rsidP="0016539B">
      <w:pPr>
        <w:pStyle w:val="Heading1"/>
      </w:pPr>
      <w:r>
        <w:lastRenderedPageBreak/>
        <w:t>Case Answers</w:t>
      </w:r>
    </w:p>
    <w:p w14:paraId="654C1E7D" w14:textId="55EDE19E" w:rsidR="00BE5FBA" w:rsidRDefault="00733E73" w:rsidP="0016539B">
      <w:pPr>
        <w:pStyle w:val="Heading2"/>
      </w:pPr>
      <w:r>
        <w:lastRenderedPageBreak/>
        <w:t>Competitiveness Advantage</w:t>
      </w:r>
    </w:p>
    <w:p w14:paraId="3C6E5862" w14:textId="0B9B428B" w:rsidR="00E40B1B" w:rsidRDefault="00E40B1B" w:rsidP="00BE5FBA">
      <w:pPr>
        <w:pStyle w:val="Heading3"/>
      </w:pPr>
      <w:r>
        <w:lastRenderedPageBreak/>
        <w:t>H1-Bs Bad---1NC</w:t>
      </w:r>
    </w:p>
    <w:p w14:paraId="5E548B39" w14:textId="7299E59F" w:rsidR="00E40B1B" w:rsidRDefault="00E40B1B" w:rsidP="00E40B1B">
      <w:pPr>
        <w:pStyle w:val="Heading4"/>
      </w:pPr>
      <w:r>
        <w:t xml:space="preserve">H-1B workers cause </w:t>
      </w:r>
      <w:r>
        <w:rPr>
          <w:u w:val="single"/>
        </w:rPr>
        <w:t>wage stagnation</w:t>
      </w:r>
      <w:r>
        <w:t xml:space="preserve"> and </w:t>
      </w:r>
      <w:r>
        <w:rPr>
          <w:u w:val="single"/>
        </w:rPr>
        <w:t>crowd out</w:t>
      </w:r>
      <w:r>
        <w:t xml:space="preserve"> American workers---they can </w:t>
      </w:r>
      <w:r>
        <w:rPr>
          <w:u w:val="single"/>
        </w:rPr>
        <w:t>only be bad</w:t>
      </w:r>
      <w:r>
        <w:t xml:space="preserve"> for competitiveness</w:t>
      </w:r>
    </w:p>
    <w:p w14:paraId="150AFFDF" w14:textId="0ABD4345" w:rsidR="00E40B1B" w:rsidRPr="00E40B1B" w:rsidRDefault="00E40B1B" w:rsidP="00E40B1B">
      <w:r>
        <w:t xml:space="preserve">Beryl </w:t>
      </w:r>
      <w:proofErr w:type="spellStart"/>
      <w:r>
        <w:t>Lieff</w:t>
      </w:r>
      <w:proofErr w:type="spellEnd"/>
      <w:r>
        <w:t xml:space="preserve"> </w:t>
      </w:r>
      <w:proofErr w:type="spellStart"/>
      <w:r w:rsidRPr="00E40B1B">
        <w:rPr>
          <w:rStyle w:val="Style13ptBold"/>
        </w:rPr>
        <w:t>Benderly</w:t>
      </w:r>
      <w:proofErr w:type="spellEnd"/>
      <w:r w:rsidRPr="00E40B1B">
        <w:rPr>
          <w:rStyle w:val="Style13ptBold"/>
        </w:rPr>
        <w:t xml:space="preserve"> 15</w:t>
      </w:r>
      <w:r>
        <w:t>, writer for Science magazine, citing a study from the University of Notre Dame and the University of California, Berkeley, “Economists: H-1B visas suppress wages,” 5/5/15, http://www.sciencemag.org/careers/2015/05/economists-h-1b-visas-suppress-wages</w:t>
      </w:r>
    </w:p>
    <w:p w14:paraId="68F01819" w14:textId="23527C89" w:rsidR="00E40B1B" w:rsidRPr="00F520B3" w:rsidRDefault="00E40B1B" w:rsidP="00E40B1B">
      <w:pPr>
        <w:rPr>
          <w:sz w:val="16"/>
        </w:rPr>
      </w:pPr>
      <w:r w:rsidRPr="00F520B3">
        <w:rPr>
          <w:sz w:val="16"/>
        </w:rPr>
        <w:t xml:space="preserve">The effect of foreign-born STEM (science, technology, engineering, and mathematics) workers on the U.S. economy and labor force has been a major political controversy for years. </w:t>
      </w:r>
      <w:r w:rsidRPr="00F520B3">
        <w:rPr>
          <w:rStyle w:val="StyleUnderline"/>
        </w:rPr>
        <w:t>Proponents of increased high-skilled immigration argue</w:t>
      </w:r>
      <w:r w:rsidRPr="00F520B3">
        <w:rPr>
          <w:sz w:val="16"/>
        </w:rPr>
        <w:t xml:space="preserve">, as in a document used at a Capitol Hill briefing for congressional staff on 24 April, that </w:t>
      </w:r>
      <w:r w:rsidRPr="00F520B3">
        <w:rPr>
          <w:rStyle w:val="StyleUnderline"/>
        </w:rPr>
        <w:t>foreign workers are “good for America’s workforce and economy</w:t>
      </w:r>
      <w:r w:rsidRPr="00F520B3">
        <w:rPr>
          <w:sz w:val="16"/>
        </w:rPr>
        <w:t xml:space="preserve">” because they create “jobs for U.S.-born workers,” increase patenting, and raise wages. Critics, on the other hand, argue that the evidence indicates that the opposite </w:t>
      </w:r>
      <w:proofErr w:type="spellStart"/>
      <w:r w:rsidRPr="00F520B3">
        <w:rPr>
          <w:sz w:val="16"/>
        </w:rPr>
        <w:t>it</w:t>
      </w:r>
      <w:proofErr w:type="spellEnd"/>
      <w:r w:rsidRPr="00F520B3">
        <w:rPr>
          <w:sz w:val="16"/>
        </w:rPr>
        <w:t xml:space="preserve"> true. While mostly used in tech companies, H-1B visas are also used to employ other kinds of scientists.</w:t>
      </w:r>
    </w:p>
    <w:p w14:paraId="62B599CD" w14:textId="2E804F90" w:rsidR="00E40B1B" w:rsidRPr="00F520B3" w:rsidRDefault="00E40B1B" w:rsidP="00E40B1B">
      <w:pPr>
        <w:rPr>
          <w:sz w:val="16"/>
        </w:rPr>
      </w:pPr>
      <w:r w:rsidRPr="00F520B3">
        <w:rPr>
          <w:rStyle w:val="StyleUnderline"/>
          <w:highlight w:val="yellow"/>
        </w:rPr>
        <w:t xml:space="preserve">A </w:t>
      </w:r>
      <w:r w:rsidRPr="00F520B3">
        <w:rPr>
          <w:rStyle w:val="Emphasis"/>
          <w:highlight w:val="yellow"/>
        </w:rPr>
        <w:t>new study</w:t>
      </w:r>
      <w:r w:rsidRPr="00F520B3">
        <w:rPr>
          <w:sz w:val="16"/>
        </w:rPr>
        <w:t xml:space="preserve"> presented that same day at Harvard University </w:t>
      </w:r>
      <w:r w:rsidRPr="00F520B3">
        <w:rPr>
          <w:rStyle w:val="StyleUnderline"/>
          <w:highlight w:val="yellow"/>
        </w:rPr>
        <w:t xml:space="preserve">provides strong evidence </w:t>
      </w:r>
      <w:r w:rsidRPr="00F520B3">
        <w:rPr>
          <w:rStyle w:val="Emphasis"/>
          <w:highlight w:val="yellow"/>
        </w:rPr>
        <w:t>supporting the critics’</w:t>
      </w:r>
      <w:r w:rsidRPr="00F520B3">
        <w:rPr>
          <w:rStyle w:val="Emphasis"/>
        </w:rPr>
        <w:t xml:space="preserve"> view</w:t>
      </w:r>
      <w:r w:rsidRPr="00F520B3">
        <w:rPr>
          <w:sz w:val="16"/>
        </w:rPr>
        <w:t xml:space="preserve">. It finds that </w:t>
      </w:r>
      <w:r w:rsidRPr="00F520B3">
        <w:rPr>
          <w:rStyle w:val="StyleUnderline"/>
        </w:rPr>
        <w:t xml:space="preserve">adding employees on </w:t>
      </w:r>
      <w:r w:rsidRPr="00F520B3">
        <w:rPr>
          <w:rStyle w:val="StyleUnderline"/>
          <w:highlight w:val="yellow"/>
        </w:rPr>
        <w:t>the H-1B visa</w:t>
      </w:r>
      <w:r w:rsidRPr="00F520B3">
        <w:rPr>
          <w:sz w:val="16"/>
        </w:rPr>
        <w:t xml:space="preserve">, which is among the commonest and arguably most contentious vehicles for admitting highly skilled guest workers to the United States, </w:t>
      </w:r>
      <w:r w:rsidRPr="00F520B3">
        <w:rPr>
          <w:rStyle w:val="StyleUnderline"/>
          <w:highlight w:val="yellow"/>
        </w:rPr>
        <w:t>has “</w:t>
      </w:r>
      <w:r w:rsidRPr="00F520B3">
        <w:rPr>
          <w:rStyle w:val="Emphasis"/>
          <w:highlight w:val="yellow"/>
        </w:rPr>
        <w:t>insignificant effect on patenting</w:t>
      </w:r>
      <w:r w:rsidRPr="00F520B3">
        <w:rPr>
          <w:rStyle w:val="StyleUnderline"/>
        </w:rPr>
        <w:t xml:space="preserve">, … substantially </w:t>
      </w:r>
      <w:r w:rsidRPr="00F520B3">
        <w:rPr>
          <w:rStyle w:val="Emphasis"/>
          <w:highlight w:val="yellow"/>
        </w:rPr>
        <w:t>crowd[s] out employment</w:t>
      </w:r>
      <w:r w:rsidRPr="00F520B3">
        <w:rPr>
          <w:rStyle w:val="StyleUnderline"/>
          <w:highlight w:val="yellow"/>
        </w:rPr>
        <w:t xml:space="preserve"> of other workers, [and] leads to </w:t>
      </w:r>
      <w:r w:rsidRPr="00F520B3">
        <w:rPr>
          <w:rStyle w:val="Emphasis"/>
          <w:highlight w:val="yellow"/>
        </w:rPr>
        <w:t>lower</w:t>
      </w:r>
      <w:r w:rsidRPr="00F520B3">
        <w:rPr>
          <w:rStyle w:val="Emphasis"/>
        </w:rPr>
        <w:t xml:space="preserve"> average employee </w:t>
      </w:r>
      <w:r w:rsidRPr="00F520B3">
        <w:rPr>
          <w:rStyle w:val="Emphasis"/>
          <w:highlight w:val="yellow"/>
        </w:rPr>
        <w:t>wages</w:t>
      </w:r>
      <w:r w:rsidRPr="00F520B3">
        <w:rPr>
          <w:rStyle w:val="StyleUnderline"/>
        </w:rPr>
        <w:t xml:space="preserve"> while raising firm profits</w:t>
      </w:r>
      <w:r w:rsidRPr="00F520B3">
        <w:rPr>
          <w:sz w:val="16"/>
        </w:rPr>
        <w:t>.”</w:t>
      </w:r>
    </w:p>
    <w:p w14:paraId="3A126797" w14:textId="0B791F35" w:rsidR="00E40B1B" w:rsidRPr="00F520B3" w:rsidRDefault="00E40B1B" w:rsidP="00E40B1B">
      <w:pPr>
        <w:rPr>
          <w:sz w:val="16"/>
        </w:rPr>
      </w:pPr>
      <w:r w:rsidRPr="00F520B3">
        <w:rPr>
          <w:sz w:val="16"/>
        </w:rPr>
        <w:t xml:space="preserve">The Effects of High-Skilled Immigration on Firms: Evidence from H-1B Visa Lotteries, by economists Kirk Doran of the University of Notre Dame in Indiana, Alexander </w:t>
      </w:r>
      <w:proofErr w:type="spellStart"/>
      <w:r w:rsidRPr="00F520B3">
        <w:rPr>
          <w:sz w:val="16"/>
        </w:rPr>
        <w:t>Gelber</w:t>
      </w:r>
      <w:proofErr w:type="spellEnd"/>
      <w:r w:rsidRPr="00F520B3">
        <w:rPr>
          <w:sz w:val="16"/>
        </w:rPr>
        <w:t xml:space="preserve"> of the University of California, Berkeley, and Adam </w:t>
      </w:r>
      <w:proofErr w:type="spellStart"/>
      <w:r w:rsidRPr="00F520B3">
        <w:rPr>
          <w:sz w:val="16"/>
        </w:rPr>
        <w:t>Isen</w:t>
      </w:r>
      <w:proofErr w:type="spellEnd"/>
      <w:r w:rsidRPr="00F520B3">
        <w:rPr>
          <w:sz w:val="16"/>
        </w:rPr>
        <w:t xml:space="preserve"> of the Office of Tax Analysis at the U.S. Department of the Treasury, uses an innovative analytical approach to gauge the effect on companies of adding H-1Bs.</w:t>
      </w:r>
    </w:p>
    <w:p w14:paraId="144CDEB3" w14:textId="40AEEA34" w:rsidR="00E40B1B" w:rsidRPr="00F520B3" w:rsidRDefault="00E40B1B" w:rsidP="00F520B3">
      <w:pPr>
        <w:rPr>
          <w:sz w:val="16"/>
        </w:rPr>
      </w:pPr>
      <w:r w:rsidRPr="00F520B3">
        <w:rPr>
          <w:sz w:val="16"/>
        </w:rPr>
        <w:t>The authors used data from U.S. Citizenship and Immigration Services, the Internal Revenue Service, and the U.S. Patent and Trademark Office to track outcomes for firms that won the lottery and, thus, received new H-1B workers. “</w:t>
      </w:r>
      <w:r w:rsidRPr="00F520B3">
        <w:rPr>
          <w:rStyle w:val="Emphasis"/>
        </w:rPr>
        <w:t>Our paper is the first</w:t>
      </w:r>
      <w:r w:rsidRPr="00F520B3">
        <w:rPr>
          <w:sz w:val="16"/>
        </w:rPr>
        <w:t xml:space="preserve"> we know </w:t>
      </w:r>
      <w:r w:rsidRPr="00F520B3">
        <w:rPr>
          <w:rStyle w:val="StyleUnderline"/>
        </w:rPr>
        <w:t>to isolate the effect of an additional H-1B visa given to a particular firm on outcomes at that firm</w:t>
      </w:r>
      <w:r w:rsidRPr="00F520B3">
        <w:rPr>
          <w:sz w:val="16"/>
        </w:rPr>
        <w:t xml:space="preserve">,” they write in the paper. “We demonstrate that </w:t>
      </w:r>
      <w:r w:rsidRPr="00F520B3">
        <w:rPr>
          <w:rStyle w:val="StyleUnderline"/>
          <w:highlight w:val="yellow"/>
        </w:rPr>
        <w:t>H-1Bs</w:t>
      </w:r>
      <w:r w:rsidRPr="00F520B3">
        <w:rPr>
          <w:rStyle w:val="StyleUnderline"/>
        </w:rPr>
        <w:t xml:space="preserve"> given to a firm on average </w:t>
      </w:r>
      <w:r w:rsidRPr="00F520B3">
        <w:rPr>
          <w:rStyle w:val="Emphasis"/>
          <w:highlight w:val="yellow"/>
        </w:rPr>
        <w:t>do not raise</w:t>
      </w:r>
      <w:r w:rsidRPr="00F520B3">
        <w:rPr>
          <w:rStyle w:val="Emphasis"/>
        </w:rPr>
        <w:t xml:space="preserve"> the firm’s </w:t>
      </w:r>
      <w:r w:rsidRPr="00F520B3">
        <w:rPr>
          <w:rStyle w:val="Emphasis"/>
          <w:highlight w:val="yellow"/>
        </w:rPr>
        <w:t>patenting and/or other employment</w:t>
      </w:r>
      <w:r w:rsidRPr="00F520B3">
        <w:rPr>
          <w:sz w:val="16"/>
        </w:rPr>
        <w:t>, contrary to firms’ frequent claims. Overall our results are more consistent with the second [i.e., the critics’] narrative, in which H-1Bs replace other workers to some extent, are paid less than alternative workers, and increase the firm’s profits (despite little, if any, effect on firm patenting).”</w:t>
      </w:r>
    </w:p>
    <w:p w14:paraId="6065035B" w14:textId="115B9E57" w:rsidR="00E40B1B" w:rsidRPr="00F520B3" w:rsidRDefault="00E40B1B" w:rsidP="00E40B1B">
      <w:pPr>
        <w:rPr>
          <w:sz w:val="16"/>
        </w:rPr>
      </w:pPr>
      <w:r w:rsidRPr="00F520B3">
        <w:rPr>
          <w:sz w:val="16"/>
        </w:rPr>
        <w:t xml:space="preserve">In addition, “we robustly find that </w:t>
      </w:r>
      <w:r w:rsidRPr="00F520B3">
        <w:rPr>
          <w:sz w:val="16"/>
          <w:highlight w:val="yellow"/>
        </w:rPr>
        <w:t xml:space="preserve">new </w:t>
      </w:r>
      <w:r w:rsidRPr="00F520B3">
        <w:rPr>
          <w:rStyle w:val="StyleUnderline"/>
          <w:highlight w:val="yellow"/>
        </w:rPr>
        <w:t xml:space="preserve">H-1Bs cause </w:t>
      </w:r>
      <w:r w:rsidRPr="00F520B3">
        <w:rPr>
          <w:rStyle w:val="Emphasis"/>
          <w:highlight w:val="yellow"/>
        </w:rPr>
        <w:t>no significant increase in</w:t>
      </w:r>
      <w:r w:rsidRPr="00F520B3">
        <w:rPr>
          <w:rStyle w:val="Emphasis"/>
        </w:rPr>
        <w:t xml:space="preserve"> firm </w:t>
      </w:r>
      <w:r w:rsidRPr="00F520B3">
        <w:rPr>
          <w:rStyle w:val="Emphasis"/>
          <w:highlight w:val="yellow"/>
        </w:rPr>
        <w:t>employment</w:t>
      </w:r>
      <w:r w:rsidRPr="00F520B3">
        <w:rPr>
          <w:rStyle w:val="StyleUnderline"/>
        </w:rPr>
        <w:t xml:space="preserve">. </w:t>
      </w:r>
      <w:r w:rsidRPr="00F520B3">
        <w:rPr>
          <w:rStyle w:val="StyleUnderline"/>
          <w:highlight w:val="yellow"/>
        </w:rPr>
        <w:t>New H-1Bs</w:t>
      </w:r>
      <w:r w:rsidRPr="00F520B3">
        <w:rPr>
          <w:rStyle w:val="StyleUnderline"/>
        </w:rPr>
        <w:t xml:space="preserve"> substantially and statistically </w:t>
      </w:r>
      <w:r w:rsidRPr="00F520B3">
        <w:rPr>
          <w:rStyle w:val="StyleUnderline"/>
          <w:highlight w:val="yellow"/>
        </w:rPr>
        <w:t>significantly crowd out</w:t>
      </w:r>
      <w:r w:rsidRPr="00F520B3">
        <w:rPr>
          <w:rStyle w:val="StyleUnderline"/>
        </w:rPr>
        <w:t xml:space="preserve"> median </w:t>
      </w:r>
      <w:r w:rsidRPr="00F520B3">
        <w:rPr>
          <w:rStyle w:val="StyleUnderline"/>
          <w:highlight w:val="yellow"/>
        </w:rPr>
        <w:t>employment of other workers</w:t>
      </w:r>
      <w:r w:rsidRPr="00F520B3">
        <w:rPr>
          <w:sz w:val="16"/>
        </w:rPr>
        <w:t xml:space="preserve">,” they continue. </w:t>
      </w:r>
      <w:r w:rsidRPr="00F520B3">
        <w:rPr>
          <w:rStyle w:val="StyleUnderline"/>
          <w:highlight w:val="yellow"/>
        </w:rPr>
        <w:t>This</w:t>
      </w:r>
      <w:r w:rsidRPr="00F520B3">
        <w:rPr>
          <w:rStyle w:val="StyleUnderline"/>
        </w:rPr>
        <w:t xml:space="preserve"> result </w:t>
      </w:r>
      <w:r w:rsidRPr="00F520B3">
        <w:rPr>
          <w:rStyle w:val="Emphasis"/>
          <w:highlight w:val="yellow"/>
        </w:rPr>
        <w:t>conflicts with the</w:t>
      </w:r>
      <w:r w:rsidRPr="00F520B3">
        <w:rPr>
          <w:rStyle w:val="Emphasis"/>
        </w:rPr>
        <w:t xml:space="preserve"> widely repeated </w:t>
      </w:r>
      <w:r w:rsidRPr="00F520B3">
        <w:rPr>
          <w:rStyle w:val="Emphasis"/>
          <w:highlight w:val="yellow"/>
        </w:rPr>
        <w:t>claim that foreign workers create American jobs</w:t>
      </w:r>
      <w:r w:rsidRPr="00F520B3">
        <w:rPr>
          <w:sz w:val="16"/>
        </w:rPr>
        <w:t xml:space="preserve">, which is based, as we have previously reported, partly on the work of economist Madeline </w:t>
      </w:r>
      <w:proofErr w:type="spellStart"/>
      <w:proofErr w:type="gramStart"/>
      <w:r w:rsidRPr="00F520B3">
        <w:rPr>
          <w:sz w:val="16"/>
        </w:rPr>
        <w:t>Zavodny</w:t>
      </w:r>
      <w:proofErr w:type="spellEnd"/>
      <w:r w:rsidRPr="00F520B3">
        <w:rPr>
          <w:sz w:val="16"/>
        </w:rPr>
        <w:t xml:space="preserve">  of</w:t>
      </w:r>
      <w:proofErr w:type="gramEnd"/>
      <w:r w:rsidRPr="00F520B3">
        <w:rPr>
          <w:sz w:val="16"/>
        </w:rPr>
        <w:t xml:space="preserve"> Agnes Scott College in Decatur, Georgia. Furthermore, “[o]</w:t>
      </w:r>
      <w:proofErr w:type="spellStart"/>
      <w:r w:rsidRPr="00F520B3">
        <w:rPr>
          <w:sz w:val="16"/>
        </w:rPr>
        <w:t>ur</w:t>
      </w:r>
      <w:proofErr w:type="spellEnd"/>
      <w:r w:rsidRPr="00F520B3">
        <w:rPr>
          <w:sz w:val="16"/>
        </w:rPr>
        <w:t xml:space="preserve"> results are consistent with the possibility that H-1B and non-H-1B workers are perfect substitutes. This is notable in light of frequent claims that H-1Bs have unique skills that cannot easily be obtained elsewhere.”</w:t>
      </w:r>
    </w:p>
    <w:p w14:paraId="0AA92F85" w14:textId="1C69786F" w:rsidR="00E40B1B" w:rsidRPr="00F520B3" w:rsidRDefault="00E40B1B" w:rsidP="00E40B1B">
      <w:pPr>
        <w:rPr>
          <w:sz w:val="16"/>
        </w:rPr>
      </w:pPr>
      <w:r w:rsidRPr="00F520B3">
        <w:rPr>
          <w:rStyle w:val="StyleUnderline"/>
          <w:highlight w:val="yellow"/>
        </w:rPr>
        <w:t>The authors</w:t>
      </w:r>
      <w:r w:rsidRPr="00F520B3">
        <w:rPr>
          <w:sz w:val="16"/>
        </w:rPr>
        <w:t xml:space="preserve"> of this “important” study “</w:t>
      </w:r>
      <w:r w:rsidRPr="00F520B3">
        <w:rPr>
          <w:rStyle w:val="StyleUnderline"/>
          <w:highlight w:val="yellow"/>
        </w:rPr>
        <w:t xml:space="preserve">have done an </w:t>
      </w:r>
      <w:r w:rsidRPr="00F520B3">
        <w:rPr>
          <w:rStyle w:val="Emphasis"/>
          <w:highlight w:val="yellow"/>
        </w:rPr>
        <w:t>exhaustive analysis</w:t>
      </w:r>
      <w:r w:rsidRPr="00F520B3">
        <w:rPr>
          <w:rStyle w:val="StyleUnderline"/>
        </w:rPr>
        <w:t xml:space="preserve">, given the data available, </w:t>
      </w:r>
      <w:r w:rsidRPr="00F520B3">
        <w:rPr>
          <w:rStyle w:val="StyleUnderline"/>
          <w:highlight w:val="yellow"/>
        </w:rPr>
        <w:t>and</w:t>
      </w:r>
      <w:r w:rsidRPr="00F520B3">
        <w:rPr>
          <w:rStyle w:val="StyleUnderline"/>
        </w:rPr>
        <w:t xml:space="preserve"> they </w:t>
      </w:r>
      <w:r w:rsidRPr="00F520B3">
        <w:rPr>
          <w:rStyle w:val="StyleUnderline"/>
          <w:highlight w:val="yellow"/>
        </w:rPr>
        <w:t xml:space="preserve">have </w:t>
      </w:r>
      <w:r w:rsidRPr="00F520B3">
        <w:rPr>
          <w:rStyle w:val="Emphasis"/>
          <w:highlight w:val="yellow"/>
        </w:rPr>
        <w:t>better data than anyone</w:t>
      </w:r>
      <w:r w:rsidRPr="00F520B3">
        <w:rPr>
          <w:rStyle w:val="Emphasis"/>
        </w:rPr>
        <w:t xml:space="preserve"> to date</w:t>
      </w:r>
      <w:r w:rsidRPr="00F520B3">
        <w:rPr>
          <w:sz w:val="16"/>
        </w:rPr>
        <w:t xml:space="preserve">, best I can tell,” says labor force expert Hal Salzman of Rutgers University in New Brunswick, New Jersey, by e-mail. “And </w:t>
      </w:r>
      <w:r w:rsidRPr="00F520B3">
        <w:rPr>
          <w:rStyle w:val="StyleUnderline"/>
        </w:rPr>
        <w:t>their findings are consistent with all the other analyses that were done competently</w:t>
      </w:r>
      <w:r w:rsidRPr="00F520B3">
        <w:rPr>
          <w:sz w:val="16"/>
        </w:rPr>
        <w:t xml:space="preserve">—and consistent with what the </w:t>
      </w:r>
      <w:r w:rsidRPr="00F520B3">
        <w:rPr>
          <w:rStyle w:val="Emphasis"/>
        </w:rPr>
        <w:t>companies themselves</w:t>
      </w:r>
      <w:r w:rsidRPr="00F520B3">
        <w:rPr>
          <w:sz w:val="16"/>
        </w:rPr>
        <w:t xml:space="preserve"> state is </w:t>
      </w:r>
      <w:r w:rsidRPr="00F520B3">
        <w:rPr>
          <w:rStyle w:val="StyleUnderline"/>
        </w:rPr>
        <w:t>the function of H-1B</w:t>
      </w:r>
      <w:r w:rsidRPr="00F520B3">
        <w:rPr>
          <w:sz w:val="16"/>
        </w:rPr>
        <w:t xml:space="preserve"> (to </w:t>
      </w:r>
      <w:r w:rsidRPr="00F520B3">
        <w:rPr>
          <w:rStyle w:val="StyleUnderline"/>
        </w:rPr>
        <w:t>lower wage costs and raise profits</w:t>
      </w:r>
      <w:r w:rsidRPr="00F520B3">
        <w:rPr>
          <w:sz w:val="16"/>
        </w:rPr>
        <w:t>).”</w:t>
      </w:r>
    </w:p>
    <w:p w14:paraId="6B1F40FF" w14:textId="3EEA324F" w:rsidR="007D3D47" w:rsidRDefault="007D3D47" w:rsidP="003B0619">
      <w:pPr>
        <w:pStyle w:val="Heading3"/>
      </w:pPr>
      <w:r>
        <w:lastRenderedPageBreak/>
        <w:t>H-1Bs Bad</w:t>
      </w:r>
      <w:r w:rsidR="008A5539">
        <w:t>---2NC</w:t>
      </w:r>
    </w:p>
    <w:p w14:paraId="238DF1D6" w14:textId="41E06D65" w:rsidR="00B01576" w:rsidRDefault="00B01576" w:rsidP="00B01576">
      <w:pPr>
        <w:pStyle w:val="Heading4"/>
      </w:pPr>
      <w:r>
        <w:t xml:space="preserve">H-1Bs are bad for competitiveness---they </w:t>
      </w:r>
      <w:r>
        <w:rPr>
          <w:u w:val="single"/>
        </w:rPr>
        <w:t>depress wages</w:t>
      </w:r>
      <w:r>
        <w:t xml:space="preserve"> and </w:t>
      </w:r>
      <w:r>
        <w:rPr>
          <w:u w:val="single"/>
        </w:rPr>
        <w:t>decrease hiring</w:t>
      </w:r>
      <w:r>
        <w:t xml:space="preserve"> by tech firms which </w:t>
      </w:r>
      <w:r>
        <w:rPr>
          <w:u w:val="single"/>
        </w:rPr>
        <w:t>worsens</w:t>
      </w:r>
      <w:r>
        <w:t xml:space="preserve"> economic stagnation---claims that H-1B workers create American jobs are </w:t>
      </w:r>
      <w:r>
        <w:rPr>
          <w:u w:val="single"/>
        </w:rPr>
        <w:t>flat-out wrong</w:t>
      </w:r>
      <w:r>
        <w:t xml:space="preserve">---that’s </w:t>
      </w:r>
      <w:proofErr w:type="spellStart"/>
      <w:r>
        <w:t>Benderly</w:t>
      </w:r>
      <w:proofErr w:type="spellEnd"/>
    </w:p>
    <w:p w14:paraId="27AAC39D" w14:textId="227FFBD2" w:rsidR="00B01576" w:rsidRPr="00B148A8" w:rsidRDefault="00B01576" w:rsidP="00B01576">
      <w:pPr>
        <w:pStyle w:val="Heading4"/>
      </w:pPr>
      <w:r>
        <w:t xml:space="preserve">Prefer our evidence---it’s based on an </w:t>
      </w:r>
      <w:r>
        <w:rPr>
          <w:u w:val="single"/>
        </w:rPr>
        <w:t>exhaustive analysis</w:t>
      </w:r>
      <w:r>
        <w:t xml:space="preserve"> of the </w:t>
      </w:r>
      <w:r>
        <w:rPr>
          <w:u w:val="single"/>
        </w:rPr>
        <w:t>best evidence to date</w:t>
      </w:r>
      <w:r>
        <w:t xml:space="preserve"> of company behavior after receiving an H-1B---that’s </w:t>
      </w:r>
      <w:proofErr w:type="spellStart"/>
      <w:r>
        <w:t>Benderly</w:t>
      </w:r>
      <w:proofErr w:type="spellEnd"/>
    </w:p>
    <w:p w14:paraId="23270497" w14:textId="44A1390E" w:rsidR="007D3D47" w:rsidRPr="00B148A8" w:rsidRDefault="00B148A8" w:rsidP="007D3D47">
      <w:pPr>
        <w:pStyle w:val="Heading4"/>
      </w:pPr>
      <w:r>
        <w:t xml:space="preserve">It’s reverse causal---wages and hiring </w:t>
      </w:r>
      <w:r>
        <w:rPr>
          <w:u w:val="single"/>
        </w:rPr>
        <w:t>would be higher</w:t>
      </w:r>
      <w:r>
        <w:t xml:space="preserve"> without H-1B workers</w:t>
      </w:r>
    </w:p>
    <w:p w14:paraId="48EA82C5" w14:textId="35A197BE" w:rsidR="007D3D47" w:rsidRPr="007D3D47" w:rsidRDefault="007D3D47" w:rsidP="007D3D47">
      <w:r>
        <w:t xml:space="preserve">George </w:t>
      </w:r>
      <w:r w:rsidRPr="007D3D47">
        <w:rPr>
          <w:rStyle w:val="Style13ptBold"/>
        </w:rPr>
        <w:t>Avalos 17</w:t>
      </w:r>
      <w:r>
        <w:t>, writer for Silicon Beat, citing a report by the National Bureau of Economic Research, “H-1B visa immigration program erodes wages, curbs hiring: study,” 3/14/17, http://www.siliconbeat.com/2017/03/14/h1-b-visa-immigration-program-erodes-wages-curbs-hiring-study/</w:t>
      </w:r>
    </w:p>
    <w:p w14:paraId="761D21D3" w14:textId="22EC785D" w:rsidR="007D3D47" w:rsidRPr="006C7FDB" w:rsidRDefault="007D3D47" w:rsidP="007D3D47">
      <w:pPr>
        <w:rPr>
          <w:sz w:val="16"/>
        </w:rPr>
      </w:pPr>
      <w:r w:rsidRPr="00EE6C91">
        <w:rPr>
          <w:rStyle w:val="StyleUnderline"/>
          <w:highlight w:val="yellow"/>
        </w:rPr>
        <w:t>The H-1B visa</w:t>
      </w:r>
      <w:r w:rsidRPr="006C7FDB">
        <w:rPr>
          <w:rStyle w:val="StyleUnderline"/>
        </w:rPr>
        <w:t xml:space="preserve"> immigration program </w:t>
      </w:r>
      <w:r w:rsidRPr="00EE6C91">
        <w:rPr>
          <w:rStyle w:val="StyleUnderline"/>
          <w:highlight w:val="yellow"/>
        </w:rPr>
        <w:t xml:space="preserve">has </w:t>
      </w:r>
      <w:r w:rsidRPr="00EE6C91">
        <w:rPr>
          <w:rStyle w:val="Emphasis"/>
          <w:highlight w:val="yellow"/>
        </w:rPr>
        <w:t>undermined wages</w:t>
      </w:r>
      <w:r w:rsidRPr="00EE6C91">
        <w:rPr>
          <w:rStyle w:val="StyleUnderline"/>
          <w:highlight w:val="yellow"/>
        </w:rPr>
        <w:t xml:space="preserve"> and </w:t>
      </w:r>
      <w:r w:rsidRPr="00EE6C91">
        <w:rPr>
          <w:rStyle w:val="Emphasis"/>
          <w:highlight w:val="yellow"/>
        </w:rPr>
        <w:t>eroded job growth</w:t>
      </w:r>
      <w:r w:rsidRPr="006C7FDB">
        <w:rPr>
          <w:sz w:val="16"/>
        </w:rPr>
        <w:t xml:space="preserve"> — yet bolstered corporate profits — according to a new report by a closely watched research group of economists.</w:t>
      </w:r>
    </w:p>
    <w:p w14:paraId="0A5BC1E9" w14:textId="64D24FCA" w:rsidR="007D3D47" w:rsidRPr="006C7FDB" w:rsidRDefault="007D3D47" w:rsidP="007D3D47">
      <w:pPr>
        <w:rPr>
          <w:sz w:val="16"/>
        </w:rPr>
      </w:pPr>
      <w:r w:rsidRPr="006C7FDB">
        <w:rPr>
          <w:sz w:val="16"/>
        </w:rPr>
        <w:t>The study by the widely respected National Bureau of Economic Research looked at the impact of foreigners who entered the “high-skill workforce” during the 1990s.</w:t>
      </w:r>
    </w:p>
    <w:p w14:paraId="3E40066C" w14:textId="734BE793" w:rsidR="007D3D47" w:rsidRPr="006C7FDB" w:rsidRDefault="007D3D47" w:rsidP="007D3D47">
      <w:pPr>
        <w:rPr>
          <w:sz w:val="16"/>
        </w:rPr>
      </w:pPr>
      <w:r w:rsidRPr="006C7FDB">
        <w:rPr>
          <w:sz w:val="16"/>
        </w:rPr>
        <w:t xml:space="preserve">The main takeaways from the study: </w:t>
      </w:r>
      <w:r w:rsidRPr="00EE6C91">
        <w:rPr>
          <w:rStyle w:val="StyleUnderline"/>
          <w:highlight w:val="yellow"/>
        </w:rPr>
        <w:t>Immigration has caused wages to be lower and hiring to be reduced</w:t>
      </w:r>
      <w:r w:rsidRPr="006C7FDB">
        <w:rPr>
          <w:rStyle w:val="StyleUnderline"/>
        </w:rPr>
        <w:t xml:space="preserve"> for U.S. tech workers </w:t>
      </w:r>
      <w:r w:rsidRPr="00EE6C91">
        <w:rPr>
          <w:rStyle w:val="StyleUnderline"/>
          <w:highlight w:val="yellow"/>
        </w:rPr>
        <w:t xml:space="preserve">than would </w:t>
      </w:r>
      <w:r w:rsidRPr="00EE6C91">
        <w:rPr>
          <w:rStyle w:val="Emphasis"/>
          <w:highlight w:val="yellow"/>
        </w:rPr>
        <w:t>otherwise have been the case</w:t>
      </w:r>
      <w:r w:rsidRPr="006C7FDB">
        <w:rPr>
          <w:sz w:val="16"/>
        </w:rPr>
        <w:t>.</w:t>
      </w:r>
    </w:p>
    <w:p w14:paraId="31F10322" w14:textId="41FFE185" w:rsidR="007D3D47" w:rsidRPr="006C7FDB" w:rsidRDefault="007D3D47" w:rsidP="007D3D47">
      <w:pPr>
        <w:rPr>
          <w:sz w:val="16"/>
        </w:rPr>
      </w:pPr>
      <w:r w:rsidRPr="00EE6C91">
        <w:rPr>
          <w:rStyle w:val="Emphasis"/>
          <w:highlight w:val="yellow"/>
        </w:rPr>
        <w:t>Without immigration</w:t>
      </w:r>
      <w:r w:rsidRPr="00EE6C91">
        <w:rPr>
          <w:rStyle w:val="StyleUnderline"/>
          <w:highlight w:val="yellow"/>
        </w:rPr>
        <w:t>, wages would have been</w:t>
      </w:r>
      <w:r w:rsidRPr="006C7FDB">
        <w:rPr>
          <w:rStyle w:val="StyleUnderline"/>
        </w:rPr>
        <w:t xml:space="preserve"> as much as </w:t>
      </w:r>
      <w:r w:rsidRPr="00EE6C91">
        <w:rPr>
          <w:rStyle w:val="Emphasis"/>
          <w:highlight w:val="yellow"/>
        </w:rPr>
        <w:t>5 percent higher</w:t>
      </w:r>
      <w:r w:rsidRPr="00EE6C91">
        <w:rPr>
          <w:rStyle w:val="StyleUnderline"/>
          <w:highlight w:val="yellow"/>
        </w:rPr>
        <w:t xml:space="preserve"> for tech workers, and</w:t>
      </w:r>
      <w:r w:rsidRPr="006C7FDB">
        <w:rPr>
          <w:rStyle w:val="StyleUnderline"/>
        </w:rPr>
        <w:t xml:space="preserve"> up to </w:t>
      </w:r>
      <w:r w:rsidRPr="00EE6C91">
        <w:rPr>
          <w:rStyle w:val="Emphasis"/>
          <w:highlight w:val="yellow"/>
        </w:rPr>
        <w:t>11 percent more tech jobs</w:t>
      </w:r>
      <w:r w:rsidRPr="00EE6C91">
        <w:rPr>
          <w:rStyle w:val="StyleUnderline"/>
          <w:highlight w:val="yellow"/>
        </w:rPr>
        <w:t xml:space="preserve"> would have been created</w:t>
      </w:r>
      <w:r w:rsidRPr="006C7FDB">
        <w:rPr>
          <w:sz w:val="16"/>
        </w:rPr>
        <w:t>, according to the study, which was conducted by two academics from the University of Michigan economics department and an academic from UC San Diego.</w:t>
      </w:r>
    </w:p>
    <w:p w14:paraId="6A54378F" w14:textId="6D9A7A90" w:rsidR="007D3D47" w:rsidRDefault="00710E5D" w:rsidP="00710E5D">
      <w:pPr>
        <w:pStyle w:val="Heading3"/>
      </w:pPr>
      <w:r>
        <w:lastRenderedPageBreak/>
        <w:t>H-1Bs Bad---Wage Depression</w:t>
      </w:r>
    </w:p>
    <w:p w14:paraId="7A457D31" w14:textId="53542A21" w:rsidR="00FB59F0" w:rsidRPr="00AA7CFC" w:rsidRDefault="00AA7CFC" w:rsidP="00FB59F0">
      <w:pPr>
        <w:pStyle w:val="Heading4"/>
      </w:pPr>
      <w:r>
        <w:t xml:space="preserve">The Department of Labor approves H-1B applications at </w:t>
      </w:r>
      <w:r>
        <w:rPr>
          <w:u w:val="single"/>
        </w:rPr>
        <w:t>prevailing wage levels</w:t>
      </w:r>
      <w:r>
        <w:t xml:space="preserve">, which are </w:t>
      </w:r>
      <w:r>
        <w:rPr>
          <w:u w:val="single"/>
        </w:rPr>
        <w:t>lower</w:t>
      </w:r>
      <w:r>
        <w:t xml:space="preserve"> than market rates since they don’t take specialized skills into account---that makes the H-1B into a tool of wage stagnation</w:t>
      </w:r>
    </w:p>
    <w:p w14:paraId="56E0ABB9" w14:textId="77777777" w:rsidR="00FB59F0" w:rsidRPr="008C5E8F" w:rsidRDefault="00FB59F0" w:rsidP="00FB59F0">
      <w:r>
        <w:t xml:space="preserve">Grace </w:t>
      </w:r>
      <w:r w:rsidRPr="008C5E8F">
        <w:rPr>
          <w:rStyle w:val="Style13ptBold"/>
        </w:rPr>
        <w:t>Martinez 17</w:t>
      </w:r>
      <w:r>
        <w:t>, JD Candidate 2018, University of Missouri-Kansas City School of Law, “Legal Immigrants Are Displacing American Workers: How U.S. Corporations Are Exploiting H-1B Visas to the Detriment of Americans,” Fall 2017, 86 UMKC L. Rev. 209</w:t>
      </w:r>
    </w:p>
    <w:p w14:paraId="0428B9D8" w14:textId="77777777" w:rsidR="00FB59F0" w:rsidRPr="00AA7CFC" w:rsidRDefault="00FB59F0" w:rsidP="00FB59F0">
      <w:pPr>
        <w:rPr>
          <w:sz w:val="16"/>
        </w:rPr>
      </w:pPr>
      <w:r w:rsidRPr="00AA7CFC">
        <w:rPr>
          <w:sz w:val="16"/>
        </w:rPr>
        <w:t xml:space="preserve">On the LCA, employers promise to pay H-1B worker(s) at least "(I) the actual wage level paid by the employer to all other individuals with similar experience and qualifications for the specific employment in question, or (II) the prevailing wage level for the occupational classification in the area of employment, whichever is greater </w:t>
      </w:r>
      <w:proofErr w:type="gramStart"/>
      <w:r w:rsidRPr="00AA7CFC">
        <w:rPr>
          <w:sz w:val="16"/>
        </w:rPr>
        <w:t>. . . .</w:t>
      </w:r>
      <w:proofErr w:type="gramEnd"/>
      <w:r w:rsidRPr="00AA7CFC">
        <w:rPr>
          <w:sz w:val="16"/>
        </w:rPr>
        <w:t xml:space="preserve">" 111 The USDOL sets the </w:t>
      </w:r>
      <w:r w:rsidRPr="0094017B">
        <w:rPr>
          <w:rStyle w:val="StyleUnderline"/>
          <w:highlight w:val="yellow"/>
        </w:rPr>
        <w:t>prevailing wages</w:t>
      </w:r>
      <w:r w:rsidRPr="00AA7CFC">
        <w:rPr>
          <w:sz w:val="16"/>
        </w:rPr>
        <w:t xml:space="preserve"> for each occupational classification. 112 Occupation, worksite geographic location, and skill level (four possible levels) determine prevailing wages. 113 They </w:t>
      </w:r>
      <w:r w:rsidRPr="0094017B">
        <w:rPr>
          <w:rStyle w:val="StyleUnderline"/>
          <w:highlight w:val="yellow"/>
        </w:rPr>
        <w:t>do not take</w:t>
      </w:r>
      <w:r w:rsidRPr="00AA7CFC">
        <w:rPr>
          <w:rStyle w:val="StyleUnderline"/>
        </w:rPr>
        <w:t xml:space="preserve"> education or </w:t>
      </w:r>
      <w:r w:rsidRPr="0094017B">
        <w:rPr>
          <w:rStyle w:val="StyleUnderline"/>
          <w:highlight w:val="yellow"/>
        </w:rPr>
        <w:t>specialized skills into account</w:t>
      </w:r>
      <w:r w:rsidRPr="00AA7CFC">
        <w:rPr>
          <w:sz w:val="16"/>
        </w:rPr>
        <w:t xml:space="preserve">. 114 Thus, </w:t>
      </w:r>
      <w:r w:rsidRPr="0094017B">
        <w:rPr>
          <w:rStyle w:val="StyleUnderline"/>
          <w:highlight w:val="yellow"/>
        </w:rPr>
        <w:t xml:space="preserve">prevailing wage rates are </w:t>
      </w:r>
      <w:r w:rsidRPr="0094017B">
        <w:rPr>
          <w:rStyle w:val="Emphasis"/>
          <w:highlight w:val="yellow"/>
        </w:rPr>
        <w:t>less than market</w:t>
      </w:r>
      <w:r w:rsidRPr="00AA7CFC">
        <w:rPr>
          <w:rStyle w:val="Emphasis"/>
        </w:rPr>
        <w:t xml:space="preserve"> wage </w:t>
      </w:r>
      <w:r w:rsidRPr="0094017B">
        <w:rPr>
          <w:rStyle w:val="Emphasis"/>
          <w:highlight w:val="yellow"/>
        </w:rPr>
        <w:t>rates</w:t>
      </w:r>
      <w:r w:rsidRPr="0094017B">
        <w:rPr>
          <w:rStyle w:val="StyleUnderline"/>
          <w:highlight w:val="yellow"/>
        </w:rPr>
        <w:t>, which take</w:t>
      </w:r>
      <w:r w:rsidRPr="00AA7CFC">
        <w:rPr>
          <w:rStyle w:val="StyleUnderline"/>
        </w:rPr>
        <w:t xml:space="preserve"> the education, experience, and </w:t>
      </w:r>
      <w:r w:rsidRPr="0094017B">
        <w:rPr>
          <w:rStyle w:val="StyleUnderline"/>
          <w:highlight w:val="yellow"/>
        </w:rPr>
        <w:t>skills</w:t>
      </w:r>
      <w:r w:rsidRPr="00AA7CFC">
        <w:rPr>
          <w:rStyle w:val="StyleUnderline"/>
        </w:rPr>
        <w:t xml:space="preserve"> of a worker </w:t>
      </w:r>
      <w:r w:rsidRPr="0094017B">
        <w:rPr>
          <w:rStyle w:val="StyleUnderline"/>
          <w:highlight w:val="yellow"/>
        </w:rPr>
        <w:t>into consideration</w:t>
      </w:r>
      <w:r w:rsidRPr="00AA7CFC">
        <w:rPr>
          <w:sz w:val="16"/>
        </w:rPr>
        <w:t xml:space="preserve">. 115 Consequently, </w:t>
      </w:r>
      <w:r w:rsidRPr="0094017B">
        <w:rPr>
          <w:rStyle w:val="StyleUnderline"/>
        </w:rPr>
        <w:t>employers</w:t>
      </w:r>
      <w:r w:rsidRPr="00AA7CFC">
        <w:rPr>
          <w:rStyle w:val="StyleUnderline"/>
        </w:rPr>
        <w:t xml:space="preserve"> of </w:t>
      </w:r>
      <w:r w:rsidRPr="0094017B">
        <w:rPr>
          <w:rStyle w:val="StyleUnderline"/>
          <w:highlight w:val="yellow"/>
        </w:rPr>
        <w:t xml:space="preserve">H-1B visa-holders are able to </w:t>
      </w:r>
      <w:r w:rsidRPr="0094017B">
        <w:rPr>
          <w:rStyle w:val="Emphasis"/>
          <w:highlight w:val="yellow"/>
        </w:rPr>
        <w:t>undercut U.S. wage rates</w:t>
      </w:r>
      <w:r w:rsidRPr="00AA7CFC">
        <w:rPr>
          <w:sz w:val="16"/>
        </w:rPr>
        <w:t>. 116</w:t>
      </w:r>
    </w:p>
    <w:p w14:paraId="296E3A95" w14:textId="77777777" w:rsidR="00FB59F0" w:rsidRPr="00AA7CFC" w:rsidRDefault="00FB59F0" w:rsidP="00FB59F0">
      <w:pPr>
        <w:rPr>
          <w:sz w:val="16"/>
        </w:rPr>
      </w:pPr>
      <w:r w:rsidRPr="00AA7CFC">
        <w:rPr>
          <w:sz w:val="16"/>
        </w:rPr>
        <w:t xml:space="preserve">[*223] Moreover, </w:t>
      </w:r>
      <w:r w:rsidRPr="00AA7CFC">
        <w:rPr>
          <w:rStyle w:val="StyleUnderline"/>
        </w:rPr>
        <w:t xml:space="preserve">the employer defines the position, which gives it </w:t>
      </w:r>
      <w:r w:rsidRPr="00AA7CFC">
        <w:rPr>
          <w:rStyle w:val="Emphasis"/>
        </w:rPr>
        <w:t>almost limitless power</w:t>
      </w:r>
      <w:r w:rsidRPr="00AA7CFC">
        <w:rPr>
          <w:rStyle w:val="StyleUnderline"/>
        </w:rPr>
        <w:t xml:space="preserve"> to define the corresponding occupation and skill level, and the wage that results</w:t>
      </w:r>
      <w:r w:rsidRPr="00AA7CFC">
        <w:rPr>
          <w:sz w:val="16"/>
        </w:rPr>
        <w:t xml:space="preserve">. 117 Accordingly, some </w:t>
      </w:r>
      <w:r w:rsidRPr="00AA7CFC">
        <w:rPr>
          <w:rStyle w:val="StyleUnderline"/>
        </w:rPr>
        <w:t>employers categorize their H-1B employees at low skill levels in order to maximize their profits by paying the lowest prevailing wage possible</w:t>
      </w:r>
      <w:r w:rsidRPr="00AA7CFC">
        <w:rPr>
          <w:sz w:val="16"/>
        </w:rPr>
        <w:t>. 118 Body shops in particular have increased power to define the positions and corresponding occupation and skill levels they intend to hire. The fact that body shops contract for various corporations and sometimes hire H- 1B workers before they even know of any job placements available and/or place the foreign workers in jobs different than what was described in the LCA application, makes the inquiry of how the body shops establish a prevailing wage particularly concerning. 119</w:t>
      </w:r>
    </w:p>
    <w:p w14:paraId="04CA38EE" w14:textId="77777777" w:rsidR="00FB59F0" w:rsidRPr="00AA7CFC" w:rsidRDefault="00FB59F0" w:rsidP="00FB59F0">
      <w:pPr>
        <w:rPr>
          <w:sz w:val="16"/>
        </w:rPr>
      </w:pPr>
      <w:r w:rsidRPr="00AA7CFC">
        <w:rPr>
          <w:sz w:val="16"/>
        </w:rPr>
        <w:t>In FY15, 41% of approved H-1B workers made Level 1 wages, which fall "typically 40% below the average wage" of Americans who work in those occupations. 120 The USDOL defines wage Level 1 jobs as "for beginning level employees who have only a basic understanding of the occupation. These employees perform routine tasks that require limited, if any, exercise of judgment</w:t>
      </w:r>
      <w:proofErr w:type="gramStart"/>
      <w:r w:rsidRPr="00AA7CFC">
        <w:rPr>
          <w:sz w:val="16"/>
        </w:rPr>
        <w:t>. . . .</w:t>
      </w:r>
      <w:proofErr w:type="gramEnd"/>
      <w:r w:rsidRPr="00AA7CFC">
        <w:rPr>
          <w:sz w:val="16"/>
        </w:rPr>
        <w:t xml:space="preserve"> Statements that the job offer is for a research fellow, a worker in training, or an internship are indicators [of] a Level I wage." 121 Additionally, close to 40% of H-1B workers in FY15 made Level 2 wages, which typically fall 20% below the average wage. 122 This means that the </w:t>
      </w:r>
      <w:r w:rsidRPr="0094017B">
        <w:rPr>
          <w:rStyle w:val="StyleUnderline"/>
          <w:highlight w:val="yellow"/>
        </w:rPr>
        <w:t>USDOL approved</w:t>
      </w:r>
      <w:r w:rsidRPr="00AA7CFC">
        <w:rPr>
          <w:rStyle w:val="StyleUnderline"/>
        </w:rPr>
        <w:t xml:space="preserve"> close to </w:t>
      </w:r>
      <w:r w:rsidRPr="0094017B">
        <w:rPr>
          <w:rStyle w:val="StyleUnderline"/>
          <w:highlight w:val="yellow"/>
        </w:rPr>
        <w:t xml:space="preserve">80% of H-1B applications for the </w:t>
      </w:r>
      <w:r w:rsidRPr="0094017B">
        <w:rPr>
          <w:rStyle w:val="Emphasis"/>
          <w:highlight w:val="yellow"/>
        </w:rPr>
        <w:t>two lowest wage levels</w:t>
      </w:r>
      <w:r w:rsidRPr="00AA7CFC">
        <w:rPr>
          <w:rStyle w:val="StyleUnderline"/>
        </w:rPr>
        <w:t xml:space="preserve">, allowing </w:t>
      </w:r>
      <w:r w:rsidRPr="0094017B">
        <w:rPr>
          <w:rStyle w:val="StyleUnderline"/>
          <w:highlight w:val="yellow"/>
        </w:rPr>
        <w:t>CEOs</w:t>
      </w:r>
      <w:r w:rsidRPr="00AA7CFC">
        <w:rPr>
          <w:rStyle w:val="StyleUnderline"/>
        </w:rPr>
        <w:t xml:space="preserve"> to </w:t>
      </w:r>
      <w:r w:rsidRPr="0094017B">
        <w:rPr>
          <w:rStyle w:val="Emphasis"/>
          <w:highlight w:val="yellow"/>
        </w:rPr>
        <w:t>maximize profits at the expense of</w:t>
      </w:r>
      <w:r w:rsidRPr="00AA7CFC">
        <w:rPr>
          <w:rStyle w:val="Emphasis"/>
        </w:rPr>
        <w:t xml:space="preserve"> American </w:t>
      </w:r>
      <w:r w:rsidRPr="0094017B">
        <w:rPr>
          <w:rStyle w:val="Emphasis"/>
          <w:highlight w:val="yellow"/>
        </w:rPr>
        <w:t>workers</w:t>
      </w:r>
      <w:r w:rsidRPr="00AA7CFC">
        <w:rPr>
          <w:sz w:val="16"/>
        </w:rPr>
        <w:t xml:space="preserve">. 123 This data proves that </w:t>
      </w:r>
      <w:r w:rsidRPr="0094017B">
        <w:rPr>
          <w:rStyle w:val="StyleUnderline"/>
          <w:highlight w:val="yellow"/>
        </w:rPr>
        <w:t xml:space="preserve">companies are </w:t>
      </w:r>
      <w:r w:rsidRPr="0094017B">
        <w:rPr>
          <w:rStyle w:val="Emphasis"/>
          <w:highlight w:val="yellow"/>
        </w:rPr>
        <w:t>not</w:t>
      </w:r>
      <w:r w:rsidRPr="0094017B">
        <w:rPr>
          <w:rStyle w:val="StyleUnderline"/>
          <w:highlight w:val="yellow"/>
        </w:rPr>
        <w:t xml:space="preserve"> using the H-1B</w:t>
      </w:r>
      <w:r w:rsidRPr="00AA7CFC">
        <w:rPr>
          <w:rStyle w:val="StyleUnderline"/>
        </w:rPr>
        <w:t xml:space="preserve"> visa program </w:t>
      </w:r>
      <w:r w:rsidRPr="0094017B">
        <w:rPr>
          <w:rStyle w:val="StyleUnderline"/>
          <w:highlight w:val="yellow"/>
        </w:rPr>
        <w:t>as a means to recruit highly-skilled foreign workers</w:t>
      </w:r>
      <w:r w:rsidRPr="00AA7CFC">
        <w:rPr>
          <w:rStyle w:val="StyleUnderline"/>
        </w:rPr>
        <w:t xml:space="preserve"> to fill an alleged shortage in America</w:t>
      </w:r>
      <w:r w:rsidRPr="00AA7CFC">
        <w:rPr>
          <w:sz w:val="16"/>
        </w:rPr>
        <w:t xml:space="preserve">. Rather, </w:t>
      </w:r>
      <w:r w:rsidRPr="0094017B">
        <w:rPr>
          <w:rStyle w:val="StyleUnderline"/>
          <w:highlight w:val="yellow"/>
        </w:rPr>
        <w:t xml:space="preserve">the H-1B visa functions as a system for </w:t>
      </w:r>
      <w:r w:rsidRPr="0094017B">
        <w:rPr>
          <w:rStyle w:val="Emphasis"/>
          <w:highlight w:val="yellow"/>
        </w:rPr>
        <w:t>hiring cheap, low-skilled foreign laborers</w:t>
      </w:r>
      <w:r w:rsidRPr="00AA7CFC">
        <w:rPr>
          <w:rStyle w:val="StyleUnderline"/>
        </w:rPr>
        <w:t xml:space="preserve"> to benefit the wealthiest American corporations </w:t>
      </w:r>
      <w:r w:rsidRPr="0094017B">
        <w:rPr>
          <w:rStyle w:val="StyleUnderline"/>
          <w:highlight w:val="yellow"/>
        </w:rPr>
        <w:t xml:space="preserve">and </w:t>
      </w:r>
      <w:r w:rsidRPr="0094017B">
        <w:rPr>
          <w:rStyle w:val="Emphasis"/>
          <w:highlight w:val="yellow"/>
        </w:rPr>
        <w:t>further suppress middle-class workers</w:t>
      </w:r>
      <w:r w:rsidRPr="00AA7CFC">
        <w:rPr>
          <w:sz w:val="16"/>
        </w:rPr>
        <w:t>.</w:t>
      </w:r>
    </w:p>
    <w:p w14:paraId="2819738B" w14:textId="0CC5DA56" w:rsidR="00D05E5B" w:rsidRDefault="00710E5D" w:rsidP="00710E5D">
      <w:pPr>
        <w:pStyle w:val="Heading3"/>
      </w:pPr>
      <w:r>
        <w:lastRenderedPageBreak/>
        <w:t>H-1Bs Bad---Outsourcing/American Jobs</w:t>
      </w:r>
    </w:p>
    <w:p w14:paraId="77938D22" w14:textId="4B0CB1F0" w:rsidR="00FB59F0" w:rsidRPr="007D3AEA" w:rsidRDefault="007D3AEA" w:rsidP="00FB59F0">
      <w:pPr>
        <w:pStyle w:val="Heading4"/>
      </w:pPr>
      <w:r>
        <w:t xml:space="preserve">Companies use </w:t>
      </w:r>
      <w:r>
        <w:rPr>
          <w:u w:val="single"/>
        </w:rPr>
        <w:t>third-party hiring companies</w:t>
      </w:r>
      <w:r>
        <w:t xml:space="preserve"> to employ H-1B workers---that allows them to </w:t>
      </w:r>
      <w:r>
        <w:rPr>
          <w:u w:val="single"/>
        </w:rPr>
        <w:t>circumvent</w:t>
      </w:r>
      <w:r>
        <w:t xml:space="preserve"> legal requirements and </w:t>
      </w:r>
      <w:r>
        <w:rPr>
          <w:u w:val="single"/>
        </w:rPr>
        <w:t>outsource</w:t>
      </w:r>
      <w:r>
        <w:t xml:space="preserve"> American jobs</w:t>
      </w:r>
    </w:p>
    <w:p w14:paraId="729A41E4" w14:textId="77777777" w:rsidR="00FB59F0" w:rsidRPr="008C5E8F" w:rsidRDefault="00FB59F0" w:rsidP="00FB59F0">
      <w:r>
        <w:t xml:space="preserve">Grace </w:t>
      </w:r>
      <w:r w:rsidRPr="008C5E8F">
        <w:rPr>
          <w:rStyle w:val="Style13ptBold"/>
        </w:rPr>
        <w:t>Martinez 17</w:t>
      </w:r>
      <w:r>
        <w:t>, JD Candidate 2018, University of Missouri-Kansas City School of Law, “Legal Immigrants Are Displacing American Workers: How U.S. Corporations Are Exploiting H-1B Visas to the Detriment of Americans,” Fall 2017, 86 UMKC L. Rev. 209</w:t>
      </w:r>
    </w:p>
    <w:p w14:paraId="22DEC170" w14:textId="77777777" w:rsidR="00FB59F0" w:rsidRPr="007D3AEA" w:rsidRDefault="00FB59F0" w:rsidP="00FB59F0">
      <w:pPr>
        <w:rPr>
          <w:sz w:val="16"/>
        </w:rPr>
      </w:pPr>
      <w:r w:rsidRPr="00627C5F">
        <w:rPr>
          <w:rStyle w:val="StyleUnderline"/>
          <w:highlight w:val="yellow"/>
        </w:rPr>
        <w:t>One</w:t>
      </w:r>
      <w:r w:rsidRPr="007D3AEA">
        <w:rPr>
          <w:rStyle w:val="StyleUnderline"/>
        </w:rPr>
        <w:t xml:space="preserve"> ongoing </w:t>
      </w:r>
      <w:r w:rsidRPr="00627C5F">
        <w:rPr>
          <w:rStyle w:val="StyleUnderline"/>
          <w:highlight w:val="yellow"/>
        </w:rPr>
        <w:t>criticism of the H-1B</w:t>
      </w:r>
      <w:r w:rsidRPr="007D3AEA">
        <w:rPr>
          <w:rStyle w:val="StyleUnderline"/>
        </w:rPr>
        <w:t xml:space="preserve"> visa is </w:t>
      </w:r>
      <w:r w:rsidRPr="00627C5F">
        <w:rPr>
          <w:rStyle w:val="StyleUnderline"/>
          <w:highlight w:val="yellow"/>
        </w:rPr>
        <w:t>the use of third party</w:t>
      </w:r>
      <w:r w:rsidRPr="00627C5F">
        <w:rPr>
          <w:rStyle w:val="StyleUnderline"/>
        </w:rPr>
        <w:t xml:space="preserve"> </w:t>
      </w:r>
      <w:r w:rsidRPr="007D3AEA">
        <w:rPr>
          <w:sz w:val="16"/>
        </w:rPr>
        <w:t>employers or "</w:t>
      </w:r>
      <w:r w:rsidRPr="00627C5F">
        <w:rPr>
          <w:rStyle w:val="StyleUnderline"/>
          <w:highlight w:val="yellow"/>
        </w:rPr>
        <w:t>body shops" that</w:t>
      </w:r>
      <w:r w:rsidRPr="00627C5F">
        <w:rPr>
          <w:rStyle w:val="StyleUnderline"/>
        </w:rPr>
        <w:t xml:space="preserve"> recruit</w:t>
      </w:r>
      <w:r w:rsidRPr="007D3AEA">
        <w:rPr>
          <w:rStyle w:val="StyleUnderline"/>
        </w:rPr>
        <w:t xml:space="preserve"> </w:t>
      </w:r>
      <w:r w:rsidRPr="00627C5F">
        <w:rPr>
          <w:rStyle w:val="StyleUnderline"/>
        </w:rPr>
        <w:t xml:space="preserve">and </w:t>
      </w:r>
      <w:r w:rsidRPr="00627C5F">
        <w:rPr>
          <w:rStyle w:val="StyleUnderline"/>
          <w:highlight w:val="yellow"/>
        </w:rPr>
        <w:t>hire foreign workers</w:t>
      </w:r>
      <w:r w:rsidRPr="007D3AEA">
        <w:rPr>
          <w:rStyle w:val="StyleUnderline"/>
        </w:rPr>
        <w:t xml:space="preserve"> for the companies that will ultimately employ them</w:t>
      </w:r>
      <w:r w:rsidRPr="007D3AEA">
        <w:rPr>
          <w:sz w:val="16"/>
        </w:rPr>
        <w:t xml:space="preserve">. The body shop is not owned, controlled, or operated by the employer for which the H-1B visa holder actually works, but it files all LCA and form I-129 application materials on behalf of the H-1B worker. 63 In other words, </w:t>
      </w:r>
      <w:r w:rsidRPr="007D3AEA">
        <w:rPr>
          <w:rStyle w:val="StyleUnderline"/>
        </w:rPr>
        <w:t>the body shop serves as a middle man or staffing company</w:t>
      </w:r>
      <w:r w:rsidRPr="007D3AEA">
        <w:rPr>
          <w:sz w:val="16"/>
        </w:rPr>
        <w:t xml:space="preserve"> and is the source of much exploitation relating to the H-1B visa program. 64 When a petitioner such as a body shop contemplates that it will provide H-1B workers for multiple employers, "[a]</w:t>
      </w:r>
      <w:proofErr w:type="spellStart"/>
      <w:r w:rsidRPr="007D3AEA">
        <w:rPr>
          <w:sz w:val="16"/>
        </w:rPr>
        <w:t>ll</w:t>
      </w:r>
      <w:proofErr w:type="spellEnd"/>
      <w:r w:rsidRPr="007D3AEA">
        <w:rPr>
          <w:sz w:val="16"/>
        </w:rPr>
        <w:t xml:space="preserve"> intended places of employment shall be identified on the LCA; the employer may file one or more additional LCAs to identify additional places of employment." 65 Still, any legal liabilities would fall with the petitioner, relieving the body shop's clients of liability. 66 As a matter of fact, many U.S. employers do not even know which body shops are providing their labor. 67 Sometimes more than one body shop </w:t>
      </w:r>
      <w:proofErr w:type="gramStart"/>
      <w:r w:rsidRPr="007D3AEA">
        <w:rPr>
          <w:sz w:val="16"/>
        </w:rPr>
        <w:t>is</w:t>
      </w:r>
      <w:proofErr w:type="gramEnd"/>
      <w:r w:rsidRPr="007D3AEA">
        <w:rPr>
          <w:sz w:val="16"/>
        </w:rPr>
        <w:t xml:space="preserve"> involved in the placement of H-1B workers. 68</w:t>
      </w:r>
    </w:p>
    <w:p w14:paraId="56AFB808" w14:textId="77777777" w:rsidR="00FB59F0" w:rsidRPr="007D3AEA" w:rsidRDefault="00FB59F0" w:rsidP="00FB59F0">
      <w:pPr>
        <w:rPr>
          <w:sz w:val="16"/>
        </w:rPr>
      </w:pPr>
      <w:r w:rsidRPr="007D3AEA">
        <w:rPr>
          <w:sz w:val="16"/>
        </w:rPr>
        <w:t>Consequently, inserting one or more middlemen into the employer/employee relationship has led to increasingly deficient governmental oversight. 69 A 2011 report from the Government Accountability Office admitted that "</w:t>
      </w:r>
      <w:r w:rsidRPr="00627C5F">
        <w:rPr>
          <w:rStyle w:val="StyleUnderline"/>
          <w:highlight w:val="yellow"/>
        </w:rPr>
        <w:t xml:space="preserve">the H-1B program </w:t>
      </w:r>
      <w:r w:rsidRPr="00627C5F">
        <w:rPr>
          <w:rStyle w:val="Emphasis"/>
          <w:highlight w:val="yellow"/>
        </w:rPr>
        <w:t>lacks a legal provision</w:t>
      </w:r>
      <w:r w:rsidRPr="00627C5F">
        <w:rPr>
          <w:rStyle w:val="StyleUnderline"/>
          <w:highlight w:val="yellow"/>
        </w:rPr>
        <w:t xml:space="preserve"> for holding employers accountable</w:t>
      </w:r>
      <w:r w:rsidRPr="007D3AEA">
        <w:rPr>
          <w:rStyle w:val="StyleUnderline"/>
        </w:rPr>
        <w:t xml:space="preserve"> to program requirements </w:t>
      </w:r>
      <w:r w:rsidRPr="00627C5F">
        <w:rPr>
          <w:rStyle w:val="StyleUnderline"/>
          <w:highlight w:val="yellow"/>
        </w:rPr>
        <w:t>when they obtain</w:t>
      </w:r>
      <w:r w:rsidRPr="007D3AEA">
        <w:rPr>
          <w:rStyle w:val="StyleUnderline"/>
        </w:rPr>
        <w:t xml:space="preserve"> H-1B </w:t>
      </w:r>
      <w:r w:rsidRPr="00627C5F">
        <w:rPr>
          <w:rStyle w:val="StyleUnderline"/>
          <w:highlight w:val="yellow"/>
        </w:rPr>
        <w:t>workers through a staffing company</w:t>
      </w:r>
      <w:r w:rsidRPr="007D3AEA">
        <w:rPr>
          <w:sz w:val="16"/>
        </w:rPr>
        <w:t xml:space="preserve"> </w:t>
      </w:r>
      <w:proofErr w:type="gramStart"/>
      <w:r w:rsidRPr="007D3AEA">
        <w:rPr>
          <w:sz w:val="16"/>
        </w:rPr>
        <w:t>. . . .</w:t>
      </w:r>
      <w:proofErr w:type="gramEnd"/>
      <w:r w:rsidRPr="007D3AEA">
        <w:rPr>
          <w:sz w:val="16"/>
        </w:rPr>
        <w:t>" 70 The lack of oversight for staffing companies will be discussed in greater detail below.</w:t>
      </w:r>
    </w:p>
    <w:p w14:paraId="2E33FCA6" w14:textId="77777777" w:rsidR="00FB59F0" w:rsidRPr="00627C5F" w:rsidRDefault="00FB59F0" w:rsidP="00FB59F0">
      <w:pPr>
        <w:rPr>
          <w:sz w:val="16"/>
        </w:rPr>
      </w:pPr>
      <w:r w:rsidRPr="007D3AEA">
        <w:rPr>
          <w:sz w:val="16"/>
        </w:rPr>
        <w:t xml:space="preserve">Body shops are not, by any means, just a small make-up of H-1B visa petitioners. "In 2012, </w:t>
      </w:r>
      <w:r w:rsidRPr="00627C5F">
        <w:rPr>
          <w:rStyle w:val="StyleUnderline"/>
          <w:highlight w:val="yellow"/>
        </w:rPr>
        <w:t>the</w:t>
      </w:r>
      <w:r w:rsidRPr="007D3AEA">
        <w:rPr>
          <w:rStyle w:val="StyleUnderline"/>
        </w:rPr>
        <w:t xml:space="preserve"> [ten] </w:t>
      </w:r>
      <w:r w:rsidRPr="00627C5F">
        <w:rPr>
          <w:rStyle w:val="StyleUnderline"/>
          <w:highlight w:val="yellow"/>
        </w:rPr>
        <w:t xml:space="preserve">employers receiving the </w:t>
      </w:r>
      <w:r w:rsidRPr="00627C5F">
        <w:rPr>
          <w:rStyle w:val="Emphasis"/>
          <w:highlight w:val="yellow"/>
        </w:rPr>
        <w:t>largest</w:t>
      </w:r>
      <w:r w:rsidRPr="007D3AEA">
        <w:rPr>
          <w:rStyle w:val="Emphasis"/>
        </w:rPr>
        <w:t xml:space="preserve"> number of </w:t>
      </w:r>
      <w:r w:rsidRPr="00627C5F">
        <w:rPr>
          <w:rStyle w:val="Emphasis"/>
          <w:highlight w:val="yellow"/>
        </w:rPr>
        <w:t>H-1B visas</w:t>
      </w:r>
      <w:r w:rsidRPr="00627C5F">
        <w:rPr>
          <w:rStyle w:val="StyleUnderline"/>
          <w:highlight w:val="yellow"/>
        </w:rPr>
        <w:t xml:space="preserve"> were</w:t>
      </w:r>
      <w:r w:rsidRPr="007D3AEA">
        <w:rPr>
          <w:rStyle w:val="StyleUnderline"/>
        </w:rPr>
        <w:t xml:space="preserve"> all </w:t>
      </w:r>
      <w:r w:rsidRPr="00627C5F">
        <w:rPr>
          <w:rStyle w:val="StyleUnderline"/>
          <w:highlight w:val="yellow"/>
        </w:rPr>
        <w:t xml:space="preserve">in the business of </w:t>
      </w:r>
      <w:r w:rsidRPr="00627C5F">
        <w:rPr>
          <w:rStyle w:val="Emphasis"/>
          <w:highlight w:val="yellow"/>
        </w:rPr>
        <w:t>outsourcing</w:t>
      </w:r>
      <w:r w:rsidRPr="007D3AEA">
        <w:rPr>
          <w:rStyle w:val="Emphasis"/>
        </w:rPr>
        <w:t xml:space="preserve"> and offshoring </w:t>
      </w:r>
      <w:r w:rsidRPr="00627C5F">
        <w:rPr>
          <w:rStyle w:val="Emphasis"/>
          <w:highlight w:val="yellow"/>
        </w:rPr>
        <w:t>high-tech American jobs</w:t>
      </w:r>
      <w:r w:rsidRPr="007D3AEA">
        <w:rPr>
          <w:sz w:val="16"/>
        </w:rPr>
        <w:t xml:space="preserve">." 71 While many American companies utilize large outsourcing giants to hire cheap foreign labor, others fly under the radar by "keeping a lean workforce [and] then turning to smaller companies . . . when they need to increase staff for specific projects, such as installing new software or building a new Web site [*218] [sic]." 72 </w:t>
      </w:r>
      <w:r w:rsidRPr="00627C5F">
        <w:rPr>
          <w:rStyle w:val="StyleUnderline"/>
          <w:highlight w:val="yellow"/>
        </w:rPr>
        <w:t>Government regulators</w:t>
      </w:r>
      <w:r w:rsidRPr="007D3AEA">
        <w:rPr>
          <w:rStyle w:val="StyleUnderline"/>
        </w:rPr>
        <w:t xml:space="preserve"> easily </w:t>
      </w:r>
      <w:r w:rsidRPr="00627C5F">
        <w:rPr>
          <w:rStyle w:val="StyleUnderline"/>
          <w:highlight w:val="yellow"/>
        </w:rPr>
        <w:t>overlook</w:t>
      </w:r>
      <w:r w:rsidRPr="007D3AEA">
        <w:rPr>
          <w:rStyle w:val="StyleUnderline"/>
        </w:rPr>
        <w:t xml:space="preserve"> these </w:t>
      </w:r>
      <w:r w:rsidRPr="00627C5F">
        <w:rPr>
          <w:rStyle w:val="StyleUnderline"/>
          <w:highlight w:val="yellow"/>
        </w:rPr>
        <w:t>smaller body shops,</w:t>
      </w:r>
      <w:r w:rsidRPr="007D3AEA">
        <w:rPr>
          <w:rStyle w:val="StyleUnderline"/>
        </w:rPr>
        <w:t xml:space="preserve"> </w:t>
      </w:r>
      <w:r w:rsidRPr="00627C5F">
        <w:rPr>
          <w:rStyle w:val="StyleUnderline"/>
          <w:highlight w:val="yellow"/>
        </w:rPr>
        <w:t xml:space="preserve">which </w:t>
      </w:r>
      <w:r w:rsidRPr="00627C5F">
        <w:rPr>
          <w:rStyle w:val="Emphasis"/>
          <w:highlight w:val="yellow"/>
        </w:rPr>
        <w:t>disadvantages American workers</w:t>
      </w:r>
      <w:r w:rsidRPr="00627C5F">
        <w:rPr>
          <w:rStyle w:val="StyleUnderline"/>
        </w:rPr>
        <w:t xml:space="preserve"> even more</w:t>
      </w:r>
      <w:r w:rsidRPr="00627C5F">
        <w:rPr>
          <w:sz w:val="16"/>
        </w:rPr>
        <w:t>. 73</w:t>
      </w:r>
    </w:p>
    <w:p w14:paraId="1B703BCE" w14:textId="77777777" w:rsidR="00FB59F0" w:rsidRPr="007D3AEA" w:rsidRDefault="00FB59F0" w:rsidP="00FB59F0">
      <w:pPr>
        <w:rPr>
          <w:sz w:val="16"/>
        </w:rPr>
      </w:pPr>
      <w:r w:rsidRPr="00627C5F">
        <w:rPr>
          <w:rStyle w:val="StyleUnderline"/>
        </w:rPr>
        <w:t>Many U.S. companies that decide to outsource</w:t>
      </w:r>
      <w:r w:rsidRPr="007D3AEA">
        <w:rPr>
          <w:rStyle w:val="StyleUnderline"/>
        </w:rPr>
        <w:t xml:space="preserve"> their jobs to body shops do so </w:t>
      </w:r>
      <w:r w:rsidRPr="007D3AEA">
        <w:rPr>
          <w:rStyle w:val="Emphasis"/>
        </w:rPr>
        <w:t>at the expense of American workers</w:t>
      </w:r>
      <w:r w:rsidRPr="007D3AEA">
        <w:rPr>
          <w:sz w:val="16"/>
        </w:rPr>
        <w:t xml:space="preserve">. By taking advantage of a lack of governmental regulation and oversight and by exploiting loopholes written into the H-1B legislation, </w:t>
      </w:r>
      <w:r w:rsidRPr="00627C5F">
        <w:rPr>
          <w:rStyle w:val="StyleUnderline"/>
          <w:highlight w:val="yellow"/>
        </w:rPr>
        <w:t>employers lay off</w:t>
      </w:r>
      <w:r w:rsidRPr="00627C5F">
        <w:rPr>
          <w:rStyle w:val="StyleUnderline"/>
        </w:rPr>
        <w:t xml:space="preserve"> their</w:t>
      </w:r>
      <w:r w:rsidRPr="007D3AEA">
        <w:rPr>
          <w:rStyle w:val="StyleUnderline"/>
        </w:rPr>
        <w:t xml:space="preserve"> </w:t>
      </w:r>
      <w:r w:rsidRPr="00627C5F">
        <w:rPr>
          <w:rStyle w:val="StyleUnderline"/>
          <w:highlight w:val="yellow"/>
        </w:rPr>
        <w:t>American workers</w:t>
      </w:r>
      <w:r w:rsidRPr="007D3AEA">
        <w:rPr>
          <w:rStyle w:val="StyleUnderline"/>
        </w:rPr>
        <w:t xml:space="preserve">, often </w:t>
      </w:r>
      <w:r w:rsidRPr="00627C5F">
        <w:rPr>
          <w:rStyle w:val="StyleUnderline"/>
          <w:highlight w:val="yellow"/>
        </w:rPr>
        <w:t>blaming</w:t>
      </w:r>
      <w:r w:rsidRPr="007D3AEA">
        <w:rPr>
          <w:rStyle w:val="StyleUnderline"/>
        </w:rPr>
        <w:t xml:space="preserve"> the layoff on </w:t>
      </w:r>
      <w:r w:rsidRPr="00627C5F">
        <w:rPr>
          <w:rStyle w:val="StyleUnderline"/>
          <w:highlight w:val="yellow"/>
        </w:rPr>
        <w:t>hard times</w:t>
      </w:r>
      <w:r w:rsidRPr="00627C5F">
        <w:rPr>
          <w:sz w:val="16"/>
        </w:rPr>
        <w:t xml:space="preserve"> for</w:t>
      </w:r>
      <w:r w:rsidRPr="007D3AEA">
        <w:rPr>
          <w:sz w:val="16"/>
        </w:rPr>
        <w:t xml:space="preserve"> the company or attributing it to an opportunity for company growth and efficiency, </w:t>
      </w:r>
      <w:r w:rsidRPr="00627C5F">
        <w:rPr>
          <w:rStyle w:val="StyleUnderline"/>
          <w:highlight w:val="yellow"/>
        </w:rPr>
        <w:t>and then</w:t>
      </w:r>
      <w:r w:rsidRPr="007D3AEA">
        <w:rPr>
          <w:rStyle w:val="StyleUnderline"/>
        </w:rPr>
        <w:t xml:space="preserve"> utilize the body shops to </w:t>
      </w:r>
      <w:r w:rsidRPr="00627C5F">
        <w:rPr>
          <w:rStyle w:val="Emphasis"/>
          <w:highlight w:val="yellow"/>
        </w:rPr>
        <w:t>hire cheaper foreign labor</w:t>
      </w:r>
      <w:r w:rsidRPr="007D3AEA">
        <w:rPr>
          <w:sz w:val="16"/>
        </w:rPr>
        <w:t>. 74 Often, the companies even force the laid off American workers to train their foreign replacements and sign "</w:t>
      </w:r>
      <w:proofErr w:type="spellStart"/>
      <w:r w:rsidRPr="007D3AEA">
        <w:rPr>
          <w:sz w:val="16"/>
        </w:rPr>
        <w:t>nondisparagement</w:t>
      </w:r>
      <w:proofErr w:type="spellEnd"/>
      <w:r w:rsidRPr="007D3AEA">
        <w:rPr>
          <w:sz w:val="16"/>
        </w:rPr>
        <w:t xml:space="preserve"> agreements" or risk losing their severance packages. 75 Further still, some corporations ultimately send the foreign workers back to their home countries to perform their jobs, taking more jobs away from American workers in the process. 76</w:t>
      </w:r>
    </w:p>
    <w:p w14:paraId="0E617D72" w14:textId="201537D3" w:rsidR="007D3D47" w:rsidRDefault="008A606D" w:rsidP="008A606D">
      <w:pPr>
        <w:pStyle w:val="Heading3"/>
      </w:pPr>
      <w:r>
        <w:lastRenderedPageBreak/>
        <w:t xml:space="preserve">H-1Bs Bad---Aff Wrong/Prefer Our </w:t>
      </w:r>
      <w:proofErr w:type="spellStart"/>
      <w:r>
        <w:t>Ev</w:t>
      </w:r>
      <w:proofErr w:type="spellEnd"/>
    </w:p>
    <w:p w14:paraId="3A2BE65C" w14:textId="6B17582C" w:rsidR="007D3D47" w:rsidRPr="00627C5F" w:rsidRDefault="00627C5F" w:rsidP="00D05E5B">
      <w:pPr>
        <w:pStyle w:val="Heading4"/>
      </w:pPr>
      <w:r>
        <w:t xml:space="preserve">The </w:t>
      </w:r>
      <w:r>
        <w:rPr>
          <w:u w:val="single"/>
        </w:rPr>
        <w:t>ideal vision</w:t>
      </w:r>
      <w:r>
        <w:t xml:space="preserve"> of innovative H-1B workers is </w:t>
      </w:r>
      <w:r>
        <w:rPr>
          <w:u w:val="single"/>
        </w:rPr>
        <w:t>totally divorced</w:t>
      </w:r>
      <w:r>
        <w:t xml:space="preserve"> from reality---</w:t>
      </w:r>
      <w:r>
        <w:rPr>
          <w:u w:val="single"/>
        </w:rPr>
        <w:t>in practice</w:t>
      </w:r>
      <w:r>
        <w:t>, employers get to dictate wages, don’t sponsor immigrants for permanent residence, and use the H-1B as a tool for offshoring</w:t>
      </w:r>
    </w:p>
    <w:p w14:paraId="229C9B0D" w14:textId="6ABD0EBE" w:rsidR="00D05E5B" w:rsidRPr="00D05E5B" w:rsidRDefault="00D05E5B" w:rsidP="00D05E5B">
      <w:r>
        <w:t xml:space="preserve">Daniel </w:t>
      </w:r>
      <w:r w:rsidRPr="00D05E5B">
        <w:rPr>
          <w:rStyle w:val="Style13ptBold"/>
        </w:rPr>
        <w:t>Costa 17</w:t>
      </w:r>
      <w:r>
        <w:t>, Director of Immigration Law and Policy Research at the Economic Policy Institute, “H-1B visa needs reform to make it fairer to migrant and American workers,” 4/5/17, https://www.epi.org/publication/h-1b-visa-needs-reform-to-make-it-fairer-to-migrant-and-american-workers/</w:t>
      </w:r>
    </w:p>
    <w:p w14:paraId="7A6EB1F1" w14:textId="6A1F6C9B" w:rsidR="00D05E5B" w:rsidRPr="00627C5F" w:rsidRDefault="00D05E5B" w:rsidP="00D05E5B">
      <w:pPr>
        <w:rPr>
          <w:sz w:val="16"/>
        </w:rPr>
      </w:pPr>
      <w:r w:rsidRPr="00627C5F">
        <w:rPr>
          <w:rStyle w:val="StyleUnderline"/>
        </w:rPr>
        <w:t>U.</w:t>
      </w:r>
      <w:r w:rsidRPr="00DC18E2">
        <w:rPr>
          <w:rStyle w:val="StyleUnderline"/>
        </w:rPr>
        <w:t xml:space="preserve">S. employers </w:t>
      </w:r>
      <w:r w:rsidRPr="00DC18E2">
        <w:rPr>
          <w:rStyle w:val="Emphasis"/>
        </w:rPr>
        <w:t>don’t have to recruit U.S. workers</w:t>
      </w:r>
      <w:r w:rsidRPr="00DC18E2">
        <w:rPr>
          <w:rStyle w:val="StyleUnderline"/>
        </w:rPr>
        <w:t xml:space="preserve"> before hiring H-1B workers</w:t>
      </w:r>
      <w:r w:rsidRPr="00DC18E2">
        <w:rPr>
          <w:sz w:val="16"/>
        </w:rPr>
        <w:t>.</w:t>
      </w:r>
      <w:r w:rsidRPr="00627C5F">
        <w:rPr>
          <w:sz w:val="16"/>
        </w:rPr>
        <w:t xml:space="preserve"> Employers and corporate lobby groups claim that they use the H-1B primarily to bring in the “best and brightest” workers from abroad </w:t>
      </w:r>
      <w:r w:rsidRPr="00DC18E2">
        <w:rPr>
          <w:sz w:val="16"/>
        </w:rPr>
        <w:t>to fill</w:t>
      </w:r>
      <w:r w:rsidRPr="00627C5F">
        <w:rPr>
          <w:sz w:val="16"/>
        </w:rPr>
        <w:t xml:space="preserve"> labor shortages in science, technology, engineering, and math fields (STEM). But despite this widely held belief, the contrary is true:</w:t>
      </w:r>
    </w:p>
    <w:p w14:paraId="2F8078E1" w14:textId="77777777" w:rsidR="00D05E5B" w:rsidRPr="00627C5F" w:rsidRDefault="00D05E5B" w:rsidP="00D05E5B">
      <w:pPr>
        <w:rPr>
          <w:sz w:val="16"/>
        </w:rPr>
      </w:pPr>
      <w:r w:rsidRPr="00627C5F">
        <w:rPr>
          <w:rStyle w:val="StyleUnderline"/>
        </w:rPr>
        <w:t>Employers are not required to recruit U.S. workers or prove they are experiencing a labor shortage</w:t>
      </w:r>
      <w:r w:rsidRPr="00627C5F">
        <w:rPr>
          <w:sz w:val="16"/>
        </w:rPr>
        <w:t xml:space="preserve"> before hiring H-1B workers.</w:t>
      </w:r>
    </w:p>
    <w:p w14:paraId="7BB159DD" w14:textId="77777777" w:rsidR="00D05E5B" w:rsidRPr="00627C5F" w:rsidRDefault="00D05E5B" w:rsidP="00D05E5B">
      <w:pPr>
        <w:rPr>
          <w:sz w:val="16"/>
        </w:rPr>
      </w:pPr>
      <w:r w:rsidRPr="00627C5F">
        <w:rPr>
          <w:sz w:val="16"/>
        </w:rPr>
        <w:t>“H-1B-dependent” employers (those filling 15 percent or more of their U.S. jobs with H-1B workers) are required to recruit U.S. workers first, but they get around the requirement with a cheap and easy loophole: they can hire an H-1B worker who holds a master’s degree or pay the H-1B worker an annual salary of over $60,000. For comparison, $60,000 is $21,000 lower than the national median wage for all workers employed in computer occupations ($81,430).2</w:t>
      </w:r>
    </w:p>
    <w:p w14:paraId="3BC2EA2A" w14:textId="625B7835" w:rsidR="00D05E5B" w:rsidRPr="00627C5F" w:rsidRDefault="00D05E5B" w:rsidP="00D05E5B">
      <w:pPr>
        <w:rPr>
          <w:sz w:val="16"/>
        </w:rPr>
      </w:pPr>
      <w:r w:rsidRPr="00627C5F">
        <w:rPr>
          <w:rStyle w:val="StyleUnderline"/>
        </w:rPr>
        <w:t xml:space="preserve">U.S. </w:t>
      </w:r>
      <w:r w:rsidRPr="00DC18E2">
        <w:rPr>
          <w:rStyle w:val="StyleUnderline"/>
          <w:highlight w:val="yellow"/>
        </w:rPr>
        <w:t xml:space="preserve">employers can </w:t>
      </w:r>
      <w:r w:rsidRPr="00DC18E2">
        <w:rPr>
          <w:rStyle w:val="Emphasis"/>
          <w:highlight w:val="yellow"/>
        </w:rPr>
        <w:t>legally underpay H-1B workers</w:t>
      </w:r>
      <w:r w:rsidRPr="00627C5F">
        <w:rPr>
          <w:sz w:val="16"/>
        </w:rPr>
        <w:t>. Corporate lobbyists and other H-1B proponents claim that H-1B workers cannot be paid less than U.S. workers because employers must pay H-1B workers no less than the “prevailing wage.” That is true in theory but:</w:t>
      </w:r>
    </w:p>
    <w:p w14:paraId="2735780F" w14:textId="77777777" w:rsidR="00D05E5B" w:rsidRPr="00627C5F" w:rsidRDefault="00D05E5B" w:rsidP="00627C5F">
      <w:pPr>
        <w:rPr>
          <w:sz w:val="16"/>
        </w:rPr>
      </w:pPr>
      <w:r w:rsidRPr="00DC18E2">
        <w:rPr>
          <w:rStyle w:val="StyleUnderline"/>
          <w:highlight w:val="yellow"/>
        </w:rPr>
        <w:t>Employers</w:t>
      </w:r>
      <w:r w:rsidRPr="00C77D2E">
        <w:rPr>
          <w:rStyle w:val="StyleUnderline"/>
        </w:rPr>
        <w:t xml:space="preserve"> have the option of </w:t>
      </w:r>
      <w:r w:rsidRPr="00DC18E2">
        <w:rPr>
          <w:rStyle w:val="StyleUnderline"/>
          <w:highlight w:val="yellow"/>
        </w:rPr>
        <w:t>pay</w:t>
      </w:r>
      <w:r w:rsidRPr="00C77D2E">
        <w:rPr>
          <w:rStyle w:val="StyleUnderline"/>
        </w:rPr>
        <w:t xml:space="preserve">ing </w:t>
      </w:r>
      <w:r w:rsidRPr="00DC18E2">
        <w:rPr>
          <w:rStyle w:val="StyleUnderline"/>
          <w:highlight w:val="yellow"/>
        </w:rPr>
        <w:t>the prevailing</w:t>
      </w:r>
      <w:r w:rsidRPr="00627C5F">
        <w:rPr>
          <w:rStyle w:val="StyleUnderline"/>
        </w:rPr>
        <w:t xml:space="preserve"> Level 1 “</w:t>
      </w:r>
      <w:r w:rsidRPr="00DC18E2">
        <w:rPr>
          <w:rStyle w:val="StyleUnderline"/>
          <w:highlight w:val="yellow"/>
        </w:rPr>
        <w:t>entry-level” wage</w:t>
      </w:r>
      <w:r w:rsidRPr="00627C5F">
        <w:rPr>
          <w:sz w:val="16"/>
        </w:rPr>
        <w:t xml:space="preserve"> or Level 2 wage, both of which are </w:t>
      </w:r>
      <w:r w:rsidRPr="00DC18E2">
        <w:rPr>
          <w:rStyle w:val="Emphasis"/>
          <w:highlight w:val="yellow"/>
        </w:rPr>
        <w:t>well below the average wage</w:t>
      </w:r>
      <w:r w:rsidRPr="00627C5F">
        <w:rPr>
          <w:sz w:val="16"/>
        </w:rPr>
        <w:t xml:space="preserve"> (Level 3) </w:t>
      </w:r>
      <w:r w:rsidRPr="00627C5F">
        <w:rPr>
          <w:rStyle w:val="StyleUnderline"/>
        </w:rPr>
        <w:t>that local employers pay workers in similar jobs</w:t>
      </w:r>
      <w:r w:rsidRPr="00627C5F">
        <w:rPr>
          <w:sz w:val="16"/>
        </w:rPr>
        <w:t>.</w:t>
      </w:r>
    </w:p>
    <w:p w14:paraId="0ED0A6BB" w14:textId="77777777" w:rsidR="00D05E5B" w:rsidRPr="00627C5F" w:rsidRDefault="00D05E5B" w:rsidP="00627C5F">
      <w:pPr>
        <w:rPr>
          <w:sz w:val="16"/>
        </w:rPr>
      </w:pPr>
      <w:r w:rsidRPr="00627C5F">
        <w:rPr>
          <w:sz w:val="16"/>
        </w:rPr>
        <w:t xml:space="preserve">While the wage level is supposed to correspond to the H-1B worker’s education and experience, </w:t>
      </w:r>
      <w:r w:rsidRPr="00DC18E2">
        <w:rPr>
          <w:rStyle w:val="Emphasis"/>
          <w:highlight w:val="yellow"/>
        </w:rPr>
        <w:t>in practice</w:t>
      </w:r>
      <w:r w:rsidRPr="00DC18E2">
        <w:rPr>
          <w:rStyle w:val="StyleUnderline"/>
          <w:highlight w:val="yellow"/>
        </w:rPr>
        <w:t xml:space="preserve"> the employer</w:t>
      </w:r>
      <w:r w:rsidRPr="00627C5F">
        <w:rPr>
          <w:rStyle w:val="StyleUnderline"/>
        </w:rPr>
        <w:t xml:space="preserve"> gets to </w:t>
      </w:r>
      <w:r w:rsidRPr="00DC18E2">
        <w:rPr>
          <w:rStyle w:val="StyleUnderline"/>
          <w:highlight w:val="yellow"/>
        </w:rPr>
        <w:t>choose the wage level</w:t>
      </w:r>
      <w:r w:rsidRPr="00627C5F">
        <w:rPr>
          <w:rStyle w:val="StyleUnderline"/>
        </w:rPr>
        <w:t xml:space="preserve"> and the government doesn’t check unless a lawsuit or a complaint is filed by a </w:t>
      </w:r>
      <w:r w:rsidRPr="00627C5F">
        <w:rPr>
          <w:sz w:val="16"/>
        </w:rPr>
        <w:t>worker.</w:t>
      </w:r>
    </w:p>
    <w:p w14:paraId="7CB8F40F" w14:textId="2A404A9D" w:rsidR="00D05E5B" w:rsidRPr="00627C5F" w:rsidRDefault="00D05E5B" w:rsidP="00D05E5B">
      <w:pPr>
        <w:rPr>
          <w:sz w:val="16"/>
        </w:rPr>
      </w:pPr>
      <w:r w:rsidRPr="00627C5F">
        <w:rPr>
          <w:sz w:val="16"/>
        </w:rPr>
        <w:t>Here’s what wage savings can look like for H-1B employers: The average software developer in the Silicon Valley commands a salary of $147,000 per year, but an H-1B software developer earning the Level 1 wage is paid $102,000. That’s a savings of $45,000 per H-1B worker per year for up to six years.3</w:t>
      </w:r>
    </w:p>
    <w:p w14:paraId="1F80098F" w14:textId="40A237B7" w:rsidR="00D05E5B" w:rsidRPr="00627C5F" w:rsidRDefault="00D05E5B" w:rsidP="00D05E5B">
      <w:pPr>
        <w:rPr>
          <w:sz w:val="16"/>
        </w:rPr>
      </w:pPr>
      <w:r w:rsidRPr="00DC18E2">
        <w:rPr>
          <w:rStyle w:val="StyleUnderline"/>
          <w:highlight w:val="yellow"/>
        </w:rPr>
        <w:t>The top 10 H1-B employers use the program for</w:t>
      </w:r>
      <w:r w:rsidRPr="00627C5F">
        <w:rPr>
          <w:rStyle w:val="StyleUnderline"/>
        </w:rPr>
        <w:t xml:space="preserve"> cheap, </w:t>
      </w:r>
      <w:r w:rsidRPr="00DC18E2">
        <w:rPr>
          <w:rStyle w:val="StyleUnderline"/>
          <w:highlight w:val="yellow"/>
        </w:rPr>
        <w:t xml:space="preserve">temporary labor </w:t>
      </w:r>
      <w:r w:rsidRPr="00DC18E2">
        <w:rPr>
          <w:rStyle w:val="Emphasis"/>
          <w:highlight w:val="yellow"/>
        </w:rPr>
        <w:t>rather than as a bridge to permanent immigration</w:t>
      </w:r>
      <w:r w:rsidRPr="00627C5F">
        <w:rPr>
          <w:sz w:val="16"/>
        </w:rPr>
        <w:t xml:space="preserve">. The H-1B visa is considered a “dual-intent” visa, which means that employers have the option of sponsoring their H-1B workers for lawful permanent resident (LPR) status, which can then lead to citizenship. But </w:t>
      </w:r>
      <w:r w:rsidRPr="00DC18E2">
        <w:rPr>
          <w:rStyle w:val="StyleUnderline"/>
          <w:highlight w:val="yellow"/>
        </w:rPr>
        <w:t>the top 10</w:t>
      </w:r>
      <w:r w:rsidRPr="00627C5F">
        <w:rPr>
          <w:rStyle w:val="StyleUnderline"/>
        </w:rPr>
        <w:t xml:space="preserve"> H-1B </w:t>
      </w:r>
      <w:r w:rsidRPr="00DC18E2">
        <w:rPr>
          <w:rStyle w:val="StyleUnderline"/>
          <w:highlight w:val="yellow"/>
        </w:rPr>
        <w:t xml:space="preserve">employers </w:t>
      </w:r>
      <w:r w:rsidRPr="00DC18E2">
        <w:rPr>
          <w:rStyle w:val="Emphasis"/>
          <w:highlight w:val="yellow"/>
        </w:rPr>
        <w:t>sponsor very few</w:t>
      </w:r>
      <w:r w:rsidRPr="00627C5F">
        <w:rPr>
          <w:rStyle w:val="Emphasis"/>
        </w:rPr>
        <w:t xml:space="preserve"> workers </w:t>
      </w:r>
      <w:r w:rsidRPr="00DC18E2">
        <w:rPr>
          <w:rStyle w:val="Emphasis"/>
          <w:highlight w:val="yellow"/>
        </w:rPr>
        <w:t>for LPR status</w:t>
      </w:r>
      <w:r w:rsidRPr="00627C5F">
        <w:rPr>
          <w:sz w:val="16"/>
        </w:rPr>
        <w:t>. In 2014, Tata Consultancy Services, the top H-1B employer that year, hired 5,650 new H-1B workers but only filed for two permanent labor certifications.4</w:t>
      </w:r>
    </w:p>
    <w:p w14:paraId="3FE11B7E" w14:textId="0C78A7DC" w:rsidR="00D05E5B" w:rsidRPr="00627C5F" w:rsidRDefault="00D05E5B" w:rsidP="00D05E5B">
      <w:pPr>
        <w:rPr>
          <w:sz w:val="16"/>
        </w:rPr>
      </w:pPr>
      <w:r w:rsidRPr="00627C5F">
        <w:rPr>
          <w:sz w:val="16"/>
        </w:rPr>
        <w:t xml:space="preserve">H-1B workers are often exploited and often arrive in debt, and they are tied to their employers. </w:t>
      </w:r>
      <w:r w:rsidRPr="00627C5F">
        <w:rPr>
          <w:rStyle w:val="StyleUnderline"/>
        </w:rPr>
        <w:t xml:space="preserve">The H-1B visa itself is owned and </w:t>
      </w:r>
      <w:r w:rsidRPr="00627C5F">
        <w:rPr>
          <w:rStyle w:val="Emphasis"/>
        </w:rPr>
        <w:t>controlled by the employer</w:t>
      </w:r>
      <w:r w:rsidRPr="00627C5F">
        <w:rPr>
          <w:sz w:val="16"/>
        </w:rPr>
        <w:t xml:space="preserve">; an H-1B worker who is fired or laid off for any reason becomes instantly deportable. H-1B workers often pay large fees to labor recruiters, which means that </w:t>
      </w:r>
      <w:r w:rsidRPr="00627C5F">
        <w:rPr>
          <w:rStyle w:val="StyleUnderline"/>
        </w:rPr>
        <w:t>many arrive virtually indentured to their employer</w:t>
      </w:r>
      <w:r w:rsidRPr="00627C5F">
        <w:rPr>
          <w:sz w:val="16"/>
        </w:rPr>
        <w:t>, fearing retaliation and termination if they speak out about workplace abuses or unpaid wages. And widespread abuses have been documented—even human trafficking and severe financial bondage.5</w:t>
      </w:r>
    </w:p>
    <w:p w14:paraId="455DC053" w14:textId="38BB7DFE" w:rsidR="00D05E5B" w:rsidRPr="00627C5F" w:rsidRDefault="00D05E5B" w:rsidP="00D05E5B">
      <w:pPr>
        <w:rPr>
          <w:sz w:val="16"/>
        </w:rPr>
      </w:pPr>
      <w:r w:rsidRPr="00DC18E2">
        <w:rPr>
          <w:rStyle w:val="StyleUnderline"/>
          <w:highlight w:val="yellow"/>
        </w:rPr>
        <w:t>Outsourcing companies are using the H-1B</w:t>
      </w:r>
      <w:r w:rsidRPr="00627C5F">
        <w:rPr>
          <w:rStyle w:val="StyleUnderline"/>
        </w:rPr>
        <w:t xml:space="preserve"> program </w:t>
      </w:r>
      <w:r w:rsidRPr="00C77D2E">
        <w:rPr>
          <w:rStyle w:val="StyleUnderline"/>
          <w:highlight w:val="yellow"/>
        </w:rPr>
        <w:t>to</w:t>
      </w:r>
      <w:r w:rsidRPr="00627C5F">
        <w:rPr>
          <w:rStyle w:val="StyleUnderline"/>
        </w:rPr>
        <w:t xml:space="preserve"> </w:t>
      </w:r>
      <w:r w:rsidRPr="00627C5F">
        <w:rPr>
          <w:rStyle w:val="Emphasis"/>
        </w:rPr>
        <w:t>replace U.S. workers</w:t>
      </w:r>
      <w:r w:rsidRPr="00627C5F">
        <w:rPr>
          <w:rStyle w:val="StyleUnderline"/>
        </w:rPr>
        <w:t xml:space="preserve"> and </w:t>
      </w:r>
      <w:r w:rsidRPr="00C77D2E">
        <w:rPr>
          <w:rStyle w:val="Emphasis"/>
          <w:highlight w:val="yellow"/>
        </w:rPr>
        <w:t>send</w:t>
      </w:r>
      <w:r w:rsidRPr="00C77D2E">
        <w:rPr>
          <w:rStyle w:val="Emphasis"/>
        </w:rPr>
        <w:t xml:space="preserve"> tech </w:t>
      </w:r>
      <w:r w:rsidRPr="00C77D2E">
        <w:rPr>
          <w:rStyle w:val="Emphasis"/>
          <w:highlight w:val="yellow"/>
        </w:rPr>
        <w:t>jobs abroad</w:t>
      </w:r>
      <w:r w:rsidRPr="00C77D2E">
        <w:rPr>
          <w:rStyle w:val="StyleUnderline"/>
          <w:highlight w:val="yellow"/>
        </w:rPr>
        <w:t>. The top</w:t>
      </w:r>
      <w:r w:rsidRPr="00C77D2E">
        <w:rPr>
          <w:rStyle w:val="StyleUnderline"/>
        </w:rPr>
        <w:t xml:space="preserve"> 10 </w:t>
      </w:r>
      <w:r w:rsidRPr="00C77D2E">
        <w:rPr>
          <w:rStyle w:val="StyleUnderline"/>
          <w:highlight w:val="yellow"/>
        </w:rPr>
        <w:t xml:space="preserve">employers of H-1B workers are </w:t>
      </w:r>
      <w:r w:rsidRPr="00C77D2E">
        <w:rPr>
          <w:rStyle w:val="Emphasis"/>
          <w:highlight w:val="yellow"/>
        </w:rPr>
        <w:t>not innovative high-tech firms</w:t>
      </w:r>
      <w:r w:rsidRPr="00627C5F">
        <w:rPr>
          <w:rStyle w:val="StyleUnderline"/>
        </w:rPr>
        <w:t xml:space="preserve"> like Apple and Google. </w:t>
      </w:r>
      <w:r w:rsidRPr="00C77D2E">
        <w:rPr>
          <w:rStyle w:val="StyleUnderline"/>
          <w:highlight w:val="yellow"/>
        </w:rPr>
        <w:t>The biggest users</w:t>
      </w:r>
      <w:r w:rsidRPr="00627C5F">
        <w:rPr>
          <w:rStyle w:val="StyleUnderline"/>
        </w:rPr>
        <w:t xml:space="preserve"> of the H-1B visa </w:t>
      </w:r>
      <w:r w:rsidRPr="00C77D2E">
        <w:rPr>
          <w:rStyle w:val="StyleUnderline"/>
          <w:highlight w:val="yellow"/>
        </w:rPr>
        <w:t>are</w:t>
      </w:r>
      <w:r w:rsidRPr="00C77D2E">
        <w:rPr>
          <w:rStyle w:val="StyleUnderline"/>
        </w:rPr>
        <w:t xml:space="preserve"> </w:t>
      </w:r>
      <w:r w:rsidRPr="00C77D2E">
        <w:rPr>
          <w:rStyle w:val="Emphasis"/>
        </w:rPr>
        <w:t>outsourcing/</w:t>
      </w:r>
      <w:r w:rsidRPr="00C77D2E">
        <w:rPr>
          <w:rStyle w:val="Emphasis"/>
          <w:highlight w:val="yellow"/>
        </w:rPr>
        <w:t>offshoring companies</w:t>
      </w:r>
      <w:r w:rsidRPr="00627C5F">
        <w:rPr>
          <w:sz w:val="16"/>
        </w:rPr>
        <w:t xml:space="preserve"> that specialize in information technology (IT). Typically, </w:t>
      </w:r>
      <w:r w:rsidRPr="00C77D2E">
        <w:rPr>
          <w:rStyle w:val="StyleUnderline"/>
          <w:highlight w:val="yellow"/>
        </w:rPr>
        <w:t>H-1B workers</w:t>
      </w:r>
      <w:r w:rsidRPr="00627C5F">
        <w:rPr>
          <w:rStyle w:val="StyleUnderline"/>
        </w:rPr>
        <w:t xml:space="preserve"> do computer and engineering </w:t>
      </w:r>
      <w:r w:rsidRPr="00C77D2E">
        <w:rPr>
          <w:rStyle w:val="StyleUnderline"/>
          <w:highlight w:val="yellow"/>
        </w:rPr>
        <w:t>work at the</w:t>
      </w:r>
      <w:r w:rsidRPr="00627C5F">
        <w:rPr>
          <w:rStyle w:val="StyleUnderline"/>
        </w:rPr>
        <w:t xml:space="preserve"> office of the </w:t>
      </w:r>
      <w:r w:rsidRPr="00C77D2E">
        <w:rPr>
          <w:rStyle w:val="StyleUnderline"/>
          <w:highlight w:val="yellow"/>
        </w:rPr>
        <w:t xml:space="preserve">U.S. employer but are </w:t>
      </w:r>
      <w:r w:rsidRPr="00C77D2E">
        <w:rPr>
          <w:rStyle w:val="Emphasis"/>
          <w:highlight w:val="yellow"/>
        </w:rPr>
        <w:t>employed by the offshoring company</w:t>
      </w:r>
      <w:r w:rsidRPr="00627C5F">
        <w:rPr>
          <w:sz w:val="16"/>
        </w:rPr>
        <w:t xml:space="preserve">. The many reported cases of U.S. workers being laid off and replaced by H-1B workers </w:t>
      </w:r>
      <w:r w:rsidRPr="00627C5F">
        <w:rPr>
          <w:sz w:val="16"/>
        </w:rPr>
        <w:lastRenderedPageBreak/>
        <w:t>have all been facilitated by this arrangement.6 In multiple incidents, the H-1B workers have been hired with annual wages around $40,000 less than the workers they have replaced. Before they are laid off, the U.S. workers are often forced to train their own H-1B replacements as a condition of their severance packages; this is euphemistically known as “knowledge transfer.” Major, profitable U.S. employers like Disney and Toys “R” Us—as well as public employers and institutions like the University of California and Southern California Edison—have laid off thousands of U.S. workers who were forced to train their own replacements. Eventually, many of these replacements and their jobs were moved offshore.7</w:t>
      </w:r>
    </w:p>
    <w:p w14:paraId="3C315F83" w14:textId="1DA9A5CA" w:rsidR="00D05E5B" w:rsidRPr="002849AB" w:rsidRDefault="002849AB" w:rsidP="009216F3">
      <w:pPr>
        <w:pStyle w:val="Heading4"/>
      </w:pPr>
      <w:r>
        <w:t xml:space="preserve">The aff is wishful thinking---their rhetoric from tech companies </w:t>
      </w:r>
      <w:r>
        <w:rPr>
          <w:u w:val="single"/>
        </w:rPr>
        <w:t>disguises</w:t>
      </w:r>
      <w:r>
        <w:t xml:space="preserve"> a scheme to reduce wages and lay off workers</w:t>
      </w:r>
    </w:p>
    <w:p w14:paraId="188B4D45" w14:textId="03246981" w:rsidR="009216F3" w:rsidRDefault="009216F3" w:rsidP="009216F3">
      <w:r>
        <w:t xml:space="preserve">Derek </w:t>
      </w:r>
      <w:r w:rsidRPr="009216F3">
        <w:rPr>
          <w:rStyle w:val="Style13ptBold"/>
        </w:rPr>
        <w:t>Thompson 17</w:t>
      </w:r>
      <w:r>
        <w:t xml:space="preserve">, senior editor at The Atlantic, where he writes about economics, labor markets, and the media, “Is the H-1B Program a Cynical Attempt to Undercut American Workers?” 2/15/17, https://www.theatlantic.com/business/archive/2017/02/the-dark-side-of-the-h-1b-program/516813/ </w:t>
      </w:r>
    </w:p>
    <w:p w14:paraId="378DD0AA" w14:textId="74B61488" w:rsidR="009216F3" w:rsidRPr="002849AB" w:rsidRDefault="009216F3" w:rsidP="009216F3">
      <w:pPr>
        <w:rPr>
          <w:sz w:val="16"/>
        </w:rPr>
      </w:pPr>
      <w:r w:rsidRPr="002849AB">
        <w:rPr>
          <w:rStyle w:val="StyleUnderline"/>
        </w:rPr>
        <w:t xml:space="preserve">There are </w:t>
      </w:r>
      <w:r w:rsidRPr="002849AB">
        <w:rPr>
          <w:rStyle w:val="Emphasis"/>
        </w:rPr>
        <w:t>two classic ways of thinking</w:t>
      </w:r>
      <w:r w:rsidRPr="002849AB">
        <w:rPr>
          <w:rStyle w:val="StyleUnderline"/>
        </w:rPr>
        <w:t xml:space="preserve"> about the H-1B system</w:t>
      </w:r>
      <w:r w:rsidRPr="002849AB">
        <w:rPr>
          <w:sz w:val="16"/>
        </w:rPr>
        <w:t xml:space="preserve">. The first upholds the H-1B program as a paragon of multicultural innovation. As this story goes, the world’s best and brightest want to work in the United States. When the U.S. lets them in, </w:t>
      </w:r>
      <w:r w:rsidRPr="002849AB">
        <w:rPr>
          <w:rStyle w:val="StyleUnderline"/>
        </w:rPr>
        <w:t>their brilliant work increases the sales and profits of their companies</w:t>
      </w:r>
      <w:r w:rsidRPr="002849AB">
        <w:rPr>
          <w:sz w:val="16"/>
        </w:rPr>
        <w:t>, and, often, they go on to start their own businesses. The benefits and broad and obvious: U.S. consumers get cheaper goods, U.S. investors get a fantastic return, and the country enjoys both financial and psychic benefits as it shows the world the economic benefits of embracing diversity.</w:t>
      </w:r>
    </w:p>
    <w:p w14:paraId="338509DA" w14:textId="083E9667" w:rsidR="009216F3" w:rsidRPr="002849AB" w:rsidRDefault="009216F3" w:rsidP="009216F3">
      <w:pPr>
        <w:rPr>
          <w:sz w:val="16"/>
        </w:rPr>
      </w:pPr>
      <w:r w:rsidRPr="002849AB">
        <w:rPr>
          <w:sz w:val="16"/>
        </w:rPr>
        <w:t xml:space="preserve">But </w:t>
      </w:r>
      <w:r w:rsidRPr="002849AB">
        <w:rPr>
          <w:rStyle w:val="Emphasis"/>
        </w:rPr>
        <w:t>there is another story</w:t>
      </w:r>
      <w:r w:rsidRPr="002849AB">
        <w:rPr>
          <w:sz w:val="16"/>
        </w:rPr>
        <w:t xml:space="preserve">. When </w:t>
      </w:r>
      <w:r w:rsidRPr="00C77D2E">
        <w:rPr>
          <w:rStyle w:val="StyleUnderline"/>
          <w:highlight w:val="yellow"/>
        </w:rPr>
        <w:t>tech</w:t>
      </w:r>
      <w:r w:rsidRPr="002849AB">
        <w:rPr>
          <w:rStyle w:val="StyleUnderline"/>
        </w:rPr>
        <w:t>nology firms</w:t>
      </w:r>
      <w:r w:rsidRPr="002849AB">
        <w:rPr>
          <w:sz w:val="16"/>
        </w:rPr>
        <w:t xml:space="preserve"> hire foreign-born workers, they often </w:t>
      </w:r>
      <w:r w:rsidRPr="00C77D2E">
        <w:rPr>
          <w:rStyle w:val="StyleUnderline"/>
          <w:highlight w:val="yellow"/>
        </w:rPr>
        <w:t>pay</w:t>
      </w:r>
      <w:r w:rsidRPr="002849AB">
        <w:rPr>
          <w:rStyle w:val="StyleUnderline"/>
        </w:rPr>
        <w:t xml:space="preserve"> them </w:t>
      </w:r>
      <w:r w:rsidRPr="00C77D2E">
        <w:rPr>
          <w:rStyle w:val="StyleUnderline"/>
          <w:highlight w:val="yellow"/>
        </w:rPr>
        <w:t>less than what they</w:t>
      </w:r>
      <w:r w:rsidRPr="002849AB">
        <w:rPr>
          <w:rStyle w:val="StyleUnderline"/>
        </w:rPr>
        <w:t xml:space="preserve"> theoretically </w:t>
      </w:r>
      <w:r w:rsidRPr="00C77D2E">
        <w:rPr>
          <w:rStyle w:val="StyleUnderline"/>
          <w:highlight w:val="yellow"/>
        </w:rPr>
        <w:t>would have paid an American</w:t>
      </w:r>
      <w:r w:rsidRPr="002849AB">
        <w:rPr>
          <w:rStyle w:val="StyleUnderline"/>
        </w:rPr>
        <w:t xml:space="preserve"> in that job</w:t>
      </w:r>
      <w:r w:rsidRPr="002849AB">
        <w:rPr>
          <w:sz w:val="16"/>
        </w:rPr>
        <w:t xml:space="preserve">. </w:t>
      </w:r>
      <w:r w:rsidRPr="002849AB">
        <w:rPr>
          <w:rStyle w:val="StyleUnderline"/>
        </w:rPr>
        <w:t>This leads to</w:t>
      </w:r>
      <w:r w:rsidRPr="002849AB">
        <w:rPr>
          <w:sz w:val="16"/>
        </w:rPr>
        <w:t xml:space="preserve"> both </w:t>
      </w:r>
      <w:r w:rsidRPr="002849AB">
        <w:rPr>
          <w:rStyle w:val="StyleUnderline"/>
        </w:rPr>
        <w:t>lower pay for workers across the company</w:t>
      </w:r>
      <w:r w:rsidRPr="002849AB">
        <w:rPr>
          <w:sz w:val="16"/>
        </w:rPr>
        <w:t xml:space="preserve"> and higher profits for the owners and investors. In other words, </w:t>
      </w:r>
      <w:r w:rsidRPr="00C77D2E">
        <w:rPr>
          <w:rStyle w:val="StyleUnderline"/>
          <w:highlight w:val="yellow"/>
        </w:rPr>
        <w:t>the H-1B</w:t>
      </w:r>
      <w:r w:rsidRPr="002849AB">
        <w:rPr>
          <w:rStyle w:val="StyleUnderline"/>
        </w:rPr>
        <w:t xml:space="preserve"> program </w:t>
      </w:r>
      <w:r w:rsidRPr="00C77D2E">
        <w:rPr>
          <w:rStyle w:val="StyleUnderline"/>
          <w:highlight w:val="yellow"/>
        </w:rPr>
        <w:t>is a scheme to reduce wages</w:t>
      </w:r>
      <w:r w:rsidRPr="002849AB">
        <w:rPr>
          <w:sz w:val="16"/>
        </w:rPr>
        <w:t xml:space="preserve"> and increase profits, </w:t>
      </w:r>
      <w:r w:rsidRPr="00C77D2E">
        <w:rPr>
          <w:rStyle w:val="StyleUnderline"/>
          <w:highlight w:val="yellow"/>
        </w:rPr>
        <w:t xml:space="preserve">which has been </w:t>
      </w:r>
      <w:r w:rsidRPr="00C77D2E">
        <w:rPr>
          <w:rStyle w:val="Emphasis"/>
          <w:highlight w:val="yellow"/>
        </w:rPr>
        <w:t>cleverly remarketed</w:t>
      </w:r>
      <w:r w:rsidRPr="00C77D2E">
        <w:rPr>
          <w:rStyle w:val="StyleUnderline"/>
          <w:highlight w:val="yellow"/>
        </w:rPr>
        <w:t xml:space="preserve"> as</w:t>
      </w:r>
      <w:r w:rsidRPr="002849AB">
        <w:rPr>
          <w:sz w:val="16"/>
        </w:rPr>
        <w:t xml:space="preserve"> a paean to multiculturalism and </w:t>
      </w:r>
      <w:r w:rsidRPr="00C77D2E">
        <w:rPr>
          <w:rStyle w:val="StyleUnderline"/>
          <w:highlight w:val="yellow"/>
        </w:rPr>
        <w:t>a win-win</w:t>
      </w:r>
      <w:r w:rsidRPr="002849AB">
        <w:rPr>
          <w:sz w:val="16"/>
        </w:rPr>
        <w:t xml:space="preserve"> for American consumers and American inclusivity.</w:t>
      </w:r>
    </w:p>
    <w:p w14:paraId="625FE687" w14:textId="641C9D98" w:rsidR="009216F3" w:rsidRPr="002849AB" w:rsidRDefault="009216F3" w:rsidP="009216F3">
      <w:pPr>
        <w:rPr>
          <w:sz w:val="16"/>
        </w:rPr>
      </w:pPr>
      <w:r w:rsidRPr="002849AB">
        <w:rPr>
          <w:sz w:val="16"/>
        </w:rPr>
        <w:t>Which one is right? I have tended to side with the first narrative. But that seems like all the more reason to give some further consideration to the second, which gets a comprehensive treatment in a new paper by the economists John Bound and Nicolas Morales of the University of Michigan, and Gaurav Khanna at the University of California, San Diego.</w:t>
      </w:r>
    </w:p>
    <w:p w14:paraId="2D5FC95D" w14:textId="38D6C88E" w:rsidR="009216F3" w:rsidRPr="002849AB" w:rsidRDefault="009216F3" w:rsidP="009216F3">
      <w:pPr>
        <w:rPr>
          <w:sz w:val="16"/>
        </w:rPr>
      </w:pPr>
      <w:r w:rsidRPr="002849AB">
        <w:rPr>
          <w:sz w:val="16"/>
        </w:rPr>
        <w:t xml:space="preserve">During the internet boom </w:t>
      </w:r>
      <w:r w:rsidRPr="002849AB">
        <w:rPr>
          <w:rStyle w:val="StyleUnderline"/>
        </w:rPr>
        <w:t xml:space="preserve">between 1994 and 2001, technology companies took in many more high-skilled </w:t>
      </w:r>
      <w:proofErr w:type="gramStart"/>
      <w:r w:rsidRPr="002849AB">
        <w:rPr>
          <w:rStyle w:val="StyleUnderline"/>
        </w:rPr>
        <w:t>foreign born</w:t>
      </w:r>
      <w:proofErr w:type="gramEnd"/>
      <w:r w:rsidRPr="002849AB">
        <w:rPr>
          <w:rStyle w:val="StyleUnderline"/>
        </w:rPr>
        <w:t xml:space="preserve"> workers</w:t>
      </w:r>
      <w:r w:rsidRPr="002849AB">
        <w:rPr>
          <w:sz w:val="16"/>
        </w:rPr>
        <w:t xml:space="preserve">, as the annual cap on H-1B visas grew from 65,000 to 195,000. In their analysis of this period, Bound, Khanna, and Morales conclude that high-skill foreign workers led to more innovation, cheaper products, and higher tech profits. But </w:t>
      </w:r>
      <w:r w:rsidRPr="002849AB">
        <w:rPr>
          <w:rStyle w:val="StyleUnderline"/>
        </w:rPr>
        <w:t xml:space="preserve">the availability of </w:t>
      </w:r>
      <w:r w:rsidRPr="00C77D2E">
        <w:rPr>
          <w:rStyle w:val="StyleUnderline"/>
          <w:highlight w:val="yellow"/>
        </w:rPr>
        <w:t>cheaper labor</w:t>
      </w:r>
      <w:r w:rsidRPr="002849AB">
        <w:rPr>
          <w:sz w:val="16"/>
        </w:rPr>
        <w:t xml:space="preserve"> also </w:t>
      </w:r>
      <w:r w:rsidRPr="00C77D2E">
        <w:rPr>
          <w:rStyle w:val="Emphasis"/>
          <w:highlight w:val="yellow"/>
        </w:rPr>
        <w:t>hurt native-born engineers</w:t>
      </w:r>
      <w:r w:rsidRPr="00C77D2E">
        <w:rPr>
          <w:rStyle w:val="StyleUnderline"/>
        </w:rPr>
        <w:t>. “</w:t>
      </w:r>
      <w:r w:rsidRPr="002849AB">
        <w:rPr>
          <w:rStyle w:val="StyleUnderline"/>
        </w:rPr>
        <w:t xml:space="preserve">In the absence of immigration, </w:t>
      </w:r>
      <w:r w:rsidRPr="00C77D2E">
        <w:rPr>
          <w:rStyle w:val="StyleUnderline"/>
          <w:highlight w:val="yellow"/>
        </w:rPr>
        <w:t>wages for U.S.</w:t>
      </w:r>
      <w:r w:rsidRPr="002849AB">
        <w:rPr>
          <w:rStyle w:val="StyleUnderline"/>
        </w:rPr>
        <w:t xml:space="preserve"> computer </w:t>
      </w:r>
      <w:r w:rsidRPr="00C77D2E">
        <w:rPr>
          <w:rStyle w:val="StyleUnderline"/>
          <w:highlight w:val="yellow"/>
        </w:rPr>
        <w:t>scientists would have been</w:t>
      </w:r>
      <w:r w:rsidRPr="002849AB">
        <w:rPr>
          <w:rStyle w:val="StyleUnderline"/>
        </w:rPr>
        <w:t xml:space="preserve"> 2.6 percent to 5.1 percent </w:t>
      </w:r>
      <w:r w:rsidRPr="00C77D2E">
        <w:rPr>
          <w:rStyle w:val="StyleUnderline"/>
          <w:highlight w:val="yellow"/>
        </w:rPr>
        <w:t>higher and employment</w:t>
      </w:r>
      <w:r w:rsidRPr="002849AB">
        <w:rPr>
          <w:rStyle w:val="StyleUnderline"/>
        </w:rPr>
        <w:t xml:space="preserve"> in computer science for U.S. workers </w:t>
      </w:r>
      <w:r w:rsidRPr="00C77D2E">
        <w:rPr>
          <w:rStyle w:val="StyleUnderline"/>
          <w:highlight w:val="yellow"/>
        </w:rPr>
        <w:t>would have been</w:t>
      </w:r>
      <w:r w:rsidRPr="002849AB">
        <w:rPr>
          <w:rStyle w:val="StyleUnderline"/>
        </w:rPr>
        <w:t xml:space="preserve"> </w:t>
      </w:r>
      <w:r w:rsidRPr="002849AB">
        <w:rPr>
          <w:rStyle w:val="Emphasis"/>
        </w:rPr>
        <w:t xml:space="preserve">6.1 percent to </w:t>
      </w:r>
      <w:r w:rsidRPr="00C77D2E">
        <w:rPr>
          <w:rStyle w:val="Emphasis"/>
          <w:highlight w:val="yellow"/>
        </w:rPr>
        <w:t>10.8 percent higher</w:t>
      </w:r>
      <w:r w:rsidRPr="002849AB">
        <w:rPr>
          <w:sz w:val="16"/>
        </w:rPr>
        <w:t xml:space="preserve"> in 2001,” the authors write.</w:t>
      </w:r>
    </w:p>
    <w:p w14:paraId="12C91D09" w14:textId="22D8BE7D" w:rsidR="009216F3" w:rsidRPr="002849AB" w:rsidRDefault="009216F3" w:rsidP="009216F3">
      <w:pPr>
        <w:rPr>
          <w:rStyle w:val="StyleUnderline"/>
        </w:rPr>
      </w:pPr>
      <w:r w:rsidRPr="002849AB">
        <w:rPr>
          <w:sz w:val="16"/>
        </w:rPr>
        <w:t xml:space="preserve">This is not the </w:t>
      </w:r>
      <w:proofErr w:type="gramStart"/>
      <w:r w:rsidRPr="002849AB">
        <w:rPr>
          <w:sz w:val="16"/>
        </w:rPr>
        <w:t>first time</w:t>
      </w:r>
      <w:proofErr w:type="gramEnd"/>
      <w:r w:rsidRPr="002849AB">
        <w:rPr>
          <w:sz w:val="16"/>
        </w:rPr>
        <w:t xml:space="preserve"> economists have pointed out a dark side of the H-1B program. A 2016 paper by several economists from the University of Notre Dame, UC Berkeley, and the U.S. Department of the Treasury similarly found evidence that </w:t>
      </w:r>
      <w:r w:rsidRPr="002849AB">
        <w:rPr>
          <w:rStyle w:val="StyleUnderline"/>
        </w:rPr>
        <w:t xml:space="preserve">H-1B visas crowded out employment for other workers and "lead to </w:t>
      </w:r>
      <w:r w:rsidRPr="00C77D2E">
        <w:rPr>
          <w:rStyle w:val="StyleUnderline"/>
        </w:rPr>
        <w:t>lower average employee earnings</w:t>
      </w:r>
      <w:r w:rsidRPr="002849AB">
        <w:rPr>
          <w:sz w:val="16"/>
        </w:rPr>
        <w:t xml:space="preserve"> and higher firm profits."</w:t>
      </w:r>
    </w:p>
    <w:p w14:paraId="38BD39AB" w14:textId="23A9B8FA" w:rsidR="009216F3" w:rsidRPr="00C77D2E" w:rsidRDefault="009216F3" w:rsidP="009216F3">
      <w:pPr>
        <w:rPr>
          <w:sz w:val="16"/>
        </w:rPr>
      </w:pPr>
      <w:r w:rsidRPr="00C77D2E">
        <w:rPr>
          <w:rStyle w:val="StyleUnderline"/>
          <w:highlight w:val="yellow"/>
        </w:rPr>
        <w:t>The tech</w:t>
      </w:r>
      <w:r w:rsidRPr="002849AB">
        <w:rPr>
          <w:rStyle w:val="StyleUnderline"/>
        </w:rPr>
        <w:t xml:space="preserve">nology </w:t>
      </w:r>
      <w:r w:rsidRPr="00C77D2E">
        <w:rPr>
          <w:rStyle w:val="StyleUnderline"/>
          <w:highlight w:val="yellow"/>
        </w:rPr>
        <w:t>community has been outspoken</w:t>
      </w:r>
      <w:r w:rsidRPr="002849AB">
        <w:rPr>
          <w:rStyle w:val="StyleUnderline"/>
        </w:rPr>
        <w:t xml:space="preserve"> in its defense of </w:t>
      </w:r>
      <w:r w:rsidRPr="00C77D2E">
        <w:rPr>
          <w:rStyle w:val="StyleUnderline"/>
          <w:highlight w:val="yellow"/>
        </w:rPr>
        <w:t>the H-1B</w:t>
      </w:r>
      <w:r w:rsidRPr="002849AB">
        <w:rPr>
          <w:rStyle w:val="StyleUnderline"/>
        </w:rPr>
        <w:t xml:space="preserve"> program</w:t>
      </w:r>
      <w:r w:rsidRPr="002849AB">
        <w:rPr>
          <w:sz w:val="16"/>
        </w:rPr>
        <w:t xml:space="preserve">, framing it in language that pays homage to American values like diversity, inclusion, and innovation. </w:t>
      </w:r>
      <w:r w:rsidRPr="002849AB">
        <w:rPr>
          <w:rStyle w:val="StyleUnderline"/>
        </w:rPr>
        <w:t xml:space="preserve">But it also </w:t>
      </w:r>
      <w:r w:rsidRPr="00C77D2E">
        <w:rPr>
          <w:rStyle w:val="StyleUnderline"/>
          <w:highlight w:val="yellow"/>
        </w:rPr>
        <w:t xml:space="preserve">serves the </w:t>
      </w:r>
      <w:r w:rsidRPr="00C77D2E">
        <w:rPr>
          <w:rStyle w:val="Emphasis"/>
          <w:highlight w:val="yellow"/>
        </w:rPr>
        <w:t>less honorable goal of restraining wage growth</w:t>
      </w:r>
      <w:r w:rsidRPr="002849AB">
        <w:rPr>
          <w:sz w:val="16"/>
        </w:rPr>
        <w:t xml:space="preserve">. In 2015, several tech companies including Apple and Google agreed to pay $415 million after accusations that they had a so-called "no-poaching" agreement that prevented workers from bidding up their wages with competing offers. The H-1B visa program similarly restrains the growth of labor costs, except </w:t>
      </w:r>
      <w:r w:rsidRPr="00C77D2E">
        <w:rPr>
          <w:rStyle w:val="Emphasis"/>
          <w:highlight w:val="yellow"/>
        </w:rPr>
        <w:t>it’s disguised as a policy of openness</w:t>
      </w:r>
      <w:r w:rsidRPr="002849AB">
        <w:rPr>
          <w:sz w:val="16"/>
        </w:rPr>
        <w:t>.</w:t>
      </w:r>
    </w:p>
    <w:p w14:paraId="0BEE617C" w14:textId="0C1C711C" w:rsidR="007D3D47" w:rsidRPr="007D3D47" w:rsidRDefault="007D3D47" w:rsidP="007D3D47"/>
    <w:p w14:paraId="153E08C7" w14:textId="007D89E2" w:rsidR="003B0619" w:rsidRDefault="003B0619" w:rsidP="003B0619">
      <w:pPr>
        <w:pStyle w:val="Heading3"/>
      </w:pPr>
      <w:r>
        <w:lastRenderedPageBreak/>
        <w:t>H-1Bs Bad---AT: H-1Bs Boost American Jobs</w:t>
      </w:r>
    </w:p>
    <w:p w14:paraId="7D765FB2" w14:textId="7F38D8BF" w:rsidR="003B0619" w:rsidRPr="00C77D2E" w:rsidRDefault="00C77D2E" w:rsidP="003B0619">
      <w:pPr>
        <w:pStyle w:val="Heading4"/>
        <w:rPr>
          <w:u w:val="single"/>
        </w:rPr>
      </w:pPr>
      <w:r>
        <w:t xml:space="preserve">Their argument is </w:t>
      </w:r>
      <w:proofErr w:type="gramStart"/>
      <w:r>
        <w:t xml:space="preserve">a </w:t>
      </w:r>
      <w:r>
        <w:rPr>
          <w:u w:val="single"/>
        </w:rPr>
        <w:t>spurious correlation</w:t>
      </w:r>
      <w:r>
        <w:t>---skilled immigrants</w:t>
      </w:r>
      <w:proofErr w:type="gramEnd"/>
      <w:r>
        <w:t xml:space="preserve"> get hired when jobs are available, but </w:t>
      </w:r>
      <w:r>
        <w:rPr>
          <w:u w:val="single"/>
        </w:rPr>
        <w:t>they don’t create jobs</w:t>
      </w:r>
    </w:p>
    <w:p w14:paraId="11101A18" w14:textId="3D3EC0B5" w:rsidR="003B0619" w:rsidRPr="003B0619" w:rsidRDefault="003B0619" w:rsidP="003B0619">
      <w:r>
        <w:t xml:space="preserve">Beryl </w:t>
      </w:r>
      <w:proofErr w:type="spellStart"/>
      <w:r>
        <w:t>Lieff</w:t>
      </w:r>
      <w:proofErr w:type="spellEnd"/>
      <w:r>
        <w:t xml:space="preserve"> </w:t>
      </w:r>
      <w:proofErr w:type="spellStart"/>
      <w:r w:rsidRPr="00E40B1B">
        <w:rPr>
          <w:rStyle w:val="Style13ptBold"/>
        </w:rPr>
        <w:t>Benderly</w:t>
      </w:r>
      <w:proofErr w:type="spellEnd"/>
      <w:r w:rsidRPr="00E40B1B">
        <w:rPr>
          <w:rStyle w:val="Style13ptBold"/>
        </w:rPr>
        <w:t xml:space="preserve"> 15</w:t>
      </w:r>
      <w:r>
        <w:t>, writer for Science magazine, citing a study from the University of California, Davis, “The paradox of job creation,” http://www.sciencemag.org/careers/2015/02/paradox-job-creation</w:t>
      </w:r>
    </w:p>
    <w:p w14:paraId="60F30D1C" w14:textId="412A0F09" w:rsidR="003B0619" w:rsidRPr="00C77D2E" w:rsidRDefault="003B0619" w:rsidP="003B0619">
      <w:pPr>
        <w:rPr>
          <w:sz w:val="16"/>
        </w:rPr>
      </w:pPr>
      <w:r w:rsidRPr="00C77D2E">
        <w:rPr>
          <w:sz w:val="16"/>
        </w:rPr>
        <w:t xml:space="preserve">With the high-skill immigration debate about to heat up again thanks to Senator Orrin Hatch’s (R­–UT) 13 January introduction of the Immigration Innovation Act of 2015, nicknamed “I-Squared,” </w:t>
      </w:r>
      <w:r w:rsidRPr="00C77D2E">
        <w:rPr>
          <w:rStyle w:val="StyleUnderline"/>
        </w:rPr>
        <w:t>we are likely to hear familiar arguments for raising the numbers of foreign</w:t>
      </w:r>
      <w:r w:rsidRPr="00C77D2E">
        <w:rPr>
          <w:sz w:val="16"/>
        </w:rPr>
        <w:t xml:space="preserve"> science, technology, engineering, and mathematics (</w:t>
      </w:r>
      <w:r w:rsidRPr="00C77D2E">
        <w:rPr>
          <w:rStyle w:val="StyleUnderline"/>
        </w:rPr>
        <w:t>STEM</w:t>
      </w:r>
      <w:r w:rsidRPr="00C77D2E">
        <w:rPr>
          <w:sz w:val="16"/>
        </w:rPr>
        <w:t xml:space="preserve">) </w:t>
      </w:r>
      <w:r w:rsidRPr="00C77D2E">
        <w:rPr>
          <w:rStyle w:val="StyleUnderline"/>
        </w:rPr>
        <w:t xml:space="preserve">workers admitted to this country. </w:t>
      </w:r>
      <w:r w:rsidRPr="00D2143C">
        <w:rPr>
          <w:rStyle w:val="StyleUnderline"/>
          <w:highlight w:val="yellow"/>
        </w:rPr>
        <w:t>One of the most influential</w:t>
      </w:r>
      <w:r w:rsidRPr="00C77D2E">
        <w:rPr>
          <w:rStyle w:val="StyleUnderline"/>
        </w:rPr>
        <w:t xml:space="preserve"> of those </w:t>
      </w:r>
      <w:r w:rsidRPr="00D2143C">
        <w:rPr>
          <w:rStyle w:val="StyleUnderline"/>
          <w:highlight w:val="yellow"/>
        </w:rPr>
        <w:t>arguments has been</w:t>
      </w:r>
      <w:r w:rsidRPr="00C77D2E">
        <w:rPr>
          <w:rStyle w:val="StyleUnderline"/>
        </w:rPr>
        <w:t xml:space="preserve"> the claim </w:t>
      </w:r>
      <w:r w:rsidRPr="00D2143C">
        <w:rPr>
          <w:rStyle w:val="StyleUnderline"/>
          <w:highlight w:val="yellow"/>
        </w:rPr>
        <w:t xml:space="preserve">that </w:t>
      </w:r>
      <w:r w:rsidRPr="00D2143C">
        <w:rPr>
          <w:rStyle w:val="Emphasis"/>
          <w:highlight w:val="yellow"/>
        </w:rPr>
        <w:t>foreign</w:t>
      </w:r>
      <w:r w:rsidRPr="00C77D2E">
        <w:rPr>
          <w:rStyle w:val="Emphasis"/>
        </w:rPr>
        <w:t xml:space="preserve"> STEM </w:t>
      </w:r>
      <w:r w:rsidRPr="00D2143C">
        <w:rPr>
          <w:rStyle w:val="Emphasis"/>
          <w:highlight w:val="yellow"/>
        </w:rPr>
        <w:t>workers increase employment for natives</w:t>
      </w:r>
      <w:r w:rsidRPr="00C77D2E">
        <w:rPr>
          <w:sz w:val="16"/>
        </w:rPr>
        <w:t xml:space="preserve">. The advocacy group Compete America, composed of several dozen major employers of STEM talent, proclaims on its Facebook page, for example, that “each </w:t>
      </w:r>
      <w:proofErr w:type="gramStart"/>
      <w:r w:rsidRPr="00C77D2E">
        <w:rPr>
          <w:sz w:val="16"/>
        </w:rPr>
        <w:t>foreign born</w:t>
      </w:r>
      <w:proofErr w:type="gramEnd"/>
      <w:r w:rsidRPr="00C77D2E">
        <w:rPr>
          <w:sz w:val="16"/>
        </w:rPr>
        <w:t xml:space="preserve"> worker with an advanced STEM degree” from a U.S. institution “creates” 2.62 jobs for Americans.</w:t>
      </w:r>
    </w:p>
    <w:p w14:paraId="2BB79E1F" w14:textId="058F994D" w:rsidR="003B0619" w:rsidRPr="00C77D2E" w:rsidRDefault="003B0619" w:rsidP="003B0619">
      <w:pPr>
        <w:rPr>
          <w:sz w:val="16"/>
        </w:rPr>
      </w:pPr>
      <w:r w:rsidRPr="00D2143C">
        <w:rPr>
          <w:rStyle w:val="StyleUnderline"/>
          <w:highlight w:val="yellow"/>
        </w:rPr>
        <w:t xml:space="preserve">A recent reanalysis </w:t>
      </w:r>
      <w:r w:rsidRPr="00D2143C">
        <w:rPr>
          <w:rStyle w:val="Emphasis"/>
          <w:highlight w:val="yellow"/>
        </w:rPr>
        <w:t>casts doubt on</w:t>
      </w:r>
      <w:r w:rsidRPr="00C77D2E">
        <w:rPr>
          <w:rStyle w:val="Emphasis"/>
        </w:rPr>
        <w:t xml:space="preserve"> the source of </w:t>
      </w:r>
      <w:r w:rsidRPr="00D2143C">
        <w:rPr>
          <w:rStyle w:val="Emphasis"/>
          <w:highlight w:val="yellow"/>
        </w:rPr>
        <w:t>that claim</w:t>
      </w:r>
      <w:r w:rsidRPr="00C77D2E">
        <w:rPr>
          <w:sz w:val="16"/>
        </w:rPr>
        <w:t xml:space="preserve">, according to University of California (UC), Davis, statistician and computer scientist Norman </w:t>
      </w:r>
      <w:proofErr w:type="spellStart"/>
      <w:r w:rsidRPr="00C77D2E">
        <w:rPr>
          <w:sz w:val="16"/>
        </w:rPr>
        <w:t>Matloff</w:t>
      </w:r>
      <w:proofErr w:type="spellEnd"/>
      <w:r w:rsidRPr="00C77D2E">
        <w:rPr>
          <w:sz w:val="16"/>
        </w:rPr>
        <w:t xml:space="preserve">. </w:t>
      </w:r>
      <w:r w:rsidRPr="00C77D2E">
        <w:rPr>
          <w:rStyle w:val="StyleUnderline"/>
        </w:rPr>
        <w:t>The 2.62 figure comes from a 2011 study</w:t>
      </w:r>
      <w:r w:rsidRPr="00C77D2E">
        <w:rPr>
          <w:sz w:val="16"/>
        </w:rPr>
        <w:t xml:space="preserve"> by economist Madeline </w:t>
      </w:r>
      <w:proofErr w:type="spellStart"/>
      <w:r w:rsidRPr="00C77D2E">
        <w:rPr>
          <w:sz w:val="16"/>
        </w:rPr>
        <w:t>Zavodny</w:t>
      </w:r>
      <w:proofErr w:type="spellEnd"/>
      <w:r w:rsidRPr="00C77D2E">
        <w:rPr>
          <w:sz w:val="16"/>
        </w:rPr>
        <w:t xml:space="preserve"> of Agnes Scott College in Decatur, Georgia, which was sponsored and published by the American Enterprise Institute and the Partnership for a New American Economy, an advocate of increased high-skill immigration. Well known as a critic of STEM shortage claims, </w:t>
      </w:r>
      <w:proofErr w:type="spellStart"/>
      <w:r w:rsidRPr="00C77D2E">
        <w:rPr>
          <w:sz w:val="16"/>
        </w:rPr>
        <w:t>Matloff</w:t>
      </w:r>
      <w:proofErr w:type="spellEnd"/>
      <w:r w:rsidRPr="00C77D2E">
        <w:rPr>
          <w:sz w:val="16"/>
        </w:rPr>
        <w:t xml:space="preserve"> writes that </w:t>
      </w:r>
      <w:r w:rsidRPr="00D2143C">
        <w:rPr>
          <w:rStyle w:val="StyleUnderline"/>
          <w:highlight w:val="yellow"/>
        </w:rPr>
        <w:t>an independent researcher</w:t>
      </w:r>
      <w:r w:rsidRPr="00C77D2E">
        <w:rPr>
          <w:sz w:val="16"/>
        </w:rPr>
        <w:t xml:space="preserve"> named R. Davis has </w:t>
      </w:r>
      <w:r w:rsidRPr="00D2143C">
        <w:rPr>
          <w:rStyle w:val="Emphasis"/>
          <w:highlight w:val="yellow"/>
        </w:rPr>
        <w:t>found a defect</w:t>
      </w:r>
      <w:r w:rsidRPr="00C77D2E">
        <w:rPr>
          <w:sz w:val="16"/>
        </w:rPr>
        <w:t xml:space="preserve"> in </w:t>
      </w:r>
      <w:proofErr w:type="spellStart"/>
      <w:r w:rsidRPr="00C77D2E">
        <w:rPr>
          <w:sz w:val="16"/>
        </w:rPr>
        <w:t>Zavodny’s</w:t>
      </w:r>
      <w:proofErr w:type="spellEnd"/>
      <w:r w:rsidRPr="00C77D2E">
        <w:rPr>
          <w:sz w:val="16"/>
        </w:rPr>
        <w:t xml:space="preserve"> work </w:t>
      </w:r>
      <w:r w:rsidRPr="00C77D2E">
        <w:rPr>
          <w:rStyle w:val="StyleUnderline"/>
        </w:rPr>
        <w:t>in the form of a statistical oddity</w:t>
      </w:r>
      <w:r w:rsidRPr="00C77D2E">
        <w:rPr>
          <w:sz w:val="16"/>
        </w:rPr>
        <w:t xml:space="preserve"> called Simpson's paradox, which can lead to drawing incorrect inferences about correlations. </w:t>
      </w:r>
      <w:proofErr w:type="spellStart"/>
      <w:r w:rsidRPr="00C77D2E">
        <w:rPr>
          <w:sz w:val="16"/>
        </w:rPr>
        <w:t>Zavodny</w:t>
      </w:r>
      <w:proofErr w:type="spellEnd"/>
      <w:r w:rsidRPr="00C77D2E">
        <w:rPr>
          <w:sz w:val="16"/>
        </w:rPr>
        <w:t>, meanwhile, stands by her work. “No, there isn't an error,” she tells Science Careers by e-mail.</w:t>
      </w:r>
    </w:p>
    <w:p w14:paraId="56C4E57E" w14:textId="70F8C7F5" w:rsidR="003B0619" w:rsidRPr="00C77D2E" w:rsidRDefault="003B0619" w:rsidP="003B0619">
      <w:pPr>
        <w:rPr>
          <w:sz w:val="16"/>
        </w:rPr>
      </w:pPr>
      <w:r w:rsidRPr="00C77D2E">
        <w:rPr>
          <w:sz w:val="16"/>
        </w:rPr>
        <w:t xml:space="preserve">Even before the new analysis there was a reason to question the study’s implication of causality, as </w:t>
      </w:r>
      <w:proofErr w:type="spellStart"/>
      <w:r w:rsidRPr="00C77D2E">
        <w:rPr>
          <w:sz w:val="16"/>
        </w:rPr>
        <w:t>Zavodny</w:t>
      </w:r>
      <w:proofErr w:type="spellEnd"/>
      <w:r w:rsidRPr="00C77D2E">
        <w:rPr>
          <w:sz w:val="16"/>
        </w:rPr>
        <w:t xml:space="preserve"> herself acknowledges in the e-mail: “I agree that the question of causality is fundamental.” That is a statement beyond dispute, she writes.</w:t>
      </w:r>
    </w:p>
    <w:p w14:paraId="2D4D8332" w14:textId="131BE98F" w:rsidR="003B0619" w:rsidRPr="00C77D2E" w:rsidRDefault="003B0619" w:rsidP="003B0619">
      <w:pPr>
        <w:rPr>
          <w:sz w:val="16"/>
        </w:rPr>
      </w:pPr>
      <w:r w:rsidRPr="00C77D2E">
        <w:rPr>
          <w:sz w:val="16"/>
        </w:rPr>
        <w:t>The points at issue are mostly too technical for this column (and this columnist). The issue that really matters to scientists, STEM workers, and the economy at large is the meaning of the correlations: In a market where large numbers of very smart, well-educated scientists and others are struggling to find work commensurate with their abilities and extensive training, how are new jobs, both high skilled and otherwise, created? What conditions increase employment, and how can those conditions be created or encouraged? Those policy issues require more research by researchers from a range of disciplines.</w:t>
      </w:r>
    </w:p>
    <w:p w14:paraId="7F13CB08" w14:textId="77777777" w:rsidR="003B0619" w:rsidRPr="00C77D2E" w:rsidRDefault="003B0619" w:rsidP="003B0619">
      <w:pPr>
        <w:rPr>
          <w:rStyle w:val="Emphasis"/>
        </w:rPr>
      </w:pPr>
      <w:r w:rsidRPr="00C77D2E">
        <w:rPr>
          <w:rStyle w:val="Emphasis"/>
        </w:rPr>
        <w:t>Correlation and causation</w:t>
      </w:r>
    </w:p>
    <w:p w14:paraId="13BD98DB" w14:textId="30DBC7A0" w:rsidR="003B0619" w:rsidRPr="00C77D2E" w:rsidRDefault="003B0619" w:rsidP="003B0619">
      <w:pPr>
        <w:rPr>
          <w:sz w:val="16"/>
        </w:rPr>
      </w:pPr>
      <w:r w:rsidRPr="00C77D2E">
        <w:rPr>
          <w:sz w:val="16"/>
        </w:rPr>
        <w:t xml:space="preserve">“Immigrants with advanced degrees boost employment for US natives,” </w:t>
      </w:r>
      <w:proofErr w:type="spellStart"/>
      <w:r w:rsidRPr="00C77D2E">
        <w:rPr>
          <w:sz w:val="16"/>
        </w:rPr>
        <w:t>Zavodny</w:t>
      </w:r>
      <w:proofErr w:type="spellEnd"/>
      <w:r w:rsidRPr="00C77D2E">
        <w:rPr>
          <w:sz w:val="16"/>
        </w:rPr>
        <w:t xml:space="preserve"> declares in her study. Specifically, “[t]he data comparing employment among the fifty states and the District of Columbia show that from 2000 to 2007, an additional 100 foreign-born workers in STEM fields with advanced degrees from US universities is associated with an additional 262 jobs among US natives.” This correlation (noted in the latter statement), enhanced by its implication of causation (in the former) has gotten a lot of traction; a New York Times columnist even prescribed additional STEM immigration as a cure for the nation’s persistent unemployment.</w:t>
      </w:r>
    </w:p>
    <w:p w14:paraId="341D90E8" w14:textId="7A861332" w:rsidR="003B0619" w:rsidRPr="00C77D2E" w:rsidRDefault="003B0619" w:rsidP="003B0619">
      <w:pPr>
        <w:rPr>
          <w:sz w:val="16"/>
        </w:rPr>
      </w:pPr>
      <w:r w:rsidRPr="00C77D2E">
        <w:rPr>
          <w:sz w:val="16"/>
        </w:rPr>
        <w:t>How this purported connection, which other economists dispute, might work in the real world rather than the world of correlations has never been clear to me. None of the scholars I’ve asked have provided a convincing explanation.</w:t>
      </w:r>
    </w:p>
    <w:p w14:paraId="07EEB6DC" w14:textId="049B6FB6" w:rsidR="003B0619" w:rsidRPr="00C77D2E" w:rsidRDefault="003B0619" w:rsidP="003B0619">
      <w:pPr>
        <w:rPr>
          <w:sz w:val="16"/>
        </w:rPr>
      </w:pPr>
      <w:r w:rsidRPr="00C77D2E">
        <w:rPr>
          <w:sz w:val="16"/>
        </w:rPr>
        <w:t xml:space="preserve">It’s not that foreign-born scientists can’t create jobs. As I’ve mentioned before, my own father, the late Morris </w:t>
      </w:r>
      <w:proofErr w:type="spellStart"/>
      <w:r w:rsidRPr="00C77D2E">
        <w:rPr>
          <w:sz w:val="16"/>
        </w:rPr>
        <w:t>Lieff</w:t>
      </w:r>
      <w:proofErr w:type="spellEnd"/>
      <w:r w:rsidRPr="00C77D2E">
        <w:rPr>
          <w:sz w:val="16"/>
        </w:rPr>
        <w:t>, Ph.D., was one who did. In keeping with the best only-in-America mythology, he earned patents that became the basis for a business that created dozens of jobs. Utilizing American capital and market know-how—it could have come from anywhere—my father and his colleagues turned an idea born in a Chicago lab into factories in New Jersey and Virginia and, ultimately, paychecks for him and others. How could his place of birth have had anything to do with this?</w:t>
      </w:r>
    </w:p>
    <w:p w14:paraId="7E086F7C" w14:textId="5A19470C" w:rsidR="003B0619" w:rsidRPr="00C77D2E" w:rsidRDefault="003B0619" w:rsidP="003B0619">
      <w:pPr>
        <w:rPr>
          <w:sz w:val="16"/>
        </w:rPr>
      </w:pPr>
      <w:r w:rsidRPr="00C77D2E">
        <w:rPr>
          <w:sz w:val="16"/>
        </w:rPr>
        <w:t xml:space="preserve">If the employers who hired the foreign STEM workers in </w:t>
      </w:r>
      <w:proofErr w:type="spellStart"/>
      <w:r w:rsidRPr="00C77D2E">
        <w:rPr>
          <w:sz w:val="16"/>
        </w:rPr>
        <w:t>Zavodny’s</w:t>
      </w:r>
      <w:proofErr w:type="spellEnd"/>
      <w:r w:rsidRPr="00C77D2E">
        <w:rPr>
          <w:sz w:val="16"/>
        </w:rPr>
        <w:t xml:space="preserve"> studies </w:t>
      </w:r>
      <w:r w:rsidRPr="00D2143C">
        <w:rPr>
          <w:sz w:val="16"/>
        </w:rPr>
        <w:t>had</w:t>
      </w:r>
      <w:r w:rsidRPr="00C77D2E">
        <w:rPr>
          <w:sz w:val="16"/>
        </w:rPr>
        <w:t xml:space="preserve"> instead hired comparable Americans (or kept on the older workers who often lose their jobs to younger ones, especially in the computer industry), it seems unlikely that the economic effects would be any different. </w:t>
      </w:r>
      <w:r w:rsidRPr="00C77D2E">
        <w:rPr>
          <w:rStyle w:val="StyleUnderline"/>
        </w:rPr>
        <w:t xml:space="preserve">The kind </w:t>
      </w:r>
      <w:r w:rsidRPr="00D2143C">
        <w:rPr>
          <w:rStyle w:val="StyleUnderline"/>
        </w:rPr>
        <w:t>of</w:t>
      </w:r>
      <w:r w:rsidRPr="00C77D2E">
        <w:rPr>
          <w:rStyle w:val="StyleUnderline"/>
        </w:rPr>
        <w:t xml:space="preserve"> </w:t>
      </w:r>
      <w:r w:rsidRPr="00D2143C">
        <w:rPr>
          <w:rStyle w:val="StyleUnderline"/>
          <w:highlight w:val="yellow"/>
        </w:rPr>
        <w:t>correlation</w:t>
      </w:r>
      <w:r w:rsidRPr="00C77D2E">
        <w:rPr>
          <w:sz w:val="16"/>
        </w:rPr>
        <w:t>—</w:t>
      </w:r>
      <w:r w:rsidRPr="00D2143C">
        <w:rPr>
          <w:rStyle w:val="Emphasis"/>
          <w:highlight w:val="yellow"/>
        </w:rPr>
        <w:t>not necessarily causation</w:t>
      </w:r>
      <w:r w:rsidRPr="00C77D2E">
        <w:rPr>
          <w:sz w:val="16"/>
        </w:rPr>
        <w:t xml:space="preserve">—that </w:t>
      </w:r>
      <w:proofErr w:type="spellStart"/>
      <w:r w:rsidRPr="00C77D2E">
        <w:rPr>
          <w:sz w:val="16"/>
        </w:rPr>
        <w:t>Zavodny’s</w:t>
      </w:r>
      <w:proofErr w:type="spellEnd"/>
      <w:r w:rsidRPr="00C77D2E">
        <w:rPr>
          <w:sz w:val="16"/>
        </w:rPr>
        <w:t xml:space="preserve"> study suggests </w:t>
      </w:r>
      <w:r w:rsidRPr="00D2143C">
        <w:rPr>
          <w:rStyle w:val="StyleUnderline"/>
          <w:highlight w:val="yellow"/>
        </w:rPr>
        <w:t>could</w:t>
      </w:r>
      <w:r w:rsidRPr="00C77D2E">
        <w:rPr>
          <w:rStyle w:val="StyleUnderline"/>
        </w:rPr>
        <w:t xml:space="preserve"> merely </w:t>
      </w:r>
      <w:r w:rsidRPr="00D2143C">
        <w:rPr>
          <w:rStyle w:val="StyleUnderline"/>
          <w:highlight w:val="yellow"/>
        </w:rPr>
        <w:t xml:space="preserve">show that </w:t>
      </w:r>
      <w:r w:rsidRPr="00D2143C">
        <w:rPr>
          <w:rStyle w:val="Emphasis"/>
          <w:highlight w:val="yellow"/>
        </w:rPr>
        <w:t>when jobs are available</w:t>
      </w:r>
      <w:r w:rsidRPr="00D2143C">
        <w:rPr>
          <w:rStyle w:val="StyleUnderline"/>
          <w:highlight w:val="yellow"/>
        </w:rPr>
        <w:t>, people</w:t>
      </w:r>
      <w:r w:rsidRPr="00C77D2E">
        <w:rPr>
          <w:rStyle w:val="StyleUnderline"/>
        </w:rPr>
        <w:t xml:space="preserve"> both native and </w:t>
      </w:r>
      <w:r w:rsidRPr="00D2143C">
        <w:rPr>
          <w:rStyle w:val="StyleUnderline"/>
        </w:rPr>
        <w:t xml:space="preserve">foreign </w:t>
      </w:r>
      <w:r w:rsidRPr="00D2143C">
        <w:rPr>
          <w:rStyle w:val="StyleUnderline"/>
          <w:highlight w:val="yellow"/>
        </w:rPr>
        <w:t>get hired. A</w:t>
      </w:r>
      <w:r w:rsidRPr="00C77D2E">
        <w:rPr>
          <w:rStyle w:val="StyleUnderline"/>
        </w:rPr>
        <w:t xml:space="preserve">n unwarranted </w:t>
      </w:r>
      <w:r w:rsidRPr="00D2143C">
        <w:rPr>
          <w:rStyle w:val="StyleUnderline"/>
          <w:highlight w:val="yellow"/>
        </w:rPr>
        <w:t xml:space="preserve">leap to causality could </w:t>
      </w:r>
      <w:r w:rsidRPr="00D2143C">
        <w:rPr>
          <w:rStyle w:val="Emphasis"/>
          <w:highlight w:val="yellow"/>
        </w:rPr>
        <w:t>mask effects</w:t>
      </w:r>
      <w:r w:rsidRPr="00D2143C">
        <w:rPr>
          <w:rStyle w:val="StyleUnderline"/>
          <w:highlight w:val="yellow"/>
        </w:rPr>
        <w:t xml:space="preserve"> that</w:t>
      </w:r>
      <w:r w:rsidRPr="00D2143C">
        <w:rPr>
          <w:rStyle w:val="StyleUnderline"/>
        </w:rPr>
        <w:t xml:space="preserve"> some</w:t>
      </w:r>
      <w:r w:rsidRPr="00C77D2E">
        <w:rPr>
          <w:rStyle w:val="StyleUnderline"/>
        </w:rPr>
        <w:t xml:space="preserve"> researchers argue </w:t>
      </w:r>
      <w:r w:rsidRPr="00D2143C">
        <w:rPr>
          <w:rStyle w:val="Emphasis"/>
          <w:highlight w:val="yellow"/>
        </w:rPr>
        <w:t>decrease jobs for American STEM workers</w:t>
      </w:r>
      <w:r w:rsidRPr="00C77D2E">
        <w:rPr>
          <w:sz w:val="16"/>
        </w:rPr>
        <w:t>. What we need is less rhetoric and more study of how exactly job creation works so that we can adopt policies that encourage more of it.</w:t>
      </w:r>
    </w:p>
    <w:p w14:paraId="25B58B9F" w14:textId="77777777" w:rsidR="003B0619" w:rsidRPr="00C77D2E" w:rsidRDefault="003B0619" w:rsidP="003B0619">
      <w:pPr>
        <w:rPr>
          <w:sz w:val="16"/>
        </w:rPr>
      </w:pPr>
      <w:r w:rsidRPr="00C77D2E">
        <w:rPr>
          <w:sz w:val="16"/>
        </w:rPr>
        <w:lastRenderedPageBreak/>
        <w:t>Solving a paradox</w:t>
      </w:r>
    </w:p>
    <w:p w14:paraId="300EAC81" w14:textId="16C77E77" w:rsidR="003B0619" w:rsidRPr="00C77D2E" w:rsidRDefault="003B0619" w:rsidP="003B0619">
      <w:pPr>
        <w:rPr>
          <w:sz w:val="16"/>
        </w:rPr>
      </w:pPr>
      <w:r w:rsidRPr="00C77D2E">
        <w:rPr>
          <w:sz w:val="16"/>
        </w:rPr>
        <w:t xml:space="preserve">Simpson’s paradox, </w:t>
      </w:r>
      <w:proofErr w:type="spellStart"/>
      <w:r w:rsidRPr="00C77D2E">
        <w:rPr>
          <w:sz w:val="16"/>
        </w:rPr>
        <w:t>Matloff</w:t>
      </w:r>
      <w:proofErr w:type="spellEnd"/>
      <w:r w:rsidRPr="00C77D2E">
        <w:rPr>
          <w:sz w:val="16"/>
        </w:rPr>
        <w:t xml:space="preserve"> explained in an interview, arises when the relationship between two variables is “badly distorted or reversed” because “there’s another variable that’s relevant but not being factored in” or given proper weight. A well-known example in academe is a 1973 sex discrimination suit against UC Berkeley alleging discrimination against women in graduate school admissions. For the graduate school as a whole, 44% of male but just 35% of female applicants won admission.</w:t>
      </w:r>
    </w:p>
    <w:p w14:paraId="23A32B08" w14:textId="7E4B4C4E" w:rsidR="003B0619" w:rsidRPr="00C77D2E" w:rsidRDefault="003B0619" w:rsidP="003B0619">
      <w:pPr>
        <w:rPr>
          <w:sz w:val="16"/>
        </w:rPr>
      </w:pPr>
      <w:r w:rsidRPr="00C77D2E">
        <w:rPr>
          <w:sz w:val="16"/>
        </w:rPr>
        <w:t xml:space="preserve">Department-by-department analysis, however, revealed a “small but statistically significant bias in favor of women,” wrote UC Berkeley’s P.J. Bickel, E.A. Hammel, and J.W. O’Connell in Science in 1975. Women, it turned out, tended to apply to departments that attracted more applicants and thus had more competitive admissions. Somewhat counterintuitively for us in the science world, “[t]he </w:t>
      </w:r>
      <w:proofErr w:type="gramStart"/>
      <w:r w:rsidRPr="00C77D2E">
        <w:rPr>
          <w:sz w:val="16"/>
        </w:rPr>
        <w:t>graduate</w:t>
      </w:r>
      <w:proofErr w:type="gramEnd"/>
      <w:r w:rsidRPr="00C77D2E">
        <w:rPr>
          <w:sz w:val="16"/>
        </w:rPr>
        <w:t xml:space="preserve"> departments that are easier to enter” and attract higher percentages of male applicants “tend to be those that require more mathematics in the undergraduate preparatory curriculum,” Bickel and co-authors note. The missing variable was the relative competitiveness of the individual departments.</w:t>
      </w:r>
    </w:p>
    <w:p w14:paraId="10159927" w14:textId="29BB4B91" w:rsidR="003B0619" w:rsidRPr="00C77D2E" w:rsidRDefault="003B0619" w:rsidP="003B0619">
      <w:pPr>
        <w:rPr>
          <w:sz w:val="16"/>
        </w:rPr>
      </w:pPr>
      <w:proofErr w:type="spellStart"/>
      <w:r w:rsidRPr="00C77D2E">
        <w:rPr>
          <w:sz w:val="16"/>
        </w:rPr>
        <w:t>Zavodny’s</w:t>
      </w:r>
      <w:proofErr w:type="spellEnd"/>
      <w:r w:rsidRPr="00C77D2E">
        <w:rPr>
          <w:sz w:val="16"/>
        </w:rPr>
        <w:t xml:space="preserve"> inquiry “asks whether having a higher share of workers who are foreign born in a given state increases or decreases the employment rate among US natives in that state. … A positive relationship would indicate that more immigration creates jobs for US natives, while a negative relationship would indicate that more immigration decreases employment for US natives.”</w:t>
      </w:r>
    </w:p>
    <w:p w14:paraId="37DA7E49" w14:textId="114EBDA4" w:rsidR="003B0619" w:rsidRPr="00C77D2E" w:rsidRDefault="003B0619" w:rsidP="003B0619">
      <w:pPr>
        <w:rPr>
          <w:sz w:val="16"/>
        </w:rPr>
      </w:pPr>
      <w:r w:rsidRPr="00C77D2E">
        <w:rPr>
          <w:sz w:val="16"/>
        </w:rPr>
        <w:t xml:space="preserve">But, looking at a graph Davis made from data </w:t>
      </w:r>
      <w:proofErr w:type="spellStart"/>
      <w:r w:rsidRPr="00C77D2E">
        <w:rPr>
          <w:sz w:val="16"/>
        </w:rPr>
        <w:t>Zavodny</w:t>
      </w:r>
      <w:proofErr w:type="spellEnd"/>
      <w:r w:rsidRPr="00C77D2E">
        <w:rPr>
          <w:sz w:val="16"/>
        </w:rPr>
        <w:t xml:space="preserve"> readily and generously provided (“Foreign STEM Workers, 2000-2007”), “you see </w:t>
      </w:r>
      <w:r w:rsidRPr="00D2143C">
        <w:rPr>
          <w:rStyle w:val="StyleUnderline"/>
          <w:highlight w:val="yellow"/>
        </w:rPr>
        <w:t>the dominant variable is not</w:t>
      </w:r>
      <w:r w:rsidRPr="00C77D2E">
        <w:rPr>
          <w:rStyle w:val="StyleUnderline"/>
        </w:rPr>
        <w:t xml:space="preserve"> the number of </w:t>
      </w:r>
      <w:r w:rsidRPr="00D2143C">
        <w:rPr>
          <w:rStyle w:val="StyleUnderline"/>
          <w:highlight w:val="yellow"/>
        </w:rPr>
        <w:t>foreign workers</w:t>
      </w:r>
      <w:r w:rsidRPr="00C77D2E">
        <w:rPr>
          <w:sz w:val="16"/>
        </w:rPr>
        <w:t xml:space="preserve">. … </w:t>
      </w:r>
      <w:r w:rsidRPr="00D2143C">
        <w:rPr>
          <w:rStyle w:val="Emphasis"/>
          <w:highlight w:val="yellow"/>
        </w:rPr>
        <w:t>The dominant variable is the state</w:t>
      </w:r>
      <w:r w:rsidRPr="00C77D2E">
        <w:rPr>
          <w:sz w:val="16"/>
        </w:rPr>
        <w:t xml:space="preserve">,” </w:t>
      </w:r>
      <w:proofErr w:type="spellStart"/>
      <w:r w:rsidRPr="00C77D2E">
        <w:rPr>
          <w:sz w:val="16"/>
        </w:rPr>
        <w:t>Matloff</w:t>
      </w:r>
      <w:proofErr w:type="spellEnd"/>
      <w:r w:rsidRPr="00C77D2E">
        <w:rPr>
          <w:sz w:val="16"/>
        </w:rPr>
        <w:t xml:space="preserve"> says in our interview. </w:t>
      </w:r>
      <w:r w:rsidRPr="00C77D2E">
        <w:rPr>
          <w:rStyle w:val="StyleUnderline"/>
        </w:rPr>
        <w:t>Because “the data for each state” is “essentially flat</w:t>
      </w:r>
      <w:r w:rsidRPr="00C77D2E">
        <w:rPr>
          <w:sz w:val="16"/>
        </w:rPr>
        <w:t xml:space="preserve">,” he adds by e-mail, “you can see that </w:t>
      </w:r>
      <w:r w:rsidRPr="00D2143C">
        <w:rPr>
          <w:rStyle w:val="StyleUnderline"/>
          <w:highlight w:val="yellow"/>
        </w:rPr>
        <w:t>there is</w:t>
      </w:r>
      <w:r w:rsidRPr="00C77D2E">
        <w:rPr>
          <w:sz w:val="16"/>
        </w:rPr>
        <w:t xml:space="preserve"> essentially </w:t>
      </w:r>
      <w:r w:rsidRPr="00D2143C">
        <w:rPr>
          <w:rStyle w:val="Emphasis"/>
          <w:highlight w:val="yellow"/>
        </w:rPr>
        <w:t>no relationship between jobs and foreign workers</w:t>
      </w:r>
      <w:r w:rsidRPr="00C77D2E">
        <w:rPr>
          <w:sz w:val="16"/>
        </w:rPr>
        <w:t xml:space="preserve">. … But there is a big difference from state to state.” This means, he says, that </w:t>
      </w:r>
      <w:r w:rsidRPr="00C77D2E">
        <w:rPr>
          <w:rStyle w:val="Emphasis"/>
        </w:rPr>
        <w:t>something else is at work</w:t>
      </w:r>
      <w:r w:rsidRPr="00C77D2E">
        <w:rPr>
          <w:sz w:val="16"/>
        </w:rPr>
        <w:t xml:space="preserve">, possibly including culture, atmosphere, or economic conditions within the individual states, an idea that other research also supports. By far, the largest numbers of foreign STEM workers and jobs are in California. </w:t>
      </w:r>
      <w:r w:rsidRPr="00D2143C">
        <w:rPr>
          <w:rStyle w:val="StyleUnderline"/>
          <w:highlight w:val="yellow"/>
        </w:rPr>
        <w:t>The workers may</w:t>
      </w:r>
      <w:r w:rsidRPr="00C77D2E">
        <w:rPr>
          <w:rStyle w:val="StyleUnderline"/>
        </w:rPr>
        <w:t xml:space="preserve"> very well </w:t>
      </w:r>
      <w:r w:rsidRPr="00D2143C">
        <w:rPr>
          <w:rStyle w:val="StyleUnderline"/>
          <w:highlight w:val="yellow"/>
        </w:rPr>
        <w:t>be there because of the jobs</w:t>
      </w:r>
      <w:r w:rsidRPr="00C77D2E">
        <w:rPr>
          <w:sz w:val="16"/>
        </w:rPr>
        <w:t xml:space="preserve">—and, </w:t>
      </w:r>
      <w:proofErr w:type="spellStart"/>
      <w:r w:rsidRPr="00C77D2E">
        <w:rPr>
          <w:sz w:val="16"/>
        </w:rPr>
        <w:t>Matloff</w:t>
      </w:r>
      <w:proofErr w:type="spellEnd"/>
      <w:r w:rsidRPr="00C77D2E">
        <w:rPr>
          <w:sz w:val="16"/>
        </w:rPr>
        <w:t xml:space="preserve"> suggests, industry hiring policies—</w:t>
      </w:r>
      <w:r w:rsidRPr="00D2143C">
        <w:rPr>
          <w:rStyle w:val="Emphasis"/>
          <w:highlight w:val="yellow"/>
        </w:rPr>
        <w:t>rather than vice versa</w:t>
      </w:r>
      <w:r w:rsidRPr="00C77D2E">
        <w:rPr>
          <w:sz w:val="16"/>
        </w:rPr>
        <w:t>.</w:t>
      </w:r>
    </w:p>
    <w:p w14:paraId="18A14D27" w14:textId="77777777" w:rsidR="003B0619" w:rsidRDefault="003B0619" w:rsidP="003B0619"/>
    <w:p w14:paraId="796D12FC" w14:textId="7E4E3056" w:rsidR="003B0619" w:rsidRPr="003B0619" w:rsidRDefault="003B0619" w:rsidP="003B0619"/>
    <w:p w14:paraId="352DB1F4" w14:textId="1790BC5D" w:rsidR="00E40B1B" w:rsidRPr="00E40B1B" w:rsidRDefault="00E40B1B" w:rsidP="00E40B1B"/>
    <w:p w14:paraId="1F06073A" w14:textId="27B3EBEB" w:rsidR="00BE5FBA" w:rsidRPr="00BE5FBA" w:rsidRDefault="00BE5FBA" w:rsidP="00BE5FBA">
      <w:pPr>
        <w:pStyle w:val="Heading3"/>
      </w:pPr>
      <w:r>
        <w:lastRenderedPageBreak/>
        <w:t>No Innovation---1NC</w:t>
      </w:r>
    </w:p>
    <w:p w14:paraId="31FD14C6" w14:textId="77777777" w:rsidR="00BE5FBA" w:rsidRDefault="00BE5FBA" w:rsidP="00BE5FBA">
      <w:pPr>
        <w:pStyle w:val="Heading4"/>
      </w:pPr>
      <w:r>
        <w:t>H-1Bs don’t cause increased innovation</w:t>
      </w:r>
    </w:p>
    <w:p w14:paraId="5512B756" w14:textId="77777777" w:rsidR="00BE5FBA" w:rsidRPr="007612C5" w:rsidRDefault="00BE5FBA" w:rsidP="00BE5FBA">
      <w:r>
        <w:t xml:space="preserve">Andy </w:t>
      </w:r>
      <w:r w:rsidRPr="007612C5">
        <w:rPr>
          <w:rStyle w:val="Style13ptBold"/>
        </w:rPr>
        <w:t>Wu 17</w:t>
      </w:r>
      <w:r>
        <w:t>, Strategy Unit, Harvard Business School, “Skilled Immigration and Firm-Level Innovation: The U.S. H-1B Lottery,” 2/15/17, https://mackinstitute.wharton.upenn.edu/wp-content/uploads/2017/03/FP0185_WP_Feb2017.pdf</w:t>
      </w:r>
    </w:p>
    <w:p w14:paraId="4A103C0D" w14:textId="77777777" w:rsidR="00BE5FBA" w:rsidRPr="00E73909" w:rsidRDefault="00BE5FBA" w:rsidP="00BE5FBA">
      <w:pPr>
        <w:rPr>
          <w:sz w:val="16"/>
        </w:rPr>
      </w:pPr>
      <w:r w:rsidRPr="00E73909">
        <w:rPr>
          <w:sz w:val="16"/>
        </w:rPr>
        <w:t xml:space="preserve">Since this migration is viewed as a negative for the departing country, </w:t>
      </w:r>
      <w:r w:rsidRPr="00E73909">
        <w:rPr>
          <w:rStyle w:val="StyleUnderline"/>
        </w:rPr>
        <w:t>we might expect</w:t>
      </w:r>
      <w:r w:rsidRPr="00E73909">
        <w:rPr>
          <w:sz w:val="16"/>
        </w:rPr>
        <w:t xml:space="preserve"> something of a beneficial “</w:t>
      </w:r>
      <w:r w:rsidRPr="00E73909">
        <w:rPr>
          <w:rStyle w:val="StyleUnderline"/>
        </w:rPr>
        <w:t>brain inundation” on the country receiving skilled immigrants</w:t>
      </w:r>
      <w:r w:rsidRPr="00E73909">
        <w:rPr>
          <w:sz w:val="16"/>
        </w:rPr>
        <w:t xml:space="preserve">. In addition to the additional human capital offered by the immigrants, </w:t>
      </w:r>
      <w:r w:rsidRPr="00E73909">
        <w:rPr>
          <w:rStyle w:val="StyleUnderline"/>
        </w:rPr>
        <w:t>we might expect the immigrants to bring</w:t>
      </w:r>
      <w:r w:rsidRPr="00E73909">
        <w:rPr>
          <w:sz w:val="16"/>
        </w:rPr>
        <w:t xml:space="preserve"> a diverse set of </w:t>
      </w:r>
      <w:r w:rsidRPr="00E73909">
        <w:rPr>
          <w:rStyle w:val="StyleUnderline"/>
        </w:rPr>
        <w:t>external knowledge to their hiring organizations</w:t>
      </w:r>
      <w:r w:rsidRPr="00E73909">
        <w:rPr>
          <w:sz w:val="16"/>
        </w:rPr>
        <w:t xml:space="preserve">, where this external knowledge is an increasingly important source of innovation for organizations seeking sustained competitive advantage (Filatotchev et al., 2011). Accordingly, </w:t>
      </w:r>
      <w:r w:rsidRPr="0034193E">
        <w:rPr>
          <w:rStyle w:val="StyleUnderline"/>
          <w:highlight w:val="yellow"/>
        </w:rPr>
        <w:t>tech</w:t>
      </w:r>
      <w:r w:rsidRPr="00E73909">
        <w:rPr>
          <w:rStyle w:val="StyleUnderline"/>
        </w:rPr>
        <w:t xml:space="preserve">nology </w:t>
      </w:r>
      <w:r w:rsidRPr="0034193E">
        <w:rPr>
          <w:rStyle w:val="StyleUnderline"/>
          <w:highlight w:val="yellow"/>
        </w:rPr>
        <w:t>leaders</w:t>
      </w:r>
      <w:r w:rsidRPr="00E73909">
        <w:rPr>
          <w:sz w:val="16"/>
        </w:rPr>
        <w:t xml:space="preserve"> in the United States </w:t>
      </w:r>
      <w:r w:rsidRPr="00E73909">
        <w:rPr>
          <w:rStyle w:val="StyleUnderline"/>
        </w:rPr>
        <w:t xml:space="preserve">have </w:t>
      </w:r>
      <w:r w:rsidRPr="0034193E">
        <w:rPr>
          <w:rStyle w:val="StyleUnderline"/>
          <w:highlight w:val="yellow"/>
        </w:rPr>
        <w:t>argued</w:t>
      </w:r>
      <w:r w:rsidRPr="00E73909">
        <w:rPr>
          <w:rStyle w:val="StyleUnderline"/>
        </w:rPr>
        <w:t xml:space="preserve"> that the </w:t>
      </w:r>
      <w:r w:rsidRPr="0034193E">
        <w:rPr>
          <w:rStyle w:val="Emphasis"/>
          <w:highlight w:val="yellow"/>
        </w:rPr>
        <w:t>skilled immigrants increase</w:t>
      </w:r>
      <w:r w:rsidRPr="00E73909">
        <w:rPr>
          <w:rStyle w:val="Emphasis"/>
        </w:rPr>
        <w:t xml:space="preserve"> domestic technological </w:t>
      </w:r>
      <w:r w:rsidRPr="0034193E">
        <w:rPr>
          <w:rStyle w:val="Emphasis"/>
          <w:highlight w:val="yellow"/>
        </w:rPr>
        <w:t>innovation</w:t>
      </w:r>
      <w:r w:rsidRPr="00E73909">
        <w:rPr>
          <w:rStyle w:val="Emphasis"/>
        </w:rPr>
        <w:t xml:space="preserve"> and productivity</w:t>
      </w:r>
      <w:r w:rsidRPr="00E73909">
        <w:rPr>
          <w:rStyle w:val="StyleUnderline"/>
        </w:rPr>
        <w:t>,</w:t>
      </w:r>
      <w:r w:rsidRPr="00E73909">
        <w:rPr>
          <w:sz w:val="16"/>
        </w:rPr>
        <w:t xml:space="preserve"> both through established and entrepreneurial or- ganizations3: Laszlo Bock, the former Senior Vice President of People Operations at Google argues that “talented foreign-born individuals have played and will continue to play a vital role at Google and throughout our economy” and that restrictions on “our immigration policies are stifling innovation" (Bock, 2013).</w:t>
      </w:r>
    </w:p>
    <w:p w14:paraId="6BDCA872" w14:textId="77777777" w:rsidR="00BE5FBA" w:rsidRPr="00E73909" w:rsidRDefault="00BE5FBA" w:rsidP="00BE5FBA">
      <w:pPr>
        <w:rPr>
          <w:sz w:val="16"/>
        </w:rPr>
      </w:pPr>
      <w:r w:rsidRPr="00E73909">
        <w:rPr>
          <w:sz w:val="16"/>
        </w:rPr>
        <w:t>In the arena of U.S. public opinion and policy, the argued benefit is not so obvious. While visa limitations on immigration pursuing academic study4 and intra-organizational transfers5 are relatively loose in the United States, the hiring of skilled immigrants to fill open positions at private sector firms—predominately through the H-1B program—continues to be limited by the government over the last decade. This constraint binds more and more tightly as U.S. firm demand for skilled labor and foreign demand for US jobs increases while the limit remains constant. In 2014, more than half of H-1B applications were denied to satisfy the statutory caps, representing the rejection of a substantial number of presumably mutually beneficial transactions between foreign workers and domestic employers. Demand for highly skilled immigrants has steadily risen, possibly reflecting a dwindling technical capacity of U.S. domestic graduates (Bound et al., 2009). In contrast, many developed countries explicitly recruit highly skilled immigrants without placing limits on the number of skilled immigrants that may come, while the United States allows only a limited number, primarily through its H-1B program.6</w:t>
      </w:r>
    </w:p>
    <w:p w14:paraId="0B370292" w14:textId="77777777" w:rsidR="00BE5FBA" w:rsidRPr="00E73909" w:rsidRDefault="00BE5FBA" w:rsidP="00BE5FBA">
      <w:pPr>
        <w:rPr>
          <w:sz w:val="16"/>
        </w:rPr>
      </w:pPr>
      <w:r w:rsidRPr="00E73909">
        <w:rPr>
          <w:sz w:val="16"/>
        </w:rPr>
        <w:t xml:space="preserve">Opponents of skilled immigration expansion, particularly from organized labor, argue that skilled immigration, particularly through the H-1B program, crowds out domestic employees and suppresses domestic wages. Richard </w:t>
      </w:r>
      <w:proofErr w:type="spellStart"/>
      <w:r w:rsidRPr="00E73909">
        <w:rPr>
          <w:sz w:val="16"/>
        </w:rPr>
        <w:t>Trumka</w:t>
      </w:r>
      <w:proofErr w:type="spellEnd"/>
      <w:r w:rsidRPr="00E73909">
        <w:rPr>
          <w:sz w:val="16"/>
        </w:rPr>
        <w:t>, President of the AFL-CIO labor union, writes that “High-tech companies say there are ‘too few’ American high-tech workers, but that's not true. . . They want a massive expansion of H-1B visa holders because they can pay them less. . . This is not about innovation and job creation. It is about dollars and cents” (</w:t>
      </w:r>
      <w:proofErr w:type="spellStart"/>
      <w:r w:rsidRPr="00E73909">
        <w:rPr>
          <w:sz w:val="16"/>
        </w:rPr>
        <w:t>Trumka</w:t>
      </w:r>
      <w:proofErr w:type="spellEnd"/>
      <w:r w:rsidRPr="00E73909">
        <w:rPr>
          <w:sz w:val="16"/>
        </w:rPr>
        <w:t xml:space="preserve">, 2013). </w:t>
      </w:r>
      <w:r w:rsidRPr="0034193E">
        <w:rPr>
          <w:rStyle w:val="StyleUnderline"/>
          <w:highlight w:val="yellow"/>
        </w:rPr>
        <w:t>If we cannot find</w:t>
      </w:r>
      <w:r w:rsidRPr="00E73909">
        <w:rPr>
          <w:rStyle w:val="StyleUnderline"/>
        </w:rPr>
        <w:t xml:space="preserve"> that the </w:t>
      </w:r>
      <w:r w:rsidRPr="0034193E">
        <w:rPr>
          <w:rStyle w:val="StyleUnderline"/>
          <w:highlight w:val="yellow"/>
        </w:rPr>
        <w:t>skilled immigrants are</w:t>
      </w:r>
      <w:r w:rsidRPr="00E73909">
        <w:rPr>
          <w:rStyle w:val="StyleUnderline"/>
        </w:rPr>
        <w:t xml:space="preserve"> productively </w:t>
      </w:r>
      <w:r w:rsidRPr="0034193E">
        <w:rPr>
          <w:rStyle w:val="StyleUnderline"/>
          <w:highlight w:val="yellow"/>
        </w:rPr>
        <w:t>superior to domestic labor</w:t>
      </w:r>
      <w:r w:rsidRPr="00E73909">
        <w:rPr>
          <w:rStyle w:val="StyleUnderline"/>
        </w:rPr>
        <w:t xml:space="preserve">, such as in generating technological innovation, </w:t>
      </w:r>
      <w:r w:rsidRPr="0034193E">
        <w:rPr>
          <w:rStyle w:val="StyleUnderline"/>
          <w:highlight w:val="yellow"/>
        </w:rPr>
        <w:t xml:space="preserve">it becomes </w:t>
      </w:r>
      <w:r w:rsidRPr="0034193E">
        <w:rPr>
          <w:rStyle w:val="Emphasis"/>
          <w:highlight w:val="yellow"/>
        </w:rPr>
        <w:t>harder to justify the H-1B</w:t>
      </w:r>
      <w:r w:rsidRPr="00E73909">
        <w:rPr>
          <w:rStyle w:val="Emphasis"/>
        </w:rPr>
        <w:t xml:space="preserve"> program</w:t>
      </w:r>
      <w:r w:rsidRPr="00E73909">
        <w:rPr>
          <w:sz w:val="16"/>
        </w:rPr>
        <w:t>, particularly if foreign labor is just a direct substitute for domestic labor and thus depressing domestic wages (e.g. Samuelson, 1964).</w:t>
      </w:r>
    </w:p>
    <w:p w14:paraId="586A56E8" w14:textId="77777777" w:rsidR="00BE5FBA" w:rsidRPr="00E73909" w:rsidRDefault="00BE5FBA" w:rsidP="00BE5FBA">
      <w:pPr>
        <w:rPr>
          <w:sz w:val="16"/>
        </w:rPr>
      </w:pPr>
      <w:r w:rsidRPr="00E73909">
        <w:rPr>
          <w:rStyle w:val="StyleUnderline"/>
        </w:rPr>
        <w:t>The prior literature on skilled immigration of new workers and technological innovation</w:t>
      </w:r>
      <w:r w:rsidRPr="00E73909">
        <w:rPr>
          <w:sz w:val="16"/>
        </w:rPr>
        <w:t xml:space="preserve"> (as measured by patent counts) </w:t>
      </w:r>
      <w:r w:rsidRPr="00E73909">
        <w:rPr>
          <w:rStyle w:val="StyleUnderline"/>
        </w:rPr>
        <w:t>has generally found a positive relationship</w:t>
      </w:r>
      <w:r w:rsidRPr="00E73909">
        <w:rPr>
          <w:sz w:val="16"/>
        </w:rPr>
        <w:t xml:space="preserve"> between the them (Kerr and Lincoln, 2010; Hunt, 2011). However, </w:t>
      </w:r>
      <w:r w:rsidRPr="00E73909">
        <w:rPr>
          <w:rStyle w:val="StyleUnderline"/>
        </w:rPr>
        <w:t xml:space="preserve">the </w:t>
      </w:r>
      <w:r w:rsidRPr="0034193E">
        <w:rPr>
          <w:rStyle w:val="StyleUnderline"/>
          <w:highlight w:val="yellow"/>
        </w:rPr>
        <w:t>prior literature is dominated by</w:t>
      </w:r>
      <w:r w:rsidRPr="00E73909">
        <w:rPr>
          <w:rStyle w:val="StyleUnderline"/>
        </w:rPr>
        <w:t xml:space="preserve"> empirical work using </w:t>
      </w:r>
      <w:r w:rsidRPr="0034193E">
        <w:rPr>
          <w:rStyle w:val="Emphasis"/>
          <w:highlight w:val="yellow"/>
        </w:rPr>
        <w:t>data at the regional level</w:t>
      </w:r>
      <w:r w:rsidRPr="0034193E">
        <w:rPr>
          <w:rStyle w:val="StyleUnderline"/>
          <w:highlight w:val="yellow"/>
        </w:rPr>
        <w:t>, instead of</w:t>
      </w:r>
      <w:r w:rsidRPr="00E73909">
        <w:rPr>
          <w:rStyle w:val="StyleUnderline"/>
        </w:rPr>
        <w:t xml:space="preserve"> at the level of </w:t>
      </w:r>
      <w:r w:rsidRPr="0034193E">
        <w:rPr>
          <w:rStyle w:val="Emphasis"/>
          <w:highlight w:val="yellow"/>
        </w:rPr>
        <w:t>individual firms</w:t>
      </w:r>
      <w:r w:rsidRPr="0034193E">
        <w:rPr>
          <w:rStyle w:val="StyleUnderline"/>
          <w:highlight w:val="yellow"/>
        </w:rPr>
        <w:t xml:space="preserve"> and</w:t>
      </w:r>
      <w:r w:rsidRPr="00E73909">
        <w:rPr>
          <w:rStyle w:val="StyleUnderline"/>
        </w:rPr>
        <w:t xml:space="preserve"> </w:t>
      </w:r>
      <w:r w:rsidRPr="00E73909">
        <w:rPr>
          <w:rStyle w:val="Emphasis"/>
        </w:rPr>
        <w:t xml:space="preserve">individual </w:t>
      </w:r>
      <w:r w:rsidRPr="0034193E">
        <w:rPr>
          <w:rStyle w:val="Emphasis"/>
          <w:highlight w:val="yellow"/>
        </w:rPr>
        <w:t>immigrants</w:t>
      </w:r>
      <w:r w:rsidRPr="00E73909">
        <w:rPr>
          <w:sz w:val="16"/>
        </w:rPr>
        <w:t>. We argue that research on immigration must delve into the details of specific visa programs because their unique regulations have distinct impacts on the composition of immigrant flows. From a policy perspective, the practical reality for the United States is that adjustments are considered at the level of each specific visa program, either through presidential executive order or congressional bill, and rarely at the level of full immigration reform across programs; indeed, comprehensive immigration reform has failed several times just in the last 10 years.7 Moreover, a direct adjustment to the already binding numerical limitation of visas offered through the H-1B visa program would have immediate action in increasing the number of skilled immigrants in the coming year.</w:t>
      </w:r>
    </w:p>
    <w:p w14:paraId="0294E125" w14:textId="77777777" w:rsidR="00BE5FBA" w:rsidRPr="00E73909" w:rsidRDefault="00BE5FBA" w:rsidP="00BE5FBA">
      <w:pPr>
        <w:rPr>
          <w:sz w:val="16"/>
        </w:rPr>
      </w:pPr>
      <w:r w:rsidRPr="00E73909">
        <w:rPr>
          <w:sz w:val="16"/>
        </w:rPr>
        <w:t xml:space="preserve">To offer a precise causal estimate of the main effect of interest that has direct implications for domestic innovation policy, </w:t>
      </w:r>
      <w:r w:rsidRPr="00E73909">
        <w:rPr>
          <w:rStyle w:val="StyleUnderline"/>
        </w:rPr>
        <w:t>we focus exclusively on the firm-level effects of</w:t>
      </w:r>
      <w:r w:rsidRPr="00E73909">
        <w:rPr>
          <w:sz w:val="16"/>
        </w:rPr>
        <w:t xml:space="preserve"> additional marginal </w:t>
      </w:r>
      <w:r w:rsidRPr="00E73909">
        <w:rPr>
          <w:rStyle w:val="StyleUnderline"/>
        </w:rPr>
        <w:t>skilled immigrants on domestic firm-level innovation</w:t>
      </w:r>
      <w:r w:rsidRPr="00E73909">
        <w:rPr>
          <w:sz w:val="16"/>
        </w:rPr>
        <w:t xml:space="preserve"> by examining a single program, namely the H-1B worker visa program. We exploit a random lottery in the H-1B visa program that allows us to obtain causal estimates of the impact of immigrants in this program. We can compare rms that applied for the same number of lottery-subject applicants but won different numbers of immigrants because of the lottery, using patent output as a measure of innovation across these firms to identify the impact of these immigrants.</w:t>
      </w:r>
    </w:p>
    <w:p w14:paraId="248DFA45" w14:textId="77777777" w:rsidR="00BE5FBA" w:rsidRPr="00E73909" w:rsidRDefault="00BE5FBA" w:rsidP="00BE5FBA">
      <w:pPr>
        <w:rPr>
          <w:sz w:val="16"/>
        </w:rPr>
      </w:pPr>
      <w:r w:rsidRPr="00E73909">
        <w:rPr>
          <w:sz w:val="16"/>
        </w:rPr>
        <w:t xml:space="preserve">Across a robust set of empirical models, we find that </w:t>
      </w:r>
      <w:r w:rsidRPr="0034193E">
        <w:rPr>
          <w:rStyle w:val="StyleUnderline"/>
          <w:highlight w:val="yellow"/>
        </w:rPr>
        <w:t>winning an H-1B</w:t>
      </w:r>
      <w:r w:rsidRPr="00E73909">
        <w:rPr>
          <w:rStyle w:val="StyleUnderline"/>
        </w:rPr>
        <w:t xml:space="preserve"> immigrant </w:t>
      </w:r>
      <w:r w:rsidRPr="0034193E">
        <w:rPr>
          <w:rStyle w:val="Emphasis"/>
          <w:highlight w:val="yellow"/>
        </w:rPr>
        <w:t>does not</w:t>
      </w:r>
      <w:r w:rsidRPr="00E73909">
        <w:rPr>
          <w:rStyle w:val="Emphasis"/>
        </w:rPr>
        <w:t xml:space="preserve"> significantly </w:t>
      </w:r>
      <w:r w:rsidRPr="0034193E">
        <w:rPr>
          <w:rStyle w:val="Emphasis"/>
          <w:highlight w:val="yellow"/>
        </w:rPr>
        <w:t>increase patent applications or grants at the firm level</w:t>
      </w:r>
      <w:r w:rsidRPr="00E73909">
        <w:rPr>
          <w:sz w:val="16"/>
        </w:rPr>
        <w:t xml:space="preserve">. Our results suggest </w:t>
      </w:r>
      <w:r w:rsidRPr="00E73909">
        <w:rPr>
          <w:rStyle w:val="StyleUnderline"/>
        </w:rPr>
        <w:t xml:space="preserve">the existing </w:t>
      </w:r>
      <w:r w:rsidRPr="0034193E">
        <w:rPr>
          <w:rStyle w:val="StyleUnderline"/>
          <w:highlight w:val="yellow"/>
        </w:rPr>
        <w:t xml:space="preserve">literature, which shows a positive </w:t>
      </w:r>
      <w:r w:rsidRPr="0034193E">
        <w:rPr>
          <w:rStyle w:val="StyleUnderline"/>
          <w:highlight w:val="yellow"/>
        </w:rPr>
        <w:lastRenderedPageBreak/>
        <w:t>correlation</w:t>
      </w:r>
      <w:r w:rsidRPr="00E73909">
        <w:rPr>
          <w:sz w:val="16"/>
        </w:rPr>
        <w:t xml:space="preserve"> between the spatial distributions of skilled immigrants and patents, </w:t>
      </w:r>
      <w:r w:rsidRPr="0034193E">
        <w:rPr>
          <w:rStyle w:val="StyleUnderline"/>
          <w:highlight w:val="yellow"/>
        </w:rPr>
        <w:t xml:space="preserve">are </w:t>
      </w:r>
      <w:r w:rsidRPr="0034193E">
        <w:rPr>
          <w:rStyle w:val="Emphasis"/>
          <w:highlight w:val="yellow"/>
        </w:rPr>
        <w:t>not driven by a</w:t>
      </w:r>
      <w:r w:rsidRPr="00E73909">
        <w:rPr>
          <w:rStyle w:val="Emphasis"/>
        </w:rPr>
        <w:t xml:space="preserve"> direct </w:t>
      </w:r>
      <w:r w:rsidRPr="0034193E">
        <w:rPr>
          <w:rStyle w:val="Emphasis"/>
          <w:highlight w:val="yellow"/>
        </w:rPr>
        <w:t>firm-level effect</w:t>
      </w:r>
      <w:r w:rsidRPr="00E73909">
        <w:rPr>
          <w:sz w:val="16"/>
        </w:rPr>
        <w:t xml:space="preserve">. We then argue that our results are consistent with the current utilization of the H1B program in circumstances not conducive to generating firm-level patenting gains; </w:t>
      </w:r>
      <w:r w:rsidRPr="0034193E">
        <w:rPr>
          <w:rStyle w:val="StyleUnderline"/>
          <w:highlight w:val="yellow"/>
        </w:rPr>
        <w:t>we find pervasive use</w:t>
      </w:r>
      <w:r w:rsidRPr="00E73909">
        <w:rPr>
          <w:rStyle w:val="StyleUnderline"/>
        </w:rPr>
        <w:t xml:space="preserve"> of the program in industries, occupations, and firms </w:t>
      </w:r>
      <w:r w:rsidRPr="0034193E">
        <w:rPr>
          <w:rStyle w:val="StyleUnderline"/>
          <w:highlight w:val="yellow"/>
        </w:rPr>
        <w:t xml:space="preserve">where </w:t>
      </w:r>
      <w:r w:rsidRPr="0034193E">
        <w:rPr>
          <w:rStyle w:val="Emphasis"/>
          <w:highlight w:val="yellow"/>
        </w:rPr>
        <w:t>patenting is low</w:t>
      </w:r>
      <w:r w:rsidRPr="00E73909">
        <w:rPr>
          <w:sz w:val="16"/>
        </w:rPr>
        <w:t>.</w:t>
      </w:r>
    </w:p>
    <w:p w14:paraId="75C6FAE3" w14:textId="69A934C9" w:rsidR="00BE5FBA" w:rsidRDefault="00BE5FBA" w:rsidP="00BE5FBA">
      <w:pPr>
        <w:rPr>
          <w:sz w:val="16"/>
        </w:rPr>
      </w:pPr>
      <w:r w:rsidRPr="00E73909">
        <w:rPr>
          <w:sz w:val="16"/>
        </w:rPr>
        <w:t xml:space="preserve">This paper contributes to a small but growing literature on the impact of skilled immigration on innovation and firm productivity. </w:t>
      </w:r>
      <w:r w:rsidRPr="0034193E">
        <w:rPr>
          <w:rStyle w:val="Emphasis"/>
          <w:highlight w:val="yellow"/>
        </w:rPr>
        <w:t>Our paper is the first</w:t>
      </w:r>
      <w:r w:rsidRPr="0034193E">
        <w:rPr>
          <w:rStyle w:val="StyleUnderline"/>
          <w:highlight w:val="yellow"/>
        </w:rPr>
        <w:t xml:space="preserve"> to use patent</w:t>
      </w:r>
      <w:r w:rsidRPr="00E73909">
        <w:rPr>
          <w:rStyle w:val="StyleUnderline"/>
        </w:rPr>
        <w:t xml:space="preserve"> application </w:t>
      </w:r>
      <w:r w:rsidRPr="0034193E">
        <w:rPr>
          <w:rStyle w:val="StyleUnderline"/>
          <w:highlight w:val="yellow"/>
        </w:rPr>
        <w:t>records</w:t>
      </w:r>
      <w:r w:rsidRPr="00E73909">
        <w:rPr>
          <w:rStyle w:val="StyleUnderline"/>
        </w:rPr>
        <w:t xml:space="preserve"> in conjunction </w:t>
      </w:r>
      <w:r w:rsidRPr="0034193E">
        <w:rPr>
          <w:rStyle w:val="StyleUnderline"/>
          <w:highlight w:val="yellow"/>
        </w:rPr>
        <w:t>with H-1B administrative data</w:t>
      </w:r>
      <w:r w:rsidRPr="00E73909">
        <w:rPr>
          <w:rStyle w:val="StyleUnderline"/>
        </w:rPr>
        <w:t xml:space="preserve"> to estimate the causal impact of an H-1B immigrant on firm-level innovative productivity</w:t>
      </w:r>
      <w:r w:rsidRPr="00E73909">
        <w:rPr>
          <w:sz w:val="16"/>
        </w:rPr>
        <w:t>. We also document the utilization patterns of firms and immigrants participating in the H-1B program.</w:t>
      </w:r>
    </w:p>
    <w:p w14:paraId="1B5B027A" w14:textId="7504E074" w:rsidR="00BE5FBA" w:rsidRDefault="00BE5FBA" w:rsidP="00BE5FBA">
      <w:pPr>
        <w:pStyle w:val="Heading3"/>
      </w:pPr>
      <w:r>
        <w:lastRenderedPageBreak/>
        <w:t>No Innovation---2NC</w:t>
      </w:r>
    </w:p>
    <w:p w14:paraId="5723C4F7" w14:textId="00F39F77" w:rsidR="00396F81" w:rsidRDefault="00396F81" w:rsidP="00396F81">
      <w:pPr>
        <w:pStyle w:val="Heading4"/>
      </w:pPr>
      <w:r>
        <w:t xml:space="preserve">H-1Bs don’t increase innovation---there is </w:t>
      </w:r>
      <w:r>
        <w:rPr>
          <w:u w:val="single"/>
        </w:rPr>
        <w:t>zero correlation</w:t>
      </w:r>
      <w:r>
        <w:t xml:space="preserve"> between firms being granted H-1Bs and those same firms increasing their patenting activity---that’s Wu</w:t>
      </w:r>
    </w:p>
    <w:p w14:paraId="1D3954B3" w14:textId="4F1C7EAD" w:rsidR="00396F81" w:rsidRPr="00396F81" w:rsidRDefault="00396F81" w:rsidP="00396F81">
      <w:pPr>
        <w:pStyle w:val="Heading4"/>
      </w:pPr>
      <w:r>
        <w:t xml:space="preserve">Prefer our evidence---it’s the </w:t>
      </w:r>
      <w:r>
        <w:rPr>
          <w:u w:val="single"/>
        </w:rPr>
        <w:t>first study</w:t>
      </w:r>
      <w:r>
        <w:t xml:space="preserve"> to examine </w:t>
      </w:r>
      <w:r>
        <w:rPr>
          <w:u w:val="single"/>
        </w:rPr>
        <w:t>firm-level responses</w:t>
      </w:r>
      <w:r>
        <w:t xml:space="preserve"> to increases in H-1Bs as opposed to just using </w:t>
      </w:r>
      <w:r>
        <w:rPr>
          <w:u w:val="single"/>
        </w:rPr>
        <w:t>regional aggregates</w:t>
      </w:r>
      <w:r>
        <w:t xml:space="preserve">, so it has a </w:t>
      </w:r>
      <w:r>
        <w:rPr>
          <w:u w:val="single"/>
        </w:rPr>
        <w:t>more precise picture</w:t>
      </w:r>
      <w:r>
        <w:t xml:space="preserve"> of the relationship between H-1Bs and innovation---that’s </w:t>
      </w:r>
      <w:r w:rsidR="000C4D6E">
        <w:t>Wu</w:t>
      </w:r>
    </w:p>
    <w:p w14:paraId="6D93D4CB" w14:textId="77777777" w:rsidR="00BE5FBA" w:rsidRPr="00B42584" w:rsidRDefault="00BE5FBA" w:rsidP="00BE5FBA">
      <w:pPr>
        <w:pStyle w:val="Heading4"/>
      </w:pPr>
      <w:r>
        <w:t xml:space="preserve">Most H-1B workers go to industries that </w:t>
      </w:r>
      <w:r>
        <w:rPr>
          <w:u w:val="single"/>
        </w:rPr>
        <w:t>aren’t innovating</w:t>
      </w:r>
      <w:r>
        <w:t>---either IT support or mid-level software engineering</w:t>
      </w:r>
    </w:p>
    <w:p w14:paraId="5B57532D" w14:textId="77777777" w:rsidR="00BE5FBA" w:rsidRPr="007612C5" w:rsidRDefault="00BE5FBA" w:rsidP="00BE5FBA">
      <w:r>
        <w:t xml:space="preserve">Andy </w:t>
      </w:r>
      <w:r w:rsidRPr="007612C5">
        <w:rPr>
          <w:rStyle w:val="Style13ptBold"/>
        </w:rPr>
        <w:t>Wu 17</w:t>
      </w:r>
      <w:r>
        <w:t>, Strategy Unit, Harvard Business School, “Skilled Immigration and Firm-Level Innovation: The U.S. H-1B Lottery,” 2/15/17, https://mackinstitute.wharton.upenn.edu/wp-content/uploads/2017/03/FP0185_WP_Feb2017.pdf</w:t>
      </w:r>
    </w:p>
    <w:p w14:paraId="401EC0B0" w14:textId="77777777" w:rsidR="00BE5FBA" w:rsidRPr="001E2E1A" w:rsidRDefault="00BE5FBA" w:rsidP="00BE5FBA">
      <w:pPr>
        <w:rPr>
          <w:sz w:val="16"/>
        </w:rPr>
      </w:pPr>
      <w:r w:rsidRPr="001E2E1A">
        <w:rPr>
          <w:sz w:val="16"/>
        </w:rPr>
        <w:t xml:space="preserve">The results prompt a major question: </w:t>
      </w:r>
      <w:r w:rsidRPr="00B42584">
        <w:rPr>
          <w:rStyle w:val="StyleUnderline"/>
          <w:highlight w:val="yellow"/>
        </w:rPr>
        <w:t>why would an H-1B</w:t>
      </w:r>
      <w:r w:rsidRPr="00FC3BF4">
        <w:rPr>
          <w:rStyle w:val="StyleUnderline"/>
        </w:rPr>
        <w:t xml:space="preserve"> win </w:t>
      </w:r>
      <w:r w:rsidRPr="00B42584">
        <w:rPr>
          <w:rStyle w:val="StyleUnderline"/>
          <w:highlight w:val="yellow"/>
        </w:rPr>
        <w:t xml:space="preserve">have </w:t>
      </w:r>
      <w:r w:rsidRPr="00B42584">
        <w:rPr>
          <w:rStyle w:val="Emphasis"/>
          <w:highlight w:val="yellow"/>
        </w:rPr>
        <w:t>no positive effect on patent productivity</w:t>
      </w:r>
      <w:r w:rsidRPr="00FC3BF4">
        <w:rPr>
          <w:rStyle w:val="StyleUnderline"/>
        </w:rPr>
        <w:t xml:space="preserve"> at the level of the petitioning firm</w:t>
      </w:r>
      <w:r w:rsidRPr="001E2E1A">
        <w:rPr>
          <w:sz w:val="16"/>
        </w:rPr>
        <w:t>? We use our detailed data on petitions, covering both characteristics of the potential immigrants and their employers, to shed light on why the effects are plausibly zero. We argue that the nature and composition of the skills of these particular immigrants and the industries of their employers make it unsurprising that we would find no effect on patenting productivity. The figures presented in this section contain data from our sample of petitions from 1999 to 2012, including both lottery and non-lottery petitions; the conclusions are the same when we isolate to just the sample of lottery petitions.</w:t>
      </w:r>
    </w:p>
    <w:p w14:paraId="76D2E385" w14:textId="77777777" w:rsidR="00BE5FBA" w:rsidRPr="001E2E1A" w:rsidRDefault="00BE5FBA" w:rsidP="00BE5FBA">
      <w:pPr>
        <w:rPr>
          <w:sz w:val="16"/>
        </w:rPr>
      </w:pPr>
      <w:r w:rsidRPr="001E2E1A">
        <w:rPr>
          <w:sz w:val="16"/>
        </w:rPr>
        <w:t xml:space="preserve">We first document the distribution of employer industries and the occupation types of the immigrants. Figure 1 shows </w:t>
      </w:r>
      <w:r w:rsidRPr="00FC3BF4">
        <w:rPr>
          <w:rStyle w:val="StyleUnderline"/>
        </w:rPr>
        <w:t>the distribution of firm types participating in H-1B program. 48.8%</w:t>
      </w:r>
      <w:r w:rsidRPr="001E2E1A">
        <w:rPr>
          <w:sz w:val="16"/>
        </w:rPr>
        <w:t xml:space="preserve"> of petitions </w:t>
      </w:r>
      <w:r w:rsidRPr="00FC3BF4">
        <w:rPr>
          <w:rStyle w:val="StyleUnderline"/>
        </w:rPr>
        <w:t>originate from computer-related firms. The next largest categories are Architecture &amp; Engineering</w:t>
      </w:r>
      <w:r w:rsidRPr="001E2E1A">
        <w:rPr>
          <w:sz w:val="16"/>
        </w:rPr>
        <w:t xml:space="preserve"> (12.2%), </w:t>
      </w:r>
      <w:r w:rsidRPr="00FC3BF4">
        <w:rPr>
          <w:rStyle w:val="StyleUnderline"/>
        </w:rPr>
        <w:t>Education</w:t>
      </w:r>
      <w:r w:rsidRPr="001E2E1A">
        <w:rPr>
          <w:sz w:val="16"/>
        </w:rPr>
        <w:t xml:space="preserve"> (9.6%) </w:t>
      </w:r>
      <w:r w:rsidRPr="00FC3BF4">
        <w:rPr>
          <w:rStyle w:val="StyleUnderline"/>
        </w:rPr>
        <w:t>and Administrative Specialization</w:t>
      </w:r>
      <w:r w:rsidRPr="001E2E1A">
        <w:rPr>
          <w:sz w:val="16"/>
        </w:rPr>
        <w:t xml:space="preserve">s (8.4%). Life Science firms account for 2.71% of the petitions. Typically, we do not expect any impact on firm-level patenting from </w:t>
      </w:r>
      <w:r w:rsidRPr="00B42584">
        <w:rPr>
          <w:rStyle w:val="StyleUnderline"/>
          <w:highlight w:val="yellow"/>
        </w:rPr>
        <w:t>educational or administrative firms</w:t>
      </w:r>
      <w:r w:rsidRPr="001E2E1A">
        <w:rPr>
          <w:sz w:val="16"/>
        </w:rPr>
        <w:t xml:space="preserve"> because they </w:t>
      </w:r>
      <w:r w:rsidRPr="00B42584">
        <w:rPr>
          <w:rStyle w:val="Emphasis"/>
          <w:highlight w:val="yellow"/>
        </w:rPr>
        <w:t>do not engage in research</w:t>
      </w:r>
      <w:r w:rsidRPr="00FC3BF4">
        <w:rPr>
          <w:rStyle w:val="Emphasis"/>
        </w:rPr>
        <w:t xml:space="preserve"> and development</w:t>
      </w:r>
      <w:r w:rsidRPr="00FC3BF4">
        <w:rPr>
          <w:rStyle w:val="StyleUnderline"/>
        </w:rPr>
        <w:t xml:space="preserve"> that would lead to patents</w:t>
      </w:r>
      <w:r w:rsidRPr="001E2E1A">
        <w:rPr>
          <w:sz w:val="16"/>
        </w:rPr>
        <w:t>.</w:t>
      </w:r>
    </w:p>
    <w:p w14:paraId="136F5F61" w14:textId="77777777" w:rsidR="00BE5FBA" w:rsidRPr="001E2E1A" w:rsidRDefault="00BE5FBA" w:rsidP="00BE5FBA">
      <w:pPr>
        <w:rPr>
          <w:sz w:val="16"/>
        </w:rPr>
      </w:pPr>
      <w:r w:rsidRPr="001E2E1A">
        <w:rPr>
          <w:sz w:val="16"/>
        </w:rPr>
        <w:t xml:space="preserve">Figure 2 shows the distribution of occupation types (as defined in the Dictionary of Occupational Types by the US Department of Labor) in H-1B petitions. Diving further into the occupations that beneficiaries are being placed into, we find that </w:t>
      </w:r>
      <w:r w:rsidRPr="00B42584">
        <w:rPr>
          <w:rStyle w:val="StyleUnderline"/>
          <w:highlight w:val="yellow"/>
        </w:rPr>
        <w:t>42.9% of the occupations are in</w:t>
      </w:r>
      <w:r w:rsidRPr="001E2E1A">
        <w:rPr>
          <w:rStyle w:val="StyleUnderline"/>
        </w:rPr>
        <w:t xml:space="preserve"> “Systems Analysis and Programming,” which represents </w:t>
      </w:r>
      <w:r w:rsidRPr="00B42584">
        <w:rPr>
          <w:rStyle w:val="Emphasis"/>
          <w:highlight w:val="yellow"/>
        </w:rPr>
        <w:t>information tech</w:t>
      </w:r>
      <w:r w:rsidRPr="001E2E1A">
        <w:rPr>
          <w:rStyle w:val="Emphasis"/>
        </w:rPr>
        <w:t xml:space="preserve">nology </w:t>
      </w:r>
      <w:r w:rsidRPr="00B42584">
        <w:rPr>
          <w:rStyle w:val="Emphasis"/>
          <w:highlight w:val="yellow"/>
        </w:rPr>
        <w:t>support</w:t>
      </w:r>
      <w:r w:rsidRPr="001E2E1A">
        <w:rPr>
          <w:rStyle w:val="Emphasis"/>
        </w:rPr>
        <w:t xml:space="preserve"> roles</w:t>
      </w:r>
      <w:r w:rsidRPr="001E2E1A">
        <w:rPr>
          <w:sz w:val="16"/>
        </w:rPr>
        <w:t xml:space="preserve">, which is </w:t>
      </w:r>
      <w:r w:rsidRPr="001E2E1A">
        <w:rPr>
          <w:rStyle w:val="StyleUnderline"/>
        </w:rPr>
        <w:t xml:space="preserve">clearly </w:t>
      </w:r>
      <w:r w:rsidRPr="00B42584">
        <w:rPr>
          <w:rStyle w:val="StyleUnderline"/>
          <w:highlight w:val="yellow"/>
        </w:rPr>
        <w:t>unlikely to generate intellectual property, and software</w:t>
      </w:r>
      <w:r w:rsidRPr="001E2E1A">
        <w:rPr>
          <w:rStyle w:val="StyleUnderline"/>
        </w:rPr>
        <w:t xml:space="preserve"> engineers, </w:t>
      </w:r>
      <w:r w:rsidRPr="00B42584">
        <w:rPr>
          <w:rStyle w:val="StyleUnderline"/>
          <w:highlight w:val="yellow"/>
        </w:rPr>
        <w:t>which</w:t>
      </w:r>
      <w:r w:rsidRPr="001E2E1A">
        <w:rPr>
          <w:sz w:val="16"/>
        </w:rPr>
        <w:t xml:space="preserve"> as we discuss next, </w:t>
      </w:r>
      <w:r w:rsidRPr="00B42584">
        <w:rPr>
          <w:rStyle w:val="StyleUnderline"/>
          <w:highlight w:val="yellow"/>
        </w:rPr>
        <w:t>are also</w:t>
      </w:r>
      <w:r w:rsidRPr="001E2E1A">
        <w:rPr>
          <w:rStyle w:val="StyleUnderline"/>
        </w:rPr>
        <w:t xml:space="preserve"> </w:t>
      </w:r>
      <w:r w:rsidRPr="00B42584">
        <w:rPr>
          <w:rStyle w:val="StyleUnderline"/>
          <w:highlight w:val="yellow"/>
        </w:rPr>
        <w:t>unlikely to generate</w:t>
      </w:r>
      <w:r w:rsidRPr="001E2E1A">
        <w:rPr>
          <w:sz w:val="16"/>
        </w:rPr>
        <w:t xml:space="preserve"> substantial </w:t>
      </w:r>
      <w:r w:rsidRPr="00B42584">
        <w:rPr>
          <w:rStyle w:val="StyleUnderline"/>
          <w:highlight w:val="yellow"/>
        </w:rPr>
        <w:t>intellectual property</w:t>
      </w:r>
      <w:r w:rsidRPr="00B42584">
        <w:rPr>
          <w:sz w:val="16"/>
          <w:highlight w:val="yellow"/>
        </w:rPr>
        <w:t>.</w:t>
      </w:r>
    </w:p>
    <w:p w14:paraId="32AABBAB" w14:textId="77777777" w:rsidR="00BE5FBA" w:rsidRPr="001E2E1A" w:rsidRDefault="00BE5FBA" w:rsidP="00BE5FBA">
      <w:pPr>
        <w:rPr>
          <w:sz w:val="16"/>
        </w:rPr>
      </w:pPr>
      <w:r w:rsidRPr="001E2E1A">
        <w:rPr>
          <w:sz w:val="16"/>
        </w:rPr>
        <w:t xml:space="preserve">The H-1B program is clearly weighted towards computer-related firm and employment in software, which matters because of heterogeneity in patenting along these dimensions. A patent's ability to internalize the social benefits of innovation varies widely. </w:t>
      </w:r>
      <w:r w:rsidRPr="001E2E1A">
        <w:rPr>
          <w:rStyle w:val="StyleUnderline"/>
        </w:rPr>
        <w:t xml:space="preserve">Software has been known to have </w:t>
      </w:r>
      <w:r w:rsidRPr="001E2E1A">
        <w:rPr>
          <w:rStyle w:val="Emphasis"/>
        </w:rPr>
        <w:t>historically weak patent protection</w:t>
      </w:r>
      <w:r w:rsidRPr="001E2E1A">
        <w:rPr>
          <w:sz w:val="16"/>
        </w:rPr>
        <w:t xml:space="preserve"> (</w:t>
      </w:r>
      <w:proofErr w:type="spellStart"/>
      <w:r w:rsidRPr="001E2E1A">
        <w:rPr>
          <w:sz w:val="16"/>
        </w:rPr>
        <w:t>Bessen</w:t>
      </w:r>
      <w:proofErr w:type="spellEnd"/>
      <w:r w:rsidRPr="001E2E1A">
        <w:rPr>
          <w:sz w:val="16"/>
        </w:rPr>
        <w:t xml:space="preserve"> and </w:t>
      </w:r>
      <w:proofErr w:type="spellStart"/>
      <w:r w:rsidRPr="001E2E1A">
        <w:rPr>
          <w:sz w:val="16"/>
        </w:rPr>
        <w:t>Maskin</w:t>
      </w:r>
      <w:proofErr w:type="spellEnd"/>
      <w:r w:rsidRPr="001E2E1A">
        <w:rPr>
          <w:sz w:val="16"/>
        </w:rPr>
        <w:t xml:space="preserve">, 2009). In industries such as life sciences, chemicals, and semiconductors, patents have been more effective at protecting intellectual property arising from R&amp;D, generating a greater value to patenting (Arora et al., 2008). Furthermore, two recent US Supreme Court cases, </w:t>
      </w:r>
      <w:proofErr w:type="spellStart"/>
      <w:r w:rsidRPr="001E2E1A">
        <w:rPr>
          <w:sz w:val="16"/>
        </w:rPr>
        <w:t>Bilski</w:t>
      </w:r>
      <w:proofErr w:type="spellEnd"/>
      <w:r w:rsidRPr="001E2E1A">
        <w:rPr>
          <w:sz w:val="16"/>
        </w:rPr>
        <w:t xml:space="preserve"> v. </w:t>
      </w:r>
      <w:proofErr w:type="spellStart"/>
      <w:r w:rsidRPr="001E2E1A">
        <w:rPr>
          <w:sz w:val="16"/>
        </w:rPr>
        <w:t>Kappos</w:t>
      </w:r>
      <w:proofErr w:type="spellEnd"/>
      <w:r w:rsidRPr="001E2E1A">
        <w:rPr>
          <w:sz w:val="16"/>
        </w:rPr>
        <w:t xml:space="preserve"> in 2010 and Alice v. CLS Bank in 2014, generated ambiguity around the value of software patents and further reduced the interest in patenting in this space.</w:t>
      </w:r>
    </w:p>
    <w:p w14:paraId="5AEE6822" w14:textId="77777777" w:rsidR="00BE5FBA" w:rsidRPr="00B45794" w:rsidRDefault="00BE5FBA" w:rsidP="00BE5FBA">
      <w:r w:rsidRPr="001E2E1A">
        <w:rPr>
          <w:sz w:val="16"/>
        </w:rPr>
        <w:t xml:space="preserve">In addition, </w:t>
      </w:r>
      <w:r w:rsidRPr="00B42584">
        <w:rPr>
          <w:rStyle w:val="StyleUnderline"/>
          <w:highlight w:val="yellow"/>
        </w:rPr>
        <w:t xml:space="preserve">software patents are </w:t>
      </w:r>
      <w:r w:rsidRPr="00B42584">
        <w:rPr>
          <w:rStyle w:val="Emphasis"/>
          <w:highlight w:val="yellow"/>
        </w:rPr>
        <w:t>not</w:t>
      </w:r>
      <w:r w:rsidRPr="001E2E1A">
        <w:rPr>
          <w:rStyle w:val="Emphasis"/>
        </w:rPr>
        <w:t xml:space="preserve"> predominantly </w:t>
      </w:r>
      <w:r w:rsidRPr="00B42584">
        <w:rPr>
          <w:rStyle w:val="Emphasis"/>
          <w:highlight w:val="yellow"/>
        </w:rPr>
        <w:t>generated by software firms</w:t>
      </w:r>
      <w:r w:rsidRPr="001E2E1A">
        <w:rPr>
          <w:sz w:val="16"/>
        </w:rPr>
        <w:t xml:space="preserve">. </w:t>
      </w:r>
      <w:proofErr w:type="spellStart"/>
      <w:r w:rsidRPr="001E2E1A">
        <w:rPr>
          <w:sz w:val="16"/>
        </w:rPr>
        <w:t>Bessen</w:t>
      </w:r>
      <w:proofErr w:type="spellEnd"/>
      <w:r w:rsidRPr="001E2E1A">
        <w:rPr>
          <w:sz w:val="16"/>
        </w:rPr>
        <w:t xml:space="preserve"> and Hunt (2007) construct a dataset of software patents and find that </w:t>
      </w:r>
      <w:r w:rsidRPr="001E2E1A">
        <w:rPr>
          <w:rStyle w:val="StyleUnderline"/>
        </w:rPr>
        <w:t xml:space="preserve">software </w:t>
      </w:r>
      <w:r w:rsidRPr="00B42584">
        <w:rPr>
          <w:rStyle w:val="StyleUnderline"/>
          <w:highlight w:val="yellow"/>
        </w:rPr>
        <w:t>patents tend to be assigned to firms</w:t>
      </w:r>
      <w:r w:rsidRPr="001E2E1A">
        <w:rPr>
          <w:sz w:val="16"/>
        </w:rPr>
        <w:t xml:space="preserve"> in industries </w:t>
      </w:r>
      <w:r w:rsidRPr="00B42584">
        <w:rPr>
          <w:rStyle w:val="StyleUnderline"/>
          <w:highlight w:val="yellow"/>
        </w:rPr>
        <w:t>known to accumulate</w:t>
      </w:r>
      <w:r w:rsidRPr="001E2E1A">
        <w:rPr>
          <w:rStyle w:val="StyleUnderline"/>
        </w:rPr>
        <w:t xml:space="preserve"> large </w:t>
      </w:r>
      <w:r w:rsidRPr="00B42584">
        <w:rPr>
          <w:rStyle w:val="StyleUnderline"/>
          <w:highlight w:val="yellow"/>
        </w:rPr>
        <w:t>patent portfolios</w:t>
      </w:r>
      <w:r w:rsidRPr="001E2E1A">
        <w:rPr>
          <w:rStyle w:val="StyleUnderline"/>
        </w:rPr>
        <w:t xml:space="preserve"> and to pursue patents for strategic reasons</w:t>
      </w:r>
      <w:r w:rsidRPr="001E2E1A">
        <w:rPr>
          <w:sz w:val="16"/>
        </w:rPr>
        <w:t xml:space="preserve"> (computers, electrical equipment, and instruments), </w:t>
      </w:r>
      <w:r w:rsidRPr="00B42584">
        <w:rPr>
          <w:rStyle w:val="StyleUnderline"/>
          <w:highlight w:val="yellow"/>
        </w:rPr>
        <w:t>particularly in manufacturing</w:t>
      </w:r>
      <w:r w:rsidRPr="00B42584">
        <w:rPr>
          <w:rStyle w:val="StyleUnderline"/>
        </w:rPr>
        <w:t xml:space="preserve"> and</w:t>
      </w:r>
      <w:r w:rsidRPr="001E2E1A">
        <w:rPr>
          <w:rStyle w:val="StyleUnderline"/>
        </w:rPr>
        <w:t xml:space="preserve"> </w:t>
      </w:r>
      <w:r w:rsidRPr="00B42584">
        <w:rPr>
          <w:rStyle w:val="Emphasis"/>
          <w:highlight w:val="yellow"/>
        </w:rPr>
        <w:t>not to actual software publishers</w:t>
      </w:r>
      <w:r w:rsidRPr="001E2E1A">
        <w:rPr>
          <w:sz w:val="16"/>
        </w:rPr>
        <w:t>, who only hold 5% of their sample of software patents. The manufacturing sector acquires 75% of software patents but employs only 11% of programmers and analysts. These patent portfolios are often part of “patent thickets,” a set of overlapping patents used by practicing firms for defensive purposes and for offensive purposes by non-practicing firms such as patent assertion entities</w:t>
      </w:r>
      <w:r>
        <w:t>.</w:t>
      </w:r>
    </w:p>
    <w:p w14:paraId="4E65C9D7" w14:textId="77777777" w:rsidR="00BE5FBA" w:rsidRPr="00BE5FBA" w:rsidRDefault="00BE5FBA" w:rsidP="00BE5FBA"/>
    <w:p w14:paraId="10ECBA61" w14:textId="77777777" w:rsidR="004D09C6" w:rsidRDefault="004D09C6" w:rsidP="004D09C6">
      <w:pPr>
        <w:pStyle w:val="Heading3"/>
      </w:pPr>
      <w:r>
        <w:lastRenderedPageBreak/>
        <w:t>Alt Cause---Green Cards---1NC</w:t>
      </w:r>
    </w:p>
    <w:p w14:paraId="64B6D588" w14:textId="77777777" w:rsidR="004D09C6" w:rsidRPr="00EB6B2B" w:rsidRDefault="004D09C6" w:rsidP="004D09C6">
      <w:pPr>
        <w:pStyle w:val="Heading4"/>
      </w:pPr>
      <w:r>
        <w:t xml:space="preserve">Changing H-1B policy fails---the </w:t>
      </w:r>
      <w:r>
        <w:rPr>
          <w:u w:val="single"/>
        </w:rPr>
        <w:t>green card</w:t>
      </w:r>
      <w:r>
        <w:t xml:space="preserve"> system is an alt cause because of nationality quotes and family priorities</w:t>
      </w:r>
    </w:p>
    <w:p w14:paraId="552AA862" w14:textId="77777777" w:rsidR="004D09C6" w:rsidRPr="00110104" w:rsidRDefault="004D09C6" w:rsidP="004D09C6">
      <w:r>
        <w:t xml:space="preserve">Richard T. </w:t>
      </w:r>
      <w:r w:rsidRPr="00110104">
        <w:rPr>
          <w:rStyle w:val="Style13ptBold"/>
        </w:rPr>
        <w:t>Herman 10</w:t>
      </w:r>
      <w:r>
        <w:t xml:space="preserve">, </w:t>
      </w:r>
      <w:r w:rsidRPr="00110104">
        <w:t>immigration lawyer and founder of the Herman Legal Group</w:t>
      </w:r>
      <w:r>
        <w:t xml:space="preserve">, “Why Immigrants Can Drive the Green Economy: The Need for New Policy, Vision, and Story Telling,” June 2010, </w:t>
      </w:r>
      <w:r w:rsidRPr="00110104">
        <w:t>https://www.americanimmigrationcouncil.org/sites/default/files/research/Richard_Hermans_Green_Economy_062310.pdf</w:t>
      </w:r>
    </w:p>
    <w:p w14:paraId="608A999B" w14:textId="77777777" w:rsidR="004D09C6" w:rsidRPr="00F00C80" w:rsidRDefault="004D09C6" w:rsidP="004D09C6">
      <w:pPr>
        <w:rPr>
          <w:sz w:val="16"/>
        </w:rPr>
      </w:pPr>
      <w:r w:rsidRPr="00EB6B2B">
        <w:rPr>
          <w:sz w:val="16"/>
          <w:szCs w:val="16"/>
        </w:rPr>
        <w:t>While unlimited H1</w:t>
      </w:r>
      <w:r w:rsidRPr="00EB6B2B">
        <w:rPr>
          <w:rFonts w:ascii="Times New Roman" w:hAnsi="Times New Roman" w:cs="Times New Roman"/>
          <w:sz w:val="16"/>
          <w:szCs w:val="16"/>
        </w:rPr>
        <w:t>‐</w:t>
      </w:r>
      <w:r w:rsidRPr="00EB6B2B">
        <w:rPr>
          <w:sz w:val="16"/>
          <w:szCs w:val="16"/>
        </w:rPr>
        <w:t>B visas are available to foreign workers at U.S. government and university research labs,</w:t>
      </w:r>
      <w:r w:rsidRPr="00EB6B2B">
        <w:rPr>
          <w:rStyle w:val="StyleUnderline"/>
        </w:rPr>
        <w:t xml:space="preserve"> </w:t>
      </w:r>
      <w:r w:rsidRPr="00EB6B2B">
        <w:rPr>
          <w:rStyle w:val="StyleUnderline"/>
          <w:highlight w:val="yellow"/>
        </w:rPr>
        <w:t xml:space="preserve">the </w:t>
      </w:r>
      <w:r w:rsidRPr="00EB6B2B">
        <w:rPr>
          <w:rStyle w:val="Emphasis"/>
          <w:highlight w:val="yellow"/>
        </w:rPr>
        <w:t>antiquated green</w:t>
      </w:r>
      <w:r w:rsidRPr="00EB6B2B">
        <w:rPr>
          <w:rStyle w:val="Emphasis"/>
          <w:rFonts w:ascii="Times New Roman" w:hAnsi="Times New Roman" w:cs="Times New Roman"/>
          <w:highlight w:val="yellow"/>
        </w:rPr>
        <w:t>‐</w:t>
      </w:r>
      <w:r w:rsidRPr="00EB6B2B">
        <w:rPr>
          <w:rStyle w:val="Emphasis"/>
          <w:highlight w:val="yellow"/>
        </w:rPr>
        <w:t>card system</w:t>
      </w:r>
      <w:r w:rsidRPr="00F00C80">
        <w:rPr>
          <w:sz w:val="16"/>
        </w:rPr>
        <w:t xml:space="preserve"> </w:t>
      </w:r>
      <w:r w:rsidRPr="00EB6B2B">
        <w:rPr>
          <w:rStyle w:val="StyleUnderline"/>
          <w:highlight w:val="yellow"/>
        </w:rPr>
        <w:t>creates a disincentive</w:t>
      </w:r>
      <w:r w:rsidRPr="00F00C80">
        <w:rPr>
          <w:rStyle w:val="StyleUnderline"/>
        </w:rPr>
        <w:t xml:space="preserve"> for immigrant researchers</w:t>
      </w:r>
      <w:r w:rsidRPr="00F00C80">
        <w:rPr>
          <w:sz w:val="16"/>
        </w:rPr>
        <w:t xml:space="preserve"> who seek a more permanent stay and status in the U.S.</w:t>
      </w:r>
    </w:p>
    <w:p w14:paraId="4033BFA0" w14:textId="77777777" w:rsidR="004D09C6" w:rsidRPr="00F00C80" w:rsidRDefault="004D09C6" w:rsidP="004D09C6">
      <w:pPr>
        <w:rPr>
          <w:sz w:val="16"/>
        </w:rPr>
      </w:pPr>
      <w:r w:rsidRPr="00F00C80">
        <w:rPr>
          <w:sz w:val="16"/>
        </w:rPr>
        <w:t>Anyone coming to America from a foreign land experiences the U.S. immigration system. They seldom forget the experience.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w:t>
      </w:r>
    </w:p>
    <w:p w14:paraId="1C4B41AE" w14:textId="77777777" w:rsidR="004D09C6" w:rsidRPr="00F00C80" w:rsidRDefault="004D09C6" w:rsidP="004D09C6">
      <w:pPr>
        <w:rPr>
          <w:sz w:val="16"/>
        </w:rPr>
      </w:pPr>
      <w:r w:rsidRPr="00F00C80">
        <w:rPr>
          <w:sz w:val="16"/>
        </w:rPr>
        <w:t xml:space="preserve">U.S. immigration law dictates who can enter America and how long they can stay. Congress can enact new immigration policies as it deems fit—and it did so in 1986 and in 1990. But the foundation of the system remains </w:t>
      </w:r>
      <w:r w:rsidRPr="00EB6B2B">
        <w:rPr>
          <w:rStyle w:val="StyleUnderline"/>
          <w:highlight w:val="yellow"/>
        </w:rPr>
        <w:t>the</w:t>
      </w:r>
      <w:r w:rsidRPr="00F00C80">
        <w:rPr>
          <w:rStyle w:val="StyleUnderline"/>
        </w:rPr>
        <w:t xml:space="preserve"> Federal Immigration and Nationality </w:t>
      </w:r>
      <w:r w:rsidRPr="00EB6B2B">
        <w:rPr>
          <w:rStyle w:val="StyleUnderline"/>
          <w:highlight w:val="yellow"/>
        </w:rPr>
        <w:t>Acts</w:t>
      </w:r>
      <w:r w:rsidRPr="00F00C80">
        <w:rPr>
          <w:sz w:val="16"/>
        </w:rPr>
        <w:t xml:space="preserve"> of 1965 and 1952. The 1965 act diversified America by opening immigration to new parts of the world, but it also levied restrictions that soon become dated and counterproductive. In a manufacturing era, the act </w:t>
      </w:r>
      <w:r w:rsidRPr="00EB6B2B">
        <w:rPr>
          <w:rStyle w:val="StyleUnderline"/>
          <w:highlight w:val="yellow"/>
        </w:rPr>
        <w:t>made family reunification a</w:t>
      </w:r>
      <w:r w:rsidRPr="00F00C80">
        <w:rPr>
          <w:rStyle w:val="StyleUnderline"/>
        </w:rPr>
        <w:t xml:space="preserve">n overarching </w:t>
      </w:r>
      <w:r w:rsidRPr="00EB6B2B">
        <w:rPr>
          <w:rStyle w:val="StyleUnderline"/>
          <w:highlight w:val="yellow"/>
        </w:rPr>
        <w:t>goal</w:t>
      </w:r>
      <w:r w:rsidRPr="00F00C80">
        <w:rPr>
          <w:rStyle w:val="StyleUnderline"/>
        </w:rPr>
        <w:t xml:space="preserve">, while paying </w:t>
      </w:r>
      <w:r w:rsidRPr="00F00C80">
        <w:rPr>
          <w:rStyle w:val="Emphasis"/>
        </w:rPr>
        <w:t>relatively little attention</w:t>
      </w:r>
      <w:r w:rsidRPr="00F00C80">
        <w:rPr>
          <w:rStyle w:val="StyleUnderline"/>
        </w:rPr>
        <w:t xml:space="preserve"> to the migration of highly skilled workers</w:t>
      </w:r>
      <w:r w:rsidRPr="00F00C80">
        <w:rPr>
          <w:sz w:val="16"/>
        </w:rPr>
        <w:t xml:space="preserve">. In fact, </w:t>
      </w:r>
      <w:r w:rsidRPr="00EB6B2B">
        <w:rPr>
          <w:rStyle w:val="StyleUnderline"/>
          <w:highlight w:val="yellow"/>
        </w:rPr>
        <w:t xml:space="preserve">it imposed </w:t>
      </w:r>
      <w:r w:rsidRPr="00EB6B2B">
        <w:rPr>
          <w:rStyle w:val="Emphasis"/>
          <w:highlight w:val="yellow"/>
        </w:rPr>
        <w:t>rigid nationality quotas</w:t>
      </w:r>
      <w:r w:rsidRPr="00F00C80">
        <w:rPr>
          <w:rStyle w:val="StyleUnderline"/>
        </w:rPr>
        <w:t xml:space="preserve"> on skilled immigrants. The result</w:t>
      </w:r>
      <w:r w:rsidRPr="00F00C80">
        <w:rPr>
          <w:sz w:val="16"/>
        </w:rPr>
        <w:t xml:space="preserve">, critics say, </w:t>
      </w:r>
      <w:r w:rsidRPr="00F00C80">
        <w:rPr>
          <w:rStyle w:val="StyleUnderline"/>
        </w:rPr>
        <w:t>is a dinosaur of a system ill</w:t>
      </w:r>
      <w:r w:rsidRPr="00F00C80">
        <w:rPr>
          <w:rStyle w:val="StyleUnderline"/>
          <w:rFonts w:ascii="Times New Roman" w:hAnsi="Times New Roman" w:cs="Times New Roman"/>
        </w:rPr>
        <w:t>‐</w:t>
      </w:r>
      <w:r w:rsidRPr="00F00C80">
        <w:rPr>
          <w:rStyle w:val="StyleUnderline"/>
        </w:rPr>
        <w:t>equipped to deal with the demands of a fast</w:t>
      </w:r>
      <w:r w:rsidRPr="00F00C80">
        <w:rPr>
          <w:rStyle w:val="StyleUnderline"/>
          <w:rFonts w:ascii="Times New Roman" w:hAnsi="Times New Roman" w:cs="Times New Roman"/>
        </w:rPr>
        <w:t>‐</w:t>
      </w:r>
      <w:r w:rsidRPr="00F00C80">
        <w:rPr>
          <w:rStyle w:val="StyleUnderline"/>
        </w:rPr>
        <w:t>changing, global economy</w:t>
      </w:r>
      <w:r w:rsidRPr="00F00C80">
        <w:rPr>
          <w:sz w:val="16"/>
        </w:rPr>
        <w:t xml:space="preserve">. </w:t>
      </w:r>
    </w:p>
    <w:p w14:paraId="0E2380E9" w14:textId="77777777" w:rsidR="004D09C6" w:rsidRPr="00F00C80" w:rsidRDefault="004D09C6" w:rsidP="004D09C6">
      <w:pPr>
        <w:rPr>
          <w:sz w:val="16"/>
        </w:rPr>
      </w:pPr>
      <w:r w:rsidRPr="00F00C80">
        <w:rPr>
          <w:sz w:val="16"/>
        </w:rPr>
        <w:t>“</w:t>
      </w:r>
      <w:r w:rsidRPr="00EB6B2B">
        <w:rPr>
          <w:rStyle w:val="StyleUnderline"/>
        </w:rPr>
        <w:t xml:space="preserve">Our immigration laws </w:t>
      </w:r>
      <w:r w:rsidRPr="00EB6B2B">
        <w:rPr>
          <w:rStyle w:val="Emphasis"/>
        </w:rPr>
        <w:t>discriminate pretty heavily</w:t>
      </w:r>
      <w:r w:rsidRPr="00EB6B2B">
        <w:rPr>
          <w:rStyle w:val="StyleUnderline"/>
        </w:rPr>
        <w:t xml:space="preserve"> against highly talented scientists</w:t>
      </w:r>
      <w:r w:rsidRPr="00F00C80">
        <w:rPr>
          <w:rStyle w:val="StyleUnderline"/>
        </w:rPr>
        <w:t xml:space="preserve"> and engineers</w:t>
      </w:r>
      <w:r w:rsidRPr="00F00C80">
        <w:rPr>
          <w:sz w:val="16"/>
        </w:rPr>
        <w:t xml:space="preserve"> who want to come to this country and be part of our technological establishment,” Federal Reserve Chairman Ben Bernanke told a Congressional panel in May 2009.</w:t>
      </w:r>
    </w:p>
    <w:p w14:paraId="0315362D" w14:textId="77777777" w:rsidR="004D09C6" w:rsidRPr="00F00C80" w:rsidRDefault="004D09C6" w:rsidP="004D09C6">
      <w:pPr>
        <w:rPr>
          <w:sz w:val="16"/>
        </w:rPr>
      </w:pPr>
      <w:r w:rsidRPr="00F00C80">
        <w:rPr>
          <w:sz w:val="16"/>
        </w:rPr>
        <w:t xml:space="preserve">Of particular concern to employers and economists are two sets of quotas: one that limits the number of visas available to skilled workers, and another that limits the visas available to a nationality. The U.S. Citizenship and Immigration Service (USCIS) issues about 1 million green cards per year. Also known as immigrant visas, </w:t>
      </w:r>
      <w:r w:rsidRPr="00F00C80">
        <w:rPr>
          <w:rStyle w:val="StyleUnderline"/>
        </w:rPr>
        <w:t>green cards bestow permanent residency</w:t>
      </w:r>
      <w:r w:rsidRPr="00F00C80">
        <w:rPr>
          <w:sz w:val="16"/>
        </w:rPr>
        <w:t xml:space="preserve">, or the right to live and work permanently in America. A green card puts one on the path to citizenship. In a typical year, </w:t>
      </w:r>
      <w:r w:rsidRPr="00EB6B2B">
        <w:rPr>
          <w:rStyle w:val="StyleUnderline"/>
          <w:highlight w:val="yellow"/>
        </w:rPr>
        <w:t xml:space="preserve">the </w:t>
      </w:r>
      <w:r w:rsidRPr="00EB6B2B">
        <w:rPr>
          <w:rStyle w:val="Emphasis"/>
          <w:highlight w:val="yellow"/>
        </w:rPr>
        <w:t>vast majority</w:t>
      </w:r>
      <w:r w:rsidRPr="00EB6B2B">
        <w:rPr>
          <w:rStyle w:val="StyleUnderline"/>
          <w:highlight w:val="yellow"/>
        </w:rPr>
        <w:t xml:space="preserve"> of green cards go to people sponsored by a family member</w:t>
      </w:r>
      <w:r w:rsidRPr="00F00C80">
        <w:rPr>
          <w:rStyle w:val="StyleUnderline"/>
        </w:rPr>
        <w:t xml:space="preserve"> already here</w:t>
      </w:r>
      <w:r w:rsidRPr="00F00C80">
        <w:rPr>
          <w:sz w:val="16"/>
        </w:rPr>
        <w:t>. There is no limit to the numbers of green cards that can be issued to the spouses, parents, and unmarried children of naturalized U.S. citizens.</w:t>
      </w:r>
    </w:p>
    <w:p w14:paraId="5FCC136B" w14:textId="77777777" w:rsidR="004D09C6" w:rsidRPr="00F00C80" w:rsidRDefault="004D09C6" w:rsidP="004D09C6">
      <w:pPr>
        <w:rPr>
          <w:sz w:val="16"/>
        </w:rPr>
      </w:pPr>
      <w:r w:rsidRPr="00F00C80">
        <w:rPr>
          <w:sz w:val="16"/>
        </w:rPr>
        <w:t xml:space="preserve">America accepts far fewer people whose main reason for coming is to practice a profession, to pursue science, or to start a company—even if that person possesses extraordinary ability. </w:t>
      </w:r>
      <w:r w:rsidRPr="00EB6B2B">
        <w:rPr>
          <w:rStyle w:val="StyleUnderline"/>
          <w:highlight w:val="yellow"/>
        </w:rPr>
        <w:t>The government is restricted</w:t>
      </w:r>
      <w:r w:rsidRPr="00F00C80">
        <w:rPr>
          <w:rStyle w:val="StyleUnderline"/>
        </w:rPr>
        <w:t xml:space="preserve"> by law </w:t>
      </w:r>
      <w:r w:rsidRPr="00EB6B2B">
        <w:rPr>
          <w:rStyle w:val="StyleUnderline"/>
          <w:highlight w:val="yellow"/>
        </w:rPr>
        <w:t>to</w:t>
      </w:r>
      <w:r w:rsidRPr="00F00C80">
        <w:rPr>
          <w:rStyle w:val="StyleUnderline"/>
        </w:rPr>
        <w:t xml:space="preserve"> issuing </w:t>
      </w:r>
      <w:r w:rsidRPr="00EB6B2B">
        <w:rPr>
          <w:rStyle w:val="StyleUnderline"/>
          <w:highlight w:val="yellow"/>
        </w:rPr>
        <w:t>140,000</w:t>
      </w:r>
      <w:r w:rsidRPr="00EB6B2B">
        <w:rPr>
          <w:rStyle w:val="StyleUnderline"/>
        </w:rPr>
        <w:t xml:space="preserve"> </w:t>
      </w:r>
      <w:r w:rsidRPr="00EB6B2B">
        <w:rPr>
          <w:rStyle w:val="Emphasis"/>
        </w:rPr>
        <w:t>employment</w:t>
      </w:r>
      <w:r w:rsidRPr="00F00C80">
        <w:rPr>
          <w:rStyle w:val="Emphasis"/>
        </w:rPr>
        <w:t xml:space="preserve"> or </w:t>
      </w:r>
      <w:r w:rsidRPr="00EB6B2B">
        <w:rPr>
          <w:rStyle w:val="Emphasis"/>
          <w:highlight w:val="yellow"/>
        </w:rPr>
        <w:t>skill</w:t>
      </w:r>
      <w:r w:rsidRPr="00EB6B2B">
        <w:rPr>
          <w:rStyle w:val="Emphasis"/>
          <w:rFonts w:ascii="Times New Roman" w:hAnsi="Times New Roman" w:cs="Times New Roman"/>
          <w:highlight w:val="yellow"/>
        </w:rPr>
        <w:t>‐</w:t>
      </w:r>
      <w:r w:rsidRPr="00EB6B2B">
        <w:rPr>
          <w:rStyle w:val="Emphasis"/>
          <w:highlight w:val="yellow"/>
        </w:rPr>
        <w:t>based green cards</w:t>
      </w:r>
      <w:r w:rsidRPr="00F00C80">
        <w:rPr>
          <w:rStyle w:val="StyleUnderline"/>
        </w:rPr>
        <w:t xml:space="preserve"> each year to applicants and their immediate family members</w:t>
      </w:r>
      <w:r w:rsidRPr="00F00C80">
        <w:rPr>
          <w:sz w:val="16"/>
        </w:rPr>
        <w:t xml:space="preserve">. That’s about 15 percent of the immigrant visa pool. </w:t>
      </w:r>
    </w:p>
    <w:p w14:paraId="3311DD1F" w14:textId="77777777" w:rsidR="004D09C6" w:rsidRPr="00F00C80" w:rsidRDefault="004D09C6" w:rsidP="004D09C6">
      <w:pPr>
        <w:rPr>
          <w:sz w:val="16"/>
        </w:rPr>
      </w:pPr>
      <w:r w:rsidRPr="00F00C80">
        <w:rPr>
          <w:sz w:val="16"/>
        </w:rPr>
        <w:t xml:space="preserve">A chunk of green cards </w:t>
      </w:r>
      <w:proofErr w:type="gramStart"/>
      <w:r w:rsidRPr="00F00C80">
        <w:rPr>
          <w:sz w:val="16"/>
        </w:rPr>
        <w:t>are</w:t>
      </w:r>
      <w:proofErr w:type="gramEnd"/>
      <w:r w:rsidRPr="00F00C80">
        <w:rPr>
          <w:sz w:val="16"/>
        </w:rPr>
        <w:t xml:space="preserve"> set aside for religious workers and wealthy investors, so </w:t>
      </w:r>
      <w:r w:rsidRPr="00F00C80">
        <w:rPr>
          <w:rStyle w:val="StyleUnderline"/>
        </w:rPr>
        <w:t>the United States actually offers 120,000 employment</w:t>
      </w:r>
      <w:r w:rsidRPr="00F00C80">
        <w:rPr>
          <w:rStyle w:val="StyleUnderline"/>
          <w:rFonts w:ascii="Times New Roman" w:hAnsi="Times New Roman" w:cs="Times New Roman"/>
        </w:rPr>
        <w:t>‐</w:t>
      </w:r>
      <w:r w:rsidRPr="00F00C80">
        <w:rPr>
          <w:rStyle w:val="StyleUnderline"/>
        </w:rPr>
        <w:t>based green cards each year</w:t>
      </w:r>
      <w:r w:rsidRPr="00F00C80">
        <w:rPr>
          <w:sz w:val="16"/>
        </w:rPr>
        <w:t>. Within the employment visa categories, known as EB visas, are several subcategories that acknowledge skill levels. For example, 40,000 visas are designated for persons of extraordinary ability—outstanding professors, researchers, and multinational executives. Another 40,000 visas are designated for professionals with advanced academic degrees whose work will serve U.S. national interests. And another 10,000 visas are available for wealthy people who commit to investing in a U.S. enterprise and creating jobs.</w:t>
      </w:r>
    </w:p>
    <w:p w14:paraId="4F5CB24C" w14:textId="77777777" w:rsidR="004D09C6" w:rsidRPr="00F00C80" w:rsidRDefault="004D09C6" w:rsidP="004D09C6">
      <w:pPr>
        <w:rPr>
          <w:sz w:val="16"/>
        </w:rPr>
      </w:pPr>
      <w:r w:rsidRPr="00F00C80">
        <w:rPr>
          <w:sz w:val="16"/>
        </w:rPr>
        <w:t xml:space="preserve">So, </w:t>
      </w:r>
      <w:r w:rsidRPr="00EB6B2B">
        <w:rPr>
          <w:rStyle w:val="StyleUnderline"/>
        </w:rPr>
        <w:t>out of 1 million green cards issued in an average year</w:t>
      </w:r>
      <w:r w:rsidRPr="00EB6B2B">
        <w:rPr>
          <w:sz w:val="16"/>
        </w:rPr>
        <w:t xml:space="preserve">, 90,000, or about </w:t>
      </w:r>
      <w:r w:rsidRPr="00EB6B2B">
        <w:rPr>
          <w:rStyle w:val="Emphasis"/>
        </w:rPr>
        <w:t>9 percent</w:t>
      </w:r>
      <w:r w:rsidRPr="00F00C80">
        <w:rPr>
          <w:rStyle w:val="StyleUnderline"/>
        </w:rPr>
        <w:t>, are reserved for persons with advanced degrees, exceptional skills, or capital to create jobs</w:t>
      </w:r>
      <w:r w:rsidRPr="00F00C80">
        <w:rPr>
          <w:sz w:val="16"/>
        </w:rPr>
        <w:t>. Put another way, about 9 percent of immigrant visas are reserved for high</w:t>
      </w:r>
      <w:r w:rsidRPr="00F00C80">
        <w:rPr>
          <w:rFonts w:ascii="Times New Roman" w:hAnsi="Times New Roman" w:cs="Times New Roman"/>
          <w:sz w:val="16"/>
        </w:rPr>
        <w:t>‐</w:t>
      </w:r>
      <w:r w:rsidRPr="00F00C80">
        <w:rPr>
          <w:sz w:val="16"/>
        </w:rPr>
        <w:t xml:space="preserve">skill immigrants—the people driving the New Economy. </w:t>
      </w:r>
      <w:r w:rsidRPr="00EB6B2B">
        <w:rPr>
          <w:rStyle w:val="StyleUnderline"/>
        </w:rPr>
        <w:t xml:space="preserve">It’s </w:t>
      </w:r>
      <w:r w:rsidRPr="00EB6B2B">
        <w:rPr>
          <w:rStyle w:val="StyleUnderline"/>
          <w:highlight w:val="yellow"/>
        </w:rPr>
        <w:t xml:space="preserve">a </w:t>
      </w:r>
      <w:r w:rsidRPr="00EB6B2B">
        <w:rPr>
          <w:rStyle w:val="Emphasis"/>
          <w:highlight w:val="yellow"/>
        </w:rPr>
        <w:t>scant amount</w:t>
      </w:r>
      <w:r w:rsidRPr="00EB6B2B">
        <w:rPr>
          <w:rStyle w:val="StyleUnderline"/>
          <w:highlight w:val="yellow"/>
        </w:rPr>
        <w:t xml:space="preserve"> in the context of a U.S. labor force</w:t>
      </w:r>
      <w:r w:rsidRPr="00F00C80">
        <w:rPr>
          <w:rStyle w:val="StyleUnderline"/>
        </w:rPr>
        <w:t xml:space="preserve"> of 154 million people.</w:t>
      </w:r>
    </w:p>
    <w:p w14:paraId="3230E4C1" w14:textId="77777777" w:rsidR="004D09C6" w:rsidRPr="00BB4FC0" w:rsidRDefault="004D09C6" w:rsidP="004D09C6">
      <w:pPr>
        <w:rPr>
          <w:sz w:val="16"/>
        </w:rPr>
      </w:pPr>
      <w:r w:rsidRPr="00F00C80">
        <w:rPr>
          <w:sz w:val="16"/>
        </w:rPr>
        <w:lastRenderedPageBreak/>
        <w:t xml:space="preserve">Should those </w:t>
      </w:r>
      <w:r w:rsidRPr="00F00C80">
        <w:rPr>
          <w:rStyle w:val="StyleUnderline"/>
        </w:rPr>
        <w:t xml:space="preserve">exceptional </w:t>
      </w:r>
      <w:r w:rsidRPr="00EB6B2B">
        <w:rPr>
          <w:rStyle w:val="StyleUnderline"/>
          <w:highlight w:val="yellow"/>
        </w:rPr>
        <w:t>immigrants</w:t>
      </w:r>
      <w:r w:rsidRPr="00F00C80">
        <w:rPr>
          <w:sz w:val="16"/>
        </w:rPr>
        <w:t xml:space="preserve"> hail </w:t>
      </w:r>
      <w:r w:rsidRPr="00EB6B2B">
        <w:rPr>
          <w:rStyle w:val="StyleUnderline"/>
          <w:highlight w:val="yellow"/>
        </w:rPr>
        <w:t>from</w:t>
      </w:r>
      <w:r w:rsidRPr="00F00C80">
        <w:rPr>
          <w:sz w:val="16"/>
        </w:rPr>
        <w:t xml:space="preserve"> a nation whose workers are in high demand— for example, </w:t>
      </w:r>
      <w:r w:rsidRPr="00EB6B2B">
        <w:rPr>
          <w:rStyle w:val="StyleUnderline"/>
          <w:highlight w:val="yellow"/>
        </w:rPr>
        <w:t xml:space="preserve">India and </w:t>
      </w:r>
      <w:r w:rsidRPr="00EB10E3">
        <w:rPr>
          <w:rStyle w:val="StyleUnderline"/>
          <w:highlight w:val="yellow"/>
        </w:rPr>
        <w:t>China</w:t>
      </w:r>
      <w:r w:rsidRPr="00EB6B2B">
        <w:rPr>
          <w:sz w:val="16"/>
        </w:rPr>
        <w:t>—</w:t>
      </w:r>
      <w:r w:rsidRPr="00F00C80">
        <w:rPr>
          <w:sz w:val="16"/>
        </w:rPr>
        <w:t xml:space="preserve">they </w:t>
      </w:r>
      <w:r w:rsidRPr="00EB6B2B">
        <w:rPr>
          <w:rStyle w:val="StyleUnderline"/>
          <w:highlight w:val="yellow"/>
        </w:rPr>
        <w:t xml:space="preserve">face </w:t>
      </w:r>
      <w:r w:rsidRPr="00EB6B2B">
        <w:rPr>
          <w:rStyle w:val="Emphasis"/>
          <w:highlight w:val="yellow"/>
        </w:rPr>
        <w:t>delays imposed by a nationality quota</w:t>
      </w:r>
      <w:r w:rsidRPr="00F00C80">
        <w:rPr>
          <w:rStyle w:val="Emphasis"/>
        </w:rPr>
        <w:t xml:space="preserve"> system</w:t>
      </w:r>
      <w:r w:rsidRPr="00F00C80">
        <w:rPr>
          <w:sz w:val="16"/>
        </w:rPr>
        <w:t>. The 1965 immigration law sets per</w:t>
      </w:r>
      <w:r w:rsidRPr="00F00C80">
        <w:rPr>
          <w:rFonts w:ascii="Times New Roman" w:hAnsi="Times New Roman" w:cs="Times New Roman"/>
          <w:sz w:val="16"/>
        </w:rPr>
        <w:t>‐</w:t>
      </w:r>
      <w:r w:rsidRPr="00F00C80">
        <w:rPr>
          <w:sz w:val="16"/>
        </w:rPr>
        <w:t xml:space="preserve">country limits on employment visas. People from any one nation cannot use more than 7 percent of the visas available that year. This means that </w:t>
      </w:r>
      <w:r w:rsidRPr="00EB6B2B">
        <w:rPr>
          <w:rStyle w:val="StyleUnderline"/>
          <w:highlight w:val="yellow"/>
        </w:rPr>
        <w:t>workers from large sending countries</w:t>
      </w:r>
      <w:r w:rsidRPr="00F00C80">
        <w:rPr>
          <w:rStyle w:val="StyleUnderline"/>
        </w:rPr>
        <w:t xml:space="preserve"> are forced </w:t>
      </w:r>
      <w:r w:rsidRPr="00EB6B2B">
        <w:rPr>
          <w:rStyle w:val="StyleUnderline"/>
        </w:rPr>
        <w:t>to</w:t>
      </w:r>
      <w:r w:rsidRPr="00F00C80">
        <w:rPr>
          <w:rStyle w:val="StyleUnderline"/>
        </w:rPr>
        <w:t xml:space="preserve"> wait</w:t>
      </w:r>
      <w:r w:rsidRPr="00EB10E3">
        <w:rPr>
          <w:rStyle w:val="StyleUnderline"/>
        </w:rPr>
        <w:t xml:space="preserve">, </w:t>
      </w:r>
      <w:r w:rsidRPr="00EB6B2B">
        <w:rPr>
          <w:rStyle w:val="Emphasis"/>
          <w:highlight w:val="yellow"/>
        </w:rPr>
        <w:t>sometimes more than 8 years</w:t>
      </w:r>
      <w:r w:rsidRPr="00F00C80">
        <w:rPr>
          <w:rStyle w:val="StyleUnderline"/>
        </w:rPr>
        <w:t>, because their visa allotment has been “oversubscribed” by their fellow citizens</w:t>
      </w:r>
      <w:r w:rsidRPr="00F00C80">
        <w:rPr>
          <w:sz w:val="16"/>
        </w:rPr>
        <w:t xml:space="preserve">. </w:t>
      </w:r>
    </w:p>
    <w:p w14:paraId="18C47D1C" w14:textId="77777777" w:rsidR="004D09C6" w:rsidRPr="00B8676A" w:rsidRDefault="004D09C6" w:rsidP="004D09C6"/>
    <w:p w14:paraId="74D221DD" w14:textId="11BCAD83" w:rsidR="004D09C6" w:rsidRDefault="004D09C6" w:rsidP="004D09C6">
      <w:pPr>
        <w:pStyle w:val="Heading3"/>
      </w:pPr>
      <w:r>
        <w:lastRenderedPageBreak/>
        <w:t>Alt Cause---Green Cards---2NC</w:t>
      </w:r>
    </w:p>
    <w:p w14:paraId="0E593962" w14:textId="49FC7031" w:rsidR="00EB10E3" w:rsidRDefault="00EB10E3" w:rsidP="00EB10E3">
      <w:pPr>
        <w:pStyle w:val="Heading4"/>
      </w:pPr>
      <w:r>
        <w:t xml:space="preserve">The aff doesn’t solve problems in the </w:t>
      </w:r>
      <w:r>
        <w:rPr>
          <w:u w:val="single"/>
        </w:rPr>
        <w:t>green card</w:t>
      </w:r>
      <w:r>
        <w:t xml:space="preserve"> system, so even if workers get H-1Bs, they can’t later get permanent residence in the US---that’s Herman</w:t>
      </w:r>
    </w:p>
    <w:p w14:paraId="7468DCFE" w14:textId="738BE8B3" w:rsidR="00EB10E3" w:rsidRPr="00EB10E3" w:rsidRDefault="00EB10E3" w:rsidP="00EB10E3">
      <w:pPr>
        <w:pStyle w:val="Heading4"/>
      </w:pPr>
      <w:r>
        <w:t xml:space="preserve">That crushes solvency---it </w:t>
      </w:r>
      <w:r>
        <w:rPr>
          <w:u w:val="single"/>
        </w:rPr>
        <w:t>deters immigrants</w:t>
      </w:r>
      <w:r>
        <w:t xml:space="preserve"> who want to remain in the US permanently, and </w:t>
      </w:r>
      <w:r>
        <w:rPr>
          <w:u w:val="single"/>
        </w:rPr>
        <w:t>country quotas</w:t>
      </w:r>
      <w:r>
        <w:t xml:space="preserve"> mean high-skilled immigrants from India and China will choose to avoid the US---that’s Herman</w:t>
      </w:r>
    </w:p>
    <w:p w14:paraId="3C6A0635" w14:textId="77777777" w:rsidR="004D09C6" w:rsidRPr="001D4AC1" w:rsidRDefault="004D09C6" w:rsidP="004D09C6">
      <w:pPr>
        <w:pStyle w:val="Heading4"/>
      </w:pPr>
      <w:r>
        <w:t xml:space="preserve">Green card difficulties are sufficient to crush innovation---research projects require short-term and certain funding, which is </w:t>
      </w:r>
      <w:r>
        <w:rPr>
          <w:u w:val="single"/>
        </w:rPr>
        <w:t>impossible</w:t>
      </w:r>
      <w:r>
        <w:t xml:space="preserve"> when applying for permanent residency</w:t>
      </w:r>
    </w:p>
    <w:p w14:paraId="4A7D00E3" w14:textId="77777777" w:rsidR="004D09C6" w:rsidRPr="00B8676A" w:rsidRDefault="004D09C6" w:rsidP="004D09C6">
      <w:r w:rsidRPr="00B8676A">
        <w:rPr>
          <w:rStyle w:val="Style13ptBold"/>
        </w:rPr>
        <w:t>PNAE 12</w:t>
      </w:r>
      <w:r w:rsidRPr="00B8676A">
        <w:t xml:space="preserve"> – Partnership for a New American Economy, “Patent Pending: How Immigrants Are Reinventing the American Economy,” June 2012, http://www.newamericaneconomy.org/wp-content/uploads/2013/07/patent-pending.pdf</w:t>
      </w:r>
    </w:p>
    <w:p w14:paraId="3897D1F1" w14:textId="77777777" w:rsidR="004D09C6" w:rsidRPr="00F50BFE" w:rsidRDefault="004D09C6" w:rsidP="004D09C6">
      <w:pPr>
        <w:rPr>
          <w:sz w:val="16"/>
        </w:rPr>
      </w:pPr>
      <w:r w:rsidRPr="00F50BFE">
        <w:rPr>
          <w:sz w:val="16"/>
        </w:rPr>
        <w:t xml:space="preserve">Even the way </w:t>
      </w:r>
      <w:r w:rsidRPr="00F50BFE">
        <w:rPr>
          <w:rStyle w:val="StyleUnderline"/>
        </w:rPr>
        <w:t>the green card system</w:t>
      </w:r>
      <w:r w:rsidRPr="00F50BFE">
        <w:rPr>
          <w:sz w:val="16"/>
        </w:rPr>
        <w:t xml:space="preserve"> is structured </w:t>
      </w:r>
      <w:r w:rsidRPr="00F50BFE">
        <w:rPr>
          <w:rStyle w:val="StyleUnderline"/>
        </w:rPr>
        <w:t>places a low priority on the highly-talented immigrants who often create American jobs:</w:t>
      </w:r>
      <w:r w:rsidRPr="00F50BFE">
        <w:rPr>
          <w:sz w:val="16"/>
        </w:rPr>
        <w:t xml:space="preserve"> The 40,000 visas available to “priority workers” annually represent fewer visas than the 50,000 visas the US awards to random applicants via the annual visa “lottery” category.160 More generally, over 688,000 green cards were awarded to immigrants for family reunification reasons in fiscal year 2011, while just over 139,000 were awarded to immigrants coming for employment – the group more likely to contribute to US job creation.161 In fact, </w:t>
      </w:r>
      <w:r w:rsidRPr="00383A4D">
        <w:rPr>
          <w:rStyle w:val="StyleUnderline"/>
          <w:highlight w:val="yellow"/>
        </w:rPr>
        <w:t>the US grants</w:t>
      </w:r>
      <w:r w:rsidRPr="00383A4D">
        <w:rPr>
          <w:rStyle w:val="StyleUnderline"/>
        </w:rPr>
        <w:t xml:space="preserve"> a</w:t>
      </w:r>
      <w:r w:rsidRPr="00F50BFE">
        <w:rPr>
          <w:rStyle w:val="StyleUnderline"/>
        </w:rPr>
        <w:t xml:space="preserve">bout </w:t>
      </w:r>
      <w:r w:rsidRPr="00383A4D">
        <w:rPr>
          <w:rStyle w:val="StyleUnderline"/>
          <w:highlight w:val="yellow"/>
        </w:rPr>
        <w:t>1 million green cards</w:t>
      </w:r>
      <w:r w:rsidRPr="00F50BFE">
        <w:rPr>
          <w:rStyle w:val="StyleUnderline"/>
        </w:rPr>
        <w:t xml:space="preserve"> annually, but </w:t>
      </w:r>
      <w:r w:rsidRPr="00F50BFE">
        <w:rPr>
          <w:rStyle w:val="Emphasis"/>
        </w:rPr>
        <w:t xml:space="preserve">just </w:t>
      </w:r>
      <w:r w:rsidRPr="00383A4D">
        <w:rPr>
          <w:rStyle w:val="Emphasis"/>
          <w:highlight w:val="yellow"/>
        </w:rPr>
        <w:t>15 percent are</w:t>
      </w:r>
      <w:r w:rsidRPr="00F50BFE">
        <w:rPr>
          <w:rStyle w:val="Emphasis"/>
        </w:rPr>
        <w:t xml:space="preserve"> given </w:t>
      </w:r>
      <w:r w:rsidRPr="00383A4D">
        <w:rPr>
          <w:rStyle w:val="Emphasis"/>
          <w:highlight w:val="yellow"/>
        </w:rPr>
        <w:t>for economic reasons</w:t>
      </w:r>
      <w:r w:rsidRPr="00F50BFE">
        <w:rPr>
          <w:rStyle w:val="StyleUnderline"/>
        </w:rPr>
        <w:t xml:space="preserve"> to workers and their family members</w:t>
      </w:r>
      <w:r w:rsidRPr="00F50BFE">
        <w:rPr>
          <w:sz w:val="16"/>
        </w:rPr>
        <w:t xml:space="preserve"> – and if you take out those that go to spouses and children, the number is closer to seven percent. In contrast, </w:t>
      </w:r>
      <w:r w:rsidRPr="00F50BFE">
        <w:rPr>
          <w:rStyle w:val="StyleUnderline"/>
        </w:rPr>
        <w:t>over 60 percent of permanent visas in countries such as Canada, UK, and Australia, are distributed based on economic reasons</w:t>
      </w:r>
      <w:r w:rsidRPr="00F50BFE">
        <w:rPr>
          <w:sz w:val="16"/>
        </w:rPr>
        <w:t xml:space="preserve"> to employees and their families.</w:t>
      </w:r>
    </w:p>
    <w:p w14:paraId="335DDD59" w14:textId="77777777" w:rsidR="004D09C6" w:rsidRPr="00F50BFE" w:rsidRDefault="004D09C6" w:rsidP="004D09C6">
      <w:pPr>
        <w:rPr>
          <w:sz w:val="16"/>
        </w:rPr>
      </w:pPr>
      <w:r w:rsidRPr="00F50BFE">
        <w:rPr>
          <w:sz w:val="16"/>
        </w:rPr>
        <w:t xml:space="preserve">University officials say all </w:t>
      </w:r>
      <w:r w:rsidRPr="00383A4D">
        <w:rPr>
          <w:rStyle w:val="StyleUnderline"/>
        </w:rPr>
        <w:t>those</w:t>
      </w:r>
      <w:r w:rsidRPr="00F50BFE">
        <w:rPr>
          <w:rStyle w:val="StyleUnderline"/>
        </w:rPr>
        <w:t xml:space="preserve"> problems</w:t>
      </w:r>
      <w:r w:rsidRPr="00F50BFE">
        <w:rPr>
          <w:sz w:val="16"/>
        </w:rPr>
        <w:t xml:space="preserve"> and more </w:t>
      </w:r>
      <w:r w:rsidRPr="00F50BFE">
        <w:rPr>
          <w:rStyle w:val="StyleUnderline"/>
        </w:rPr>
        <w:t xml:space="preserve">have resulted in a system that </w:t>
      </w:r>
      <w:r w:rsidRPr="00F50BFE">
        <w:rPr>
          <w:rStyle w:val="Emphasis"/>
        </w:rPr>
        <w:t>impedes innovation</w:t>
      </w:r>
      <w:r w:rsidRPr="00F50BFE">
        <w:rPr>
          <w:sz w:val="16"/>
        </w:rPr>
        <w:t xml:space="preserve"> – or worse yet, prevents it from happening at all. Paul DeLuca, the University of Wisconsin provost, says every year his school has at least one student or researcher delayed from beginning an academic post because of unexpected complications getting their student or researcher visas.162 In a university setting, </w:t>
      </w:r>
      <w:r w:rsidRPr="00383A4D">
        <w:rPr>
          <w:rStyle w:val="StyleUnderline"/>
          <w:highlight w:val="yellow"/>
        </w:rPr>
        <w:t>where</w:t>
      </w:r>
      <w:r w:rsidRPr="00F50BFE">
        <w:rPr>
          <w:rStyle w:val="StyleUnderline"/>
        </w:rPr>
        <w:t xml:space="preserve"> research </w:t>
      </w:r>
      <w:r w:rsidRPr="00383A4D">
        <w:rPr>
          <w:rStyle w:val="StyleUnderline"/>
          <w:highlight w:val="yellow"/>
        </w:rPr>
        <w:t>projects are</w:t>
      </w:r>
      <w:r w:rsidRPr="00F50BFE">
        <w:rPr>
          <w:rStyle w:val="StyleUnderline"/>
        </w:rPr>
        <w:t xml:space="preserve"> often </w:t>
      </w:r>
      <w:r w:rsidRPr="00383A4D">
        <w:rPr>
          <w:rStyle w:val="StyleUnderline"/>
          <w:highlight w:val="yellow"/>
        </w:rPr>
        <w:t>funded</w:t>
      </w:r>
      <w:r w:rsidRPr="00F50BFE">
        <w:rPr>
          <w:rStyle w:val="StyleUnderline"/>
        </w:rPr>
        <w:t xml:space="preserve"> by grants </w:t>
      </w:r>
      <w:r w:rsidRPr="00383A4D">
        <w:rPr>
          <w:rStyle w:val="StyleUnderline"/>
          <w:highlight w:val="yellow"/>
        </w:rPr>
        <w:t>with firm time horizons</w:t>
      </w:r>
      <w:r w:rsidRPr="00F50BFE">
        <w:rPr>
          <w:rStyle w:val="StyleUnderline"/>
        </w:rPr>
        <w:t xml:space="preserve">, those </w:t>
      </w:r>
      <w:r w:rsidRPr="00383A4D">
        <w:rPr>
          <w:rStyle w:val="StyleUnderline"/>
          <w:highlight w:val="yellow"/>
        </w:rPr>
        <w:t xml:space="preserve">delays can </w:t>
      </w:r>
      <w:r w:rsidRPr="00383A4D">
        <w:rPr>
          <w:rStyle w:val="Emphasis"/>
          <w:highlight w:val="yellow"/>
        </w:rPr>
        <w:t>stall research</w:t>
      </w:r>
      <w:r w:rsidRPr="00F50BFE">
        <w:rPr>
          <w:rStyle w:val="StyleUnderline"/>
        </w:rPr>
        <w:t xml:space="preserve"> and </w:t>
      </w:r>
      <w:r w:rsidRPr="00F50BFE">
        <w:rPr>
          <w:rStyle w:val="Emphasis"/>
        </w:rPr>
        <w:t>result in wasted funds</w:t>
      </w:r>
      <w:r w:rsidRPr="00F50BFE">
        <w:rPr>
          <w:sz w:val="16"/>
        </w:rPr>
        <w:t>. “In my supervisory role, I see frustration, anxiety, and lost opportunities – not to mention technology laying fallow for years – because of the real, legitimate problems with our immigration system,” DeLuca says.163</w:t>
      </w:r>
    </w:p>
    <w:p w14:paraId="33016E28" w14:textId="77777777" w:rsidR="004D09C6" w:rsidRPr="00F50BFE" w:rsidRDefault="004D09C6" w:rsidP="004D09C6">
      <w:pPr>
        <w:rPr>
          <w:sz w:val="16"/>
        </w:rPr>
      </w:pPr>
      <w:r w:rsidRPr="00F50BFE">
        <w:rPr>
          <w:sz w:val="16"/>
        </w:rPr>
        <w:t xml:space="preserve">Most of the innovators we spoke to faced major challenges and frustrations with the US visa system – hurdles that could have easily discouraged less determined candidates. Of the more than a dozen inventors we spoke to during our research, two asked members of Congress to intervene on their behalf to help them obtain green cards or resolve immigration issues.164 And </w:t>
      </w:r>
      <w:r w:rsidRPr="00F50BFE">
        <w:rPr>
          <w:rStyle w:val="StyleUnderline"/>
        </w:rPr>
        <w:t xml:space="preserve">many described </w:t>
      </w:r>
      <w:r w:rsidRPr="00383A4D">
        <w:rPr>
          <w:rStyle w:val="StyleUnderline"/>
          <w:highlight w:val="yellow"/>
        </w:rPr>
        <w:t>wait times for permanent residency</w:t>
      </w:r>
      <w:r w:rsidRPr="00F50BFE">
        <w:rPr>
          <w:rStyle w:val="StyleUnderline"/>
        </w:rPr>
        <w:t xml:space="preserve"> that </w:t>
      </w:r>
      <w:r w:rsidRPr="00383A4D">
        <w:rPr>
          <w:rStyle w:val="Emphasis"/>
          <w:highlight w:val="yellow"/>
        </w:rPr>
        <w:t>stretched from months to years</w:t>
      </w:r>
      <w:r w:rsidRPr="00383A4D">
        <w:rPr>
          <w:rStyle w:val="StyleUnderline"/>
          <w:highlight w:val="yellow"/>
        </w:rPr>
        <w:t xml:space="preserve">, offering </w:t>
      </w:r>
      <w:r w:rsidRPr="00383A4D">
        <w:rPr>
          <w:rStyle w:val="Emphasis"/>
          <w:highlight w:val="yellow"/>
        </w:rPr>
        <w:t>little certainty</w:t>
      </w:r>
      <w:r w:rsidRPr="00F50BFE">
        <w:rPr>
          <w:rStyle w:val="StyleUnderline"/>
        </w:rPr>
        <w:t xml:space="preserve"> for themselves or their families</w:t>
      </w:r>
      <w:r w:rsidRPr="00F50BFE">
        <w:rPr>
          <w:sz w:val="16"/>
        </w:rPr>
        <w:t>.</w:t>
      </w:r>
    </w:p>
    <w:p w14:paraId="58EBD1AA" w14:textId="77777777" w:rsidR="004D09C6" w:rsidRPr="00BB4FC0" w:rsidRDefault="004D09C6" w:rsidP="004D09C6">
      <w:pPr>
        <w:rPr>
          <w:sz w:val="16"/>
        </w:rPr>
      </w:pPr>
      <w:r w:rsidRPr="00383A4D">
        <w:rPr>
          <w:rStyle w:val="Emphasis"/>
          <w:highlight w:val="yellow"/>
        </w:rPr>
        <w:t>The cost alone</w:t>
      </w:r>
      <w:r w:rsidRPr="00383A4D">
        <w:rPr>
          <w:rStyle w:val="StyleUnderline"/>
          <w:highlight w:val="yellow"/>
        </w:rPr>
        <w:t xml:space="preserve"> of</w:t>
      </w:r>
      <w:r w:rsidRPr="00F50BFE">
        <w:rPr>
          <w:rStyle w:val="StyleUnderline"/>
        </w:rPr>
        <w:t xml:space="preserve"> applying for </w:t>
      </w:r>
      <w:r w:rsidRPr="00383A4D">
        <w:rPr>
          <w:rStyle w:val="StyleUnderline"/>
          <w:highlight w:val="yellow"/>
        </w:rPr>
        <w:t>a green card was daunting</w:t>
      </w:r>
      <w:r w:rsidRPr="00F50BFE">
        <w:rPr>
          <w:rStyle w:val="StyleUnderline"/>
        </w:rPr>
        <w:t xml:space="preserve"> for many student innovators and researchers</w:t>
      </w:r>
      <w:r w:rsidRPr="00F50BFE">
        <w:rPr>
          <w:sz w:val="16"/>
        </w:rPr>
        <w:t xml:space="preserve">. That’s because without a large company or university to sponsor their visas, many </w:t>
      </w:r>
      <w:r w:rsidRPr="00383A4D">
        <w:rPr>
          <w:rStyle w:val="StyleUnderline"/>
          <w:highlight w:val="yellow"/>
        </w:rPr>
        <w:t xml:space="preserve">immigrants must pay </w:t>
      </w:r>
      <w:r w:rsidRPr="00383A4D">
        <w:rPr>
          <w:rStyle w:val="Emphasis"/>
          <w:highlight w:val="yellow"/>
        </w:rPr>
        <w:t>thousands</w:t>
      </w:r>
      <w:r w:rsidRPr="00F50BFE">
        <w:rPr>
          <w:rStyle w:val="Emphasis"/>
        </w:rPr>
        <w:t xml:space="preserve"> of dollars </w:t>
      </w:r>
      <w:r w:rsidRPr="00383A4D">
        <w:rPr>
          <w:rStyle w:val="Emphasis"/>
          <w:highlight w:val="yellow"/>
        </w:rPr>
        <w:t>out of pocket</w:t>
      </w:r>
      <w:r w:rsidRPr="00F50BFE">
        <w:rPr>
          <w:rStyle w:val="StyleUnderline"/>
        </w:rPr>
        <w:t xml:space="preserve"> for the legal assistance they need compiling extensive documentation of their work and responding to any government requests for additional information.</w:t>
      </w:r>
      <w:r w:rsidRPr="00F50BFE">
        <w:rPr>
          <w:sz w:val="16"/>
        </w:rPr>
        <w:t xml:space="preserve"> And it’s no wonder the fees are high: To get a visa to stay in the US as an immigrant with “extraordinary ability,” </w:t>
      </w:r>
      <w:proofErr w:type="spellStart"/>
      <w:r w:rsidRPr="00F50BFE">
        <w:rPr>
          <w:sz w:val="16"/>
        </w:rPr>
        <w:t>Korlach</w:t>
      </w:r>
      <w:proofErr w:type="spellEnd"/>
      <w:r w:rsidRPr="00F50BFE">
        <w:rPr>
          <w:sz w:val="16"/>
        </w:rPr>
        <w:t xml:space="preserve"> says he submitted a four-inch-thick packet filled with letters of recommendation and highly detailed information on his work and career.165 It was so big, it wouldn’t fit though the drop slot at the embassy where he was supposed to submit it.166</w:t>
      </w:r>
    </w:p>
    <w:p w14:paraId="6B1DBE0A" w14:textId="77777777" w:rsidR="004D09C6" w:rsidRDefault="004D09C6" w:rsidP="004D09C6">
      <w:pPr>
        <w:pStyle w:val="Heading3"/>
      </w:pPr>
      <w:r>
        <w:lastRenderedPageBreak/>
        <w:t>Alt Cause---Green Cards---Wait Times</w:t>
      </w:r>
    </w:p>
    <w:p w14:paraId="6F10720D" w14:textId="77777777" w:rsidR="004D09C6" w:rsidRPr="00B8676A" w:rsidRDefault="004D09C6" w:rsidP="004D09C6">
      <w:pPr>
        <w:pStyle w:val="Heading4"/>
      </w:pPr>
      <w:r>
        <w:t>Becoming a permanent resident is incredibly difficult, which crushes innovation---wait times are in the decades</w:t>
      </w:r>
    </w:p>
    <w:p w14:paraId="64F456A1" w14:textId="77777777" w:rsidR="004D09C6" w:rsidRPr="00B8676A" w:rsidRDefault="004D09C6" w:rsidP="004D09C6">
      <w:r w:rsidRPr="00B8676A">
        <w:rPr>
          <w:rStyle w:val="Style13ptBold"/>
        </w:rPr>
        <w:t>PNAE 12</w:t>
      </w:r>
      <w:r w:rsidRPr="00B8676A">
        <w:t xml:space="preserve"> – Partnership for a New American Economy, “Patent Pending: How Immigrants Are Reinventing the American Economy,” June 2012, http://www.newamericaneconomy.org/wp-content/uploads/2013/07/patent-pending.pdf</w:t>
      </w:r>
    </w:p>
    <w:p w14:paraId="0CAC4CB6" w14:textId="77777777" w:rsidR="004D09C6" w:rsidRPr="00F50BFE" w:rsidRDefault="004D09C6" w:rsidP="004D09C6">
      <w:pPr>
        <w:rPr>
          <w:sz w:val="16"/>
        </w:rPr>
      </w:pPr>
      <w:r w:rsidRPr="00383A4D">
        <w:rPr>
          <w:rStyle w:val="StyleUnderline"/>
          <w:highlight w:val="yellow"/>
        </w:rPr>
        <w:t>When students apply for green cards</w:t>
      </w:r>
      <w:r w:rsidRPr="00F50BFE">
        <w:rPr>
          <w:sz w:val="16"/>
        </w:rPr>
        <w:t xml:space="preserve"> – the visas that would allow them to reside in the US permanently – </w:t>
      </w:r>
      <w:r w:rsidRPr="00383A4D">
        <w:rPr>
          <w:rStyle w:val="StyleUnderline"/>
          <w:highlight w:val="yellow"/>
        </w:rPr>
        <w:t>they</w:t>
      </w:r>
      <w:r w:rsidRPr="00B41034">
        <w:rPr>
          <w:rStyle w:val="StyleUnderline"/>
        </w:rPr>
        <w:t xml:space="preserve"> often </w:t>
      </w:r>
      <w:r w:rsidRPr="00383A4D">
        <w:rPr>
          <w:rStyle w:val="StyleUnderline"/>
          <w:highlight w:val="yellow"/>
        </w:rPr>
        <w:t>encounter</w:t>
      </w:r>
      <w:r w:rsidRPr="00B41034">
        <w:rPr>
          <w:rStyle w:val="StyleUnderline"/>
        </w:rPr>
        <w:t xml:space="preserve"> a </w:t>
      </w:r>
      <w:r w:rsidRPr="00383A4D">
        <w:rPr>
          <w:rStyle w:val="Emphasis"/>
          <w:highlight w:val="yellow"/>
        </w:rPr>
        <w:t>new</w:t>
      </w:r>
      <w:r w:rsidRPr="00B41034">
        <w:rPr>
          <w:rStyle w:val="Emphasis"/>
        </w:rPr>
        <w:t xml:space="preserve"> set of </w:t>
      </w:r>
      <w:r w:rsidRPr="00383A4D">
        <w:rPr>
          <w:rStyle w:val="Emphasis"/>
          <w:highlight w:val="yellow"/>
        </w:rPr>
        <w:t>daunting obstacles</w:t>
      </w:r>
      <w:r w:rsidRPr="00F50BFE">
        <w:rPr>
          <w:sz w:val="16"/>
        </w:rPr>
        <w:t xml:space="preserve">. Currently, </w:t>
      </w:r>
      <w:r w:rsidRPr="00383A4D">
        <w:rPr>
          <w:rStyle w:val="StyleUnderline"/>
          <w:highlight w:val="yellow"/>
        </w:rPr>
        <w:t>the US offers only 140,000 green cards</w:t>
      </w:r>
      <w:r w:rsidRPr="00B41034">
        <w:rPr>
          <w:rStyle w:val="StyleUnderline"/>
        </w:rPr>
        <w:t xml:space="preserve"> each year to workers petitioning </w:t>
      </w:r>
      <w:r w:rsidRPr="00383A4D">
        <w:rPr>
          <w:rStyle w:val="StyleUnderline"/>
          <w:highlight w:val="yellow"/>
        </w:rPr>
        <w:t>through employment</w:t>
      </w:r>
      <w:r w:rsidRPr="00B41034">
        <w:rPr>
          <w:rStyle w:val="StyleUnderline"/>
        </w:rPr>
        <w:t xml:space="preserve">-based </w:t>
      </w:r>
      <w:r w:rsidRPr="00383A4D">
        <w:rPr>
          <w:rStyle w:val="StyleUnderline"/>
          <w:highlight w:val="yellow"/>
        </w:rPr>
        <w:t>categories</w:t>
      </w:r>
      <w:r w:rsidRPr="00F50BFE">
        <w:rPr>
          <w:sz w:val="16"/>
        </w:rPr>
        <w:t xml:space="preserve">, a cap set in 1990, and an amount many economists say is vastly insufficient to meet the needs of our 150 million person labor market.126 127 And it’s easy to see why: That total allotment of green cards would not even be sufficient to grant permanent residency to every graduate student or postdoctoral researcher in the science, engineering, and healthcare fields currently in the US on a temporary visa – a group that numbered close to 190,000 in 2009.128 And as it is now, </w:t>
      </w:r>
      <w:r w:rsidRPr="00B41034">
        <w:rPr>
          <w:rStyle w:val="StyleUnderline"/>
        </w:rPr>
        <w:t>that limited number of visas must be shared by recent graduates, professionals at all tenure levels, and all highly-skilled workers trained in their home country</w:t>
      </w:r>
      <w:r w:rsidRPr="00F50BFE">
        <w:rPr>
          <w:sz w:val="16"/>
        </w:rPr>
        <w:t xml:space="preserve">, such as Indian-educated engineers, Mexican architects, or British MBAs . On top of that, </w:t>
      </w:r>
      <w:r w:rsidRPr="00B41034">
        <w:rPr>
          <w:rStyle w:val="StyleUnderline"/>
        </w:rPr>
        <w:t>the same pool of visas is used by workers’ family members</w:t>
      </w:r>
      <w:r w:rsidRPr="00F50BFE">
        <w:rPr>
          <w:sz w:val="16"/>
        </w:rPr>
        <w:t xml:space="preserve"> -- and most years over half of these green cards for workers actually go to spouses and children. As a result, </w:t>
      </w:r>
      <w:r w:rsidRPr="00B41034">
        <w:rPr>
          <w:rStyle w:val="Emphasis"/>
        </w:rPr>
        <w:t xml:space="preserve">the </w:t>
      </w:r>
      <w:r w:rsidRPr="00383A4D">
        <w:rPr>
          <w:rStyle w:val="Emphasis"/>
          <w:highlight w:val="yellow"/>
        </w:rPr>
        <w:t>caps have led to huge bottlenecks</w:t>
      </w:r>
      <w:r w:rsidRPr="00F50BFE">
        <w:rPr>
          <w:sz w:val="16"/>
        </w:rPr>
        <w:t xml:space="preserve">, and </w:t>
      </w:r>
      <w:r w:rsidRPr="00B41034">
        <w:rPr>
          <w:rStyle w:val="StyleUnderline"/>
        </w:rPr>
        <w:t xml:space="preserve">almost </w:t>
      </w:r>
      <w:r w:rsidRPr="00383A4D">
        <w:rPr>
          <w:rStyle w:val="StyleUnderline"/>
          <w:highlight w:val="yellow"/>
        </w:rPr>
        <w:t>250,000 workers</w:t>
      </w:r>
      <w:r w:rsidRPr="00B41034">
        <w:rPr>
          <w:rStyle w:val="StyleUnderline"/>
        </w:rPr>
        <w:t xml:space="preserve"> who are already here in the US on temporary visas </w:t>
      </w:r>
      <w:r w:rsidRPr="00383A4D">
        <w:rPr>
          <w:rStyle w:val="StyleUnderline"/>
          <w:highlight w:val="yellow"/>
        </w:rPr>
        <w:t>are</w:t>
      </w:r>
      <w:r w:rsidRPr="00B41034">
        <w:rPr>
          <w:rStyle w:val="StyleUnderline"/>
        </w:rPr>
        <w:t xml:space="preserve"> currently </w:t>
      </w:r>
      <w:r w:rsidRPr="00383A4D">
        <w:rPr>
          <w:rStyle w:val="StyleUnderline"/>
          <w:highlight w:val="yellow"/>
        </w:rPr>
        <w:t>in line for employment green cards</w:t>
      </w:r>
      <w:r w:rsidRPr="00383A4D">
        <w:rPr>
          <w:sz w:val="16"/>
        </w:rPr>
        <w:t>129 –</w:t>
      </w:r>
      <w:r w:rsidRPr="00F50BFE">
        <w:rPr>
          <w:sz w:val="16"/>
        </w:rPr>
        <w:t xml:space="preserve"> often facing uncertain waits that can stretch for years.</w:t>
      </w:r>
    </w:p>
    <w:p w14:paraId="49079D03" w14:textId="77777777" w:rsidR="004D09C6" w:rsidRPr="00F50BFE" w:rsidRDefault="004D09C6" w:rsidP="004D09C6">
      <w:pPr>
        <w:rPr>
          <w:sz w:val="16"/>
        </w:rPr>
      </w:pPr>
      <w:r w:rsidRPr="00383A4D">
        <w:rPr>
          <w:rStyle w:val="Emphasis"/>
          <w:highlight w:val="yellow"/>
        </w:rPr>
        <w:t>Ill-advised country quotas</w:t>
      </w:r>
      <w:r w:rsidRPr="00383A4D">
        <w:rPr>
          <w:rStyle w:val="StyleUnderline"/>
          <w:highlight w:val="yellow"/>
        </w:rPr>
        <w:t xml:space="preserve"> add to the</w:t>
      </w:r>
      <w:r w:rsidRPr="00B41034">
        <w:rPr>
          <w:rStyle w:val="StyleUnderline"/>
        </w:rPr>
        <w:t xml:space="preserve"> scope of that </w:t>
      </w:r>
      <w:r w:rsidRPr="00383A4D">
        <w:rPr>
          <w:rStyle w:val="StyleUnderline"/>
          <w:highlight w:val="yellow"/>
        </w:rPr>
        <w:t>problem</w:t>
      </w:r>
      <w:r w:rsidRPr="00F50BFE">
        <w:rPr>
          <w:sz w:val="16"/>
        </w:rPr>
        <w:t xml:space="preserve">. The policy, which restricts to 7% annually the share of green cards that can be issued to nationals of any one country, means that </w:t>
      </w:r>
      <w:r w:rsidRPr="00383A4D">
        <w:rPr>
          <w:rStyle w:val="StyleUnderline"/>
          <w:highlight w:val="yellow"/>
        </w:rPr>
        <w:t>immigrants</w:t>
      </w:r>
      <w:r w:rsidRPr="00B41034">
        <w:rPr>
          <w:rStyle w:val="StyleUnderline"/>
        </w:rPr>
        <w:t xml:space="preserve"> from some nations</w:t>
      </w:r>
      <w:r w:rsidRPr="00F50BFE">
        <w:rPr>
          <w:sz w:val="16"/>
        </w:rPr>
        <w:t xml:space="preserve"> – not coincidentally, those with the most inventors competing for spots – </w:t>
      </w:r>
      <w:r w:rsidRPr="00383A4D">
        <w:rPr>
          <w:rStyle w:val="StyleUnderline"/>
          <w:highlight w:val="yellow"/>
        </w:rPr>
        <w:t xml:space="preserve">face </w:t>
      </w:r>
      <w:r w:rsidRPr="00383A4D">
        <w:rPr>
          <w:rStyle w:val="Emphasis"/>
          <w:highlight w:val="yellow"/>
        </w:rPr>
        <w:t>extraordinarily long wait times</w:t>
      </w:r>
      <w:r w:rsidRPr="00383A4D">
        <w:rPr>
          <w:rStyle w:val="StyleUnderline"/>
          <w:highlight w:val="yellow"/>
        </w:rPr>
        <w:t xml:space="preserve"> to become</w:t>
      </w:r>
      <w:r w:rsidRPr="00B41034">
        <w:rPr>
          <w:rStyle w:val="StyleUnderline"/>
        </w:rPr>
        <w:t xml:space="preserve"> permanent </w:t>
      </w:r>
      <w:r w:rsidRPr="00383A4D">
        <w:rPr>
          <w:rStyle w:val="StyleUnderline"/>
          <w:highlight w:val="yellow"/>
        </w:rPr>
        <w:t>residents</w:t>
      </w:r>
      <w:r w:rsidRPr="00F50BFE">
        <w:rPr>
          <w:sz w:val="16"/>
        </w:rPr>
        <w:t xml:space="preserve">.130 For perspective, that means that a country like China, which had more than 300 patents in our sample set, is not entitled to any more visas than tiny Iceland, which had six patents. A recent policy paper by the National Foundation for American Policy demonstrates the difficulty such quotas pose for Chinese and Indian nationals. The report estimated that </w:t>
      </w:r>
      <w:r w:rsidRPr="00383A4D">
        <w:rPr>
          <w:rStyle w:val="StyleUnderline"/>
          <w:highlight w:val="yellow"/>
        </w:rPr>
        <w:t>Indian citizens</w:t>
      </w:r>
      <w:r w:rsidRPr="00B41034">
        <w:rPr>
          <w:rStyle w:val="StyleUnderline"/>
        </w:rPr>
        <w:t xml:space="preserve"> seeking employment-based green cards</w:t>
      </w:r>
      <w:r w:rsidRPr="00F50BFE">
        <w:rPr>
          <w:sz w:val="16"/>
        </w:rPr>
        <w:t xml:space="preserve"> through one of the more popular categories </w:t>
      </w:r>
      <w:r w:rsidRPr="00383A4D">
        <w:rPr>
          <w:rStyle w:val="StyleUnderline"/>
          <w:highlight w:val="yellow"/>
        </w:rPr>
        <w:t xml:space="preserve">face a </w:t>
      </w:r>
      <w:r w:rsidRPr="00383A4D">
        <w:rPr>
          <w:rStyle w:val="Emphasis"/>
          <w:highlight w:val="yellow"/>
        </w:rPr>
        <w:t>70-year wait</w:t>
      </w:r>
      <w:r w:rsidRPr="00F50BFE">
        <w:rPr>
          <w:sz w:val="16"/>
        </w:rPr>
        <w:t>.131 Chinese nationals in that same situation face an estimated backlog of two decades.132</w:t>
      </w:r>
    </w:p>
    <w:p w14:paraId="441F4D16" w14:textId="77777777" w:rsidR="004D09C6" w:rsidRPr="00BB4FC0" w:rsidRDefault="004D09C6" w:rsidP="004D09C6"/>
    <w:p w14:paraId="13BED2FC" w14:textId="77777777" w:rsidR="004D09C6" w:rsidRDefault="004D09C6" w:rsidP="004D09C6">
      <w:pPr>
        <w:pStyle w:val="Heading3"/>
      </w:pPr>
      <w:r>
        <w:lastRenderedPageBreak/>
        <w:t>Alt Cause---Green Cards---Entrepreneurs</w:t>
      </w:r>
    </w:p>
    <w:p w14:paraId="1AB0BBEE" w14:textId="77777777" w:rsidR="004D09C6" w:rsidRPr="00B8676A" w:rsidRDefault="004D09C6" w:rsidP="004D09C6">
      <w:pPr>
        <w:pStyle w:val="Heading4"/>
      </w:pPr>
      <w:r>
        <w:t>Green cards are especially difficult to get for entrepreneurs</w:t>
      </w:r>
    </w:p>
    <w:p w14:paraId="09265DA6" w14:textId="77777777" w:rsidR="004D09C6" w:rsidRPr="00B8676A" w:rsidRDefault="004D09C6" w:rsidP="004D09C6">
      <w:r w:rsidRPr="00B8676A">
        <w:rPr>
          <w:rStyle w:val="Style13ptBold"/>
        </w:rPr>
        <w:t>PNAE 12</w:t>
      </w:r>
      <w:r w:rsidRPr="00B8676A">
        <w:t xml:space="preserve"> – Partnership for a New American Economy, “Patent Pending: How Immigrants Are Reinventing the American Economy,” June 2012, http://www.newamericaneconomy.org/wp-content/uploads/2013/07/patent-pending.pdf</w:t>
      </w:r>
    </w:p>
    <w:p w14:paraId="1FE36806" w14:textId="77777777" w:rsidR="004D09C6" w:rsidRPr="00F50BFE" w:rsidRDefault="004D09C6" w:rsidP="004D09C6">
      <w:pPr>
        <w:rPr>
          <w:sz w:val="16"/>
        </w:rPr>
      </w:pPr>
      <w:r w:rsidRPr="00F50BFE">
        <w:rPr>
          <w:rStyle w:val="StyleUnderline"/>
        </w:rPr>
        <w:t xml:space="preserve">In the hunt </w:t>
      </w:r>
      <w:r w:rsidRPr="00383A4D">
        <w:rPr>
          <w:rStyle w:val="StyleUnderline"/>
          <w:highlight w:val="yellow"/>
        </w:rPr>
        <w:t>to get a green card</w:t>
      </w:r>
      <w:r w:rsidRPr="00F50BFE">
        <w:rPr>
          <w:sz w:val="16"/>
        </w:rPr>
        <w:t xml:space="preserve">, many experts say </w:t>
      </w:r>
      <w:r w:rsidRPr="00383A4D">
        <w:rPr>
          <w:rStyle w:val="Emphasis"/>
          <w:highlight w:val="yellow"/>
        </w:rPr>
        <w:t>the</w:t>
      </w:r>
      <w:r w:rsidRPr="00F50BFE">
        <w:rPr>
          <w:rStyle w:val="Emphasis"/>
        </w:rPr>
        <w:t xml:space="preserve"> current </w:t>
      </w:r>
      <w:r w:rsidRPr="00383A4D">
        <w:rPr>
          <w:rStyle w:val="Emphasis"/>
          <w:highlight w:val="yellow"/>
        </w:rPr>
        <w:t>system does not reward risk</w:t>
      </w:r>
      <w:r w:rsidRPr="00F50BFE">
        <w:rPr>
          <w:sz w:val="16"/>
        </w:rPr>
        <w:t xml:space="preserve">. Madeleine </w:t>
      </w:r>
      <w:proofErr w:type="spellStart"/>
      <w:r w:rsidRPr="00F50BFE">
        <w:rPr>
          <w:sz w:val="16"/>
        </w:rPr>
        <w:t>Sumpton</w:t>
      </w:r>
      <w:proofErr w:type="spellEnd"/>
      <w:r w:rsidRPr="00F50BFE">
        <w:rPr>
          <w:sz w:val="16"/>
        </w:rPr>
        <w:t xml:space="preserve">, a policy analyst with the Migration Policy Institute, a nonpartisan research group, says students and researchers who opt to work for a large corporation that can sponsor green cards and help pay any related legal costs often face fewer headaches with the US visa system.136 </w:t>
      </w:r>
      <w:r w:rsidRPr="00F50BFE">
        <w:rPr>
          <w:rStyle w:val="StyleUnderline"/>
        </w:rPr>
        <w:t xml:space="preserve">Having </w:t>
      </w:r>
      <w:r w:rsidRPr="00383A4D">
        <w:rPr>
          <w:rStyle w:val="StyleUnderline"/>
          <w:highlight w:val="yellow"/>
        </w:rPr>
        <w:t>a successful career within</w:t>
      </w:r>
      <w:r w:rsidRPr="00F50BFE">
        <w:rPr>
          <w:rStyle w:val="StyleUnderline"/>
        </w:rPr>
        <w:t xml:space="preserve"> the bounds of </w:t>
      </w:r>
      <w:r w:rsidRPr="00383A4D">
        <w:rPr>
          <w:rStyle w:val="StyleUnderline"/>
          <w:highlight w:val="yellow"/>
        </w:rPr>
        <w:t>academia can</w:t>
      </w:r>
      <w:r w:rsidRPr="00F50BFE">
        <w:rPr>
          <w:rStyle w:val="StyleUnderline"/>
        </w:rPr>
        <w:t xml:space="preserve"> also </w:t>
      </w:r>
      <w:r w:rsidRPr="00383A4D">
        <w:rPr>
          <w:rStyle w:val="StyleUnderline"/>
          <w:highlight w:val="yellow"/>
        </w:rPr>
        <w:t>open up</w:t>
      </w:r>
      <w:r w:rsidRPr="00F50BFE">
        <w:rPr>
          <w:rStyle w:val="StyleUnderline"/>
        </w:rPr>
        <w:t xml:space="preserve"> lower-stress </w:t>
      </w:r>
      <w:r w:rsidRPr="00383A4D">
        <w:rPr>
          <w:rStyle w:val="StyleUnderline"/>
          <w:highlight w:val="yellow"/>
        </w:rPr>
        <w:t>avenues to obtain a green card</w:t>
      </w:r>
      <w:r w:rsidRPr="00F50BFE">
        <w:rPr>
          <w:rStyle w:val="StyleUnderline"/>
        </w:rPr>
        <w:t xml:space="preserve"> with an employer’s sponsorship</w:t>
      </w:r>
      <w:r w:rsidRPr="00F50BFE">
        <w:rPr>
          <w:sz w:val="16"/>
        </w:rPr>
        <w:t>.137 “</w:t>
      </w:r>
      <w:r w:rsidRPr="00F50BFE">
        <w:rPr>
          <w:rStyle w:val="StyleUnderline"/>
        </w:rPr>
        <w:t xml:space="preserve">It’s </w:t>
      </w:r>
      <w:r w:rsidRPr="00383A4D">
        <w:rPr>
          <w:rStyle w:val="StyleUnderline"/>
          <w:highlight w:val="yellow"/>
        </w:rPr>
        <w:t>immigrants seeking</w:t>
      </w:r>
      <w:r w:rsidRPr="00F50BFE">
        <w:rPr>
          <w:rStyle w:val="StyleUnderline"/>
        </w:rPr>
        <w:t xml:space="preserve"> more </w:t>
      </w:r>
      <w:r w:rsidRPr="00383A4D">
        <w:rPr>
          <w:rStyle w:val="StyleUnderline"/>
          <w:highlight w:val="yellow"/>
        </w:rPr>
        <w:t xml:space="preserve">flexibility or </w:t>
      </w:r>
      <w:r w:rsidRPr="00383A4D">
        <w:rPr>
          <w:rStyle w:val="Emphasis"/>
          <w:highlight w:val="yellow"/>
        </w:rPr>
        <w:t>hoping to pursue entrepreneurship</w:t>
      </w:r>
      <w:r w:rsidRPr="00F50BFE">
        <w:rPr>
          <w:sz w:val="16"/>
        </w:rPr>
        <w:t xml:space="preserve">,” </w:t>
      </w:r>
      <w:proofErr w:type="spellStart"/>
      <w:r w:rsidRPr="00F50BFE">
        <w:rPr>
          <w:sz w:val="16"/>
        </w:rPr>
        <w:t>Sumpton</w:t>
      </w:r>
      <w:proofErr w:type="spellEnd"/>
      <w:r w:rsidRPr="00F50BFE">
        <w:rPr>
          <w:sz w:val="16"/>
        </w:rPr>
        <w:t xml:space="preserve"> says, “</w:t>
      </w:r>
      <w:r w:rsidRPr="00F50BFE">
        <w:rPr>
          <w:rStyle w:val="StyleUnderline"/>
        </w:rPr>
        <w:t xml:space="preserve">who </w:t>
      </w:r>
      <w:r w:rsidRPr="00383A4D">
        <w:rPr>
          <w:rStyle w:val="Emphasis"/>
          <w:highlight w:val="yellow"/>
        </w:rPr>
        <w:t>run into</w:t>
      </w:r>
      <w:r w:rsidRPr="00383A4D">
        <w:rPr>
          <w:rStyle w:val="Emphasis"/>
        </w:rPr>
        <w:t xml:space="preserve"> the</w:t>
      </w:r>
      <w:r w:rsidRPr="00F50BFE">
        <w:rPr>
          <w:rStyle w:val="Emphasis"/>
        </w:rPr>
        <w:t xml:space="preserve"> most </w:t>
      </w:r>
      <w:r w:rsidRPr="00383A4D">
        <w:rPr>
          <w:rStyle w:val="Emphasis"/>
          <w:highlight w:val="yellow"/>
        </w:rPr>
        <w:t>problems</w:t>
      </w:r>
      <w:r w:rsidRPr="00F50BFE">
        <w:rPr>
          <w:sz w:val="16"/>
        </w:rPr>
        <w:t xml:space="preserve">.”138 In other words, </w:t>
      </w:r>
      <w:r w:rsidRPr="00383A4D">
        <w:rPr>
          <w:rStyle w:val="StyleUnderline"/>
          <w:highlight w:val="yellow"/>
        </w:rPr>
        <w:t>in a world in which great gambles</w:t>
      </w:r>
      <w:r w:rsidRPr="00F50BFE">
        <w:rPr>
          <w:rStyle w:val="StyleUnderline"/>
        </w:rPr>
        <w:t xml:space="preserve"> and leaps of faith often </w:t>
      </w:r>
      <w:r w:rsidRPr="00383A4D">
        <w:rPr>
          <w:rStyle w:val="StyleUnderline"/>
          <w:highlight w:val="yellow"/>
        </w:rPr>
        <w:t>produce</w:t>
      </w:r>
      <w:r w:rsidRPr="00F50BFE">
        <w:rPr>
          <w:rStyle w:val="StyleUnderline"/>
        </w:rPr>
        <w:t xml:space="preserve"> the most </w:t>
      </w:r>
      <w:r w:rsidRPr="00383A4D">
        <w:rPr>
          <w:rStyle w:val="StyleUnderline"/>
          <w:highlight w:val="yellow"/>
        </w:rPr>
        <w:t>innovative</w:t>
      </w:r>
      <w:r w:rsidRPr="00F50BFE">
        <w:rPr>
          <w:rStyle w:val="StyleUnderline"/>
        </w:rPr>
        <w:t xml:space="preserve"> and game-changing </w:t>
      </w:r>
      <w:r w:rsidRPr="00383A4D">
        <w:rPr>
          <w:rStyle w:val="StyleUnderline"/>
          <w:highlight w:val="yellow"/>
        </w:rPr>
        <w:t xml:space="preserve">companies, </w:t>
      </w:r>
      <w:r w:rsidRPr="00383A4D">
        <w:rPr>
          <w:rStyle w:val="Emphasis"/>
          <w:highlight w:val="yellow"/>
        </w:rPr>
        <w:t>the US immigration system is painfully out of sync</w:t>
      </w:r>
      <w:r w:rsidRPr="00F50BFE">
        <w:rPr>
          <w:sz w:val="16"/>
        </w:rPr>
        <w:t>.</w:t>
      </w:r>
    </w:p>
    <w:p w14:paraId="721A62ED" w14:textId="51BC5D53" w:rsidR="004D09C6" w:rsidRDefault="00163FEC" w:rsidP="00163FEC">
      <w:pPr>
        <w:pStyle w:val="Heading3"/>
      </w:pPr>
      <w:r>
        <w:lastRenderedPageBreak/>
        <w:t>No Competitiveness Impact---1NC</w:t>
      </w:r>
    </w:p>
    <w:p w14:paraId="3434B261" w14:textId="24EC9B73" w:rsidR="00163FEC" w:rsidRDefault="00163FEC" w:rsidP="00163FEC">
      <w:pPr>
        <w:pStyle w:val="Heading4"/>
      </w:pPr>
      <w:r>
        <w:t>No competitiveness impact---economic power doesn’t control international outcomes</w:t>
      </w:r>
    </w:p>
    <w:p w14:paraId="64AC09C7" w14:textId="77777777" w:rsidR="00163FEC" w:rsidRPr="00D301EB" w:rsidRDefault="00163FEC" w:rsidP="00163FEC">
      <w:r>
        <w:t xml:space="preserve">Stephen G. </w:t>
      </w:r>
      <w:r w:rsidRPr="00DA1996">
        <w:rPr>
          <w:rStyle w:val="Style13ptBold"/>
        </w:rPr>
        <w:t xml:space="preserve">Brooks and </w:t>
      </w:r>
      <w:proofErr w:type="spellStart"/>
      <w:r w:rsidRPr="00DA1996">
        <w:rPr>
          <w:rStyle w:val="Style13ptBold"/>
        </w:rPr>
        <w:t>Wohlforth</w:t>
      </w:r>
      <w:proofErr w:type="spellEnd"/>
      <w:r w:rsidRPr="00DA1996">
        <w:rPr>
          <w:rStyle w:val="Style13ptBold"/>
        </w:rPr>
        <w:t xml:space="preserve"> 16</w:t>
      </w:r>
      <w:r>
        <w:t xml:space="preserve">, Associate Professor of Government in the Department of Government at Dartmouth College, William </w:t>
      </w:r>
      <w:proofErr w:type="spellStart"/>
      <w:r>
        <w:t>Wohlforth</w:t>
      </w:r>
      <w:proofErr w:type="spellEnd"/>
      <w:r>
        <w:t xml:space="preserve">, Daniel Webster Professor of Government in the Dartmouth College Department of Government, June 2016, “The once and </w:t>
      </w:r>
      <w:r w:rsidRPr="00D301EB">
        <w:t>future superpower: why China won't overtake the United States,” https://www.foreignaffairs.com/articles/united-states/2016-04-13/once-and-future-superpower</w:t>
      </w:r>
    </w:p>
    <w:p w14:paraId="37000FA1" w14:textId="77777777" w:rsidR="00163FEC" w:rsidRPr="00D301EB" w:rsidRDefault="00163FEC" w:rsidP="00163FEC">
      <w:pPr>
        <w:rPr>
          <w:sz w:val="16"/>
        </w:rPr>
      </w:pPr>
      <w:r w:rsidRPr="00D301EB">
        <w:rPr>
          <w:sz w:val="16"/>
        </w:rPr>
        <w:t xml:space="preserve">After two and a half decades, </w:t>
      </w:r>
      <w:r w:rsidRPr="00D301EB">
        <w:rPr>
          <w:rStyle w:val="StyleUnderline"/>
        </w:rPr>
        <w:t xml:space="preserve">is the United States' run as the world's sole superpower coming to an end? Many say yes, seeing a rising China ready to catch up to or even surpass the </w:t>
      </w:r>
      <w:r w:rsidRPr="00D301EB">
        <w:rPr>
          <w:rStyle w:val="Emphasis"/>
        </w:rPr>
        <w:t>U</w:t>
      </w:r>
      <w:r w:rsidRPr="00D301EB">
        <w:rPr>
          <w:rStyle w:val="StyleUnderline"/>
        </w:rPr>
        <w:t xml:space="preserve">nited </w:t>
      </w:r>
      <w:r w:rsidRPr="00D301EB">
        <w:rPr>
          <w:rStyle w:val="Emphasis"/>
        </w:rPr>
        <w:t>S</w:t>
      </w:r>
      <w:r w:rsidRPr="00D301EB">
        <w:rPr>
          <w:rStyle w:val="StyleUnderline"/>
        </w:rPr>
        <w:t>tates in the near future</w:t>
      </w:r>
      <w:r w:rsidRPr="00D301EB">
        <w:rPr>
          <w:sz w:val="16"/>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D301EB">
        <w:rPr>
          <w:rStyle w:val="StyleUnderline"/>
        </w:rPr>
        <w:t xml:space="preserve">this is wishful, or fearful, thinking. </w:t>
      </w:r>
      <w:r w:rsidRPr="00C30E05">
        <w:rPr>
          <w:rStyle w:val="Emphasis"/>
          <w:highlight w:val="yellow"/>
        </w:rPr>
        <w:t>Economic growth no longer translates</w:t>
      </w:r>
      <w:r w:rsidRPr="00C30E05">
        <w:rPr>
          <w:rStyle w:val="Emphasis"/>
        </w:rPr>
        <w:t xml:space="preserve"> as </w:t>
      </w:r>
      <w:r w:rsidRPr="00D301EB">
        <w:rPr>
          <w:rStyle w:val="Emphasis"/>
        </w:rPr>
        <w:t xml:space="preserve">directly </w:t>
      </w:r>
      <w:r w:rsidRPr="00C30E05">
        <w:rPr>
          <w:rStyle w:val="Emphasis"/>
          <w:highlight w:val="yellow"/>
        </w:rPr>
        <w:t>into military power</w:t>
      </w:r>
      <w:r w:rsidRPr="00C30E05">
        <w:rPr>
          <w:rStyle w:val="StyleUnderline"/>
        </w:rPr>
        <w:t xml:space="preserve"> as it did in the past, which means that </w:t>
      </w:r>
      <w:r w:rsidRPr="00D301EB">
        <w:rPr>
          <w:rStyle w:val="StyleUnderline"/>
        </w:rPr>
        <w:t>it is</w:t>
      </w:r>
      <w:r w:rsidRPr="00C30E05">
        <w:rPr>
          <w:rStyle w:val="StyleUnderline"/>
        </w:rPr>
        <w:t xml:space="preserve"> now </w:t>
      </w:r>
      <w:r w:rsidRPr="00D301EB">
        <w:rPr>
          <w:rStyle w:val="StyleUnderline"/>
        </w:rPr>
        <w:t>harder</w:t>
      </w:r>
      <w:r w:rsidRPr="00C30E05">
        <w:rPr>
          <w:rStyle w:val="StyleUnderline"/>
        </w:rPr>
        <w:t xml:space="preserve"> than ever </w:t>
      </w:r>
      <w:r w:rsidRPr="00D301EB">
        <w:rPr>
          <w:rStyle w:val="StyleUnderline"/>
        </w:rPr>
        <w:t xml:space="preserve">for rising powers to rise and established ones to fall. </w:t>
      </w:r>
      <w:r w:rsidRPr="00C520E0">
        <w:rPr>
          <w:rStyle w:val="StyleUnderline"/>
        </w:rPr>
        <w:t xml:space="preserve">And </w:t>
      </w:r>
      <w:r w:rsidRPr="00C30E05">
        <w:rPr>
          <w:rStyle w:val="StyleUnderline"/>
          <w:highlight w:val="yellow"/>
        </w:rPr>
        <w:t>China</w:t>
      </w:r>
      <w:r w:rsidRPr="00C30E05">
        <w:rPr>
          <w:rStyle w:val="StyleUnderline"/>
        </w:rPr>
        <w:t>--</w:t>
      </w:r>
      <w:r w:rsidRPr="00F73D5C">
        <w:rPr>
          <w:rStyle w:val="StyleUnderline"/>
        </w:rPr>
        <w:t>the only country with the</w:t>
      </w:r>
      <w:r w:rsidRPr="00C30E05">
        <w:rPr>
          <w:rStyle w:val="StyleUnderline"/>
        </w:rPr>
        <w:t xml:space="preserve"> raw </w:t>
      </w:r>
      <w:r w:rsidRPr="00F73D5C">
        <w:rPr>
          <w:rStyle w:val="StyleUnderline"/>
        </w:rPr>
        <w:t>potential to become a</w:t>
      </w:r>
      <w:r w:rsidRPr="00C30E05">
        <w:rPr>
          <w:rStyle w:val="StyleUnderline"/>
        </w:rPr>
        <w:t xml:space="preserve"> true global </w:t>
      </w:r>
      <w:r w:rsidRPr="00F73D5C">
        <w:rPr>
          <w:rStyle w:val="StyleUnderline"/>
        </w:rPr>
        <w:t>peer</w:t>
      </w:r>
      <w:r w:rsidRPr="00C30E05">
        <w:rPr>
          <w:rStyle w:val="StyleUnderline"/>
        </w:rPr>
        <w:t xml:space="preserve"> of the United</w:t>
      </w:r>
      <w:r w:rsidRPr="00D301EB">
        <w:rPr>
          <w:sz w:val="16"/>
        </w:rPr>
        <w:t xml:space="preserve"> States--also </w:t>
      </w:r>
      <w:r w:rsidRPr="00D301EB">
        <w:rPr>
          <w:rStyle w:val="StyleUnderline"/>
        </w:rPr>
        <w:t>faces a</w:t>
      </w:r>
      <w:r w:rsidRPr="00C30E05">
        <w:rPr>
          <w:rStyle w:val="StyleUnderline"/>
        </w:rPr>
        <w:t xml:space="preserve"> more </w:t>
      </w:r>
      <w:r w:rsidRPr="00D301EB">
        <w:rPr>
          <w:rStyle w:val="StyleUnderline"/>
        </w:rPr>
        <w:t>daunting challenge</w:t>
      </w:r>
      <w:r w:rsidRPr="00C30E05">
        <w:rPr>
          <w:rStyle w:val="StyleUnderline"/>
        </w:rPr>
        <w:t xml:space="preserve"> than previous rising states </w:t>
      </w:r>
      <w:r w:rsidRPr="00D301EB">
        <w:rPr>
          <w:rStyle w:val="StyleUnderline"/>
        </w:rPr>
        <w:t>because</w:t>
      </w:r>
      <w:r w:rsidRPr="00C30E05">
        <w:rPr>
          <w:rStyle w:val="StyleUnderline"/>
        </w:rPr>
        <w:t xml:space="preserve"> of how far </w:t>
      </w:r>
      <w:r w:rsidRPr="00D301EB">
        <w:rPr>
          <w:rStyle w:val="Emphasis"/>
        </w:rPr>
        <w:t xml:space="preserve">it </w:t>
      </w:r>
      <w:r w:rsidRPr="00C30E05">
        <w:rPr>
          <w:rStyle w:val="Emphasis"/>
          <w:highlight w:val="yellow"/>
        </w:rPr>
        <w:t>lags</w:t>
      </w:r>
      <w:r w:rsidRPr="00D301EB">
        <w:rPr>
          <w:rStyle w:val="Emphasis"/>
        </w:rPr>
        <w:t xml:space="preserve"> behind </w:t>
      </w:r>
      <w:r w:rsidRPr="00C30E05">
        <w:rPr>
          <w:rStyle w:val="Emphasis"/>
          <w:highlight w:val="yellow"/>
        </w:rPr>
        <w:t>technologically</w:t>
      </w:r>
      <w:r w:rsidRPr="00D301EB">
        <w:rPr>
          <w:rStyle w:val="StyleUnderline"/>
          <w:highlight w:val="yellow"/>
        </w:rPr>
        <w:t>. Even though</w:t>
      </w:r>
      <w:r w:rsidRPr="00C30E05">
        <w:rPr>
          <w:rStyle w:val="StyleUnderline"/>
        </w:rPr>
        <w:t xml:space="preserve"> the United States' </w:t>
      </w:r>
      <w:r w:rsidRPr="00D301EB">
        <w:rPr>
          <w:rStyle w:val="Emphasis"/>
          <w:highlight w:val="yellow"/>
        </w:rPr>
        <w:t>economic dominance</w:t>
      </w:r>
      <w:r w:rsidRPr="00C30E05">
        <w:rPr>
          <w:rStyle w:val="StyleUnderline"/>
        </w:rPr>
        <w:t xml:space="preserve"> has </w:t>
      </w:r>
      <w:r w:rsidRPr="00C30E05">
        <w:rPr>
          <w:rStyle w:val="StyleUnderline"/>
          <w:highlight w:val="yellow"/>
        </w:rPr>
        <w:t>eroded</w:t>
      </w:r>
      <w:r w:rsidRPr="00C30E05">
        <w:rPr>
          <w:rStyle w:val="StyleUnderline"/>
        </w:rPr>
        <w:t xml:space="preserve"> from its peak, the country's </w:t>
      </w:r>
      <w:r w:rsidRPr="00C30E05">
        <w:rPr>
          <w:rStyle w:val="Emphasis"/>
          <w:highlight w:val="yellow"/>
        </w:rPr>
        <w:t>military superiority is not going anywhere</w:t>
      </w:r>
      <w:r w:rsidRPr="00C30E05">
        <w:rPr>
          <w:rStyle w:val="StyleUnderline"/>
          <w:highlight w:val="yellow"/>
        </w:rPr>
        <w:t>, nor is the</w:t>
      </w:r>
      <w:r w:rsidRPr="00C30E05">
        <w:rPr>
          <w:rStyle w:val="StyleUnderline"/>
        </w:rPr>
        <w:t xml:space="preserve"> globe-spanning </w:t>
      </w:r>
      <w:r w:rsidRPr="00C30E05">
        <w:rPr>
          <w:rStyle w:val="Emphasis"/>
          <w:highlight w:val="yellow"/>
        </w:rPr>
        <w:t xml:space="preserve">alliance </w:t>
      </w:r>
      <w:r w:rsidRPr="00D301EB">
        <w:rPr>
          <w:rStyle w:val="Emphasis"/>
          <w:highlight w:val="yellow"/>
        </w:rPr>
        <w:t>structure</w:t>
      </w:r>
      <w:r w:rsidRPr="00D301EB">
        <w:rPr>
          <w:rStyle w:val="StyleUnderline"/>
          <w:highlight w:val="yellow"/>
        </w:rPr>
        <w:t xml:space="preserve"> that constitutes</w:t>
      </w:r>
      <w:r w:rsidRPr="00D301EB">
        <w:rPr>
          <w:rStyle w:val="StyleUnderline"/>
        </w:rPr>
        <w:t xml:space="preserve"> the</w:t>
      </w:r>
      <w:r w:rsidRPr="00C30E05">
        <w:rPr>
          <w:rStyle w:val="StyleUnderline"/>
        </w:rPr>
        <w:t xml:space="preserve"> core of </w:t>
      </w:r>
      <w:r w:rsidRPr="00D301EB">
        <w:rPr>
          <w:rStyle w:val="StyleUnderline"/>
          <w:highlight w:val="yellow"/>
        </w:rPr>
        <w:t>the</w:t>
      </w:r>
      <w:r w:rsidRPr="00C30E05">
        <w:rPr>
          <w:rStyle w:val="StyleUnderline"/>
        </w:rPr>
        <w:t xml:space="preserve"> existing </w:t>
      </w:r>
      <w:r w:rsidRPr="00D301EB">
        <w:rPr>
          <w:rStyle w:val="StyleUnderline"/>
          <w:highlight w:val="yellow"/>
        </w:rPr>
        <w:t>liberal</w:t>
      </w:r>
      <w:r w:rsidRPr="00C30E05">
        <w:rPr>
          <w:rStyle w:val="StyleUnderline"/>
        </w:rPr>
        <w:t xml:space="preserve"> international </w:t>
      </w:r>
      <w:r w:rsidRPr="00D301EB">
        <w:rPr>
          <w:rStyle w:val="StyleUnderline"/>
          <w:highlight w:val="yellow"/>
        </w:rPr>
        <w:t>order</w:t>
      </w:r>
      <w:r w:rsidRPr="00D301EB">
        <w:rPr>
          <w:sz w:val="16"/>
        </w:rPr>
        <w:t xml:space="preserve"> (unless Washington unwisely decides to throw it away). </w:t>
      </w:r>
      <w:r w:rsidRPr="00C30E05">
        <w:rPr>
          <w:rStyle w:val="StyleUnderline"/>
        </w:rPr>
        <w:t xml:space="preserve">Rather than expecting a power transition in international politics, everyone should start getting used to a world in which the United States remains the sole superpower for decades to come. </w:t>
      </w:r>
      <w:r w:rsidRPr="00F73D5C">
        <w:rPr>
          <w:rStyle w:val="StyleUnderline"/>
        </w:rPr>
        <w:t>Lasting preeminence will help the United States ward off the greatest traditional international danger, war between the world's major powers.</w:t>
      </w:r>
      <w:r w:rsidRPr="00F73D5C">
        <w:rPr>
          <w:sz w:val="16"/>
        </w:rPr>
        <w:t xml:space="preserve"> And it will give Washington options for dealing with</w:t>
      </w:r>
      <w:r w:rsidRPr="00D301EB">
        <w:rPr>
          <w:sz w:val="16"/>
        </w:rPr>
        <w:t xml:space="preserve">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18646264" w14:textId="77777777" w:rsidR="00163FEC" w:rsidRPr="00D301EB" w:rsidRDefault="00163FEC" w:rsidP="00163FEC">
      <w:pPr>
        <w:rPr>
          <w:sz w:val="16"/>
        </w:rPr>
      </w:pPr>
      <w:r w:rsidRPr="00D301EB">
        <w:rPr>
          <w:sz w:val="16"/>
        </w:rPr>
        <w:t>the wealth of nations</w:t>
      </w:r>
    </w:p>
    <w:p w14:paraId="5E1F5411" w14:textId="77777777" w:rsidR="00163FEC" w:rsidRPr="00D301EB" w:rsidRDefault="00163FEC" w:rsidP="00163FEC">
      <w:pPr>
        <w:rPr>
          <w:sz w:val="16"/>
          <w:szCs w:val="16"/>
        </w:rPr>
      </w:pPr>
      <w:r w:rsidRPr="00D301EB">
        <w:rPr>
          <w:rStyle w:val="StyleUnderline"/>
        </w:rPr>
        <w:t xml:space="preserve">In forecasts of China's future power position, much has been made of the country's pressing domestic challenges: its slowing economy, polluted environment, widespread corruption, perilous financial markets, nonexistent social safety net, rapidly </w:t>
      </w:r>
      <w:r w:rsidRPr="00D301EB">
        <w:rPr>
          <w:rStyle w:val="Emphasis"/>
        </w:rPr>
        <w:t>aging population</w:t>
      </w:r>
      <w:r w:rsidRPr="00D301EB">
        <w:rPr>
          <w:rStyle w:val="StyleUnderline"/>
        </w:rPr>
        <w:t>, and restive middle class. But as harmful as these problems are, China's true Achilles' heel on the world stage is something else: its low level of technological expertise compared with the United States'. Relative to past rising powers</w:t>
      </w:r>
      <w:r w:rsidRPr="00D301EB">
        <w:rPr>
          <w:sz w:val="16"/>
        </w:rPr>
        <w:t xml:space="preserve">, China has a much wider technological gap to close with the leading power. China may export container after container of high-tech goods, but in a world of globalized production, that doesn't reveal much. </w:t>
      </w:r>
      <w:r w:rsidRPr="00D301EB">
        <w:rPr>
          <w:sz w:val="16"/>
          <w:szCs w:val="16"/>
        </w:rPr>
        <w:t xml:space="preserve">Half of all Chinese exports consist of what </w:t>
      </w:r>
      <w:proofErr w:type="gramStart"/>
      <w:r w:rsidRPr="00D301EB">
        <w:rPr>
          <w:sz w:val="16"/>
          <w:szCs w:val="16"/>
        </w:rPr>
        <w:t>economists</w:t>
      </w:r>
      <w:proofErr w:type="gramEnd"/>
      <w:r w:rsidRPr="00D301EB">
        <w:rPr>
          <w:sz w:val="16"/>
          <w:szCs w:val="16"/>
        </w:rPr>
        <w:t xml:space="preserve"> call "processing trade," meaning that parts are imported into China for assembly and then exported afterward. And the vast majority of these Chinese exports are directed not by Chinese firms but by corporations from more developed countries.</w:t>
      </w:r>
    </w:p>
    <w:p w14:paraId="72E903CA" w14:textId="77777777" w:rsidR="00163FEC" w:rsidRPr="00D301EB" w:rsidRDefault="00163FEC" w:rsidP="00163FEC">
      <w:pPr>
        <w:rPr>
          <w:sz w:val="16"/>
        </w:rPr>
      </w:pPr>
      <w:r w:rsidRPr="00D301EB">
        <w:rPr>
          <w:sz w:val="16"/>
          <w:szCs w:val="16"/>
        </w:rPr>
        <w:t>When looking at measures of technological prowess that better reflect the national origin of the expertise, China's true position becomes clear</w:t>
      </w:r>
      <w:r w:rsidRPr="00D301EB">
        <w:rPr>
          <w:rStyle w:val="StyleUnderline"/>
        </w:rPr>
        <w:t>.</w:t>
      </w:r>
      <w:r w:rsidRPr="00D301EB">
        <w:rPr>
          <w:sz w:val="16"/>
        </w:rPr>
        <w:t xml:space="preserve"> </w:t>
      </w:r>
      <w:r w:rsidRPr="00D301EB">
        <w:rPr>
          <w:rStyle w:val="StyleUnderline"/>
        </w:rPr>
        <w:t>World Bank data</w:t>
      </w:r>
      <w:r w:rsidRPr="00C30E05">
        <w:rPr>
          <w:rStyle w:val="StyleUnderline"/>
        </w:rPr>
        <w:t xml:space="preserve"> on payments for the use of intellectual property, for example, </w:t>
      </w:r>
      <w:r w:rsidRPr="00D301EB">
        <w:rPr>
          <w:rStyle w:val="StyleUnderline"/>
        </w:rPr>
        <w:t>indicate</w:t>
      </w:r>
      <w:r w:rsidRPr="00C30E05">
        <w:rPr>
          <w:rStyle w:val="StyleUnderline"/>
        </w:rPr>
        <w:t xml:space="preserve"> that </w:t>
      </w:r>
      <w:r w:rsidRPr="00C30E05">
        <w:rPr>
          <w:rStyle w:val="StyleUnderline"/>
          <w:highlight w:val="yellow"/>
        </w:rPr>
        <w:t>the U</w:t>
      </w:r>
      <w:r w:rsidRPr="00C30E05">
        <w:rPr>
          <w:rStyle w:val="StyleUnderline"/>
        </w:rPr>
        <w:t xml:space="preserve">nited </w:t>
      </w:r>
      <w:r w:rsidRPr="00C30E05">
        <w:rPr>
          <w:rStyle w:val="StyleUnderline"/>
          <w:highlight w:val="yellow"/>
        </w:rPr>
        <w:t>S</w:t>
      </w:r>
      <w:r w:rsidRPr="00C30E05">
        <w:rPr>
          <w:rStyle w:val="StyleUnderline"/>
        </w:rPr>
        <w:t xml:space="preserve">tates </w:t>
      </w:r>
      <w:r w:rsidRPr="00C30E05">
        <w:rPr>
          <w:rStyle w:val="StyleUnderline"/>
          <w:highlight w:val="yellow"/>
        </w:rPr>
        <w:t>is</w:t>
      </w:r>
      <w:r w:rsidRPr="00D301EB">
        <w:rPr>
          <w:rStyle w:val="StyleUnderline"/>
        </w:rPr>
        <w:t xml:space="preserve"> </w:t>
      </w:r>
      <w:r w:rsidRPr="00C30E05">
        <w:rPr>
          <w:rStyle w:val="StyleUnderline"/>
        </w:rPr>
        <w:t xml:space="preserve">far and away </w:t>
      </w:r>
      <w:r w:rsidRPr="00C30E05">
        <w:rPr>
          <w:rStyle w:val="Emphasis"/>
          <w:highlight w:val="yellow"/>
        </w:rPr>
        <w:t>the leading source of innovative tech</w:t>
      </w:r>
      <w:r w:rsidRPr="00C30E05">
        <w:rPr>
          <w:rStyle w:val="StyleUnderline"/>
        </w:rPr>
        <w:t>nologies</w:t>
      </w:r>
      <w:r w:rsidRPr="00F73D5C">
        <w:rPr>
          <w:sz w:val="16"/>
        </w:rPr>
        <w:t xml:space="preserve">, </w:t>
      </w:r>
      <w:r w:rsidRPr="00F73D5C">
        <w:rPr>
          <w:rStyle w:val="StyleUnderline"/>
        </w:rPr>
        <w:t>boasting $128 billion in receipts</w:t>
      </w:r>
      <w:r w:rsidRPr="00C30E05">
        <w:rPr>
          <w:rStyle w:val="StyleUnderline"/>
        </w:rPr>
        <w:t xml:space="preserve"> in 2013--more than four times as much as the country in second place, Japan. </w:t>
      </w:r>
      <w:r w:rsidRPr="00F73D5C">
        <w:rPr>
          <w:rStyle w:val="StyleUnderline"/>
        </w:rPr>
        <w:t>China</w:t>
      </w:r>
      <w:r w:rsidRPr="00C30E05">
        <w:rPr>
          <w:rStyle w:val="StyleUnderline"/>
        </w:rPr>
        <w:t xml:space="preserve">, by contrast, imports technologies on a massive scale yet </w:t>
      </w:r>
      <w:r w:rsidRPr="00F73D5C">
        <w:rPr>
          <w:rStyle w:val="StyleUnderline"/>
        </w:rPr>
        <w:t>received</w:t>
      </w:r>
      <w:r w:rsidRPr="00D301EB">
        <w:rPr>
          <w:rStyle w:val="StyleUnderline"/>
        </w:rPr>
        <w:t xml:space="preserve"> less than </w:t>
      </w:r>
      <w:r w:rsidRPr="00F73D5C">
        <w:rPr>
          <w:rStyle w:val="StyleUnderline"/>
        </w:rPr>
        <w:t>$1 billion</w:t>
      </w:r>
      <w:r w:rsidRPr="00C30E05">
        <w:rPr>
          <w:rStyle w:val="StyleUnderline"/>
        </w:rPr>
        <w:t xml:space="preserve"> in receipts</w:t>
      </w:r>
      <w:r w:rsidRPr="00D301EB">
        <w:rPr>
          <w:sz w:val="16"/>
        </w:rPr>
        <w:t xml:space="preserve">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w:t>
      </w:r>
      <w:r w:rsidRPr="00C30E05">
        <w:rPr>
          <w:rStyle w:val="StyleUnderline"/>
        </w:rPr>
        <w:t xml:space="preserve">The distribution of highly influential articles in science and engineering--those in the top one percent of </w:t>
      </w:r>
      <w:r w:rsidRPr="00C30E05">
        <w:rPr>
          <w:rStyle w:val="StyleUnderline"/>
        </w:rPr>
        <w:lastRenderedPageBreak/>
        <w:t>citations, as measured by the National Science Foundation--tells the same story, with the United States accounting for almost half of these articles</w:t>
      </w:r>
      <w:r w:rsidRPr="00D301EB">
        <w:rPr>
          <w:sz w:val="16"/>
        </w:rPr>
        <w:t xml:space="preserve">, more than eight times China's share. </w:t>
      </w:r>
      <w:proofErr w:type="gramStart"/>
      <w:r w:rsidRPr="00D301EB">
        <w:rPr>
          <w:sz w:val="16"/>
        </w:rPr>
        <w:t>So</w:t>
      </w:r>
      <w:proofErr w:type="gramEnd"/>
      <w:r w:rsidRPr="00D301EB">
        <w:rPr>
          <w:sz w:val="16"/>
        </w:rPr>
        <w:t xml:space="preserve"> does the breakdown of Nobel Prizes in Physics, Chemistry, and Physiology or Medicine. Since 1990, 114 have gone to U.S.-based researchers. China-based researchers have received two.</w:t>
      </w:r>
    </w:p>
    <w:p w14:paraId="704340A2" w14:textId="77777777" w:rsidR="00163FEC" w:rsidRPr="00D301EB" w:rsidRDefault="00163FEC" w:rsidP="00163FEC">
      <w:pPr>
        <w:rPr>
          <w:sz w:val="16"/>
        </w:rPr>
      </w:pPr>
      <w:r w:rsidRPr="00C30E05">
        <w:rPr>
          <w:rStyle w:val="StyleUnderline"/>
        </w:rPr>
        <w:t xml:space="preserve">Precisely because the Chinese economy is so unlike the U.S. economy, the measure fueling expectations of a power shift, </w:t>
      </w:r>
      <w:r w:rsidRPr="00C30E05">
        <w:rPr>
          <w:rStyle w:val="StyleUnderline"/>
          <w:highlight w:val="yellow"/>
        </w:rPr>
        <w:t>GDP</w:t>
      </w:r>
      <w:r w:rsidRPr="00C30E05">
        <w:rPr>
          <w:rStyle w:val="StyleUnderline"/>
        </w:rPr>
        <w:t xml:space="preserve">, greatly </w:t>
      </w:r>
      <w:r w:rsidRPr="00C30E05">
        <w:rPr>
          <w:rStyle w:val="Emphasis"/>
          <w:highlight w:val="yellow"/>
        </w:rPr>
        <w:t>underestimate</w:t>
      </w:r>
      <w:r w:rsidRPr="00C520E0">
        <w:rPr>
          <w:rStyle w:val="Emphasis"/>
          <w:highlight w:val="yellow"/>
        </w:rPr>
        <w:t>s the true</w:t>
      </w:r>
      <w:r w:rsidRPr="00C520E0">
        <w:rPr>
          <w:rStyle w:val="Emphasis"/>
        </w:rPr>
        <w:t xml:space="preserve"> economic </w:t>
      </w:r>
      <w:r w:rsidRPr="00C30E05">
        <w:rPr>
          <w:rStyle w:val="Emphasis"/>
          <w:highlight w:val="yellow"/>
        </w:rPr>
        <w:t>gap</w:t>
      </w:r>
      <w:r w:rsidRPr="00C520E0">
        <w:rPr>
          <w:rStyle w:val="Emphasis"/>
        </w:rPr>
        <w:t xml:space="preserve"> </w:t>
      </w:r>
      <w:r w:rsidRPr="00C30E05">
        <w:rPr>
          <w:rStyle w:val="Emphasis"/>
        </w:rPr>
        <w:t>between the two countries</w:t>
      </w:r>
      <w:r w:rsidRPr="00C30E05">
        <w:rPr>
          <w:rStyle w:val="StyleUnderline"/>
        </w:rPr>
        <w:t xml:space="preserve">. For one thing, the immense </w:t>
      </w:r>
      <w:r w:rsidRPr="00C30E05">
        <w:rPr>
          <w:rStyle w:val="StyleUnderline"/>
          <w:highlight w:val="yellow"/>
        </w:rPr>
        <w:t>destruction</w:t>
      </w:r>
      <w:r w:rsidRPr="00C30E05">
        <w:rPr>
          <w:rStyle w:val="StyleUnderline"/>
        </w:rPr>
        <w:t xml:space="preserve"> that </w:t>
      </w:r>
      <w:r w:rsidRPr="00C30E05">
        <w:rPr>
          <w:rStyle w:val="StyleUnderline"/>
          <w:highlight w:val="yellow"/>
        </w:rPr>
        <w:t>China is</w:t>
      </w:r>
      <w:r w:rsidRPr="00C30E05">
        <w:rPr>
          <w:rStyle w:val="StyleUnderline"/>
        </w:rPr>
        <w:t xml:space="preserve"> now </w:t>
      </w:r>
      <w:r w:rsidRPr="00C30E05">
        <w:rPr>
          <w:rStyle w:val="StyleUnderline"/>
          <w:highlight w:val="yellow"/>
        </w:rPr>
        <w:t>wreaking on its environment counts</w:t>
      </w:r>
      <w:r w:rsidRPr="00C520E0">
        <w:rPr>
          <w:rStyle w:val="StyleUnderline"/>
        </w:rPr>
        <w:t xml:space="preserve"> favorably </w:t>
      </w:r>
      <w:r w:rsidRPr="00C520E0">
        <w:rPr>
          <w:rStyle w:val="StyleUnderline"/>
          <w:highlight w:val="yellow"/>
        </w:rPr>
        <w:t>toward</w:t>
      </w:r>
      <w:r w:rsidRPr="00C30E05">
        <w:rPr>
          <w:rStyle w:val="StyleUnderline"/>
        </w:rPr>
        <w:t xml:space="preserve"> its </w:t>
      </w:r>
      <w:r w:rsidRPr="00C30E05">
        <w:rPr>
          <w:rStyle w:val="StyleUnderline"/>
          <w:highlight w:val="yellow"/>
        </w:rPr>
        <w:t>GDP</w:t>
      </w:r>
      <w:r w:rsidRPr="00C30E05">
        <w:rPr>
          <w:rStyle w:val="StyleUnderline"/>
        </w:rPr>
        <w:t xml:space="preserve">, </w:t>
      </w:r>
      <w:r w:rsidRPr="00C30E05">
        <w:rPr>
          <w:rStyle w:val="Emphasis"/>
          <w:highlight w:val="yellow"/>
        </w:rPr>
        <w:t>even though it will reduce economic capacity</w:t>
      </w:r>
      <w:r w:rsidRPr="00C520E0">
        <w:rPr>
          <w:rStyle w:val="Emphasis"/>
        </w:rPr>
        <w:t xml:space="preserve"> </w:t>
      </w:r>
      <w:r w:rsidRPr="00D301EB">
        <w:rPr>
          <w:rStyle w:val="Emphasis"/>
        </w:rPr>
        <w:t>over time</w:t>
      </w:r>
      <w:r w:rsidRPr="00C30E05">
        <w:rPr>
          <w:rStyle w:val="StyleUnderline"/>
        </w:rPr>
        <w:t xml:space="preserve"> by shortening life spans and </w:t>
      </w:r>
      <w:r w:rsidRPr="00C30E05">
        <w:rPr>
          <w:rStyle w:val="StyleUnderline"/>
          <w:highlight w:val="yellow"/>
        </w:rPr>
        <w:t>raising</w:t>
      </w:r>
      <w:r w:rsidRPr="00C30E05">
        <w:rPr>
          <w:rStyle w:val="StyleUnderline"/>
        </w:rPr>
        <w:t xml:space="preserve"> cleanup and </w:t>
      </w:r>
      <w:r w:rsidRPr="00C30E05">
        <w:rPr>
          <w:rStyle w:val="Emphasis"/>
          <w:highlight w:val="yellow"/>
        </w:rPr>
        <w:t>health-care costs</w:t>
      </w:r>
      <w:r w:rsidRPr="00C30E05">
        <w:rPr>
          <w:rStyle w:val="StyleUnderline"/>
        </w:rPr>
        <w:t>.</w:t>
      </w:r>
      <w:r w:rsidRPr="00D301EB">
        <w:rPr>
          <w:sz w:val="16"/>
        </w:rPr>
        <w:t xml:space="preserve"> For another thing, GDP was originally designed to measure mid-twentieth-century manufacturing economies, and so the more knowledge-based and global-</w:t>
      </w:r>
      <w:proofErr w:type="spellStart"/>
      <w:r w:rsidRPr="00D301EB">
        <w:rPr>
          <w:sz w:val="16"/>
        </w:rPr>
        <w:t>ized</w:t>
      </w:r>
      <w:proofErr w:type="spellEnd"/>
      <w:r w:rsidRPr="00D301EB">
        <w:rPr>
          <w:sz w:val="16"/>
        </w:rPr>
        <w:t xml:space="preserve"> a country's production is, the more its GDP underestimates its economy's true size.</w:t>
      </w:r>
    </w:p>
    <w:p w14:paraId="5F13888D" w14:textId="77777777" w:rsidR="00163FEC" w:rsidRPr="00D301EB" w:rsidRDefault="00163FEC" w:rsidP="00163FEC">
      <w:pPr>
        <w:rPr>
          <w:sz w:val="16"/>
        </w:rPr>
      </w:pPr>
      <w:r w:rsidRPr="00C30E05">
        <w:rPr>
          <w:rStyle w:val="StyleUnderline"/>
        </w:rPr>
        <w:t xml:space="preserve">A new statistic developed by the UN suggests the degree to which GDP inflates China's relative power. Called </w:t>
      </w:r>
      <w:r w:rsidRPr="00C520E0">
        <w:rPr>
          <w:rStyle w:val="StyleUnderline"/>
        </w:rPr>
        <w:t>"</w:t>
      </w:r>
      <w:r w:rsidRPr="00C520E0">
        <w:rPr>
          <w:rStyle w:val="StyleUnderline"/>
          <w:highlight w:val="yellow"/>
        </w:rPr>
        <w:t>inclusive w</w:t>
      </w:r>
      <w:r w:rsidRPr="00C30E05">
        <w:rPr>
          <w:rStyle w:val="StyleUnderline"/>
          <w:highlight w:val="yellow"/>
        </w:rPr>
        <w:t>ealth</w:t>
      </w:r>
      <w:r w:rsidRPr="00C520E0">
        <w:rPr>
          <w:rStyle w:val="StyleUnderline"/>
        </w:rPr>
        <w:t>,"</w:t>
      </w:r>
      <w:r w:rsidRPr="00C30E05">
        <w:rPr>
          <w:rStyle w:val="StyleUnderline"/>
        </w:rPr>
        <w:t xml:space="preserve"> this measure represents economists' most systematic effort to date to calculate a state's wealth.</w:t>
      </w:r>
      <w:r w:rsidRPr="00D301EB">
        <w:rPr>
          <w:sz w:val="16"/>
        </w:rPr>
        <w:t xml:space="preserve"> As a UN report explained, it </w:t>
      </w:r>
      <w:r w:rsidRPr="00C30E05">
        <w:rPr>
          <w:rStyle w:val="StyleUnderline"/>
          <w:highlight w:val="yellow"/>
        </w:rPr>
        <w:t>counts</w:t>
      </w:r>
      <w:r w:rsidRPr="00C30E05">
        <w:rPr>
          <w:rStyle w:val="StyleUnderline"/>
        </w:rPr>
        <w:t xml:space="preserve"> a country's </w:t>
      </w:r>
      <w:r w:rsidRPr="00C30E05">
        <w:rPr>
          <w:rStyle w:val="StyleUnderline"/>
          <w:highlight w:val="yellow"/>
        </w:rPr>
        <w:t>stock</w:t>
      </w:r>
      <w:r w:rsidRPr="00C30E05">
        <w:rPr>
          <w:rStyle w:val="StyleUnderline"/>
        </w:rPr>
        <w:t xml:space="preserve"> of assets </w:t>
      </w:r>
      <w:r w:rsidRPr="00C30E05">
        <w:rPr>
          <w:rStyle w:val="StyleUnderline"/>
          <w:highlight w:val="yellow"/>
        </w:rPr>
        <w:t>in</w:t>
      </w:r>
      <w:r w:rsidRPr="00D301EB">
        <w:rPr>
          <w:rStyle w:val="StyleUnderline"/>
        </w:rPr>
        <w:t xml:space="preserve"> three areas</w:t>
      </w:r>
      <w:r w:rsidRPr="00C30E05">
        <w:rPr>
          <w:rStyle w:val="StyleUnderline"/>
        </w:rPr>
        <w:t>: "(</w:t>
      </w:r>
      <w:proofErr w:type="spellStart"/>
      <w:r w:rsidRPr="00C30E05">
        <w:rPr>
          <w:rStyle w:val="StyleUnderline"/>
        </w:rPr>
        <w:t>i</w:t>
      </w:r>
      <w:proofErr w:type="spellEnd"/>
      <w:r w:rsidRPr="00C30E05">
        <w:rPr>
          <w:rStyle w:val="StyleUnderline"/>
        </w:rPr>
        <w:t xml:space="preserve">) </w:t>
      </w:r>
      <w:r w:rsidRPr="00C30E05">
        <w:rPr>
          <w:rStyle w:val="StyleUnderline"/>
          <w:highlight w:val="yellow"/>
        </w:rPr>
        <w:t xml:space="preserve">manufactured </w:t>
      </w:r>
      <w:r w:rsidRPr="00D301EB">
        <w:rPr>
          <w:rStyle w:val="StyleUnderline"/>
        </w:rPr>
        <w:t>capital</w:t>
      </w:r>
      <w:r w:rsidRPr="00C30E05">
        <w:rPr>
          <w:rStyle w:val="StyleUnderline"/>
        </w:rPr>
        <w:t xml:space="preserve"> (roads, buildings, machines, and equipment), (ii) </w:t>
      </w:r>
      <w:r w:rsidRPr="00C30E05">
        <w:rPr>
          <w:rStyle w:val="StyleUnderline"/>
          <w:highlight w:val="yellow"/>
        </w:rPr>
        <w:t>human</w:t>
      </w:r>
      <w:r w:rsidRPr="00D301EB">
        <w:rPr>
          <w:rStyle w:val="StyleUnderline"/>
        </w:rPr>
        <w:t xml:space="preserve"> capital</w:t>
      </w:r>
      <w:r w:rsidRPr="00C30E05">
        <w:rPr>
          <w:rStyle w:val="StyleUnderline"/>
        </w:rPr>
        <w:t xml:space="preserve"> (skills, education, health), </w:t>
      </w:r>
      <w:r w:rsidRPr="00C30E05">
        <w:rPr>
          <w:rStyle w:val="StyleUnderline"/>
          <w:highlight w:val="yellow"/>
        </w:rPr>
        <w:t>and</w:t>
      </w:r>
      <w:r w:rsidRPr="00C30E05">
        <w:rPr>
          <w:rStyle w:val="StyleUnderline"/>
        </w:rPr>
        <w:t xml:space="preserve"> (iii) </w:t>
      </w:r>
      <w:r w:rsidRPr="00C30E05">
        <w:rPr>
          <w:rStyle w:val="StyleUnderline"/>
          <w:highlight w:val="yellow"/>
        </w:rPr>
        <w:t>natural capital</w:t>
      </w:r>
      <w:r w:rsidRPr="00C30E05">
        <w:rPr>
          <w:rStyle w:val="StyleUnderline"/>
        </w:rPr>
        <w:t xml:space="preserve"> (sub-soil resources, ecosystems, the atmosphere)." Added up, the United States' inc</w:t>
      </w:r>
      <w:r w:rsidRPr="00D301EB">
        <w:rPr>
          <w:sz w:val="16"/>
        </w:rPr>
        <w:t>lusive wealth comes to almost $144 trillion--4.5 times China's $32 trillion.</w:t>
      </w:r>
    </w:p>
    <w:p w14:paraId="0B6A7340" w14:textId="77777777" w:rsidR="00163FEC" w:rsidRDefault="00163FEC" w:rsidP="00163FEC">
      <w:pPr>
        <w:rPr>
          <w:rStyle w:val="StyleUnderline"/>
        </w:rPr>
      </w:pPr>
      <w:r w:rsidRPr="00D301EB">
        <w:rPr>
          <w:sz w:val="16"/>
        </w:rPr>
        <w:t xml:space="preserve">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w:t>
      </w:r>
      <w:proofErr w:type="gramStart"/>
      <w:r w:rsidRPr="00D301EB">
        <w:rPr>
          <w:sz w:val="16"/>
        </w:rPr>
        <w:t>The</w:t>
      </w:r>
      <w:proofErr w:type="gramEnd"/>
      <w:r w:rsidRPr="00D301EB">
        <w:rPr>
          <w:sz w:val="16"/>
        </w:rPr>
        <w:t xml:space="preserve"> Economist put it, "Gauging an economy by its GDP is like judging a company by its quarterly profits, without ever peeking at its balance-sheet." </w:t>
      </w:r>
      <w:r w:rsidRPr="00C520E0">
        <w:rPr>
          <w:rStyle w:val="StyleUnderline"/>
        </w:rPr>
        <w:t xml:space="preserve">Because </w:t>
      </w:r>
      <w:r w:rsidRPr="00C30E05">
        <w:rPr>
          <w:rStyle w:val="StyleUnderline"/>
          <w:highlight w:val="yellow"/>
        </w:rPr>
        <w:t>inclusive wealth measures the</w:t>
      </w:r>
      <w:r w:rsidRPr="00C30E05">
        <w:rPr>
          <w:rStyle w:val="StyleUnderline"/>
        </w:rPr>
        <w:t xml:space="preserve"> pool of </w:t>
      </w:r>
      <w:r w:rsidRPr="00C30E05">
        <w:rPr>
          <w:rStyle w:val="StyleUnderline"/>
          <w:highlight w:val="yellow"/>
        </w:rPr>
        <w:t>resou</w:t>
      </w:r>
      <w:r w:rsidRPr="00C520E0">
        <w:rPr>
          <w:rStyle w:val="StyleUnderline"/>
          <w:highlight w:val="yellow"/>
        </w:rPr>
        <w:t>rces</w:t>
      </w:r>
      <w:r w:rsidRPr="00C520E0">
        <w:rPr>
          <w:rStyle w:val="StyleUnderline"/>
        </w:rPr>
        <w:t xml:space="preserve"> a gov</w:t>
      </w:r>
      <w:r w:rsidRPr="00C30E05">
        <w:rPr>
          <w:rStyle w:val="StyleUnderline"/>
        </w:rPr>
        <w:t xml:space="preserve">ernment </w:t>
      </w:r>
      <w:r w:rsidRPr="00C520E0">
        <w:rPr>
          <w:rStyle w:val="StyleUnderline"/>
        </w:rPr>
        <w:t>can</w:t>
      </w:r>
      <w:r w:rsidRPr="00C30E05">
        <w:rPr>
          <w:rStyle w:val="StyleUnderline"/>
        </w:rPr>
        <w:t xml:space="preserve"> conceivably </w:t>
      </w:r>
      <w:r w:rsidRPr="00C520E0">
        <w:rPr>
          <w:rStyle w:val="StyleUnderline"/>
        </w:rPr>
        <w:t xml:space="preserve">draw on </w:t>
      </w:r>
      <w:r w:rsidRPr="00C30E05">
        <w:rPr>
          <w:rStyle w:val="StyleUnderline"/>
          <w:highlight w:val="yellow"/>
        </w:rPr>
        <w:t>to achieve</w:t>
      </w:r>
      <w:r w:rsidRPr="00C520E0">
        <w:rPr>
          <w:rStyle w:val="StyleUnderline"/>
        </w:rPr>
        <w:t xml:space="preserve"> its </w:t>
      </w:r>
      <w:r w:rsidRPr="00C30E05">
        <w:rPr>
          <w:rStyle w:val="StyleUnderline"/>
          <w:highlight w:val="yellow"/>
        </w:rPr>
        <w:t xml:space="preserve">strategic </w:t>
      </w:r>
      <w:r w:rsidRPr="00C520E0">
        <w:rPr>
          <w:rStyle w:val="StyleUnderline"/>
          <w:highlight w:val="yellow"/>
        </w:rPr>
        <w:t>objectives</w:t>
      </w:r>
      <w:r w:rsidRPr="00C520E0">
        <w:rPr>
          <w:rStyle w:val="StyleUnderline"/>
        </w:rPr>
        <w:t xml:space="preserve">, </w:t>
      </w:r>
      <w:r w:rsidRPr="00C520E0">
        <w:rPr>
          <w:rStyle w:val="StyleUnderline"/>
          <w:highlight w:val="yellow"/>
        </w:rPr>
        <w:t>it is</w:t>
      </w:r>
      <w:r w:rsidRPr="00C520E0">
        <w:rPr>
          <w:rStyle w:val="StyleUnderline"/>
        </w:rPr>
        <w:t xml:space="preserve"> the </w:t>
      </w:r>
      <w:r w:rsidRPr="00C30E05">
        <w:rPr>
          <w:rStyle w:val="Emphasis"/>
          <w:highlight w:val="yellow"/>
        </w:rPr>
        <w:t xml:space="preserve">more useful </w:t>
      </w:r>
      <w:r w:rsidRPr="00C520E0">
        <w:rPr>
          <w:rStyle w:val="Emphasis"/>
        </w:rPr>
        <w:t xml:space="preserve">metric </w:t>
      </w:r>
      <w:r w:rsidRPr="00C30E05">
        <w:rPr>
          <w:rStyle w:val="Emphasis"/>
          <w:highlight w:val="yellow"/>
        </w:rPr>
        <w:t>when thinking about</w:t>
      </w:r>
      <w:r w:rsidRPr="00C520E0">
        <w:rPr>
          <w:rStyle w:val="Emphasis"/>
        </w:rPr>
        <w:t xml:space="preserve"> geopolitical </w:t>
      </w:r>
      <w:r w:rsidRPr="00C30E05">
        <w:rPr>
          <w:rStyle w:val="Emphasis"/>
          <w:highlight w:val="yellow"/>
        </w:rPr>
        <w:t>competition</w:t>
      </w:r>
      <w:r w:rsidRPr="00C30E05">
        <w:rPr>
          <w:rStyle w:val="StyleUnderline"/>
        </w:rPr>
        <w:t>. But no matter how one compares the size of the U.S. and Chinese economies, it is clear that the United States is far more capable of converting its resources into military might.</w:t>
      </w:r>
      <w:r w:rsidRPr="00D301EB">
        <w:rPr>
          <w:sz w:val="16"/>
        </w:rPr>
        <w:t xml:space="preserve"> </w:t>
      </w:r>
      <w:r w:rsidRPr="00C30E05">
        <w:rPr>
          <w:rStyle w:val="StyleUnderline"/>
        </w:rPr>
        <w:t>In the past, rising states had levels of technological prowess similar to those of leading ones. D</w:t>
      </w:r>
      <w:r w:rsidRPr="00D301EB">
        <w:rPr>
          <w:sz w:val="16"/>
        </w:rPr>
        <w:t xml:space="preserve">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C520E0">
        <w:rPr>
          <w:rStyle w:val="StyleUnderline"/>
        </w:rPr>
        <w:t>China's relative technological backwardness today, however, means that even if its economy continues to gain ground, it will not be easy for it to catch up militarily and become a true global strategic peer</w:t>
      </w:r>
      <w:r w:rsidRPr="00D301EB">
        <w:rPr>
          <w:rStyle w:val="StyleUnderline"/>
        </w:rPr>
        <w:t>, as opposed to a merely a major player in its own neighborhood.</w:t>
      </w:r>
    </w:p>
    <w:p w14:paraId="4255176A" w14:textId="77777777" w:rsidR="00163FEC" w:rsidRPr="00163FEC" w:rsidRDefault="00163FEC" w:rsidP="00163FEC"/>
    <w:p w14:paraId="79521980" w14:textId="0DF5A14B" w:rsidR="004D09C6" w:rsidRDefault="00256547" w:rsidP="00256547">
      <w:pPr>
        <w:pStyle w:val="Heading3"/>
      </w:pPr>
      <w:r>
        <w:lastRenderedPageBreak/>
        <w:t>No Competitiveness Impact---2NC</w:t>
      </w:r>
    </w:p>
    <w:p w14:paraId="6C306F84" w14:textId="77777777" w:rsidR="00256547" w:rsidRDefault="00256547" w:rsidP="00256547">
      <w:pPr>
        <w:pStyle w:val="Heading4"/>
      </w:pPr>
      <w:r>
        <w:t>No competitiveness impact:</w:t>
      </w:r>
    </w:p>
    <w:p w14:paraId="19330DF9" w14:textId="77777777" w:rsidR="00256547" w:rsidRDefault="00256547" w:rsidP="00256547">
      <w:pPr>
        <w:pStyle w:val="Heading4"/>
        <w:numPr>
          <w:ilvl w:val="0"/>
          <w:numId w:val="15"/>
        </w:numPr>
      </w:pPr>
      <w:r>
        <w:t xml:space="preserve">Economic size doesn’t translate into influence---the US </w:t>
      </w:r>
      <w:r>
        <w:rPr>
          <w:u w:val="single"/>
        </w:rPr>
        <w:t>will always</w:t>
      </w:r>
      <w:r>
        <w:t xml:space="preserve"> be ahead in </w:t>
      </w:r>
      <w:r>
        <w:rPr>
          <w:u w:val="single"/>
        </w:rPr>
        <w:t>tech innovation</w:t>
      </w:r>
      <w:r>
        <w:t xml:space="preserve"> which gives it a leg up regardless</w:t>
      </w:r>
    </w:p>
    <w:p w14:paraId="56ABB60A" w14:textId="64C605A1" w:rsidR="00256547" w:rsidRPr="00404B1E" w:rsidRDefault="00256547" w:rsidP="00256547">
      <w:pPr>
        <w:pStyle w:val="Heading4"/>
        <w:numPr>
          <w:ilvl w:val="0"/>
          <w:numId w:val="15"/>
        </w:numPr>
      </w:pPr>
      <w:r>
        <w:t xml:space="preserve">GDP doesn’t determine capacity---influence is determined by </w:t>
      </w:r>
      <w:r>
        <w:rPr>
          <w:u w:val="single"/>
        </w:rPr>
        <w:t>natural capital</w:t>
      </w:r>
      <w:r>
        <w:t xml:space="preserve">, </w:t>
      </w:r>
      <w:r>
        <w:rPr>
          <w:u w:val="single"/>
        </w:rPr>
        <w:t>human resources</w:t>
      </w:r>
      <w:r>
        <w:t xml:space="preserve">, and more---China is behind on </w:t>
      </w:r>
      <w:r>
        <w:rPr>
          <w:u w:val="single"/>
        </w:rPr>
        <w:t>environmental protection</w:t>
      </w:r>
      <w:r>
        <w:t xml:space="preserve"> and </w:t>
      </w:r>
      <w:r>
        <w:rPr>
          <w:u w:val="single"/>
        </w:rPr>
        <w:t>public health</w:t>
      </w:r>
      <w:r>
        <w:t xml:space="preserve"> which crushes competition with the US no matter what---that’s Brooks and </w:t>
      </w:r>
      <w:proofErr w:type="spellStart"/>
      <w:r>
        <w:t>Wohlforth</w:t>
      </w:r>
      <w:proofErr w:type="spellEnd"/>
    </w:p>
    <w:p w14:paraId="14737A66" w14:textId="77777777" w:rsidR="00256547" w:rsidRPr="00CE59A9" w:rsidRDefault="00256547" w:rsidP="00256547">
      <w:pPr>
        <w:pStyle w:val="Heading4"/>
        <w:rPr>
          <w:rFonts w:cs="Times New Roman"/>
        </w:rPr>
      </w:pPr>
      <w:r>
        <w:rPr>
          <w:rFonts w:cs="Times New Roman"/>
        </w:rPr>
        <w:t>Economic influence is empirically denied</w:t>
      </w:r>
    </w:p>
    <w:p w14:paraId="2D2B4996" w14:textId="77777777" w:rsidR="00256547" w:rsidRPr="00CE59A9" w:rsidRDefault="00256547" w:rsidP="00256547">
      <w:r w:rsidRPr="00CE59A9">
        <w:rPr>
          <w:rStyle w:val="Style13ptBold"/>
        </w:rPr>
        <w:t>Kapila 10</w:t>
      </w:r>
      <w:r w:rsidRPr="00CE59A9">
        <w:t xml:space="preserve"> [Dr. Subhash Kapila is an International Relations and Strategic Affairs analyst and the Consultant for Strategic Affairs with South Asia Analysis Group and a graduate of the Royal British Army Staff College with a Masters in </w:t>
      </w:r>
      <w:proofErr w:type="spellStart"/>
      <w:r w:rsidRPr="00CE59A9">
        <w:t>Defence</w:t>
      </w:r>
      <w:proofErr w:type="spellEnd"/>
      <w:r w:rsidRPr="00CE59A9">
        <w:t xml:space="preserve"> Science and a PhD in Strategic Studies., “21st Century: Strategically A Second American Century </w:t>
      </w:r>
      <w:proofErr w:type="gramStart"/>
      <w:r w:rsidRPr="00CE59A9">
        <w:t>With</w:t>
      </w:r>
      <w:proofErr w:type="gramEnd"/>
      <w:r w:rsidRPr="00CE59A9">
        <w:t xml:space="preserve"> Caveats,” June 26, http://www.eurasiareview.com/201006263919/21st-century-strategically-a-second-american-century-with-caveats.html]</w:t>
      </w:r>
    </w:p>
    <w:p w14:paraId="70B2D19C" w14:textId="77777777" w:rsidR="00256547" w:rsidRPr="00CE59A9" w:rsidRDefault="00256547" w:rsidP="00256547">
      <w:pPr>
        <w:pStyle w:val="cardtext"/>
        <w:ind w:left="0"/>
        <w:rPr>
          <w:sz w:val="12"/>
          <w:szCs w:val="20"/>
        </w:rPr>
      </w:pPr>
      <w:r w:rsidRPr="000F4AA3">
        <w:rPr>
          <w:rStyle w:val="StyleUnderline"/>
        </w:rPr>
        <w:t>Strategically, the 20th Century was decidedly an American Century. United States strategic, military, political and economic predominance was global and undisputed</w:t>
      </w:r>
      <w:r w:rsidRPr="00CE59A9">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0F4AA3">
        <w:rPr>
          <w:rStyle w:val="StyleUnderline"/>
        </w:rPr>
        <w:t>On the verge of the new millennium the United States strode the globe like a colossus as the sole global super power</w:t>
      </w:r>
      <w:r w:rsidRPr="00CE59A9">
        <w:rPr>
          <w:sz w:val="12"/>
          <w:szCs w:val="20"/>
        </w:rPr>
        <w:t xml:space="preserve">.  </w:t>
      </w:r>
      <w:r w:rsidRPr="000F4AA3">
        <w:rPr>
          <w:rStyle w:val="StyleUnderline"/>
        </w:rPr>
        <w:t xml:space="preserve">With a decade of the 21st Century having gone past, many strategic and political analysts the world over have toyed with </w:t>
      </w:r>
      <w:r w:rsidRPr="001F576A">
        <w:rPr>
          <w:rStyle w:val="StyleUnderline"/>
        </w:rPr>
        <w:t>projections that United States global predominance is on the decline</w:t>
      </w:r>
      <w:r w:rsidRPr="001F576A">
        <w:rPr>
          <w:sz w:val="12"/>
          <w:szCs w:val="20"/>
        </w:rPr>
        <w:t xml:space="preserve">, and that the 21st Century will not be a second American Century.  Having toyed, with such projections, these analysts however shy away from predicting whose century the 21st Century will strategically be?  </w:t>
      </w:r>
      <w:r w:rsidRPr="001F576A">
        <w:rPr>
          <w:rStyle w:val="StyleUnderline"/>
        </w:rPr>
        <w:t>The trouble with such projections is that they are based predominantly on analyses of economic trends and financial strengths and less on detailed analyses of strategic and military strengths, and more significantly strategic cultures</w:t>
      </w:r>
      <w:r w:rsidRPr="00CE59A9">
        <w:rPr>
          <w:sz w:val="12"/>
          <w:szCs w:val="20"/>
        </w:rPr>
        <w:t xml:space="preserve">.  Presumably, </w:t>
      </w:r>
      <w:r w:rsidRPr="000F4AA3">
        <w:rPr>
          <w:rStyle w:val="StyleUnderline"/>
        </w:rPr>
        <w:t>it is easier for such analysts to base trends on much quoted statistical data.  Strategic analysis of global predominance trends is a more complex task</w:t>
      </w:r>
      <w:r w:rsidRPr="00CE59A9">
        <w:rPr>
          <w:sz w:val="12"/>
          <w:szCs w:val="20"/>
        </w:rPr>
        <w:t xml:space="preserve"> in the opinion of the Author, as it cannot be based on statistical data analysis. </w:t>
      </w:r>
      <w:r w:rsidRPr="000F4AA3">
        <w:rPr>
          <w:rStyle w:val="StyleUnderline"/>
        </w:rPr>
        <w:t>Global predominance trends need unravelling of strategic cultures of contending powers</w:t>
      </w:r>
      <w:r w:rsidRPr="00CE59A9">
        <w:rPr>
          <w:sz w:val="12"/>
          <w:szCs w:val="20"/>
        </w:rPr>
        <w:t xml:space="preserve">, the reading of national intentions and resolve and the inherent national strengths </w:t>
      </w:r>
      <w:r w:rsidRPr="000F4AA3">
        <w:rPr>
          <w:rStyle w:val="StyleUnderline"/>
        </w:rPr>
        <w:t xml:space="preserve">and willpower demonstrated over a considerable </w:t>
      </w:r>
      <w:proofErr w:type="gramStart"/>
      <w:r w:rsidRPr="000F4AA3">
        <w:rPr>
          <w:rStyle w:val="StyleUnderline"/>
        </w:rPr>
        <w:t>time  span</w:t>
      </w:r>
      <w:proofErr w:type="gramEnd"/>
      <w:r w:rsidRPr="000F4AA3">
        <w:rPr>
          <w:rStyle w:val="StyleUnderline"/>
        </w:rPr>
        <w:t xml:space="preserve"> of half-centuries and centuries.  Crisply put, one needs to remember that in the 1980's, </w:t>
      </w:r>
      <w:r w:rsidRPr="000F4AA3">
        <w:rPr>
          <w:rStyle w:val="StyleUnderline"/>
          <w:highlight w:val="yellow"/>
        </w:rPr>
        <w:t>Japan and Germany as "economic superpowers" could not emerge as</w:t>
      </w:r>
      <w:r w:rsidRPr="000F4AA3">
        <w:rPr>
          <w:rStyle w:val="StyleUnderline"/>
        </w:rPr>
        <w:t xml:space="preserve"> global </w:t>
      </w:r>
      <w:r w:rsidRPr="000F4AA3">
        <w:rPr>
          <w:rStyle w:val="StyleUnderline"/>
          <w:highlight w:val="yellow"/>
        </w:rPr>
        <w:t>superpowers</w:t>
      </w:r>
      <w:r w:rsidRPr="000F4AA3">
        <w:rPr>
          <w:rStyle w:val="StyleUnderline"/>
        </w:rPr>
        <w:t xml:space="preserve">. Hence global </w:t>
      </w:r>
      <w:r w:rsidRPr="000F4AA3">
        <w:rPr>
          <w:rStyle w:val="StyleUnderline"/>
          <w:highlight w:val="yellow"/>
        </w:rPr>
        <w:t>predominance calls for more than economic strengths</w:t>
      </w:r>
      <w:r w:rsidRPr="00CE59A9">
        <w:rPr>
          <w:sz w:val="12"/>
          <w:szCs w:val="20"/>
          <w:highlight w:val="yellow"/>
        </w:rPr>
        <w:t>.</w:t>
      </w:r>
      <w:r w:rsidRPr="00CE59A9">
        <w:rPr>
          <w:sz w:val="12"/>
          <w:szCs w:val="20"/>
        </w:rPr>
        <w:t xml:space="preserve"> </w:t>
      </w:r>
      <w:r w:rsidRPr="000F4AA3">
        <w:rPr>
          <w:rStyle w:val="StyleUnderline"/>
        </w:rPr>
        <w:t xml:space="preserve">The United States getting strategically bogged down in Iraq and </w:t>
      </w:r>
      <w:r w:rsidRPr="000F4AA3">
        <w:rPr>
          <w:rStyle w:val="StyleUnderline"/>
          <w:highlight w:val="yellow"/>
        </w:rPr>
        <w:t xml:space="preserve">Afghanistan </w:t>
      </w:r>
      <w:r w:rsidRPr="000F4AA3">
        <w:rPr>
          <w:rStyle w:val="StyleUnderline"/>
        </w:rPr>
        <w:t xml:space="preserve">in the first decade of the 21st Century </w:t>
      </w:r>
      <w:r w:rsidRPr="000F4AA3">
        <w:rPr>
          <w:rStyle w:val="StyleUnderline"/>
          <w:highlight w:val="yellow"/>
        </w:rPr>
        <w:t xml:space="preserve">has not led to any </w:t>
      </w:r>
      <w:r w:rsidRPr="000F4AA3">
        <w:rPr>
          <w:rStyle w:val="StyleUnderline"/>
        </w:rPr>
        <w:t xml:space="preserve">noticeable </w:t>
      </w:r>
      <w:r w:rsidRPr="000F4AA3">
        <w:rPr>
          <w:rStyle w:val="StyleUnderline"/>
          <w:highlight w:val="yellow"/>
        </w:rPr>
        <w:t xml:space="preserve">decline in </w:t>
      </w:r>
      <w:r w:rsidRPr="000F4AA3">
        <w:rPr>
          <w:rStyle w:val="StyleUnderline"/>
        </w:rPr>
        <w:t xml:space="preserve">American global </w:t>
      </w:r>
      <w:r w:rsidRPr="000F4AA3">
        <w:rPr>
          <w:rStyle w:val="StyleUnderline"/>
          <w:highlight w:val="yellow"/>
        </w:rPr>
        <w:t>predominance</w:t>
      </w:r>
      <w:r w:rsidRPr="000F4AA3">
        <w:rPr>
          <w:rStyle w:val="StyleUnderline"/>
        </w:rPr>
        <w:t xml:space="preserve">. Despite Iraq and Afghanistan, </w:t>
      </w:r>
      <w:r w:rsidRPr="001F576A">
        <w:rPr>
          <w:rStyle w:val="StyleUnderline"/>
        </w:rPr>
        <w:t>the U</w:t>
      </w:r>
      <w:r w:rsidRPr="001F576A">
        <w:rPr>
          <w:sz w:val="12"/>
          <w:szCs w:val="20"/>
        </w:rPr>
        <w:t>nited</w:t>
      </w:r>
      <w:r w:rsidRPr="001F576A">
        <w:rPr>
          <w:rStyle w:val="StyleUnderline"/>
        </w:rPr>
        <w:t xml:space="preserve"> S</w:t>
      </w:r>
      <w:r w:rsidRPr="001F576A">
        <w:rPr>
          <w:sz w:val="12"/>
          <w:szCs w:val="20"/>
        </w:rPr>
        <w:t>tates</w:t>
      </w:r>
      <w:r w:rsidRPr="001F576A">
        <w:rPr>
          <w:rStyle w:val="StyleUnderline"/>
        </w:rPr>
        <w:t xml:space="preserve"> reigns supreme </w:t>
      </w:r>
      <w:r w:rsidRPr="000F4AA3">
        <w:rPr>
          <w:rStyle w:val="StyleUnderline"/>
        </w:rPr>
        <w:t>globally even in East Asia where China could have logically challenged it</w:t>
      </w:r>
      <w:r w:rsidRPr="00CE59A9">
        <w:rPr>
          <w:sz w:val="12"/>
          <w:szCs w:val="20"/>
        </w:rPr>
        <w:t xml:space="preserve">. More significantly, and normally forgotten, is the fact that </w:t>
      </w:r>
      <w:r w:rsidRPr="000F4AA3">
        <w:rPr>
          <w:rStyle w:val="StyleUnderline"/>
          <w:highlight w:val="yellow"/>
        </w:rPr>
        <w:t xml:space="preserve">the </w:t>
      </w:r>
      <w:r w:rsidRPr="000F4AA3">
        <w:rPr>
          <w:rStyle w:val="StyleUnderline"/>
        </w:rPr>
        <w:t xml:space="preserve">off-quoted </w:t>
      </w:r>
      <w:r w:rsidRPr="000F4AA3">
        <w:rPr>
          <w:rStyle w:val="StyleUnderline"/>
          <w:highlight w:val="yellow"/>
        </w:rPr>
        <w:t>shift of</w:t>
      </w:r>
      <w:r w:rsidRPr="000F4AA3">
        <w:rPr>
          <w:rStyle w:val="StyleUnderline"/>
        </w:rPr>
        <w:t xml:space="preserve"> global and </w:t>
      </w:r>
      <w:r w:rsidRPr="000F4AA3">
        <w:rPr>
          <w:rStyle w:val="StyleUnderline"/>
          <w:highlight w:val="yellow"/>
        </w:rPr>
        <w:t xml:space="preserve">economic power </w:t>
      </w:r>
      <w:r w:rsidRPr="000F4AA3">
        <w:rPr>
          <w:rStyle w:val="StyleUnderline"/>
        </w:rPr>
        <w:t>from the West to East</w:t>
      </w:r>
      <w:r w:rsidRPr="000F4AA3">
        <w:rPr>
          <w:rStyle w:val="StyleUnderline"/>
          <w:highlight w:val="yellow"/>
        </w:rPr>
        <w:t xml:space="preserve"> was facilitated by U</w:t>
      </w:r>
      <w:r w:rsidRPr="00CE59A9">
        <w:rPr>
          <w:sz w:val="12"/>
          <w:szCs w:val="20"/>
        </w:rPr>
        <w:t>nited</w:t>
      </w:r>
      <w:r w:rsidRPr="000F4AA3">
        <w:rPr>
          <w:rStyle w:val="StyleUnderline"/>
        </w:rPr>
        <w:t xml:space="preserve"> </w:t>
      </w:r>
      <w:r w:rsidRPr="000F4AA3">
        <w:rPr>
          <w:rStyle w:val="StyleUnderline"/>
          <w:highlight w:val="yellow"/>
        </w:rPr>
        <w:t>S</w:t>
      </w:r>
      <w:r w:rsidRPr="00CE59A9">
        <w:rPr>
          <w:sz w:val="12"/>
          <w:szCs w:val="20"/>
        </w:rPr>
        <w:t>tates</w:t>
      </w:r>
      <w:r w:rsidRPr="000F4AA3">
        <w:rPr>
          <w:rStyle w:val="StyleUnderline"/>
        </w:rPr>
        <w:t xml:space="preserve"> massive financial direct </w:t>
      </w:r>
      <w:r w:rsidRPr="000F4AA3">
        <w:rPr>
          <w:rStyle w:val="StyleUnderline"/>
          <w:highlight w:val="yellow"/>
        </w:rPr>
        <w:t xml:space="preserve">investments </w:t>
      </w:r>
      <w:r w:rsidRPr="000F4AA3">
        <w:rPr>
          <w:rStyle w:val="StyleUnderline"/>
        </w:rPr>
        <w:t xml:space="preserve">in China, Japan, South Korea and India.  </w:t>
      </w:r>
      <w:r w:rsidRPr="000F4AA3">
        <w:rPr>
          <w:rStyle w:val="StyleUnderline"/>
          <w:highlight w:val="yellow"/>
        </w:rPr>
        <w:t xml:space="preserve">China </w:t>
      </w:r>
      <w:r w:rsidRPr="000F4AA3">
        <w:rPr>
          <w:rStyle w:val="StyleUnderline"/>
        </w:rPr>
        <w:t>quoted as the next superpower</w:t>
      </w:r>
      <w:r w:rsidRPr="00CE59A9">
        <w:rPr>
          <w:sz w:val="12"/>
          <w:szCs w:val="20"/>
        </w:rPr>
        <w:t xml:space="preserve"> to rival the United States </w:t>
      </w:r>
      <w:r w:rsidRPr="000F4AA3">
        <w:rPr>
          <w:rStyle w:val="StyleUnderline"/>
          <w:highlight w:val="yellow"/>
        </w:rPr>
        <w:t xml:space="preserve">would be </w:t>
      </w:r>
      <w:r w:rsidRPr="000F4AA3">
        <w:rPr>
          <w:rStyle w:val="StyleUnderline"/>
        </w:rPr>
        <w:t xml:space="preserve">economically </w:t>
      </w:r>
      <w:r w:rsidRPr="000F4AA3">
        <w:rPr>
          <w:rStyle w:val="StyleUnderline"/>
          <w:highlight w:val="yellow"/>
        </w:rPr>
        <w:t>prostate, should the U</w:t>
      </w:r>
      <w:r w:rsidRPr="00CE59A9">
        <w:rPr>
          <w:sz w:val="12"/>
          <w:szCs w:val="20"/>
        </w:rPr>
        <w:t>nited</w:t>
      </w:r>
      <w:r w:rsidRPr="000F4AA3">
        <w:rPr>
          <w:rStyle w:val="StyleUnderline"/>
        </w:rPr>
        <w:t xml:space="preserve"> </w:t>
      </w:r>
      <w:r w:rsidRPr="000F4AA3">
        <w:rPr>
          <w:rStyle w:val="StyleUnderline"/>
          <w:highlight w:val="yellow"/>
        </w:rPr>
        <w:t>S</w:t>
      </w:r>
      <w:r w:rsidRPr="00CE59A9">
        <w:rPr>
          <w:sz w:val="12"/>
          <w:szCs w:val="20"/>
        </w:rPr>
        <w:t>tates</w:t>
      </w:r>
      <w:r w:rsidRPr="000F4AA3">
        <w:rPr>
          <w:rStyle w:val="StyleUnderline"/>
        </w:rPr>
        <w:t xml:space="preserve"> surgically </w:t>
      </w:r>
      <w:r w:rsidRPr="000F4AA3">
        <w:rPr>
          <w:rStyle w:val="StyleUnderline"/>
          <w:highlight w:val="yellow"/>
        </w:rPr>
        <w:t xml:space="preserve">disconnect </w:t>
      </w:r>
      <w:r w:rsidRPr="000F4AA3">
        <w:rPr>
          <w:rStyle w:val="StyleUnderline"/>
        </w:rPr>
        <w:t>China's economic and financial linkages to the United States.</w:t>
      </w:r>
      <w:r w:rsidRPr="00CE59A9">
        <w:rPr>
          <w:sz w:val="12"/>
          <w:szCs w:val="20"/>
        </w:rPr>
        <w:t xml:space="preserve"> More significantly, while examining the prospects of the 21st Century as a "Second American Century" it must be remembered that besides other factors, that </w:t>
      </w:r>
      <w:r w:rsidRPr="000F4AA3">
        <w:rPr>
          <w:rStyle w:val="StyleUnderline"/>
        </w:rPr>
        <w:t xml:space="preserve">out of the six multipolar </w:t>
      </w:r>
      <w:r w:rsidRPr="001F576A">
        <w:rPr>
          <w:rStyle w:val="StyleUnderline"/>
        </w:rPr>
        <w:t xml:space="preserve">contenders for global power, none except China </w:t>
      </w:r>
      <w:r w:rsidRPr="001F576A">
        <w:rPr>
          <w:rStyle w:val="StyleUnderline"/>
        </w:rPr>
        <w:lastRenderedPageBreak/>
        <w:t>have shown any indications to whittle down US global predominance</w:t>
      </w:r>
      <w:r w:rsidRPr="000F4AA3">
        <w:rPr>
          <w:rStyle w:val="StyleUnderline"/>
        </w:rPr>
        <w:t xml:space="preserve">.  Even </w:t>
      </w:r>
      <w:r w:rsidRPr="000F4AA3">
        <w:rPr>
          <w:rStyle w:val="StyleUnderline"/>
          <w:highlight w:val="yellow"/>
        </w:rPr>
        <w:t xml:space="preserve">China seems </w:t>
      </w:r>
      <w:r w:rsidRPr="000F4AA3">
        <w:rPr>
          <w:rStyle w:val="StyleUnderline"/>
        </w:rPr>
        <w:t xml:space="preserve">to be </w:t>
      </w:r>
      <w:r w:rsidRPr="000F4AA3">
        <w:rPr>
          <w:rStyle w:val="StyleUnderline"/>
          <w:highlight w:val="yellow"/>
        </w:rPr>
        <w:t xml:space="preserve">comfortable with US power </w:t>
      </w:r>
      <w:r w:rsidRPr="000F4AA3">
        <w:rPr>
          <w:rStyle w:val="StyleUnderline"/>
        </w:rPr>
        <w:t>as long as it keeps Japan in check</w:t>
      </w:r>
      <w:r w:rsidRPr="00CE59A9">
        <w:rPr>
          <w:sz w:val="12"/>
          <w:szCs w:val="20"/>
        </w:rPr>
        <w:t xml:space="preserve">.  This Paper makes bold to assert that </w:t>
      </w:r>
      <w:r w:rsidRPr="000F4AA3">
        <w:rPr>
          <w:rStyle w:val="StyleUnderline"/>
          <w:highlight w:val="yellow"/>
        </w:rPr>
        <w:t xml:space="preserve">the 21st Century would be a Second American Century </w:t>
      </w:r>
      <w:r w:rsidRPr="000F4AA3">
        <w:rPr>
          <w:rStyle w:val="StyleUnderline"/>
        </w:rPr>
        <w:t>despite China's challenge and the strategic distractions arising from the global Islamic flash-points</w:t>
      </w:r>
      <w:r w:rsidRPr="00CE59A9">
        <w:rPr>
          <w:sz w:val="12"/>
          <w:szCs w:val="20"/>
        </w:rPr>
        <w:t xml:space="preserve">. </w:t>
      </w:r>
    </w:p>
    <w:p w14:paraId="172050E0" w14:textId="0BC2AC47" w:rsidR="00256547" w:rsidRPr="00CE59A9" w:rsidRDefault="00320237" w:rsidP="00256547">
      <w:pPr>
        <w:pStyle w:val="Heading4"/>
        <w:rPr>
          <w:rFonts w:cs="Times New Roman"/>
        </w:rPr>
      </w:pPr>
      <w:r>
        <w:rPr>
          <w:rFonts w:cs="Times New Roman"/>
        </w:rPr>
        <w:t>Economic growth d</w:t>
      </w:r>
      <w:r w:rsidR="00256547">
        <w:rPr>
          <w:rFonts w:cs="Times New Roman"/>
        </w:rPr>
        <w:t>oesn’t translate into leverage</w:t>
      </w:r>
    </w:p>
    <w:p w14:paraId="4DCB56F3" w14:textId="77777777" w:rsidR="00256547" w:rsidRPr="00CE59A9" w:rsidRDefault="00256547" w:rsidP="00256547">
      <w:pPr>
        <w:pStyle w:val="card0"/>
        <w:ind w:left="0" w:right="0"/>
      </w:pPr>
      <w:r w:rsidRPr="00CE59A9">
        <w:rPr>
          <w:rStyle w:val="Style13ptBold"/>
        </w:rPr>
        <w:t>Nye 10</w:t>
      </w:r>
      <w:r w:rsidRPr="00CE59A9">
        <w:t xml:space="preserve"> Joseph Prof @ Harvard</w:t>
      </w:r>
      <w:r>
        <w:t>, The Future of American Power</w:t>
      </w:r>
      <w:r w:rsidRPr="00CE59A9">
        <w:t xml:space="preserve">, Foreign Affairs, Nov/Dec2010, Vol. 89, Issue 6, EBSCO </w:t>
      </w:r>
    </w:p>
    <w:p w14:paraId="0CD37D40" w14:textId="77777777" w:rsidR="00256547" w:rsidRPr="00CE59A9" w:rsidRDefault="00256547" w:rsidP="00256547">
      <w:pPr>
        <w:pStyle w:val="cardtext"/>
        <w:ind w:left="0"/>
        <w:rPr>
          <w:sz w:val="12"/>
        </w:rPr>
      </w:pPr>
      <w:r w:rsidRPr="00DD3BE1">
        <w:rPr>
          <w:rStyle w:val="StyleUnderline"/>
        </w:rPr>
        <w:t>Pundits lament the inability of Washington to control states such as Afghanistan or Iran, but they allow the golden glow of the past to color their appraisals</w:t>
      </w:r>
      <w:r w:rsidRPr="00CE59A9">
        <w:rPr>
          <w:sz w:val="12"/>
        </w:rPr>
        <w:t xml:space="preserve">. The United States' power is not what it used to be, but it also never really was as great as assumed. </w:t>
      </w:r>
      <w:r w:rsidRPr="00DD3BE1">
        <w:rPr>
          <w:rStyle w:val="StyleUnderline"/>
          <w:highlight w:val="yellow"/>
        </w:rPr>
        <w:t>After World War II, the U</w:t>
      </w:r>
      <w:r w:rsidRPr="00DD3BE1">
        <w:rPr>
          <w:rStyle w:val="StyleUnderline"/>
        </w:rPr>
        <w:t xml:space="preserve">nited </w:t>
      </w:r>
      <w:r w:rsidRPr="00DD3BE1">
        <w:rPr>
          <w:rStyle w:val="StyleUnderline"/>
          <w:highlight w:val="yellow"/>
        </w:rPr>
        <w:t>S</w:t>
      </w:r>
      <w:r w:rsidRPr="00DD3BE1">
        <w:rPr>
          <w:rStyle w:val="StyleUnderline"/>
        </w:rPr>
        <w:t xml:space="preserve">tates </w:t>
      </w:r>
      <w:r w:rsidRPr="00DD3BE1">
        <w:rPr>
          <w:rStyle w:val="StyleUnderline"/>
          <w:highlight w:val="yellow"/>
        </w:rPr>
        <w:t>had</w:t>
      </w:r>
      <w:r w:rsidRPr="00DD3BE1">
        <w:rPr>
          <w:rStyle w:val="StyleUnderline"/>
        </w:rPr>
        <w:t xml:space="preserve"> nuclear weapons and an </w:t>
      </w:r>
      <w:r w:rsidRPr="00DD3BE1">
        <w:rPr>
          <w:rStyle w:val="StyleUnderline"/>
          <w:highlight w:val="yellow"/>
        </w:rPr>
        <w:t xml:space="preserve">overwhelming </w:t>
      </w:r>
      <w:r w:rsidRPr="00DD3BE1">
        <w:rPr>
          <w:rStyle w:val="StyleUnderline"/>
        </w:rPr>
        <w:t xml:space="preserve">preponderance of </w:t>
      </w:r>
      <w:r w:rsidRPr="00CE59A9">
        <w:rPr>
          <w:rStyle w:val="Emphasis"/>
          <w:szCs w:val="20"/>
          <w:highlight w:val="yellow"/>
        </w:rPr>
        <w:t>economic power</w:t>
      </w:r>
      <w:r w:rsidRPr="00DD3BE1">
        <w:rPr>
          <w:rStyle w:val="StyleUnderline"/>
          <w:highlight w:val="yellow"/>
        </w:rPr>
        <w:t xml:space="preserve"> but</w:t>
      </w:r>
      <w:r w:rsidRPr="00DD3BE1">
        <w:rPr>
          <w:rStyle w:val="StyleUnderline"/>
        </w:rPr>
        <w:t xml:space="preserve"> nonetheless </w:t>
      </w:r>
      <w:r w:rsidRPr="00DD3BE1">
        <w:rPr>
          <w:rStyle w:val="StyleUnderline"/>
          <w:highlight w:val="yellow"/>
        </w:rPr>
        <w:t>was unable to prevent the "loss" of China, to roll back communism</w:t>
      </w:r>
      <w:r w:rsidRPr="00CE59A9">
        <w:rPr>
          <w:sz w:val="12"/>
        </w:rPr>
        <w:t xml:space="preserve"> in Eastern Europe, </w:t>
      </w:r>
      <w:r w:rsidRPr="00DD3BE1">
        <w:rPr>
          <w:rStyle w:val="StyleUnderline"/>
          <w:highlight w:val="yellow"/>
        </w:rPr>
        <w:t xml:space="preserve">to overcome stalemate in </w:t>
      </w:r>
      <w:r w:rsidRPr="00DD3BE1">
        <w:rPr>
          <w:rStyle w:val="StyleUnderline"/>
        </w:rPr>
        <w:t xml:space="preserve">the </w:t>
      </w:r>
      <w:r w:rsidRPr="00DD3BE1">
        <w:rPr>
          <w:rStyle w:val="StyleUnderline"/>
          <w:highlight w:val="yellow"/>
        </w:rPr>
        <w:t>Korea</w:t>
      </w:r>
      <w:r w:rsidRPr="00DD3BE1">
        <w:rPr>
          <w:rStyle w:val="StyleUnderline"/>
        </w:rPr>
        <w:t xml:space="preserve">n War, </w:t>
      </w:r>
      <w:r w:rsidRPr="00DD3BE1">
        <w:rPr>
          <w:rStyle w:val="StyleUnderline"/>
          <w:highlight w:val="yellow"/>
        </w:rPr>
        <w:t>to stop the "loss" of North Vietnam, or to dislodge</w:t>
      </w:r>
      <w:r w:rsidRPr="00CE59A9">
        <w:rPr>
          <w:sz w:val="12"/>
        </w:rPr>
        <w:t xml:space="preserve"> the </w:t>
      </w:r>
      <w:r w:rsidRPr="00DD3BE1">
        <w:rPr>
          <w:rStyle w:val="StyleUnderline"/>
          <w:highlight w:val="yellow"/>
        </w:rPr>
        <w:t>Castro</w:t>
      </w:r>
      <w:r w:rsidRPr="00CE59A9">
        <w:rPr>
          <w:sz w:val="12"/>
        </w:rPr>
        <w:t xml:space="preserve"> regime in Cuba. </w:t>
      </w:r>
      <w:r w:rsidRPr="00CE59A9">
        <w:rPr>
          <w:rStyle w:val="Emphasis"/>
          <w:szCs w:val="20"/>
          <w:highlight w:val="yellow"/>
        </w:rPr>
        <w:t>Power</w:t>
      </w:r>
      <w:r w:rsidRPr="00CE59A9">
        <w:rPr>
          <w:rStyle w:val="Emphasis"/>
          <w:szCs w:val="20"/>
        </w:rPr>
        <w:t xml:space="preserve"> measured </w:t>
      </w:r>
      <w:r w:rsidRPr="00CE59A9">
        <w:rPr>
          <w:rStyle w:val="Emphasis"/>
          <w:szCs w:val="20"/>
          <w:highlight w:val="yellow"/>
        </w:rPr>
        <w:t>in resources rarely equals power</w:t>
      </w:r>
      <w:r w:rsidRPr="00CE59A9">
        <w:rPr>
          <w:rStyle w:val="Emphasis"/>
          <w:szCs w:val="20"/>
        </w:rPr>
        <w:t xml:space="preserve"> measured </w:t>
      </w:r>
      <w:r w:rsidRPr="00CE59A9">
        <w:rPr>
          <w:rStyle w:val="Emphasis"/>
          <w:szCs w:val="20"/>
          <w:highlight w:val="yellow"/>
        </w:rPr>
        <w:t>in preferred outcomes</w:t>
      </w:r>
      <w:r w:rsidRPr="00DD3BE1">
        <w:rPr>
          <w:rStyle w:val="StyleUnderline"/>
        </w:rPr>
        <w:t>, and cycles of belief in decline reveal more about psychology than they do about real shifts in power resources</w:t>
      </w:r>
      <w:r w:rsidRPr="00CE59A9">
        <w:rPr>
          <w:sz w:val="12"/>
        </w:rPr>
        <w:t>. Unfortunately, mistaken beliefs in decline--at home and abroad--can lead to dangerous mistakes in policy.</w:t>
      </w:r>
    </w:p>
    <w:p w14:paraId="233966FB" w14:textId="77777777" w:rsidR="00256547" w:rsidRPr="00256547" w:rsidRDefault="00256547" w:rsidP="00256547"/>
    <w:p w14:paraId="6DA95C21" w14:textId="28CA426E" w:rsidR="000B1E47" w:rsidRDefault="000B1E47" w:rsidP="000B1E47">
      <w:pPr>
        <w:pStyle w:val="Heading3"/>
      </w:pPr>
      <w:r>
        <w:lastRenderedPageBreak/>
        <w:t>No Bioterror Impact---1NC</w:t>
      </w:r>
    </w:p>
    <w:p w14:paraId="00778097" w14:textId="77777777" w:rsidR="000B1E47" w:rsidRDefault="000B1E47" w:rsidP="000B1E47">
      <w:pPr>
        <w:pStyle w:val="Heading4"/>
      </w:pPr>
      <w:r>
        <w:t>No impact to bioterror</w:t>
      </w:r>
    </w:p>
    <w:p w14:paraId="038CE438" w14:textId="77777777" w:rsidR="000B1E47" w:rsidRPr="00FB3555" w:rsidRDefault="000B1E47" w:rsidP="000B1E47">
      <w:proofErr w:type="spellStart"/>
      <w:r>
        <w:t>Filippa</w:t>
      </w:r>
      <w:proofErr w:type="spellEnd"/>
      <w:r>
        <w:t xml:space="preserve"> </w:t>
      </w:r>
      <w:proofErr w:type="spellStart"/>
      <w:r w:rsidRPr="009B2D52">
        <w:rPr>
          <w:rStyle w:val="Style13ptBold"/>
        </w:rPr>
        <w:t>Lentzos</w:t>
      </w:r>
      <w:proofErr w:type="spellEnd"/>
      <w:r w:rsidRPr="009B2D52">
        <w:rPr>
          <w:rStyle w:val="Style13ptBold"/>
        </w:rPr>
        <w:t xml:space="preserve"> 14</w:t>
      </w:r>
      <w: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4F1BF722" w14:textId="77777777" w:rsidR="000B1E47" w:rsidRDefault="000B1E47" w:rsidP="000B1E47">
      <w:pPr>
        <w:rPr>
          <w:rStyle w:val="StyleUnderline"/>
        </w:rPr>
      </w:pPr>
      <w:r w:rsidRPr="009B2D52">
        <w:rPr>
          <w:sz w:val="14"/>
        </w:rPr>
        <w:t xml:space="preserve">The bioterror WMD myth. </w:t>
      </w:r>
      <w:r w:rsidRPr="00FB3555">
        <w:rPr>
          <w:rStyle w:val="StyleUnderline"/>
        </w:rPr>
        <w:t xml:space="preserve">Those who have </w:t>
      </w:r>
      <w:r w:rsidRPr="00FB3555">
        <w:rPr>
          <w:rStyle w:val="Emphasis"/>
        </w:rPr>
        <w:t>overemphasized</w:t>
      </w:r>
      <w:r w:rsidRPr="009B2D52">
        <w:rPr>
          <w:sz w:val="14"/>
        </w:rPr>
        <w:t xml:space="preserve"> the </w:t>
      </w:r>
      <w:r w:rsidRPr="004E5BB3">
        <w:rPr>
          <w:rStyle w:val="StyleUnderline"/>
          <w:highlight w:val="yellow"/>
        </w:rPr>
        <w:t>bioterror</w:t>
      </w:r>
      <w:r w:rsidRPr="00A11FCA">
        <w:rPr>
          <w:sz w:val="14"/>
        </w:rPr>
        <w:t>ism</w:t>
      </w:r>
      <w:r w:rsidRPr="009B2D52">
        <w:rPr>
          <w:sz w:val="14"/>
        </w:rPr>
        <w:t xml:space="preserve"> threat typically </w:t>
      </w:r>
      <w:r w:rsidRPr="00FB3555">
        <w:rPr>
          <w:rStyle w:val="StyleUnderline"/>
        </w:rPr>
        <w:t xml:space="preserve">portray it </w:t>
      </w:r>
      <w:r w:rsidRPr="004E5BB3">
        <w:rPr>
          <w:rStyle w:val="StyleUnderline"/>
          <w:highlight w:val="yellow"/>
        </w:rPr>
        <w:t xml:space="preserve">as an </w:t>
      </w:r>
      <w:r w:rsidRPr="004E5BB3">
        <w:rPr>
          <w:rStyle w:val="Emphasis"/>
          <w:highlight w:val="yellow"/>
        </w:rPr>
        <w:t>imminent concern</w:t>
      </w:r>
      <w:r w:rsidRPr="00A4277F">
        <w:rPr>
          <w:rStyle w:val="StyleUnderline"/>
        </w:rPr>
        <w:t>, with</w:t>
      </w:r>
      <w:r w:rsidRPr="00FB3555">
        <w:rPr>
          <w:rStyle w:val="StyleUnderline"/>
        </w:rPr>
        <w:t xml:space="preserve"> emphasis</w:t>
      </w:r>
      <w:r w:rsidRPr="009B2D52">
        <w:rPr>
          <w:sz w:val="14"/>
        </w:rPr>
        <w:t xml:space="preserve"> placed </w:t>
      </w:r>
      <w:r w:rsidRPr="00FB3555">
        <w:rPr>
          <w:rStyle w:val="StyleUnderline"/>
        </w:rPr>
        <w:t xml:space="preserve">on </w:t>
      </w:r>
      <w:r w:rsidRPr="00FB3555">
        <w:rPr>
          <w:rStyle w:val="Emphasis"/>
        </w:rPr>
        <w:t xml:space="preserve">high-consequence, </w:t>
      </w:r>
      <w:r w:rsidRPr="00A4277F">
        <w:rPr>
          <w:rStyle w:val="Emphasis"/>
        </w:rPr>
        <w:t>mass-casualty attacks</w:t>
      </w:r>
      <w:r w:rsidRPr="009B2D52">
        <w:rPr>
          <w:sz w:val="14"/>
        </w:rPr>
        <w:t xml:space="preserve">, performed with weapons of mass destruction (WMD). </w:t>
      </w:r>
      <w:r w:rsidRPr="00FB3555">
        <w:rPr>
          <w:rStyle w:val="StyleUnderline"/>
        </w:rPr>
        <w:t xml:space="preserve">This </w:t>
      </w:r>
      <w:r w:rsidRPr="004E5BB3">
        <w:rPr>
          <w:rStyle w:val="StyleUnderline"/>
          <w:highlight w:val="yellow"/>
        </w:rPr>
        <w:t>is a myth</w:t>
      </w:r>
      <w:r w:rsidRPr="009B2D52">
        <w:rPr>
          <w:sz w:val="14"/>
        </w:rPr>
        <w:t xml:space="preserve"> with two </w:t>
      </w:r>
      <w:proofErr w:type="gramStart"/>
      <w:r w:rsidRPr="009B2D52">
        <w:rPr>
          <w:sz w:val="14"/>
        </w:rPr>
        <w:t>dimensions.</w:t>
      </w:r>
      <w:r w:rsidRPr="009B2D52">
        <w:rPr>
          <w:sz w:val="12"/>
        </w:rPr>
        <w:t>¶</w:t>
      </w:r>
      <w:proofErr w:type="gramEnd"/>
      <w:r w:rsidRPr="009B2D52">
        <w:rPr>
          <w:sz w:val="14"/>
        </w:rPr>
        <w:t xml:space="preserve"> The first involves the identities of terrorists and what their intentions are. The </w:t>
      </w:r>
      <w:r w:rsidRPr="00A11FCA">
        <w:rPr>
          <w:rStyle w:val="StyleUnderline"/>
        </w:rPr>
        <w:t>assumption</w:t>
      </w:r>
      <w:r w:rsidRPr="00FB3555">
        <w:rPr>
          <w:rStyle w:val="StyleUnderline"/>
        </w:rPr>
        <w:t xml:space="preserve"> is that terrorists would seek</w:t>
      </w:r>
      <w:r w:rsidRPr="009B2D52">
        <w:rPr>
          <w:sz w:val="14"/>
        </w:rPr>
        <w:t xml:space="preserve"> to produce </w:t>
      </w:r>
      <w:r w:rsidRPr="00FB3555">
        <w:rPr>
          <w:rStyle w:val="Emphasis"/>
        </w:rPr>
        <w:t>mass-casualty weapons</w:t>
      </w:r>
      <w:r w:rsidRPr="009B2D52">
        <w:rPr>
          <w:sz w:val="14"/>
        </w:rPr>
        <w:t xml:space="preserve"> and pursue capabilities on the scale of 20th century, state-level bioweapons programs. Most </w:t>
      </w:r>
      <w:r w:rsidRPr="004E5BB3">
        <w:rPr>
          <w:rStyle w:val="Emphasis"/>
          <w:highlight w:val="yellow"/>
        </w:rPr>
        <w:t>leading</w:t>
      </w:r>
      <w:r w:rsidRPr="00A4277F">
        <w:rPr>
          <w:rStyle w:val="Emphasis"/>
        </w:rPr>
        <w:t xml:space="preserve"> biological disarmament and non</w:t>
      </w:r>
      <w:r w:rsidRPr="00FB3555">
        <w:rPr>
          <w:rStyle w:val="Emphasis"/>
        </w:rPr>
        <w:t>-</w:t>
      </w:r>
      <w:r w:rsidRPr="00A4277F">
        <w:rPr>
          <w:rStyle w:val="Emphasis"/>
        </w:rPr>
        <w:t>proliferation</w:t>
      </w:r>
      <w:r w:rsidRPr="00FB3555">
        <w:rPr>
          <w:rStyle w:val="Emphasis"/>
        </w:rPr>
        <w:t xml:space="preserve"> </w:t>
      </w:r>
      <w:r w:rsidRPr="004E5BB3">
        <w:rPr>
          <w:rStyle w:val="Emphasis"/>
          <w:highlight w:val="yellow"/>
        </w:rPr>
        <w:t>experts</w:t>
      </w:r>
      <w:r w:rsidRPr="004E5BB3">
        <w:rPr>
          <w:sz w:val="14"/>
          <w:highlight w:val="yellow"/>
        </w:rPr>
        <w:t xml:space="preserve"> </w:t>
      </w:r>
      <w:r w:rsidRPr="004E5BB3">
        <w:rPr>
          <w:rStyle w:val="StyleUnderline"/>
          <w:highlight w:val="yellow"/>
        </w:rPr>
        <w:t>believe</w:t>
      </w:r>
      <w:r w:rsidRPr="009B2D52">
        <w:rPr>
          <w:sz w:val="14"/>
        </w:rPr>
        <w:t xml:space="preserve"> that the risk of a small-scale bioterrorism attack is very real and present. But they consider </w:t>
      </w:r>
      <w:r w:rsidRPr="00FB3555">
        <w:rPr>
          <w:rStyle w:val="StyleUnderline"/>
        </w:rPr>
        <w:t xml:space="preserve">the </w:t>
      </w:r>
      <w:r w:rsidRPr="004E5BB3">
        <w:rPr>
          <w:rStyle w:val="StyleUnderline"/>
          <w:highlight w:val="yellow"/>
        </w:rPr>
        <w:t>risk of</w:t>
      </w:r>
      <w:r w:rsidRPr="009B2D52">
        <w:rPr>
          <w:sz w:val="14"/>
        </w:rPr>
        <w:t xml:space="preserve"> sophisticated </w:t>
      </w:r>
      <w:r w:rsidRPr="004E5BB3">
        <w:rPr>
          <w:rStyle w:val="Emphasis"/>
          <w:highlight w:val="yellow"/>
        </w:rPr>
        <w:t>large-scale</w:t>
      </w:r>
      <w:r w:rsidRPr="00FB3555">
        <w:rPr>
          <w:rStyle w:val="Emphasis"/>
        </w:rPr>
        <w:t xml:space="preserve"> </w:t>
      </w:r>
      <w:r w:rsidRPr="004E5BB3">
        <w:rPr>
          <w:rStyle w:val="Emphasis"/>
          <w:highlight w:val="yellow"/>
        </w:rPr>
        <w:t>bioterror</w:t>
      </w:r>
      <w:r w:rsidRPr="00FB3555">
        <w:rPr>
          <w:rStyle w:val="Emphasis"/>
        </w:rPr>
        <w:t xml:space="preserve">ism attacks </w:t>
      </w:r>
      <w:r w:rsidRPr="004E5BB3">
        <w:rPr>
          <w:rStyle w:val="Emphasis"/>
          <w:highlight w:val="yellow"/>
        </w:rPr>
        <w:t>to be quite small.</w:t>
      </w:r>
      <w:r w:rsidRPr="004E5BB3">
        <w:rPr>
          <w:sz w:val="14"/>
          <w:highlight w:val="yellow"/>
        </w:rPr>
        <w:t xml:space="preserve"> </w:t>
      </w:r>
      <w:r w:rsidRPr="004E5BB3">
        <w:rPr>
          <w:rStyle w:val="StyleUnderline"/>
          <w:highlight w:val="yellow"/>
        </w:rPr>
        <w:t>This</w:t>
      </w:r>
      <w:r w:rsidRPr="009B2D52">
        <w:rPr>
          <w:sz w:val="14"/>
        </w:rPr>
        <w:t xml:space="preserve"> judgment </w:t>
      </w:r>
      <w:r w:rsidRPr="004E5BB3">
        <w:rPr>
          <w:rStyle w:val="StyleUnderline"/>
          <w:highlight w:val="yellow"/>
        </w:rPr>
        <w:t>is</w:t>
      </w:r>
      <w:r w:rsidRPr="004E5BB3">
        <w:rPr>
          <w:sz w:val="14"/>
          <w:highlight w:val="yellow"/>
        </w:rPr>
        <w:t xml:space="preserve"> </w:t>
      </w:r>
      <w:r w:rsidRPr="004E5BB3">
        <w:rPr>
          <w:rStyle w:val="StyleUnderline"/>
          <w:highlight w:val="yellow"/>
        </w:rPr>
        <w:t>backed</w:t>
      </w:r>
      <w:r w:rsidRPr="009B2D52">
        <w:rPr>
          <w:sz w:val="14"/>
        </w:rPr>
        <w:t xml:space="preserve"> up </w:t>
      </w:r>
      <w:r w:rsidRPr="004E5BB3">
        <w:rPr>
          <w:rStyle w:val="StyleUnderline"/>
          <w:highlight w:val="yellow"/>
        </w:rPr>
        <w:t xml:space="preserve">by </w:t>
      </w:r>
      <w:r w:rsidRPr="004E5BB3">
        <w:rPr>
          <w:rStyle w:val="Emphasis"/>
          <w:highlight w:val="yellow"/>
        </w:rPr>
        <w:t>historical evidence</w:t>
      </w:r>
      <w:r w:rsidRPr="009B2D52">
        <w:rPr>
          <w:sz w:val="14"/>
        </w:rPr>
        <w:t xml:space="preserve">. The three confirmed </w:t>
      </w:r>
      <w:r w:rsidRPr="004E5BB3">
        <w:rPr>
          <w:rStyle w:val="StyleUnderline"/>
          <w:highlight w:val="yellow"/>
        </w:rPr>
        <w:t>attempts</w:t>
      </w:r>
      <w:r w:rsidRPr="009B2D52">
        <w:rPr>
          <w:sz w:val="14"/>
        </w:rPr>
        <w:t xml:space="preserve"> to use biological agents against humans in terrorist attacks </w:t>
      </w:r>
      <w:r w:rsidRPr="00FB3555">
        <w:rPr>
          <w:rStyle w:val="StyleUnderline"/>
        </w:rPr>
        <w:t xml:space="preserve">in the past </w:t>
      </w:r>
      <w:r w:rsidRPr="004E5BB3">
        <w:rPr>
          <w:rStyle w:val="StyleUnderline"/>
          <w:highlight w:val="yellow"/>
        </w:rPr>
        <w:t xml:space="preserve">were </w:t>
      </w:r>
      <w:r w:rsidRPr="004E5BB3">
        <w:rPr>
          <w:rStyle w:val="Emphasis"/>
          <w:highlight w:val="yellow"/>
        </w:rPr>
        <w:t>small-scale</w:t>
      </w:r>
      <w:r w:rsidRPr="009B2D52">
        <w:rPr>
          <w:sz w:val="14"/>
        </w:rPr>
        <w:t xml:space="preserve">, low-casualty events aimed at causing panic and disruption rather than excessive death tolls. </w:t>
      </w:r>
      <w:r w:rsidRPr="009B2D52">
        <w:rPr>
          <w:sz w:val="12"/>
        </w:rPr>
        <w:t>¶</w:t>
      </w:r>
      <w:r w:rsidRPr="009B2D52">
        <w:rPr>
          <w:sz w:val="14"/>
        </w:rPr>
        <w:t xml:space="preserve"> The second dimension involves capabilities and the level of skills and resources available to terrorists. The implicit </w:t>
      </w:r>
      <w:r w:rsidRPr="004E5BB3">
        <w:rPr>
          <w:rStyle w:val="StyleUnderline"/>
          <w:highlight w:val="yellow"/>
        </w:rPr>
        <w:t>assumption is that</w:t>
      </w:r>
      <w:r w:rsidRPr="00A4277F">
        <w:rPr>
          <w:rStyle w:val="StyleUnderline"/>
        </w:rPr>
        <w:t xml:space="preserve"> producing </w:t>
      </w:r>
      <w:r w:rsidRPr="004E5BB3">
        <w:rPr>
          <w:rStyle w:val="StyleUnderline"/>
          <w:highlight w:val="yellow"/>
        </w:rPr>
        <w:t>a pathogen</w:t>
      </w:r>
      <w:r w:rsidRPr="00A11FCA">
        <w:rPr>
          <w:rStyle w:val="StyleUnderline"/>
        </w:rPr>
        <w:t>ic</w:t>
      </w:r>
      <w:r w:rsidRPr="00FB3555">
        <w:rPr>
          <w:rStyle w:val="StyleUnderline"/>
        </w:rPr>
        <w:t xml:space="preserve"> organism </w:t>
      </w:r>
      <w:r w:rsidRPr="004E5BB3">
        <w:rPr>
          <w:rStyle w:val="StyleUnderline"/>
          <w:highlight w:val="yellow"/>
        </w:rPr>
        <w:t>equates to</w:t>
      </w:r>
      <w:r w:rsidRPr="00FB3555">
        <w:rPr>
          <w:rStyle w:val="StyleUnderline"/>
        </w:rPr>
        <w:t xml:space="preserve"> producing </w:t>
      </w:r>
      <w:r w:rsidRPr="004E5BB3">
        <w:rPr>
          <w:rStyle w:val="StyleUnderline"/>
          <w:highlight w:val="yellow"/>
        </w:rPr>
        <w:t>a weapon</w:t>
      </w:r>
      <w:r w:rsidRPr="009B2D52">
        <w:rPr>
          <w:sz w:val="14"/>
        </w:rPr>
        <w:t xml:space="preserve"> of mass destruction. </w:t>
      </w:r>
      <w:r w:rsidRPr="004E5BB3">
        <w:rPr>
          <w:rStyle w:val="Emphasis"/>
          <w:highlight w:val="yellow"/>
        </w:rPr>
        <w:t>It does not</w:t>
      </w:r>
      <w:r w:rsidRPr="00FB3555">
        <w:rPr>
          <w:rStyle w:val="Emphasis"/>
        </w:rPr>
        <w:t>.</w:t>
      </w:r>
      <w:r w:rsidRPr="009B2D52">
        <w:rPr>
          <w:sz w:val="14"/>
        </w:rPr>
        <w:t xml:space="preserve"> </w:t>
      </w:r>
      <w:r w:rsidRPr="00FB3555">
        <w:rPr>
          <w:rStyle w:val="StyleUnderline"/>
        </w:rPr>
        <w:t xml:space="preserve">Considerable </w:t>
      </w:r>
      <w:r w:rsidRPr="004E5BB3">
        <w:rPr>
          <w:rStyle w:val="StyleUnderline"/>
          <w:highlight w:val="yellow"/>
        </w:rPr>
        <w:t xml:space="preserve">knowledge and resources </w:t>
      </w:r>
      <w:r w:rsidRPr="00B47F07">
        <w:rPr>
          <w:rStyle w:val="StyleUnderline"/>
        </w:rPr>
        <w:t xml:space="preserve">are </w:t>
      </w:r>
      <w:r w:rsidRPr="004E5BB3">
        <w:rPr>
          <w:rStyle w:val="StyleUnderline"/>
          <w:highlight w:val="yellow"/>
        </w:rPr>
        <w:t>necessary for</w:t>
      </w:r>
      <w:r w:rsidRPr="00A11FCA">
        <w:rPr>
          <w:sz w:val="14"/>
        </w:rPr>
        <w:t xml:space="preserve"> </w:t>
      </w:r>
      <w:r w:rsidRPr="00B47F07">
        <w:rPr>
          <w:sz w:val="14"/>
        </w:rPr>
        <w:t>the</w:t>
      </w:r>
      <w:r w:rsidRPr="009B2D52">
        <w:rPr>
          <w:sz w:val="14"/>
        </w:rPr>
        <w:t xml:space="preserve"> processes of </w:t>
      </w:r>
      <w:r w:rsidRPr="004E5BB3">
        <w:rPr>
          <w:rStyle w:val="Emphasis"/>
          <w:highlight w:val="yellow"/>
        </w:rPr>
        <w:t xml:space="preserve">scaling </w:t>
      </w:r>
      <w:r w:rsidRPr="00B47F07">
        <w:rPr>
          <w:rStyle w:val="Emphasis"/>
        </w:rPr>
        <w:t xml:space="preserve">up, </w:t>
      </w:r>
      <w:r w:rsidRPr="004E5BB3">
        <w:rPr>
          <w:rStyle w:val="Emphasis"/>
          <w:highlight w:val="yellow"/>
        </w:rPr>
        <w:t>storage, and dissemination.</w:t>
      </w:r>
      <w:r w:rsidRPr="004E5BB3">
        <w:rPr>
          <w:sz w:val="14"/>
          <w:highlight w:val="yellow"/>
        </w:rPr>
        <w:t xml:space="preserve"> </w:t>
      </w:r>
      <w:r w:rsidRPr="00B47F07">
        <w:rPr>
          <w:rStyle w:val="StyleUnderline"/>
        </w:rPr>
        <w:t>These</w:t>
      </w:r>
      <w:r w:rsidRPr="009B2D52">
        <w:rPr>
          <w:sz w:val="14"/>
        </w:rPr>
        <w:t xml:space="preserve"> processes </w:t>
      </w:r>
      <w:r w:rsidRPr="004E5BB3">
        <w:rPr>
          <w:rStyle w:val="StyleUnderline"/>
          <w:highlight w:val="yellow"/>
        </w:rPr>
        <w:t>present</w:t>
      </w:r>
      <w:r w:rsidRPr="004E5BB3">
        <w:rPr>
          <w:sz w:val="14"/>
          <w:highlight w:val="yellow"/>
        </w:rPr>
        <w:t xml:space="preserve"> </w:t>
      </w:r>
      <w:r w:rsidRPr="004E5BB3">
        <w:rPr>
          <w:rStyle w:val="Emphasis"/>
          <w:highlight w:val="yellow"/>
        </w:rPr>
        <w:t>significant</w:t>
      </w:r>
      <w:r w:rsidRPr="009B2D52">
        <w:rPr>
          <w:sz w:val="14"/>
        </w:rPr>
        <w:t xml:space="preserve"> technical and logistical </w:t>
      </w:r>
      <w:proofErr w:type="gramStart"/>
      <w:r w:rsidRPr="004E5BB3">
        <w:rPr>
          <w:rStyle w:val="Emphasis"/>
          <w:highlight w:val="yellow"/>
        </w:rPr>
        <w:t>barriers</w:t>
      </w:r>
      <w:r w:rsidRPr="009B2D52">
        <w:rPr>
          <w:sz w:val="14"/>
        </w:rPr>
        <w:t>.</w:t>
      </w:r>
      <w:r w:rsidRPr="009B2D52">
        <w:rPr>
          <w:sz w:val="12"/>
        </w:rPr>
        <w:t>¶</w:t>
      </w:r>
      <w:proofErr w:type="gramEnd"/>
      <w:r w:rsidRPr="009B2D52">
        <w:rPr>
          <w:sz w:val="14"/>
        </w:rPr>
        <w:t xml:space="preserve"> </w:t>
      </w:r>
      <w:r w:rsidRPr="00FB3555">
        <w:rPr>
          <w:rStyle w:val="Emphasis"/>
        </w:rPr>
        <w:t>Even if</w:t>
      </w:r>
      <w:r w:rsidRPr="009B2D52">
        <w:rPr>
          <w:sz w:val="14"/>
        </w:rPr>
        <w:t xml:space="preserve"> </w:t>
      </w:r>
      <w:r w:rsidRPr="00FB3555">
        <w:rPr>
          <w:rStyle w:val="StyleUnderline"/>
        </w:rPr>
        <w:t>a</w:t>
      </w:r>
      <w:r w:rsidRPr="009B2D52">
        <w:rPr>
          <w:sz w:val="14"/>
        </w:rPr>
        <w:t xml:space="preserve"> biological </w:t>
      </w:r>
      <w:r w:rsidRPr="00FB3555">
        <w:rPr>
          <w:rStyle w:val="StyleUnderline"/>
        </w:rPr>
        <w:t>weapon were disseminated successfully</w:t>
      </w:r>
      <w:r w:rsidRPr="009B2D52">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4E5BB3">
        <w:rPr>
          <w:rStyle w:val="Emphasis"/>
          <w:highlight w:val="yellow"/>
        </w:rPr>
        <w:t>medical countermeasures</w:t>
      </w:r>
      <w:r w:rsidRPr="00FB3555">
        <w:rPr>
          <w:rStyle w:val="Emphasis"/>
        </w:rPr>
        <w:t>,</w:t>
      </w:r>
      <w:r w:rsidRPr="009B2D52">
        <w:rPr>
          <w:sz w:val="14"/>
        </w:rPr>
        <w:t xml:space="preserve"> </w:t>
      </w:r>
      <w:r w:rsidRPr="00FB3555">
        <w:rPr>
          <w:rStyle w:val="StyleUnderline"/>
        </w:rPr>
        <w:t xml:space="preserve">such as antibodies and vaccination, can </w:t>
      </w:r>
      <w:r w:rsidRPr="004E5BB3">
        <w:rPr>
          <w:rStyle w:val="Emphasis"/>
          <w:highlight w:val="yellow"/>
        </w:rPr>
        <w:t>significantly blunt the impact</w:t>
      </w:r>
      <w:r w:rsidRPr="00FB3555">
        <w:rPr>
          <w:rStyle w:val="Emphasis"/>
        </w:rPr>
        <w:t xml:space="preserve"> of an attack</w:t>
      </w:r>
      <w:r w:rsidRPr="00FB3555">
        <w:rPr>
          <w:rStyle w:val="StyleUnderline"/>
        </w:rPr>
        <w:t>.</w:t>
      </w:r>
    </w:p>
    <w:p w14:paraId="6D26B195" w14:textId="017B2512" w:rsidR="000B1E47" w:rsidRDefault="000B1E47" w:rsidP="000B1E47">
      <w:pPr>
        <w:pStyle w:val="Heading3"/>
      </w:pPr>
      <w:r>
        <w:lastRenderedPageBreak/>
        <w:t>No Bioterror Impact---2NC</w:t>
      </w:r>
    </w:p>
    <w:p w14:paraId="7CFD06BB" w14:textId="77777777" w:rsidR="000B1E47" w:rsidRDefault="000B1E47" w:rsidP="000B1E47">
      <w:pPr>
        <w:pStyle w:val="Heading4"/>
      </w:pPr>
      <w:r>
        <w:t>No bioterror impact:</w:t>
      </w:r>
    </w:p>
    <w:p w14:paraId="11F82215" w14:textId="5AC4536B" w:rsidR="000B1E47" w:rsidRDefault="000B1E47" w:rsidP="000B1E47">
      <w:pPr>
        <w:pStyle w:val="Heading4"/>
        <w:numPr>
          <w:ilvl w:val="0"/>
          <w:numId w:val="16"/>
        </w:numPr>
      </w:pPr>
      <w:r>
        <w:t>Empirically denied---every past attempt has been super small and failed---</w:t>
      </w:r>
      <w:r>
        <w:rPr>
          <w:u w:val="single"/>
        </w:rPr>
        <w:t>zero basis</w:t>
      </w:r>
      <w:r>
        <w:t xml:space="preserve"> to assume magical increases in capability</w:t>
      </w:r>
    </w:p>
    <w:p w14:paraId="774033B3" w14:textId="22D59CCE" w:rsidR="000B1E47" w:rsidRDefault="000B1E47" w:rsidP="000B1E47">
      <w:pPr>
        <w:pStyle w:val="Heading4"/>
        <w:numPr>
          <w:ilvl w:val="0"/>
          <w:numId w:val="16"/>
        </w:numPr>
      </w:pPr>
      <w:r>
        <w:t xml:space="preserve">Tech barriers---scaling up, storage, and dissemination are all </w:t>
      </w:r>
      <w:r>
        <w:rPr>
          <w:u w:val="single"/>
        </w:rPr>
        <w:t>impossible</w:t>
      </w:r>
      <w:r>
        <w:t xml:space="preserve">---ability to </w:t>
      </w:r>
      <w:r>
        <w:rPr>
          <w:u w:val="single"/>
        </w:rPr>
        <w:t>design</w:t>
      </w:r>
      <w:r>
        <w:t xml:space="preserve"> the weapon </w:t>
      </w:r>
      <w:r>
        <w:rPr>
          <w:u w:val="single"/>
        </w:rPr>
        <w:t>doesn’t translate</w:t>
      </w:r>
      <w:r>
        <w:t xml:space="preserve"> into large-scale deployment---that’s </w:t>
      </w:r>
      <w:proofErr w:type="spellStart"/>
      <w:r>
        <w:t>Lentzos</w:t>
      </w:r>
      <w:proofErr w:type="spellEnd"/>
    </w:p>
    <w:p w14:paraId="6FAA5D50" w14:textId="77777777" w:rsidR="0031776B" w:rsidRPr="00D32A6A" w:rsidRDefault="0031776B" w:rsidP="0031776B">
      <w:pPr>
        <w:pStyle w:val="Heading4"/>
      </w:pPr>
      <w:r>
        <w:t xml:space="preserve">Terrorists lack </w:t>
      </w:r>
      <w:r>
        <w:rPr>
          <w:u w:val="single"/>
        </w:rPr>
        <w:t>tacit knowledge</w:t>
      </w:r>
      <w:r>
        <w:t xml:space="preserve"> so they can’t deploy the technology effectively</w:t>
      </w:r>
    </w:p>
    <w:p w14:paraId="75CAB09C" w14:textId="77777777" w:rsidR="0031776B" w:rsidRPr="00173031" w:rsidRDefault="0031776B" w:rsidP="0031776B">
      <w:proofErr w:type="spellStart"/>
      <w:r>
        <w:t>Filippa</w:t>
      </w:r>
      <w:proofErr w:type="spellEnd"/>
      <w:r>
        <w:t xml:space="preserve"> </w:t>
      </w:r>
      <w:proofErr w:type="spellStart"/>
      <w:r w:rsidRPr="00756AA1">
        <w:rPr>
          <w:rStyle w:val="Style13ptBold"/>
        </w:rPr>
        <w:t>Lentzos</w:t>
      </w:r>
      <w:proofErr w:type="spellEnd"/>
      <w:r w:rsidRPr="00756AA1">
        <w:rPr>
          <w:rStyle w:val="Style13ptBold"/>
        </w:rPr>
        <w:t xml:space="preserve"> 14</w:t>
      </w:r>
      <w:r>
        <w:t xml:space="preserve">,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Synthetic biology and biosecurity: challenging the "myths". Front Public Health. 2014 Aug </w:t>
      </w:r>
      <w:proofErr w:type="gramStart"/>
      <w:r>
        <w:t>21;2:115</w:t>
      </w:r>
      <w:proofErr w:type="gramEnd"/>
      <w:r>
        <w:t>, http://www.ncbi.nlm.nih.gov/pmc/articles/PMC4139924/</w:t>
      </w:r>
    </w:p>
    <w:p w14:paraId="7BE635E6" w14:textId="77777777" w:rsidR="0031776B" w:rsidRDefault="0031776B" w:rsidP="0031776B">
      <w:pPr>
        <w:rPr>
          <w:sz w:val="14"/>
        </w:rPr>
      </w:pPr>
      <w:r w:rsidRPr="008634C6">
        <w:rPr>
          <w:rStyle w:val="StyleUnderline"/>
        </w:rPr>
        <w:t>Synthetic biology,</w:t>
      </w:r>
      <w:r w:rsidRPr="008634C6">
        <w:rPr>
          <w:sz w:val="14"/>
        </w:rPr>
        <w:t xml:space="preserve"> a field that aims to "make biology easier to engineer," </w:t>
      </w:r>
      <w:r w:rsidRPr="008634C6">
        <w:rPr>
          <w:rStyle w:val="StyleUnderline"/>
        </w:rPr>
        <w:t xml:space="preserve">is </w:t>
      </w:r>
      <w:r w:rsidRPr="008634C6">
        <w:rPr>
          <w:rStyle w:val="Emphasis"/>
        </w:rPr>
        <w:t>routinely described</w:t>
      </w:r>
      <w:r w:rsidRPr="008634C6">
        <w:rPr>
          <w:sz w:val="14"/>
        </w:rPr>
        <w:t xml:space="preserve"> </w:t>
      </w:r>
      <w:r w:rsidRPr="008634C6">
        <w:rPr>
          <w:rStyle w:val="StyleUnderline"/>
        </w:rPr>
        <w:t>as leading to an increase in the "dual-use" threat</w:t>
      </w:r>
      <w:r w:rsidRPr="008634C6">
        <w:rPr>
          <w:sz w:val="14"/>
        </w:rPr>
        <w:t xml:space="preserve">, i.e., the potential for the same scientific research to be "used" for peaceful purposes or "misused" for warfare or terrorism. </w:t>
      </w:r>
      <w:r w:rsidRPr="008634C6">
        <w:rPr>
          <w:rStyle w:val="StyleUnderline"/>
        </w:rPr>
        <w:t>Fears have been expressed that</w:t>
      </w:r>
      <w:r w:rsidRPr="008634C6">
        <w:rPr>
          <w:sz w:val="14"/>
        </w:rPr>
        <w:t xml:space="preserve"> the "de-skilling" of biology, combined with online access to the genomic DNA sequences of pathogenic organisms and the reduction in price for DNA synthesis, </w:t>
      </w:r>
      <w:r w:rsidRPr="008634C6">
        <w:rPr>
          <w:rStyle w:val="StyleUnderline"/>
        </w:rPr>
        <w:t>will make biology increasingly accessible to people</w:t>
      </w:r>
      <w:r w:rsidRPr="008634C6">
        <w:rPr>
          <w:sz w:val="14"/>
        </w:rPr>
        <w:t xml:space="preserve"> operating </w:t>
      </w:r>
      <w:r w:rsidRPr="008634C6">
        <w:rPr>
          <w:rStyle w:val="StyleUnderline"/>
        </w:rPr>
        <w:t>outside</w:t>
      </w:r>
      <w:r w:rsidRPr="008634C6">
        <w:rPr>
          <w:sz w:val="14"/>
        </w:rPr>
        <w:t xml:space="preserve"> well-equipped professional </w:t>
      </w:r>
      <w:r w:rsidRPr="008634C6">
        <w:rPr>
          <w:rStyle w:val="StyleUnderline"/>
        </w:rPr>
        <w:t>research</w:t>
      </w:r>
      <w:r w:rsidRPr="008634C6">
        <w:rPr>
          <w:sz w:val="14"/>
        </w:rPr>
        <w:t xml:space="preserve"> laboratories, including people </w:t>
      </w:r>
      <w:r w:rsidRPr="008634C6">
        <w:rPr>
          <w:rStyle w:val="StyleUnderline"/>
        </w:rPr>
        <w:t>with malevolent intentions</w:t>
      </w:r>
      <w:r w:rsidRPr="008634C6">
        <w:rPr>
          <w:sz w:val="14"/>
        </w:rPr>
        <w:t>. The emergence of do-it-yourself (</w:t>
      </w:r>
      <w:r w:rsidRPr="008634C6">
        <w:rPr>
          <w:rStyle w:val="StyleUnderline"/>
          <w:highlight w:val="yellow"/>
        </w:rPr>
        <w:t>DIY) biology</w:t>
      </w:r>
      <w:r w:rsidRPr="008634C6">
        <w:rPr>
          <w:sz w:val="14"/>
        </w:rPr>
        <w:t xml:space="preserve"> communities and of the student </w:t>
      </w:r>
      <w:proofErr w:type="spellStart"/>
      <w:r w:rsidRPr="008634C6">
        <w:rPr>
          <w:sz w:val="14"/>
        </w:rPr>
        <w:t>iGEM</w:t>
      </w:r>
      <w:proofErr w:type="spellEnd"/>
      <w:r w:rsidRPr="008634C6">
        <w:rPr>
          <w:sz w:val="14"/>
        </w:rPr>
        <w:t xml:space="preserve"> competition </w:t>
      </w:r>
      <w:r w:rsidRPr="008634C6">
        <w:rPr>
          <w:rStyle w:val="StyleUnderline"/>
        </w:rPr>
        <w:t>has come to epitomize this supposed trend</w:t>
      </w:r>
      <w:r w:rsidRPr="00173031">
        <w:rPr>
          <w:sz w:val="14"/>
        </w:rPr>
        <w:t xml:space="preserve"> toward greater ease of access and the associated potential threat from rogue actors. In this article, we identify five "myths" that permeate </w:t>
      </w:r>
      <w:r w:rsidRPr="004E5BB3">
        <w:rPr>
          <w:rStyle w:val="StyleUnderline"/>
          <w:highlight w:val="yellow"/>
        </w:rPr>
        <w:t>discussions</w:t>
      </w:r>
      <w:r w:rsidRPr="008634C6">
        <w:rPr>
          <w:rStyle w:val="StyleUnderline"/>
        </w:rPr>
        <w:t xml:space="preserve"> about synthetic</w:t>
      </w:r>
      <w:r w:rsidRPr="009B2D52">
        <w:rPr>
          <w:rStyle w:val="StyleUnderline"/>
        </w:rPr>
        <w:t xml:space="preserve"> </w:t>
      </w:r>
      <w:r w:rsidRPr="008634C6">
        <w:rPr>
          <w:rStyle w:val="StyleUnderline"/>
        </w:rPr>
        <w:t>bio</w:t>
      </w:r>
      <w:r w:rsidRPr="009B2D52">
        <w:rPr>
          <w:rStyle w:val="StyleUnderline"/>
        </w:rPr>
        <w:t xml:space="preserve">logy and </w:t>
      </w:r>
      <w:proofErr w:type="gramStart"/>
      <w:r w:rsidRPr="009B2D52">
        <w:rPr>
          <w:rStyle w:val="StyleUnderline"/>
        </w:rPr>
        <w:t>biosecurity</w:t>
      </w:r>
      <w:r w:rsidRPr="00173031">
        <w:rPr>
          <w:sz w:val="14"/>
        </w:rPr>
        <w:t>, and</w:t>
      </w:r>
      <w:proofErr w:type="gramEnd"/>
      <w:r w:rsidRPr="00173031">
        <w:rPr>
          <w:sz w:val="14"/>
        </w:rPr>
        <w:t xml:space="preserve"> argue that </w:t>
      </w:r>
      <w:r w:rsidRPr="009B2D52">
        <w:rPr>
          <w:rStyle w:val="StyleUnderline"/>
        </w:rPr>
        <w:t xml:space="preserve">they </w:t>
      </w:r>
      <w:r w:rsidRPr="004E5BB3">
        <w:rPr>
          <w:rStyle w:val="StyleUnderline"/>
          <w:highlight w:val="yellow"/>
        </w:rPr>
        <w:t>embody</w:t>
      </w:r>
      <w:r w:rsidRPr="004E5BB3">
        <w:rPr>
          <w:sz w:val="14"/>
          <w:highlight w:val="yellow"/>
        </w:rPr>
        <w:t xml:space="preserve"> </w:t>
      </w:r>
      <w:r w:rsidRPr="004E5BB3">
        <w:rPr>
          <w:rStyle w:val="Emphasis"/>
          <w:highlight w:val="yellow"/>
        </w:rPr>
        <w:t>misleading assumptions</w:t>
      </w:r>
      <w:r w:rsidRPr="008634C6">
        <w:rPr>
          <w:sz w:val="14"/>
        </w:rPr>
        <w:t xml:space="preserve"> </w:t>
      </w:r>
      <w:r w:rsidRPr="008634C6">
        <w:rPr>
          <w:rStyle w:val="StyleUnderline"/>
        </w:rPr>
        <w:t>about</w:t>
      </w:r>
      <w:r w:rsidRPr="00173031">
        <w:rPr>
          <w:sz w:val="14"/>
        </w:rPr>
        <w:t xml:space="preserve"> both </w:t>
      </w:r>
      <w:r w:rsidRPr="009B2D52">
        <w:rPr>
          <w:rStyle w:val="StyleUnderline"/>
        </w:rPr>
        <w:t xml:space="preserve">synthetic biology and </w:t>
      </w:r>
      <w:r w:rsidRPr="008634C6">
        <w:rPr>
          <w:rStyle w:val="StyleUnderline"/>
        </w:rPr>
        <w:t>bioterror</w:t>
      </w:r>
      <w:r w:rsidRPr="009B2D52">
        <w:rPr>
          <w:rStyle w:val="StyleUnderline"/>
        </w:rPr>
        <w:t>ism</w:t>
      </w:r>
      <w:r w:rsidRPr="00173031">
        <w:rPr>
          <w:sz w:val="14"/>
        </w:rPr>
        <w:t xml:space="preserve">. We demonstrate how </w:t>
      </w:r>
      <w:r w:rsidRPr="009B2D52">
        <w:rPr>
          <w:rStyle w:val="StyleUnderline"/>
        </w:rPr>
        <w:t xml:space="preserve">these myths are </w:t>
      </w:r>
      <w:r w:rsidRPr="004E5BB3">
        <w:rPr>
          <w:rStyle w:val="StyleUnderline"/>
          <w:highlight w:val="yellow"/>
        </w:rPr>
        <w:t xml:space="preserve">challenged by </w:t>
      </w:r>
      <w:r w:rsidRPr="004E5BB3">
        <w:rPr>
          <w:rStyle w:val="Emphasis"/>
          <w:highlight w:val="yellow"/>
        </w:rPr>
        <w:t xml:space="preserve">more </w:t>
      </w:r>
      <w:r w:rsidRPr="008634C6">
        <w:rPr>
          <w:rStyle w:val="Emphasis"/>
          <w:highlight w:val="yellow"/>
        </w:rPr>
        <w:t>realistic understandings</w:t>
      </w:r>
      <w:r w:rsidRPr="008634C6">
        <w:rPr>
          <w:rStyle w:val="Emphasis"/>
        </w:rPr>
        <w:t xml:space="preserve"> of the scientific</w:t>
      </w:r>
      <w:r w:rsidRPr="009B2D52">
        <w:rPr>
          <w:rStyle w:val="Emphasis"/>
        </w:rPr>
        <w:t xml:space="preserve"> </w:t>
      </w:r>
      <w:r w:rsidRPr="008634C6">
        <w:rPr>
          <w:rStyle w:val="Emphasis"/>
        </w:rPr>
        <w:t>research</w:t>
      </w:r>
      <w:r w:rsidRPr="00173031">
        <w:rPr>
          <w:sz w:val="14"/>
        </w:rPr>
        <w:t xml:space="preserve"> currently being conducted in both professional and DIY laboratories, </w:t>
      </w:r>
      <w:r w:rsidRPr="0083283F">
        <w:rPr>
          <w:rStyle w:val="StyleUnderline"/>
        </w:rPr>
        <w:t>and</w:t>
      </w:r>
      <w:r w:rsidRPr="009B2D52">
        <w:rPr>
          <w:rStyle w:val="StyleUnderline"/>
        </w:rPr>
        <w:t xml:space="preserve"> by </w:t>
      </w:r>
      <w:r w:rsidRPr="0083283F">
        <w:rPr>
          <w:rStyle w:val="StyleUnderline"/>
        </w:rPr>
        <w:t>an analysis of historical cases of bioterrorism</w:t>
      </w:r>
      <w:r w:rsidRPr="00173031">
        <w:rPr>
          <w:sz w:val="14"/>
        </w:rPr>
        <w:t xml:space="preserve">. We show that </w:t>
      </w:r>
      <w:r w:rsidRPr="00173031">
        <w:rPr>
          <w:rStyle w:val="StyleUnderline"/>
        </w:rPr>
        <w:t xml:space="preserve">the </w:t>
      </w:r>
      <w:r w:rsidRPr="008634C6">
        <w:rPr>
          <w:rStyle w:val="StyleUnderline"/>
        </w:rPr>
        <w:t xml:space="preserve">importance of </w:t>
      </w:r>
      <w:r w:rsidRPr="008634C6">
        <w:rPr>
          <w:rStyle w:val="Emphasis"/>
          <w:highlight w:val="yellow"/>
        </w:rPr>
        <w:t>tacit knowledge</w:t>
      </w:r>
      <w:r w:rsidRPr="008634C6">
        <w:rPr>
          <w:rStyle w:val="StyleUnderline"/>
          <w:highlight w:val="yellow"/>
        </w:rPr>
        <w:t xml:space="preserve"> </w:t>
      </w:r>
      <w:r w:rsidRPr="004E5BB3">
        <w:rPr>
          <w:rStyle w:val="StyleUnderline"/>
          <w:highlight w:val="yellow"/>
        </w:rPr>
        <w:t xml:space="preserve">is </w:t>
      </w:r>
      <w:r w:rsidRPr="00862607">
        <w:rPr>
          <w:rStyle w:val="StyleUnderline"/>
        </w:rPr>
        <w:t xml:space="preserve">commonly </w:t>
      </w:r>
      <w:r w:rsidRPr="004E5BB3">
        <w:rPr>
          <w:rStyle w:val="StyleUnderline"/>
          <w:highlight w:val="yellow"/>
        </w:rPr>
        <w:t>overlooked</w:t>
      </w:r>
      <w:r w:rsidRPr="00173031">
        <w:rPr>
          <w:sz w:val="14"/>
        </w:rPr>
        <w:t xml:space="preserve"> in the dominant narrative: </w:t>
      </w:r>
      <w:r w:rsidRPr="00173031">
        <w:rPr>
          <w:rStyle w:val="StyleUnderline"/>
        </w:rPr>
        <w:t xml:space="preserve">the </w:t>
      </w:r>
      <w:r w:rsidRPr="004E5BB3">
        <w:rPr>
          <w:rStyle w:val="StyleUnderline"/>
          <w:highlight w:val="yellow"/>
        </w:rPr>
        <w:t>focus</w:t>
      </w:r>
      <w:r w:rsidRPr="00173031">
        <w:rPr>
          <w:rStyle w:val="StyleUnderline"/>
        </w:rPr>
        <w:t xml:space="preserve"> is </w:t>
      </w:r>
      <w:r w:rsidRPr="004E5BB3">
        <w:rPr>
          <w:rStyle w:val="StyleUnderline"/>
          <w:highlight w:val="yellow"/>
        </w:rPr>
        <w:t>on access to</w:t>
      </w:r>
      <w:r w:rsidRPr="00173031">
        <w:rPr>
          <w:rStyle w:val="StyleUnderline"/>
        </w:rPr>
        <w:t xml:space="preserve"> biological </w:t>
      </w:r>
      <w:r w:rsidRPr="004E5BB3">
        <w:rPr>
          <w:rStyle w:val="StyleUnderline"/>
          <w:highlight w:val="yellow"/>
        </w:rPr>
        <w:t>materials and</w:t>
      </w:r>
      <w:r w:rsidRPr="00173031">
        <w:rPr>
          <w:rStyle w:val="StyleUnderline"/>
        </w:rPr>
        <w:t xml:space="preserve"> digital </w:t>
      </w:r>
      <w:r w:rsidRPr="004E5BB3">
        <w:rPr>
          <w:rStyle w:val="StyleUnderline"/>
          <w:highlight w:val="yellow"/>
        </w:rPr>
        <w:t>info</w:t>
      </w:r>
      <w:r w:rsidRPr="00173031">
        <w:rPr>
          <w:rStyle w:val="StyleUnderline"/>
        </w:rPr>
        <w:t>rmation</w:t>
      </w:r>
      <w:r w:rsidRPr="008634C6">
        <w:rPr>
          <w:rStyle w:val="StyleUnderline"/>
        </w:rPr>
        <w:t xml:space="preserve">, </w:t>
      </w:r>
      <w:r w:rsidRPr="004E5BB3">
        <w:rPr>
          <w:rStyle w:val="Emphasis"/>
          <w:highlight w:val="yellow"/>
        </w:rPr>
        <w:t>rather than</w:t>
      </w:r>
      <w:r w:rsidRPr="00173031">
        <w:rPr>
          <w:rStyle w:val="Emphasis"/>
        </w:rPr>
        <w:t xml:space="preserve"> on </w:t>
      </w:r>
      <w:r w:rsidRPr="004E5BB3">
        <w:rPr>
          <w:rStyle w:val="Emphasis"/>
          <w:highlight w:val="yellow"/>
        </w:rPr>
        <w:t>human practices and institutional dimensions</w:t>
      </w:r>
      <w:r w:rsidRPr="00173031">
        <w:rPr>
          <w:rStyle w:val="Emphasis"/>
        </w:rPr>
        <w:t>.</w:t>
      </w:r>
      <w:r w:rsidRPr="00173031">
        <w:rPr>
          <w:sz w:val="14"/>
        </w:rPr>
        <w:t xml:space="preserve"> </w:t>
      </w:r>
      <w:r w:rsidRPr="00173031">
        <w:rPr>
          <w:rStyle w:val="StyleUnderline"/>
        </w:rPr>
        <w:t>As a result, public discourse</w:t>
      </w:r>
      <w:r w:rsidRPr="00173031">
        <w:rPr>
          <w:sz w:val="14"/>
        </w:rPr>
        <w:t xml:space="preserve"> on synthetic biology and biosecurity </w:t>
      </w:r>
      <w:r w:rsidRPr="00173031">
        <w:rPr>
          <w:rStyle w:val="StyleUnderline"/>
        </w:rPr>
        <w:t xml:space="preserve">tends to </w:t>
      </w:r>
      <w:r w:rsidRPr="004E5BB3">
        <w:rPr>
          <w:rStyle w:val="StyleUnderline"/>
          <w:highlight w:val="yellow"/>
        </w:rPr>
        <w:t>portray speculative scenarios</w:t>
      </w:r>
      <w:r w:rsidRPr="00173031">
        <w:rPr>
          <w:rStyle w:val="StyleUnderline"/>
        </w:rPr>
        <w:t xml:space="preserve"> about the future </w:t>
      </w:r>
      <w:r w:rsidRPr="004E5BB3">
        <w:rPr>
          <w:rStyle w:val="StyleUnderline"/>
          <w:highlight w:val="yellow"/>
        </w:rPr>
        <w:t xml:space="preserve">as </w:t>
      </w:r>
      <w:r w:rsidRPr="004E5BB3">
        <w:rPr>
          <w:rStyle w:val="Emphasis"/>
          <w:highlight w:val="yellow"/>
        </w:rPr>
        <w:t>realities</w:t>
      </w:r>
      <w:r w:rsidRPr="00173031">
        <w:rPr>
          <w:sz w:val="14"/>
        </w:rPr>
        <w:t xml:space="preserve"> in the present or the near future, </w:t>
      </w:r>
      <w:r w:rsidRPr="004E5BB3">
        <w:rPr>
          <w:rStyle w:val="StyleUnderline"/>
          <w:highlight w:val="yellow"/>
        </w:rPr>
        <w:t xml:space="preserve">when </w:t>
      </w:r>
      <w:r w:rsidRPr="004E5BB3">
        <w:rPr>
          <w:rStyle w:val="Emphasis"/>
          <w:highlight w:val="yellow"/>
        </w:rPr>
        <w:t>this is not warranted</w:t>
      </w:r>
      <w:r w:rsidRPr="00173031">
        <w:rPr>
          <w:sz w:val="14"/>
        </w:rPr>
        <w:t>. We suggest that these "myths" play an important role in defining synthetic biology as a "promissory" field of research and as an "emerging tec</w:t>
      </w:r>
      <w:r>
        <w:rPr>
          <w:sz w:val="14"/>
        </w:rPr>
        <w:t>hnology" in need of governance.</w:t>
      </w:r>
    </w:p>
    <w:p w14:paraId="49AEA1AE" w14:textId="77777777" w:rsidR="0031776B" w:rsidRDefault="0031776B" w:rsidP="0031776B">
      <w:pPr>
        <w:pStyle w:val="Heading4"/>
      </w:pPr>
      <w:bookmarkStart w:id="2" w:name="_Hlk508389346"/>
      <w:r>
        <w:rPr>
          <w:u w:val="single"/>
        </w:rPr>
        <w:t>Prefer our evidence</w:t>
      </w:r>
      <w:r>
        <w:t xml:space="preserve">---their authors assume that </w:t>
      </w:r>
      <w:r>
        <w:rPr>
          <w:u w:val="single"/>
        </w:rPr>
        <w:t>availability necessitates use</w:t>
      </w:r>
      <w:r>
        <w:t xml:space="preserve"> of bioweapons by terrorists---</w:t>
      </w:r>
      <w:r>
        <w:rPr>
          <w:u w:val="single"/>
        </w:rPr>
        <w:t>constructivist</w:t>
      </w:r>
      <w:r>
        <w:t xml:space="preserve"> readings prove </w:t>
      </w:r>
      <w:r>
        <w:rPr>
          <w:u w:val="single"/>
        </w:rPr>
        <w:t>social</w:t>
      </w:r>
      <w:r>
        <w:t xml:space="preserve"> reasons they’ll </w:t>
      </w:r>
      <w:r>
        <w:rPr>
          <w:u w:val="single"/>
        </w:rPr>
        <w:t>refuse</w:t>
      </w:r>
      <w:r>
        <w:t xml:space="preserve"> them </w:t>
      </w:r>
    </w:p>
    <w:p w14:paraId="4B7D640E" w14:textId="77777777" w:rsidR="0031776B" w:rsidRDefault="0031776B" w:rsidP="0031776B">
      <w:r>
        <w:t xml:space="preserve">James </w:t>
      </w:r>
      <w:proofErr w:type="spellStart"/>
      <w:r w:rsidRPr="00C447AB">
        <w:rPr>
          <w:rStyle w:val="Style13ptBold"/>
        </w:rPr>
        <w:t>Revill</w:t>
      </w:r>
      <w:proofErr w:type="spellEnd"/>
      <w:r w:rsidRPr="00C447AB">
        <w:rPr>
          <w:rStyle w:val="Style13ptBold"/>
        </w:rPr>
        <w:t xml:space="preserve"> 17</w:t>
      </w:r>
      <w:r>
        <w:t>, Research Fellow in the Science Policy Research Unit, Centre for Global Health Policy, University of Sussex, 2017, “Past as Prologue? The Risk of Adoption of Chemical and Biological Weapons by Non-State Actors in the EU,” European Journal of Risk Regulation, Vol. 8, p. 626-642</w:t>
      </w:r>
    </w:p>
    <w:p w14:paraId="247450BE" w14:textId="77777777" w:rsidR="0031776B" w:rsidRPr="001E2B7E" w:rsidRDefault="0031776B" w:rsidP="0031776B">
      <w:pPr>
        <w:rPr>
          <w:sz w:val="16"/>
        </w:rPr>
      </w:pPr>
      <w:r w:rsidRPr="001E2B7E">
        <w:rPr>
          <w:sz w:val="16"/>
        </w:rPr>
        <w:t xml:space="preserve">To explore this question, </w:t>
      </w:r>
      <w:r w:rsidRPr="00A11A84">
        <w:rPr>
          <w:rStyle w:val="StyleUnderline"/>
        </w:rPr>
        <w:t>this article develops a framework for analysis of CBW adoption by non-state actors</w:t>
      </w:r>
      <w:r w:rsidRPr="001E2B7E">
        <w:rPr>
          <w:sz w:val="16"/>
        </w:rPr>
        <w:t xml:space="preserve">. The framework is not proposed as a perfect typology of factors that influence non-state adoption, nor are the clusters of factors neatly delineated, isolated groupings that can be dealt with in an equal manner. On the contrary, these factors overlap and interact with each other, with some of greater salience than others. Nonetheless, </w:t>
      </w:r>
      <w:r w:rsidRPr="00A11A84">
        <w:rPr>
          <w:rStyle w:val="StyleUnderline"/>
        </w:rPr>
        <w:t>such a framework provides a means</w:t>
      </w:r>
      <w:r w:rsidRPr="001E2B7E">
        <w:rPr>
          <w:sz w:val="16"/>
        </w:rPr>
        <w:t xml:space="preserve"> of trying </w:t>
      </w:r>
      <w:r w:rsidRPr="001E2B7E">
        <w:rPr>
          <w:rStyle w:val="StyleUnderline"/>
        </w:rPr>
        <w:t xml:space="preserve">to tease out different issues </w:t>
      </w:r>
      <w:r w:rsidRPr="001E2B7E">
        <w:rPr>
          <w:rStyle w:val="StyleUnderline"/>
        </w:rPr>
        <w:lastRenderedPageBreak/>
        <w:t>to consider in seeking to understand the risk of CBW adoption by non-state</w:t>
      </w:r>
      <w:r w:rsidRPr="001E2B7E">
        <w:rPr>
          <w:sz w:val="16"/>
        </w:rPr>
        <w:t xml:space="preserve"> actors in the European context, as the summary in Figure 1 below illustrates. Moreover, it does so </w:t>
      </w:r>
      <w:r w:rsidRPr="001E2B7E">
        <w:rPr>
          <w:rStyle w:val="StyleUnderline"/>
        </w:rPr>
        <w:t>by building on established frameworks for thinking about adoption</w:t>
      </w:r>
      <w:r w:rsidRPr="001E2B7E">
        <w:rPr>
          <w:sz w:val="16"/>
        </w:rPr>
        <w:t>, specifically Roger’s five-</w:t>
      </w:r>
      <w:proofErr w:type="spellStart"/>
      <w:r w:rsidRPr="001E2B7E">
        <w:rPr>
          <w:sz w:val="16"/>
        </w:rPr>
        <w:t>factoral</w:t>
      </w:r>
      <w:proofErr w:type="spellEnd"/>
      <w:r w:rsidRPr="001E2B7E">
        <w:rPr>
          <w:sz w:val="16"/>
        </w:rPr>
        <w:t xml:space="preserve"> framework for the adoption of (peaceful) technologies,7 </w:t>
      </w:r>
      <w:r w:rsidRPr="006823A7">
        <w:rPr>
          <w:rStyle w:val="StyleUnderline"/>
          <w:highlight w:val="yellow"/>
        </w:rPr>
        <w:t>combined with</w:t>
      </w:r>
      <w:r w:rsidRPr="001E2B7E">
        <w:rPr>
          <w:sz w:val="16"/>
        </w:rPr>
        <w:t xml:space="preserve"> further </w:t>
      </w:r>
      <w:r w:rsidRPr="001E2B7E">
        <w:rPr>
          <w:rStyle w:val="StyleUnderline"/>
        </w:rPr>
        <w:t xml:space="preserve">insights from </w:t>
      </w:r>
      <w:r w:rsidRPr="006823A7">
        <w:rPr>
          <w:rStyle w:val="StyleUnderline"/>
          <w:highlight w:val="yellow"/>
        </w:rPr>
        <w:t>terrorism</w:t>
      </w:r>
      <w:r w:rsidRPr="001E2B7E">
        <w:rPr>
          <w:rStyle w:val="StyleUnderline"/>
        </w:rPr>
        <w:t xml:space="preserve"> and security </w:t>
      </w:r>
      <w:r w:rsidRPr="006823A7">
        <w:rPr>
          <w:rStyle w:val="StyleUnderline"/>
          <w:highlight w:val="yellow"/>
        </w:rPr>
        <w:t>scholarship</w:t>
      </w:r>
      <w:r w:rsidRPr="001E2B7E">
        <w:rPr>
          <w:sz w:val="16"/>
        </w:rPr>
        <w:t xml:space="preserve"> including the work of, inter alia, Crenshaw,8 Ackerman,9 Jackson10 Rasmussen,11 Bale and Dolnik.12</w:t>
      </w:r>
    </w:p>
    <w:p w14:paraId="1D4A52D5" w14:textId="77777777" w:rsidR="0031776B" w:rsidRDefault="0031776B" w:rsidP="0031776B">
      <w:pPr>
        <w:rPr>
          <w:sz w:val="16"/>
        </w:rPr>
      </w:pPr>
      <w:r w:rsidRPr="001E2B7E">
        <w:rPr>
          <w:sz w:val="16"/>
        </w:rPr>
        <w:t xml:space="preserve">In employing this framework, </w:t>
      </w:r>
      <w:r w:rsidRPr="006823A7">
        <w:rPr>
          <w:rStyle w:val="StyleUnderline"/>
          <w:highlight w:val="yellow"/>
        </w:rPr>
        <w:t>this</w:t>
      </w:r>
      <w:r w:rsidRPr="001E2B7E">
        <w:rPr>
          <w:rStyle w:val="StyleUnderline"/>
        </w:rPr>
        <w:t xml:space="preserve"> article </w:t>
      </w:r>
      <w:r w:rsidRPr="006823A7">
        <w:rPr>
          <w:rStyle w:val="Emphasis"/>
          <w:highlight w:val="yellow"/>
        </w:rPr>
        <w:t>eschews a technologically deterministic approach</w:t>
      </w:r>
      <w:r w:rsidRPr="006823A7">
        <w:rPr>
          <w:rStyle w:val="StyleUnderline"/>
          <w:highlight w:val="yellow"/>
        </w:rPr>
        <w:t xml:space="preserve"> to</w:t>
      </w:r>
      <w:r w:rsidRPr="001E2B7E">
        <w:rPr>
          <w:rStyle w:val="StyleUnderline"/>
        </w:rPr>
        <w:t xml:space="preserve"> looking at </w:t>
      </w:r>
      <w:r w:rsidRPr="006823A7">
        <w:rPr>
          <w:rStyle w:val="StyleUnderline"/>
          <w:highlight w:val="yellow"/>
        </w:rPr>
        <w:t>CBW adoption</w:t>
      </w:r>
      <w:r w:rsidRPr="001E2B7E">
        <w:rPr>
          <w:rStyle w:val="StyleUnderline"/>
        </w:rPr>
        <w:t xml:space="preserve">, in </w:t>
      </w:r>
      <w:proofErr w:type="spellStart"/>
      <w:r w:rsidRPr="001E2B7E">
        <w:rPr>
          <w:rStyle w:val="StyleUnderline"/>
        </w:rPr>
        <w:t>favour</w:t>
      </w:r>
      <w:proofErr w:type="spellEnd"/>
      <w:r w:rsidRPr="001E2B7E">
        <w:rPr>
          <w:rStyle w:val="StyleUnderline"/>
        </w:rPr>
        <w:t xml:space="preserve"> of </w:t>
      </w:r>
      <w:r w:rsidRPr="006823A7">
        <w:rPr>
          <w:rStyle w:val="StyleUnderline"/>
          <w:highlight w:val="yellow"/>
        </w:rPr>
        <w:t>a</w:t>
      </w:r>
      <w:r w:rsidRPr="001E2B7E">
        <w:rPr>
          <w:sz w:val="16"/>
        </w:rPr>
        <w:t xml:space="preserve"> more </w:t>
      </w:r>
      <w:r w:rsidRPr="006823A7">
        <w:rPr>
          <w:rStyle w:val="StyleUnderline"/>
          <w:highlight w:val="yellow"/>
        </w:rPr>
        <w:t>constructivist approach</w:t>
      </w:r>
      <w:r w:rsidRPr="001E2B7E">
        <w:rPr>
          <w:rStyle w:val="StyleUnderline"/>
        </w:rPr>
        <w:t xml:space="preserve"> that </w:t>
      </w:r>
      <w:proofErr w:type="spellStart"/>
      <w:r w:rsidRPr="006823A7">
        <w:rPr>
          <w:rStyle w:val="StyleUnderline"/>
          <w:highlight w:val="yellow"/>
        </w:rPr>
        <w:t>recognises</w:t>
      </w:r>
      <w:proofErr w:type="spellEnd"/>
      <w:r w:rsidRPr="006823A7">
        <w:rPr>
          <w:rStyle w:val="StyleUnderline"/>
          <w:highlight w:val="yellow"/>
        </w:rPr>
        <w:t xml:space="preserve"> the significance of</w:t>
      </w:r>
      <w:r w:rsidRPr="006823A7">
        <w:rPr>
          <w:sz w:val="16"/>
        </w:rPr>
        <w:t xml:space="preserve"> multiple </w:t>
      </w:r>
      <w:r w:rsidRPr="006823A7">
        <w:rPr>
          <w:rStyle w:val="Emphasis"/>
          <w:highlight w:val="yellow"/>
        </w:rPr>
        <w:t>social factors</w:t>
      </w:r>
      <w:r w:rsidRPr="006823A7">
        <w:rPr>
          <w:rStyle w:val="StyleUnderline"/>
          <w:highlight w:val="yellow"/>
        </w:rPr>
        <w:t xml:space="preserve"> in shaping tech</w:t>
      </w:r>
      <w:r w:rsidRPr="001E2B7E">
        <w:rPr>
          <w:rStyle w:val="StyleUnderline"/>
        </w:rPr>
        <w:t xml:space="preserve">nology and innovation. This is important as </w:t>
      </w:r>
      <w:r w:rsidRPr="006823A7">
        <w:rPr>
          <w:rStyle w:val="StyleUnderline"/>
          <w:highlight w:val="yellow"/>
        </w:rPr>
        <w:t>an antidote to</w:t>
      </w:r>
      <w:r w:rsidRPr="001E2B7E">
        <w:rPr>
          <w:sz w:val="16"/>
        </w:rPr>
        <w:t xml:space="preserve"> more </w:t>
      </w:r>
      <w:r w:rsidRPr="006823A7">
        <w:rPr>
          <w:rStyle w:val="StyleUnderline"/>
          <w:highlight w:val="yellow"/>
        </w:rPr>
        <w:t xml:space="preserve">technologically deterministic approaches that </w:t>
      </w:r>
      <w:r w:rsidRPr="006823A7">
        <w:rPr>
          <w:rStyle w:val="Emphasis"/>
          <w:highlight w:val="yellow"/>
        </w:rPr>
        <w:t>erroneously assume “innovation</w:t>
      </w:r>
      <w:r w:rsidRPr="001E2B7E">
        <w:rPr>
          <w:rStyle w:val="Emphasis"/>
        </w:rPr>
        <w:t xml:space="preserve"> necessarily </w:t>
      </w:r>
      <w:r w:rsidRPr="006823A7">
        <w:rPr>
          <w:rStyle w:val="Emphasis"/>
          <w:highlight w:val="yellow"/>
        </w:rPr>
        <w:t>entails</w:t>
      </w:r>
      <w:r w:rsidRPr="001E2B7E">
        <w:rPr>
          <w:rStyle w:val="Emphasis"/>
        </w:rPr>
        <w:t xml:space="preserve"> the </w:t>
      </w:r>
      <w:r w:rsidRPr="006823A7">
        <w:rPr>
          <w:rStyle w:val="Emphasis"/>
          <w:highlight w:val="yellow"/>
        </w:rPr>
        <w:t>widespread diffusion</w:t>
      </w:r>
      <w:r w:rsidRPr="001E2B7E">
        <w:rPr>
          <w:rStyle w:val="StyleUnderline"/>
        </w:rPr>
        <w:t xml:space="preserve"> of new technologies</w:t>
      </w:r>
      <w:r w:rsidRPr="001E2B7E">
        <w:rPr>
          <w:sz w:val="16"/>
        </w:rPr>
        <w:t xml:space="preserve"> or techniques </w:t>
      </w:r>
      <w:r w:rsidRPr="001E2B7E">
        <w:rPr>
          <w:rStyle w:val="StyleUnderline"/>
        </w:rPr>
        <w:t>across terrorist organizations</w:t>
      </w:r>
      <w:r w:rsidRPr="001E2B7E">
        <w:rPr>
          <w:sz w:val="16"/>
        </w:rPr>
        <w:t xml:space="preserve">”, 13 </w:t>
      </w:r>
      <w:r w:rsidRPr="001E2B7E">
        <w:rPr>
          <w:rStyle w:val="StyleUnderline"/>
        </w:rPr>
        <w:t xml:space="preserve">when </w:t>
      </w:r>
      <w:r w:rsidRPr="006823A7">
        <w:rPr>
          <w:rStyle w:val="StyleUnderline"/>
          <w:highlight w:val="yellow"/>
        </w:rPr>
        <w:t>this is not the case</w:t>
      </w:r>
      <w:r w:rsidRPr="001E2B7E">
        <w:rPr>
          <w:sz w:val="16"/>
        </w:rPr>
        <w:t>.14</w:t>
      </w:r>
    </w:p>
    <w:bookmarkEnd w:id="2"/>
    <w:p w14:paraId="77ED40B5" w14:textId="77777777" w:rsidR="0031776B" w:rsidRPr="0031776B" w:rsidRDefault="0031776B" w:rsidP="0031776B"/>
    <w:p w14:paraId="6C49C614" w14:textId="77777777" w:rsidR="000B1E47" w:rsidRPr="000B1E47" w:rsidRDefault="000B1E47" w:rsidP="000B1E47"/>
    <w:p w14:paraId="3DF2C853" w14:textId="44A62007" w:rsidR="00EF1B5B" w:rsidRDefault="00EF1B5B" w:rsidP="00EF1B5B">
      <w:pPr>
        <w:pStyle w:val="Heading3"/>
      </w:pPr>
      <w:r>
        <w:lastRenderedPageBreak/>
        <w:t>No Cyber Impact---1NC</w:t>
      </w:r>
    </w:p>
    <w:p w14:paraId="69DCE079" w14:textId="77777777" w:rsidR="00EF1B5B" w:rsidRDefault="00EF1B5B" w:rsidP="00EF1B5B">
      <w:pPr>
        <w:pStyle w:val="Heading4"/>
      </w:pPr>
      <w:r>
        <w:t xml:space="preserve">Zero impact to cyber-attacks --- </w:t>
      </w:r>
      <w:r>
        <w:rPr>
          <w:u w:val="single"/>
        </w:rPr>
        <w:t>overwhelming consensus of qualified authors goes neg</w:t>
      </w:r>
    </w:p>
    <w:p w14:paraId="599C665C" w14:textId="77777777" w:rsidR="00EF1B5B" w:rsidRDefault="00EF1B5B" w:rsidP="00EF1B5B">
      <w:r>
        <w:t xml:space="preserve">Colin S. </w:t>
      </w:r>
      <w:r w:rsidRPr="00623469">
        <w:rPr>
          <w:rStyle w:val="Style13ptBold"/>
        </w:rPr>
        <w:t>Gray 13</w:t>
      </w:r>
      <w:r>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11" w:history="1">
        <w:r w:rsidRPr="00AC12C2">
          <w:rPr>
            <w:rStyle w:val="Hyperlink"/>
          </w:rPr>
          <w:t>http://www.strategicstudiesinstitute.army.mil/pdffiles/PUB1147.pdf</w:t>
        </w:r>
      </w:hyperlink>
    </w:p>
    <w:p w14:paraId="600FC08B" w14:textId="77777777" w:rsidR="00EF1B5B" w:rsidRDefault="00EF1B5B" w:rsidP="00EF1B5B">
      <w:pPr>
        <w:rPr>
          <w:rStyle w:val="StyleUnderline"/>
        </w:rPr>
      </w:pPr>
      <w:r w:rsidRPr="00AF42E6">
        <w:rPr>
          <w:sz w:val="12"/>
        </w:rPr>
        <w:t xml:space="preserve">CONCLUSIONS AND RECOMMENDATIONS: </w:t>
      </w:r>
      <w:r w:rsidRPr="004E5BB3">
        <w:rPr>
          <w:rStyle w:val="Emphasis"/>
          <w:highlight w:val="yellow"/>
        </w:rPr>
        <w:t>THE SKY IS NOT FALLING</w:t>
      </w:r>
      <w:r w:rsidRPr="00AF42E6">
        <w:rPr>
          <w:sz w:val="12"/>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w:t>
      </w:r>
      <w:proofErr w:type="spellStart"/>
      <w:r w:rsidRPr="00AF42E6">
        <w:rPr>
          <w:sz w:val="12"/>
        </w:rPr>
        <w:t>ber</w:t>
      </w:r>
      <w:proofErr w:type="spellEnd"/>
      <w:r w:rsidRPr="00AF42E6">
        <w:rPr>
          <w:sz w:val="12"/>
        </w:rPr>
        <w:t xml:space="preserve"> can and might do; a large literature already exists that claims fairly convincingly to explain “how to . . .” But what does cyber power mean, and how does it fit strategically, if it does? These Conclusions and Rec </w:t>
      </w:r>
      <w:proofErr w:type="spellStart"/>
      <w:r w:rsidRPr="00AF42E6">
        <w:rPr>
          <w:sz w:val="12"/>
        </w:rPr>
        <w:t>ommendations</w:t>
      </w:r>
      <w:proofErr w:type="spellEnd"/>
      <w:r w:rsidRPr="00AF42E6">
        <w:rPr>
          <w:sz w:val="12"/>
        </w:rPr>
        <w:t xml:space="preserve"> offer some understanding of this fifth geography of war in terms that make sense to this strategist, at least. ¶ 1. Cyber can only be an enabler of physical effort. </w:t>
      </w:r>
      <w:r w:rsidRPr="00133DD7">
        <w:rPr>
          <w:rStyle w:val="StyleUnderline"/>
        </w:rPr>
        <w:t>Stand-alone</w:t>
      </w:r>
      <w:r w:rsidRPr="00AF42E6">
        <w:rPr>
          <w:sz w:val="12"/>
        </w:rPr>
        <w:t xml:space="preserve"> (popularly misnamed as “strategic”) </w:t>
      </w:r>
      <w:r w:rsidRPr="004E5BB3">
        <w:rPr>
          <w:rStyle w:val="StyleUnderline"/>
          <w:highlight w:val="yellow"/>
        </w:rPr>
        <w:t>cyber action is</w:t>
      </w:r>
      <w:r w:rsidRPr="00133DD7">
        <w:rPr>
          <w:rStyle w:val="StyleUnderline"/>
        </w:rPr>
        <w:t xml:space="preserve"> inherently </w:t>
      </w:r>
      <w:r w:rsidRPr="004E5BB3">
        <w:rPr>
          <w:rStyle w:val="Emphasis"/>
          <w:highlight w:val="yellow"/>
        </w:rPr>
        <w:t>grossly limited by its immateriality.</w:t>
      </w:r>
      <w:r w:rsidRPr="00AF42E6">
        <w:rPr>
          <w:sz w:val="12"/>
        </w:rPr>
        <w:t xml:space="preserve"> The physicality of conflict with </w:t>
      </w:r>
      <w:proofErr w:type="spellStart"/>
      <w:r w:rsidRPr="00AF42E6">
        <w:rPr>
          <w:sz w:val="12"/>
        </w:rPr>
        <w:t>cyber’s</w:t>
      </w:r>
      <w:proofErr w:type="spellEnd"/>
      <w:r w:rsidRPr="00AF42E6">
        <w:rPr>
          <w:sz w:val="12"/>
        </w:rPr>
        <w:t xml:space="preserve"> human participants and mechanical artifacts has not been a passing phase in our species’ strategic history. Cyber action, quite independent of action on land, at sea, in the air, and in orbital space, certainly is possible. But </w:t>
      </w:r>
      <w:r w:rsidRPr="004E5BB3">
        <w:rPr>
          <w:rStyle w:val="StyleUnderline"/>
          <w:highlight w:val="yellow"/>
        </w:rPr>
        <w:t>the strategic logic of such</w:t>
      </w:r>
      <w:r w:rsidRPr="001452AA">
        <w:rPr>
          <w:rStyle w:val="StyleUnderline"/>
        </w:rPr>
        <w:t xml:space="preserve"> behavior,</w:t>
      </w:r>
      <w:r w:rsidRPr="00AF42E6">
        <w:rPr>
          <w:sz w:val="12"/>
        </w:rPr>
        <w:t xml:space="preserve"> keyed to anticipated success in tactical achievement, </w:t>
      </w:r>
      <w:r w:rsidRPr="004E5BB3">
        <w:rPr>
          <w:rStyle w:val="StyleUnderline"/>
          <w:highlight w:val="yellow"/>
        </w:rPr>
        <w:t>is not promising.</w:t>
      </w:r>
      <w:r w:rsidRPr="00AF42E6">
        <w:rPr>
          <w:sz w:val="12"/>
        </w:rPr>
        <w:t xml:space="preserve"> To date, </w:t>
      </w:r>
      <w:r w:rsidRPr="00351359">
        <w:rPr>
          <w:rStyle w:val="StyleUnderline"/>
        </w:rPr>
        <w:t xml:space="preserve">“What if . . .” </w:t>
      </w:r>
      <w:r w:rsidRPr="00343042">
        <w:rPr>
          <w:rStyle w:val="Emphasis"/>
        </w:rPr>
        <w:t>speculation</w:t>
      </w:r>
      <w:r w:rsidRPr="00885C56">
        <w:rPr>
          <w:rStyle w:val="StyleUnderline"/>
        </w:rPr>
        <w:t xml:space="preserve"> about strategic </w:t>
      </w:r>
      <w:proofErr w:type="spellStart"/>
      <w:r w:rsidRPr="00885C56">
        <w:rPr>
          <w:rStyle w:val="StyleUnderline"/>
        </w:rPr>
        <w:t>cyber attack</w:t>
      </w:r>
      <w:proofErr w:type="spellEnd"/>
      <w:r w:rsidRPr="00AF42E6">
        <w:rPr>
          <w:sz w:val="12"/>
        </w:rPr>
        <w:t xml:space="preserve"> usually </w:t>
      </w:r>
      <w:r w:rsidRPr="00343042">
        <w:rPr>
          <w:rStyle w:val="StyleUnderline"/>
        </w:rPr>
        <w:t>is</w:t>
      </w:r>
      <w:r w:rsidRPr="00AF42E6">
        <w:rPr>
          <w:sz w:val="12"/>
        </w:rPr>
        <w:t xml:space="preserve"> either contextually too light, or, more often, contextually </w:t>
      </w:r>
      <w:r w:rsidRPr="00343042">
        <w:rPr>
          <w:rStyle w:val="Emphasis"/>
        </w:rPr>
        <w:t>unpersuasive</w:t>
      </w:r>
      <w:r w:rsidRPr="00AF42E6">
        <w:rPr>
          <w:sz w:val="12"/>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AF42E6">
        <w:rPr>
          <w:sz w:val="12"/>
        </w:rPr>
        <w:t>Libicki’s</w:t>
      </w:r>
      <w:proofErr w:type="spellEnd"/>
      <w:r w:rsidRPr="00AF42E6">
        <w:rPr>
          <w:sz w:val="12"/>
        </w:rPr>
        <w:t xml:space="preserve"> apposite words, that “[</w:t>
      </w:r>
      <w:proofErr w:type="spellStart"/>
      <w:r w:rsidRPr="00133DD7">
        <w:rPr>
          <w:rStyle w:val="StyleUnderline"/>
        </w:rPr>
        <w:t>i</w:t>
      </w:r>
      <w:proofErr w:type="spellEnd"/>
      <w:r w:rsidRPr="00133DD7">
        <w:rPr>
          <w:rStyle w:val="StyleUnderline"/>
        </w:rPr>
        <w:t>]n the absence of physical combat, cyber war cannot lead to the occupation of territory</w:t>
      </w:r>
      <w:r w:rsidRPr="00343042">
        <w:rPr>
          <w:rStyle w:val="StyleUnderline"/>
        </w:rPr>
        <w:t>. It is</w:t>
      </w:r>
      <w:r w:rsidRPr="00133DD7">
        <w:rPr>
          <w:rStyle w:val="StyleUnderline"/>
        </w:rPr>
        <w:t xml:space="preserve"> al</w:t>
      </w:r>
      <w:r>
        <w:rPr>
          <w:rStyle w:val="StyleUnderline"/>
        </w:rPr>
        <w:t xml:space="preserve">most </w:t>
      </w:r>
      <w:r w:rsidRPr="00343042">
        <w:rPr>
          <w:rStyle w:val="Emphasis"/>
        </w:rPr>
        <w:t>inconceivable</w:t>
      </w:r>
      <w:r w:rsidRPr="00343042">
        <w:rPr>
          <w:rStyle w:val="StyleUnderline"/>
        </w:rPr>
        <w:t xml:space="preserve"> that</w:t>
      </w:r>
      <w:r>
        <w:rPr>
          <w:rStyle w:val="StyleUnderline"/>
        </w:rPr>
        <w:t xml:space="preserve"> a suf</w:t>
      </w:r>
      <w:r w:rsidRPr="00133DD7">
        <w:rPr>
          <w:rStyle w:val="StyleUnderline"/>
        </w:rPr>
        <w:t xml:space="preserve">ficiently vigorous </w:t>
      </w:r>
      <w:r w:rsidRPr="00343042">
        <w:rPr>
          <w:rStyle w:val="StyleUnderline"/>
        </w:rPr>
        <w:t>cyber war can</w:t>
      </w:r>
      <w:r w:rsidRPr="00133DD7">
        <w:rPr>
          <w:rStyle w:val="StyleUnderline"/>
        </w:rPr>
        <w:t xml:space="preserve"> </w:t>
      </w:r>
      <w:r w:rsidRPr="00343042">
        <w:rPr>
          <w:rStyle w:val="StyleUnderline"/>
        </w:rPr>
        <w:t>overthrow the</w:t>
      </w:r>
      <w:r w:rsidRPr="00133DD7">
        <w:rPr>
          <w:rStyle w:val="StyleUnderline"/>
        </w:rPr>
        <w:t xml:space="preserve"> adversary’s </w:t>
      </w:r>
      <w:r w:rsidRPr="00343042">
        <w:rPr>
          <w:rStyle w:val="StyleUnderline"/>
        </w:rPr>
        <w:t>government</w:t>
      </w:r>
      <w:r w:rsidRPr="00133DD7">
        <w:rPr>
          <w:rStyle w:val="StyleUnderline"/>
        </w:rPr>
        <w:t xml:space="preserve"> and replace it with a more pliable one.” </w:t>
      </w:r>
      <w:r w:rsidRPr="00AF42E6">
        <w:rPr>
          <w:sz w:val="12"/>
        </w:rPr>
        <w:t xml:space="preserve">50 In the same way that the concepts of sea war, air war, and space war are fundamentally unsound, so also the idea of cyber war is unpersuasive. ¶ It is not impossible, but then, neither is war conducted only at sea, or in the air, or in space. On the one hand, cyber war may seem more probable than like environmentally independent action at sea or in the air. After all, </w:t>
      </w:r>
      <w:r w:rsidRPr="004E5BB3">
        <w:rPr>
          <w:rStyle w:val="StyleUnderline"/>
          <w:highlight w:val="yellow"/>
        </w:rPr>
        <w:t>cyber</w:t>
      </w:r>
      <w:r w:rsidRPr="00133DD7">
        <w:rPr>
          <w:rStyle w:val="StyleUnderline"/>
        </w:rPr>
        <w:t xml:space="preserve"> warfare </w:t>
      </w:r>
      <w:r w:rsidRPr="004E5BB3">
        <w:rPr>
          <w:rStyle w:val="StyleUnderline"/>
          <w:highlight w:val="yellow"/>
        </w:rPr>
        <w:t xml:space="preserve">would be </w:t>
      </w:r>
      <w:r w:rsidRPr="004E5BB3">
        <w:rPr>
          <w:rStyle w:val="Emphasis"/>
          <w:highlight w:val="yellow"/>
        </w:rPr>
        <w:t>very unlikely to harm human beings</w:t>
      </w:r>
      <w:r w:rsidRPr="00885C56">
        <w:rPr>
          <w:rStyle w:val="Emphasis"/>
        </w:rPr>
        <w:t xml:space="preserve"> </w:t>
      </w:r>
      <w:r w:rsidRPr="00351359">
        <w:rPr>
          <w:rStyle w:val="Emphasis"/>
        </w:rPr>
        <w:t>directly</w:t>
      </w:r>
      <w:r w:rsidRPr="00351359">
        <w:rPr>
          <w:rStyle w:val="StyleUnderline"/>
        </w:rPr>
        <w:t>, let alone damage physically the machines on which they depend.</w:t>
      </w:r>
      <w:r w:rsidRPr="00AF42E6">
        <w:rPr>
          <w:sz w:val="12"/>
        </w:rPr>
        <w:t xml:space="preserve"> These near-facts (</w:t>
      </w:r>
      <w:proofErr w:type="spellStart"/>
      <w:r w:rsidRPr="00AF42E6">
        <w:rPr>
          <w:sz w:val="12"/>
        </w:rPr>
        <w:t>cyber attack</w:t>
      </w:r>
      <w:proofErr w:type="spellEnd"/>
      <w:r w:rsidRPr="00AF42E6">
        <w:rPr>
          <w:sz w:val="12"/>
        </w:rPr>
        <w:t xml:space="preserve"> might cause socially critical machines to behave in a rogue manner with damaging physical consequences) might seem to ren - der cyber a safer zone of belligerent engagement than would physically violent action in other domains. But most likely </w:t>
      </w:r>
      <w:r w:rsidRPr="00351359">
        <w:rPr>
          <w:rStyle w:val="StyleUnderline"/>
        </w:rPr>
        <w:t>there would be serious uncertainties pertaining</w:t>
      </w:r>
      <w:r w:rsidRPr="00133DD7">
        <w:rPr>
          <w:rStyle w:val="StyleUnderline"/>
        </w:rPr>
        <w:t xml:space="preserve"> to the consequences of cyber action, which must include the possibility of escalation into other domains of conflict. </w:t>
      </w:r>
      <w:r w:rsidRPr="00AF42E6">
        <w:rPr>
          <w:sz w:val="12"/>
        </w:rPr>
        <w:t xml:space="preserve">Despite popular assertions to the contrary, </w:t>
      </w:r>
      <w:r w:rsidRPr="00133DD7">
        <w:rPr>
          <w:rStyle w:val="StyleUnderline"/>
        </w:rPr>
        <w:t>cyber is not likely to prove a precision weapon anytime soon</w:t>
      </w:r>
      <w:r w:rsidRPr="00AF42E6">
        <w:rPr>
          <w:sz w:val="12"/>
        </w:rPr>
        <w:t xml:space="preserve">. 51 In addition, assuming that the political and strategic contexts for cyber war were as serious as </w:t>
      </w:r>
      <w:proofErr w:type="gramStart"/>
      <w:r w:rsidRPr="00AF42E6">
        <w:rPr>
          <w:sz w:val="12"/>
        </w:rPr>
        <w:t>surely</w:t>
      </w:r>
      <w:proofErr w:type="gramEnd"/>
      <w:r w:rsidRPr="00AF42E6">
        <w:rPr>
          <w:sz w:val="12"/>
        </w:rPr>
        <w:t xml:space="preserve"> they would need to be to trigger events warranting plausible labeling as cyber war, </w:t>
      </w:r>
      <w:r w:rsidRPr="00351359">
        <w:rPr>
          <w:rStyle w:val="StyleUnderline"/>
        </w:rPr>
        <w:t>the dist</w:t>
      </w:r>
      <w:r w:rsidRPr="00133DD7">
        <w:rPr>
          <w:rStyle w:val="StyleUnderline"/>
        </w:rPr>
        <w:t xml:space="preserve">inctly </w:t>
      </w:r>
      <w:r w:rsidRPr="00AF42E6">
        <w:rPr>
          <w:rStyle w:val="StyleUnderline"/>
        </w:rPr>
        <w:t>limited harm</w:t>
      </w:r>
      <w:r w:rsidRPr="00133DD7">
        <w:rPr>
          <w:rStyle w:val="StyleUnderline"/>
        </w:rPr>
        <w:t xml:space="preserve"> likely to follow </w:t>
      </w:r>
      <w:r w:rsidRPr="00AF42E6">
        <w:rPr>
          <w:rStyle w:val="StyleUnderline"/>
        </w:rPr>
        <w:t>from cyber assault would hardly appeal as</w:t>
      </w:r>
      <w:r w:rsidRPr="00133DD7">
        <w:rPr>
          <w:rStyle w:val="StyleUnderline"/>
        </w:rPr>
        <w:t xml:space="preserve"> </w:t>
      </w:r>
      <w:r w:rsidRPr="00351359">
        <w:rPr>
          <w:rStyle w:val="StyleUnderline"/>
        </w:rPr>
        <w:t xml:space="preserve">prospectively effective </w:t>
      </w:r>
      <w:r w:rsidRPr="00AF42E6">
        <w:rPr>
          <w:rStyle w:val="StyleUnderline"/>
        </w:rPr>
        <w:t>coercive moves</w:t>
      </w:r>
      <w:r w:rsidRPr="00133DD7">
        <w:rPr>
          <w:rStyle w:val="StyleUnderline"/>
        </w:rPr>
        <w:t xml:space="preserve">. </w:t>
      </w:r>
      <w:r w:rsidRPr="00AF42E6">
        <w:rPr>
          <w:sz w:val="12"/>
        </w:rPr>
        <w:t xml:space="preserve">On balance, it is most probable that </w:t>
      </w:r>
      <w:proofErr w:type="spellStart"/>
      <w:r w:rsidRPr="00AF42E6">
        <w:rPr>
          <w:sz w:val="12"/>
        </w:rPr>
        <w:t>cyber’s</w:t>
      </w:r>
      <w:proofErr w:type="spellEnd"/>
      <w:r w:rsidRPr="00AF42E6">
        <w:rPr>
          <w:sz w:val="12"/>
        </w:rPr>
        <w:t xml:space="preserve"> strategic future in war will be as a </w:t>
      </w:r>
      <w:proofErr w:type="spellStart"/>
      <w:r w:rsidRPr="00AF42E6">
        <w:rPr>
          <w:sz w:val="12"/>
        </w:rPr>
        <w:t>contribut</w:t>
      </w:r>
      <w:proofErr w:type="spellEnd"/>
      <w:r w:rsidRPr="00AF42E6">
        <w:rPr>
          <w:sz w:val="12"/>
        </w:rPr>
        <w:t xml:space="preserve"> - </w:t>
      </w:r>
      <w:proofErr w:type="spellStart"/>
      <w:r w:rsidRPr="00AF42E6">
        <w:rPr>
          <w:sz w:val="12"/>
        </w:rPr>
        <w:t>ing</w:t>
      </w:r>
      <w:proofErr w:type="spellEnd"/>
      <w:r w:rsidRPr="00AF42E6">
        <w:rPr>
          <w:sz w:val="12"/>
        </w:rPr>
        <w:t xml:space="preserve"> enabler of effectiveness of physical efforts in the other four geographies of conflict. Speculation about cyber war, defined strictly as hostile action by net - worked computers against networked computers, is hugely </w:t>
      </w:r>
      <w:proofErr w:type="gramStart"/>
      <w:r w:rsidRPr="00AF42E6">
        <w:rPr>
          <w:sz w:val="12"/>
        </w:rPr>
        <w:t>unconvincing.¶</w:t>
      </w:r>
      <w:proofErr w:type="gramEnd"/>
      <w:r w:rsidRPr="00AF42E6">
        <w:rPr>
          <w:sz w:val="12"/>
        </w:rPr>
        <w:t xml:space="preserve"> 2. </w:t>
      </w:r>
      <w:r w:rsidRPr="00351359">
        <w:rPr>
          <w:rStyle w:val="StyleUnderline"/>
        </w:rPr>
        <w:t>Cyber defense</w:t>
      </w:r>
      <w:r w:rsidRPr="00AF42E6">
        <w:rPr>
          <w:sz w:val="12"/>
        </w:rPr>
        <w:t xml:space="preserve"> is </w:t>
      </w:r>
      <w:proofErr w:type="gramStart"/>
      <w:r w:rsidRPr="00AF42E6">
        <w:rPr>
          <w:sz w:val="12"/>
        </w:rPr>
        <w:t>difficult, but</w:t>
      </w:r>
      <w:proofErr w:type="gramEnd"/>
      <w:r w:rsidRPr="00AF42E6">
        <w:rPr>
          <w:sz w:val="12"/>
        </w:rPr>
        <w:t xml:space="preserve"> </w:t>
      </w:r>
      <w:r w:rsidRPr="00351359">
        <w:rPr>
          <w:rStyle w:val="StyleUnderline"/>
        </w:rPr>
        <w:t xml:space="preserve">should be </w:t>
      </w:r>
      <w:r w:rsidRPr="00351359">
        <w:rPr>
          <w:rStyle w:val="Emphasis"/>
        </w:rPr>
        <w:t>sufficiently effective.</w:t>
      </w:r>
      <w:r w:rsidRPr="00AF42E6">
        <w:rPr>
          <w:sz w:val="12"/>
        </w:rPr>
        <w:t xml:space="preserve"> The </w:t>
      </w:r>
      <w:r w:rsidRPr="00133DD7">
        <w:rPr>
          <w:rStyle w:val="StyleUnderline"/>
        </w:rPr>
        <w:t xml:space="preserve">structural </w:t>
      </w:r>
      <w:r w:rsidRPr="00343042">
        <w:rPr>
          <w:rStyle w:val="StyleUnderline"/>
        </w:rPr>
        <w:t>advantages of</w:t>
      </w:r>
      <w:r w:rsidRPr="00133DD7">
        <w:rPr>
          <w:rStyle w:val="StyleUnderline"/>
        </w:rPr>
        <w:t xml:space="preserve"> the </w:t>
      </w:r>
      <w:r w:rsidRPr="00343042">
        <w:rPr>
          <w:rStyle w:val="StyleUnderline"/>
        </w:rPr>
        <w:t>offense</w:t>
      </w:r>
      <w:r w:rsidRPr="00351359">
        <w:rPr>
          <w:rStyle w:val="StyleUnderline"/>
        </w:rPr>
        <w:t xml:space="preserve"> in cyber conflict </w:t>
      </w:r>
      <w:r w:rsidRPr="00343042">
        <w:rPr>
          <w:rStyle w:val="StyleUnderline"/>
        </w:rPr>
        <w:t>are</w:t>
      </w:r>
      <w:r w:rsidRPr="00AF42E6">
        <w:rPr>
          <w:sz w:val="12"/>
        </w:rPr>
        <w:t xml:space="preserve"> as obvious as they are </w:t>
      </w:r>
      <w:r w:rsidRPr="00343042">
        <w:rPr>
          <w:rStyle w:val="Emphasis"/>
        </w:rPr>
        <w:t>easy to overstate.</w:t>
      </w:r>
      <w:r w:rsidRPr="00343042">
        <w:rPr>
          <w:rStyle w:val="StyleUnderline"/>
        </w:rPr>
        <w:t xml:space="preserve"> Penetration</w:t>
      </w:r>
      <w:r w:rsidRPr="0084667B">
        <w:rPr>
          <w:rStyle w:val="StyleUnderline"/>
        </w:rPr>
        <w:t xml:space="preserve"> and exploitation</w:t>
      </w:r>
      <w:r w:rsidRPr="00AF42E6">
        <w:rPr>
          <w:sz w:val="12"/>
        </w:rPr>
        <w:t xml:space="preserve">, or even attack, </w:t>
      </w:r>
      <w:r w:rsidRPr="0084667B">
        <w:rPr>
          <w:rStyle w:val="StyleUnderline"/>
        </w:rPr>
        <w:t>would need to be by surprise.</w:t>
      </w:r>
      <w:r w:rsidRPr="00AF42E6">
        <w:rPr>
          <w:sz w:val="12"/>
        </w:rPr>
        <w:t xml:space="preserve"> It can be swift almost beyond the imagination of those encultured by the traditional demands of physical combat. </w:t>
      </w:r>
      <w:proofErr w:type="spellStart"/>
      <w:r w:rsidRPr="00AF42E6">
        <w:rPr>
          <w:sz w:val="12"/>
        </w:rPr>
        <w:t>Cyber attack</w:t>
      </w:r>
      <w:proofErr w:type="spellEnd"/>
      <w:r w:rsidRPr="00AF42E6">
        <w:rPr>
          <w:sz w:val="12"/>
        </w:rPr>
        <w:t xml:space="preserve"> may be so stealthy that it escapes notice for a long while, or it might wreak digital havoc by com - </w:t>
      </w:r>
      <w:proofErr w:type="spellStart"/>
      <w:r w:rsidRPr="00AF42E6">
        <w:rPr>
          <w:sz w:val="12"/>
        </w:rPr>
        <w:t>plete</w:t>
      </w:r>
      <w:proofErr w:type="spellEnd"/>
      <w:r w:rsidRPr="00AF42E6">
        <w:rPr>
          <w:sz w:val="12"/>
        </w:rPr>
        <w:t xml:space="preserve"> surprise. And need one emphasize, that at least for a while, hostile cyber action is likely to be hard (though not quite impossible) to attribute with a cy - </w:t>
      </w:r>
      <w:proofErr w:type="spellStart"/>
      <w:r w:rsidRPr="00AF42E6">
        <w:rPr>
          <w:sz w:val="12"/>
        </w:rPr>
        <w:t>berized</w:t>
      </w:r>
      <w:proofErr w:type="spellEnd"/>
      <w:r w:rsidRPr="00AF42E6">
        <w:rPr>
          <w:sz w:val="12"/>
        </w:rPr>
        <w:t xml:space="preserve"> equivalent to a “smoking gun.” Once one is in the realm of the catastrophic “What if </w:t>
      </w:r>
      <w:proofErr w:type="gramStart"/>
      <w:r w:rsidRPr="00AF42E6">
        <w:rPr>
          <w:sz w:val="12"/>
        </w:rPr>
        <w:t>. . . ,</w:t>
      </w:r>
      <w:proofErr w:type="gramEnd"/>
      <w:r w:rsidRPr="00AF42E6">
        <w:rPr>
          <w:sz w:val="12"/>
        </w:rPr>
        <w:t xml:space="preserve">” the world is indeed a frightening place. On a personal note, this defense analyst was for some years exposed to highly speculative briefings that hypothesized how </w:t>
      </w:r>
      <w:proofErr w:type="spellStart"/>
      <w:r w:rsidRPr="00AF42E6">
        <w:rPr>
          <w:sz w:val="12"/>
        </w:rPr>
        <w:t>unques</w:t>
      </w:r>
      <w:proofErr w:type="spellEnd"/>
      <w:r w:rsidRPr="00AF42E6">
        <w:rPr>
          <w:sz w:val="12"/>
        </w:rPr>
        <w:t xml:space="preserve"> - </w:t>
      </w:r>
      <w:proofErr w:type="spellStart"/>
      <w:r w:rsidRPr="00AF42E6">
        <w:rPr>
          <w:sz w:val="12"/>
        </w:rPr>
        <w:t>tionably</w:t>
      </w:r>
      <w:proofErr w:type="spellEnd"/>
      <w:r w:rsidRPr="00AF42E6">
        <w:rPr>
          <w:sz w:val="12"/>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 </w:t>
      </w:r>
      <w:r w:rsidRPr="00D35EDC">
        <w:rPr>
          <w:rStyle w:val="StyleUnderline"/>
        </w:rPr>
        <w:t xml:space="preserve">The literature of cyber scare is more than mildly reminiscent of the nuclear attack stories with which I was assailed in the 1970s and 1980s. </w:t>
      </w:r>
      <w:r w:rsidRPr="00AF42E6">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4E5BB3">
        <w:rPr>
          <w:rStyle w:val="StyleUnderline"/>
          <w:highlight w:val="yellow"/>
        </w:rPr>
        <w:t>The more sophisticated</w:t>
      </w:r>
      <w:r w:rsidRPr="00D35EDC">
        <w:rPr>
          <w:rStyle w:val="StyleUnderline"/>
        </w:rPr>
        <w:t xml:space="preserve">—usually meaning complex—the </w:t>
      </w:r>
      <w:r w:rsidRPr="004E5BB3">
        <w:rPr>
          <w:rStyle w:val="StyleUnderline"/>
          <w:highlight w:val="yellow"/>
        </w:rPr>
        <w:t xml:space="preserve">code for cyber, the more </w:t>
      </w:r>
      <w:r w:rsidRPr="004E5BB3">
        <w:rPr>
          <w:rStyle w:val="Emphasis"/>
          <w:highlight w:val="yellow"/>
        </w:rPr>
        <w:t>certain</w:t>
      </w:r>
      <w:r w:rsidRPr="004E5BB3">
        <w:rPr>
          <w:rStyle w:val="StyleUnderline"/>
          <w:highlight w:val="yellow"/>
        </w:rPr>
        <w:t xml:space="preserve"> must it be that mistakes</w:t>
      </w:r>
      <w:r w:rsidRPr="00D35EDC">
        <w:rPr>
          <w:rStyle w:val="StyleUnderline"/>
        </w:rPr>
        <w:t xml:space="preserve"> both lurk in the program and </w:t>
      </w:r>
      <w:r w:rsidRPr="004E5BB3">
        <w:rPr>
          <w:rStyle w:val="StyleUnderline"/>
          <w:highlight w:val="yellow"/>
        </w:rPr>
        <w:t>will be made</w:t>
      </w:r>
      <w:r w:rsidRPr="00D35EDC">
        <w:rPr>
          <w:rStyle w:val="StyleUnderline"/>
        </w:rPr>
        <w:t xml:space="preserve"> in digital </w:t>
      </w:r>
      <w:proofErr w:type="gramStart"/>
      <w:r w:rsidRPr="00D35EDC">
        <w:rPr>
          <w:rStyle w:val="StyleUnderline"/>
        </w:rPr>
        <w:t>communication.</w:t>
      </w:r>
      <w:r w:rsidRPr="00AF42E6">
        <w:rPr>
          <w:sz w:val="12"/>
        </w:rPr>
        <w:t>¶</w:t>
      </w:r>
      <w:proofErr w:type="gramEnd"/>
      <w:r w:rsidRPr="00AF42E6">
        <w:rPr>
          <w:sz w:val="12"/>
        </w:rPr>
        <w:t xml:space="preserve"> What I have just outlined minimally is not a </w:t>
      </w:r>
      <w:proofErr w:type="spellStart"/>
      <w:r w:rsidRPr="00AF42E6">
        <w:rPr>
          <w:sz w:val="12"/>
        </w:rPr>
        <w:t>reluc</w:t>
      </w:r>
      <w:proofErr w:type="spellEnd"/>
      <w:r w:rsidRPr="00AF42E6">
        <w:rPr>
          <w:sz w:val="12"/>
        </w:rPr>
        <w:t xml:space="preserve"> - </w:t>
      </w:r>
      <w:proofErr w:type="spellStart"/>
      <w:r w:rsidRPr="00AF42E6">
        <w:rPr>
          <w:sz w:val="12"/>
        </w:rPr>
        <w:t>tant</w:t>
      </w:r>
      <w:proofErr w:type="spellEnd"/>
      <w:r w:rsidRPr="00AF42E6">
        <w:rPr>
          <w:sz w:val="12"/>
        </w:rPr>
        <w:t xml:space="preserve"> admission of the fallibility of cyber, but rather a statement of what is obvious and should be </w:t>
      </w:r>
      <w:proofErr w:type="spellStart"/>
      <w:r w:rsidRPr="00AF42E6">
        <w:rPr>
          <w:sz w:val="12"/>
        </w:rPr>
        <w:t>anticipat</w:t>
      </w:r>
      <w:proofErr w:type="spellEnd"/>
      <w:r w:rsidRPr="00AF42E6">
        <w:rPr>
          <w:sz w:val="12"/>
        </w:rPr>
        <w:t xml:space="preserve"> - ed about people and material in a domain of war. All human activities are more or less harassed by friction and carry with them some risk of failure, great or small. A strategist who has read Clausewitz, especially Book One of On </w:t>
      </w:r>
      <w:proofErr w:type="gramStart"/>
      <w:r w:rsidRPr="00AF42E6">
        <w:rPr>
          <w:sz w:val="12"/>
        </w:rPr>
        <w:t>War ,</w:t>
      </w:r>
      <w:proofErr w:type="gramEnd"/>
      <w:r w:rsidRPr="00AF42E6">
        <w:rPr>
          <w:sz w:val="12"/>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AF42E6">
        <w:rPr>
          <w:sz w:val="12"/>
        </w:rPr>
        <w:t>mak</w:t>
      </w:r>
      <w:proofErr w:type="spellEnd"/>
      <w:r w:rsidRPr="00AF42E6">
        <w:rPr>
          <w:sz w:val="12"/>
        </w:rPr>
        <w:t xml:space="preserve"> - </w:t>
      </w:r>
      <w:proofErr w:type="spellStart"/>
      <w:r w:rsidRPr="00AF42E6">
        <w:rPr>
          <w:sz w:val="12"/>
        </w:rPr>
        <w:t>ing</w:t>
      </w:r>
      <w:proofErr w:type="spellEnd"/>
      <w:r w:rsidRPr="00AF42E6">
        <w:rPr>
          <w:sz w:val="12"/>
        </w:rPr>
        <w:t xml:space="preserve"> and execution of strategies.” 54 Because of its often widely distributed character, the physical </w:t>
      </w:r>
      <w:proofErr w:type="spellStart"/>
      <w:r w:rsidRPr="00AF42E6">
        <w:rPr>
          <w:sz w:val="12"/>
        </w:rPr>
        <w:t>infrastruc</w:t>
      </w:r>
      <w:proofErr w:type="spellEnd"/>
      <w:r w:rsidRPr="00AF42E6">
        <w:rPr>
          <w:sz w:val="12"/>
        </w:rPr>
        <w:t xml:space="preserve"> - </w:t>
      </w:r>
      <w:proofErr w:type="spellStart"/>
      <w:r w:rsidRPr="00AF42E6">
        <w:rPr>
          <w:sz w:val="12"/>
        </w:rPr>
        <w:t>ture</w:t>
      </w:r>
      <w:proofErr w:type="spellEnd"/>
      <w:r w:rsidRPr="00AF42E6">
        <w:rPr>
          <w:sz w:val="12"/>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AF42E6">
        <w:rPr>
          <w:sz w:val="12"/>
        </w:rPr>
        <w:t>ous</w:t>
      </w:r>
      <w:proofErr w:type="spellEnd"/>
      <w:r w:rsidRPr="00AF42E6">
        <w:rPr>
          <w:sz w:val="12"/>
        </w:rPr>
        <w:t xml:space="preserve"> potential vulnerabilities that in theory could be the condition of our cyber-dependency ought </w:t>
      </w:r>
      <w:r w:rsidRPr="00AF42E6">
        <w:rPr>
          <w:sz w:val="12"/>
        </w:rPr>
        <w:lastRenderedPageBreak/>
        <w:t xml:space="preserve">to be avoidable at best, or bearable and survivable at worst. </w:t>
      </w:r>
      <w:proofErr w:type="spellStart"/>
      <w:r w:rsidRPr="00AF42E6">
        <w:rPr>
          <w:sz w:val="12"/>
        </w:rPr>
        <w:t>Libicki</w:t>
      </w:r>
      <w:proofErr w:type="spellEnd"/>
      <w:r w:rsidRPr="00AF42E6">
        <w:rPr>
          <w:sz w:val="12"/>
        </w:rPr>
        <w:t xml:space="preserve"> offers forthright advice on this aspect of the subject that deserves to be taken at face value: ¶ [T]here is no inherent reason that improving </w:t>
      </w:r>
      <w:proofErr w:type="spellStart"/>
      <w:r w:rsidRPr="00AF42E6">
        <w:rPr>
          <w:sz w:val="12"/>
        </w:rPr>
        <w:t>informa</w:t>
      </w:r>
      <w:proofErr w:type="spellEnd"/>
      <w:r w:rsidRPr="00AF42E6">
        <w:rPr>
          <w:sz w:val="12"/>
        </w:rPr>
        <w:t xml:space="preserve"> - </w:t>
      </w:r>
      <w:proofErr w:type="spellStart"/>
      <w:r w:rsidRPr="00AF42E6">
        <w:rPr>
          <w:sz w:val="12"/>
        </w:rPr>
        <w:t>tion</w:t>
      </w:r>
      <w:proofErr w:type="spellEnd"/>
      <w:r w:rsidRPr="00AF42E6">
        <w:rPr>
          <w:sz w:val="12"/>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w:t>
      </w:r>
      <w:proofErr w:type="gramStart"/>
      <w:r w:rsidRPr="00AF42E6">
        <w:rPr>
          <w:sz w:val="12"/>
        </w:rPr>
        <w:t>gapped.¶</w:t>
      </w:r>
      <w:proofErr w:type="gramEnd"/>
      <w:r w:rsidRPr="00AF42E6">
        <w:rPr>
          <w:sz w:val="12"/>
        </w:rPr>
        <w:t xml:space="preserve"> </w:t>
      </w:r>
      <w:r w:rsidRPr="0084667B">
        <w:rPr>
          <w:rStyle w:val="StyleUnderline"/>
        </w:rPr>
        <w:t>Cyber defense admittedly is difficult</w:t>
      </w:r>
      <w:r w:rsidRPr="00AF42E6">
        <w:rPr>
          <w:sz w:val="12"/>
        </w:rPr>
        <w:t xml:space="preserve"> to do, </w:t>
      </w:r>
      <w:r w:rsidRPr="0084667B">
        <w:rPr>
          <w:rStyle w:val="StyleUnderline"/>
        </w:rPr>
        <w:t>but so is cyber offense</w:t>
      </w:r>
      <w:r w:rsidRPr="00AF42E6">
        <w:rPr>
          <w:sz w:val="12"/>
        </w:rPr>
        <w:t xml:space="preserve">. To quote </w:t>
      </w:r>
      <w:proofErr w:type="spellStart"/>
      <w:r w:rsidRPr="00AF42E6">
        <w:rPr>
          <w:sz w:val="12"/>
        </w:rPr>
        <w:t>Libicki</w:t>
      </w:r>
      <w:proofErr w:type="spellEnd"/>
      <w:r w:rsidRPr="00AF42E6">
        <w:rPr>
          <w:sz w:val="12"/>
        </w:rPr>
        <w:t xml:space="preserve"> yet again, “[</w:t>
      </w:r>
      <w:proofErr w:type="spellStart"/>
      <w:r w:rsidRPr="00AF42E6">
        <w:rPr>
          <w:sz w:val="12"/>
        </w:rPr>
        <w:t>i</w:t>
      </w:r>
      <w:proofErr w:type="spellEnd"/>
      <w:r w:rsidRPr="00AF42E6">
        <w:rPr>
          <w:sz w:val="12"/>
        </w:rPr>
        <w:t xml:space="preserve">]n this medium [cyberspace] the best defense is not necessarily a good offense; it is usually a good defense.” 56 Unlike the geostrategic context for nuclear-framed competition in U.S.–Soviet/Russian rivalry, </w:t>
      </w:r>
      <w:r w:rsidRPr="0084667B">
        <w:rPr>
          <w:rStyle w:val="StyleUnderline"/>
        </w:rPr>
        <w:t>the geographical domain of cyberspace definitely is defensible.</w:t>
      </w:r>
      <w:r w:rsidRPr="00AF42E6">
        <w:rPr>
          <w:sz w:val="12"/>
        </w:rPr>
        <w:t xml:space="preserve"> Even when the enemy is both clever and lucky, it will be our own design and operating fault if he is able to do more than disrupt and irritate us </w:t>
      </w:r>
      <w:proofErr w:type="gramStart"/>
      <w:r w:rsidRPr="00AF42E6">
        <w:rPr>
          <w:sz w:val="12"/>
        </w:rPr>
        <w:t>temporarily.¶</w:t>
      </w:r>
      <w:proofErr w:type="gramEnd"/>
      <w:r w:rsidRPr="00AF42E6">
        <w:rPr>
          <w:sz w:val="12"/>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sidRPr="0084667B">
        <w:rPr>
          <w:rStyle w:val="StyleUnderline"/>
        </w:rPr>
        <w:t>Landpower</w:t>
      </w:r>
      <w:proofErr w:type="spellEnd"/>
      <w:r w:rsidRPr="0084667B">
        <w:rPr>
          <w:rStyle w:val="StyleUnderline"/>
        </w:rPr>
        <w:t>, sea power, air power, and</w:t>
      </w:r>
      <w:r w:rsidRPr="00AF42E6">
        <w:rPr>
          <w:sz w:val="12"/>
        </w:rPr>
        <w:t xml:space="preserve"> prospectively our </w:t>
      </w:r>
      <w:r w:rsidRPr="0084667B">
        <w:rPr>
          <w:rStyle w:val="StyleUnderline"/>
        </w:rPr>
        <w:t>space</w:t>
      </w:r>
      <w:r w:rsidRPr="00AF42E6">
        <w:rPr>
          <w:sz w:val="12"/>
        </w:rPr>
        <w:t xml:space="preserve"> systems also will </w:t>
      </w:r>
      <w:r w:rsidRPr="0084667B">
        <w:rPr>
          <w:rStyle w:val="StyleUnderline"/>
        </w:rPr>
        <w:t>have</w:t>
      </w:r>
      <w:r>
        <w:rPr>
          <w:rStyle w:val="StyleUnderline"/>
        </w:rPr>
        <w:t xml:space="preserve"> to be capable of accepting com</w:t>
      </w:r>
      <w:r w:rsidRPr="0084667B">
        <w:rPr>
          <w:rStyle w:val="StyleUnderline"/>
        </w:rPr>
        <w:t xml:space="preserve">bat damage and loss, then recovering and carrying on. There is no fundamental </w:t>
      </w:r>
      <w:r>
        <w:rPr>
          <w:rStyle w:val="StyleUnderline"/>
        </w:rPr>
        <w:t>reason that less should be de</w:t>
      </w:r>
      <w:r w:rsidRPr="0084667B">
        <w:rPr>
          <w:rStyle w:val="StyleUnderline"/>
        </w:rPr>
        <w:t>manded of our cyber power</w:t>
      </w:r>
      <w:r w:rsidRPr="00AF42E6">
        <w:rPr>
          <w:sz w:val="12"/>
        </w:rPr>
        <w:t xml:space="preserve">. Second, given that cyber is not of a nature or potential character at all likely to parallel nuclear dangers in the menace it could con - </w:t>
      </w:r>
      <w:proofErr w:type="spellStart"/>
      <w:r w:rsidRPr="00AF42E6">
        <w:rPr>
          <w:sz w:val="12"/>
        </w:rPr>
        <w:t>tain</w:t>
      </w:r>
      <w:proofErr w:type="spellEnd"/>
      <w:r w:rsidRPr="00AF42E6">
        <w:rPr>
          <w:sz w:val="12"/>
        </w:rPr>
        <w:t xml:space="preserve">, we should anticipate international cyber rivalry to follow the competitive dynamic path already </w:t>
      </w:r>
      <w:proofErr w:type="spellStart"/>
      <w:r w:rsidRPr="00AF42E6">
        <w:rPr>
          <w:sz w:val="12"/>
        </w:rPr>
        <w:t>fol</w:t>
      </w:r>
      <w:proofErr w:type="spellEnd"/>
      <w:r w:rsidRPr="00AF42E6">
        <w:rPr>
          <w:sz w:val="12"/>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AF42E6">
        <w:rPr>
          <w:sz w:val="12"/>
        </w:rPr>
        <w:t>ished</w:t>
      </w:r>
      <w:proofErr w:type="spellEnd"/>
      <w:r w:rsidRPr="00AF42E6">
        <w:rPr>
          <w:sz w:val="12"/>
        </w:rPr>
        <w:t xml:space="preserve"> of recent years. 58 </w:t>
      </w:r>
      <w:r w:rsidRPr="0084667B">
        <w:rPr>
          <w:rStyle w:val="StyleUnderline"/>
        </w:rPr>
        <w:t xml:space="preserve">We can be confident that </w:t>
      </w:r>
      <w:r w:rsidRPr="00AF42E6">
        <w:rPr>
          <w:rStyle w:val="StyleUnderline"/>
        </w:rPr>
        <w:t>cyber defense should</w:t>
      </w:r>
      <w:r w:rsidRPr="00351359">
        <w:rPr>
          <w:rStyle w:val="StyleUnderline"/>
        </w:rPr>
        <w:t xml:space="preserve"> be able to </w:t>
      </w:r>
      <w:r w:rsidRPr="00AF42E6">
        <w:rPr>
          <w:rStyle w:val="Emphasis"/>
        </w:rPr>
        <w:t>function well enough</w:t>
      </w:r>
      <w:r w:rsidRPr="00AF42E6">
        <w:rPr>
          <w:rStyle w:val="StyleUnderline"/>
        </w:rPr>
        <w:t>, given</w:t>
      </w:r>
      <w:r w:rsidRPr="0084667B">
        <w:rPr>
          <w:rStyle w:val="StyleUnderline"/>
        </w:rPr>
        <w:t xml:space="preserve"> the </w:t>
      </w:r>
      <w:r w:rsidRPr="00AF42E6">
        <w:rPr>
          <w:rStyle w:val="StyleUnderline"/>
        </w:rPr>
        <w:t>strength of political</w:t>
      </w:r>
      <w:r w:rsidRPr="0084667B">
        <w:rPr>
          <w:rStyle w:val="StyleUnderline"/>
        </w:rPr>
        <w:t xml:space="preserve">, military, and commercial </w:t>
      </w:r>
      <w:r w:rsidRPr="00AF42E6">
        <w:rPr>
          <w:rStyle w:val="StyleUnderline"/>
        </w:rPr>
        <w:t>motivation for it to do so.</w:t>
      </w:r>
      <w:r w:rsidRPr="00AF42E6">
        <w:rPr>
          <w:sz w:val="12"/>
        </w:rPr>
        <w:t xml:space="preserve"> The technical context here is a medium that is a constructed one, which provides air-gapping options for choice regarding the extent of networking. Naturally, a price is paid in convenience for some closing off of possible cyberspace(s), but </w:t>
      </w:r>
      <w:proofErr w:type="gramStart"/>
      <w:r w:rsidRPr="00AF42E6">
        <w:rPr>
          <w:sz w:val="12"/>
        </w:rPr>
        <w:t>all important</w:t>
      </w:r>
      <w:proofErr w:type="gramEnd"/>
      <w:r w:rsidRPr="00AF42E6">
        <w:rPr>
          <w:sz w:val="12"/>
        </w:rPr>
        <w:t xml:space="preserve"> defense decisions involve choice, so what is novel about that? There is nothing new about accepting some limitations on utility as a price worth paying for </w:t>
      </w:r>
      <w:proofErr w:type="gramStart"/>
      <w:r w:rsidRPr="00AF42E6">
        <w:rPr>
          <w:sz w:val="12"/>
        </w:rPr>
        <w:t>security.¶</w:t>
      </w:r>
      <w:proofErr w:type="gramEnd"/>
      <w:r w:rsidRPr="00AF42E6">
        <w:rPr>
          <w:sz w:val="12"/>
        </w:rPr>
        <w:t xml:space="preserve"> 3. Intelligence is critically important, but </w:t>
      </w:r>
      <w:proofErr w:type="spellStart"/>
      <w:r w:rsidRPr="00AF42E6">
        <w:rPr>
          <w:sz w:val="12"/>
        </w:rPr>
        <w:t>informa</w:t>
      </w:r>
      <w:proofErr w:type="spellEnd"/>
      <w:r w:rsidRPr="00AF42E6">
        <w:rPr>
          <w:sz w:val="12"/>
        </w:rPr>
        <w:t xml:space="preserve"> - </w:t>
      </w:r>
      <w:proofErr w:type="spellStart"/>
      <w:r w:rsidRPr="00AF42E6">
        <w:rPr>
          <w:sz w:val="12"/>
        </w:rPr>
        <w:t>tion</w:t>
      </w:r>
      <w:proofErr w:type="spellEnd"/>
      <w:r w:rsidRPr="00AF42E6">
        <w:rPr>
          <w:sz w:val="12"/>
        </w:rPr>
        <w:t xml:space="preserve"> should not be overvalued. The strategic history of cyber over the past decade confirms what we could know already from the science and technology of this new domain for conflict. Specifically</w:t>
      </w:r>
      <w:r w:rsidRPr="0084667B">
        <w:rPr>
          <w:rStyle w:val="StyleUnderline"/>
        </w:rPr>
        <w:t>, cyber power is not technically forgiving of user error. Cyber warriors seeking criminal or military benefit require precise information if their intended exploits are to succeed.</w:t>
      </w:r>
      <w:r w:rsidRPr="00AF42E6">
        <w:rPr>
          <w:sz w:val="12"/>
        </w:rPr>
        <w:t xml:space="preserve"> Lucky guesses should not stumble upon passwords, </w:t>
      </w:r>
      <w:r w:rsidRPr="0084667B">
        <w:rPr>
          <w:rStyle w:val="StyleUnderline"/>
        </w:rPr>
        <w:t xml:space="preserve">while </w:t>
      </w:r>
      <w:r w:rsidRPr="00343042">
        <w:rPr>
          <w:rStyle w:val="StyleUnderline"/>
        </w:rPr>
        <w:t>efforts to disrupt</w:t>
      </w:r>
      <w:r w:rsidRPr="00AF42E6">
        <w:rPr>
          <w:sz w:val="12"/>
        </w:rPr>
        <w:t xml:space="preserve"> electronic Supervisory Con - </w:t>
      </w:r>
      <w:proofErr w:type="spellStart"/>
      <w:r w:rsidRPr="00AF42E6">
        <w:rPr>
          <w:sz w:val="12"/>
        </w:rPr>
        <w:t>trol</w:t>
      </w:r>
      <w:proofErr w:type="spellEnd"/>
      <w:r w:rsidRPr="00AF42E6">
        <w:rPr>
          <w:sz w:val="12"/>
        </w:rPr>
        <w:t xml:space="preserve"> and Data Acquisition </w:t>
      </w:r>
      <w:r w:rsidRPr="00343042">
        <w:rPr>
          <w:rStyle w:val="StyleUnderline"/>
        </w:rPr>
        <w:t xml:space="preserve">(SCADA) systems ought to be unable to achieve widespread </w:t>
      </w:r>
      <w:r w:rsidRPr="00351359">
        <w:rPr>
          <w:rStyle w:val="StyleUnderline"/>
        </w:rPr>
        <w:t xml:space="preserve">harmful </w:t>
      </w:r>
      <w:r w:rsidRPr="00343042">
        <w:rPr>
          <w:rStyle w:val="StyleUnderline"/>
        </w:rPr>
        <w:t>effects.</w:t>
      </w:r>
      <w:r w:rsidRPr="00AF42E6">
        <w:rPr>
          <w:sz w:val="12"/>
        </w:rPr>
        <w:t xml:space="preserve"> But obviously there are practical limits to the air-gap op - </w:t>
      </w:r>
      <w:proofErr w:type="spellStart"/>
      <w:r w:rsidRPr="00AF42E6">
        <w:rPr>
          <w:sz w:val="12"/>
        </w:rPr>
        <w:t>tion</w:t>
      </w:r>
      <w:proofErr w:type="spellEnd"/>
      <w:r w:rsidRPr="00AF42E6">
        <w:rPr>
          <w:sz w:val="12"/>
        </w:rPr>
        <w:t xml:space="preserve">, given that control (and command) systems need to be networks for communication. However, Internet connection needs to be treated as a potential source of serious </w:t>
      </w:r>
      <w:proofErr w:type="gramStart"/>
      <w:r w:rsidRPr="00AF42E6">
        <w:rPr>
          <w:sz w:val="12"/>
        </w:rPr>
        <w:t>danger.¶</w:t>
      </w:r>
      <w:proofErr w:type="gramEnd"/>
      <w:r w:rsidRPr="00AF42E6">
        <w:rPr>
          <w:sz w:val="12"/>
        </w:rPr>
        <w:t xml:space="preserve"> </w:t>
      </w:r>
      <w:r w:rsidRPr="0084667B">
        <w:rPr>
          <w:rStyle w:val="StyleUnderline"/>
        </w:rPr>
        <w:t>It is one thing to be able to be an electronic nuisance</w:t>
      </w:r>
      <w:r w:rsidRPr="00AF42E6">
        <w:rPr>
          <w:sz w:val="12"/>
        </w:rPr>
        <w:t xml:space="preserve">, to annoy, disrupt, and perhaps delay. </w:t>
      </w:r>
      <w:r w:rsidRPr="0084667B">
        <w:rPr>
          <w:rStyle w:val="StyleUnderline"/>
        </w:rPr>
        <w:t xml:space="preserve">But it is quite another to be capable of inflicting real persisting harm on the fighting power of an enemy. Critically </w:t>
      </w:r>
      <w:r w:rsidRPr="00351359">
        <w:rPr>
          <w:rStyle w:val="StyleUnderline"/>
        </w:rPr>
        <w:t xml:space="preserve">important </w:t>
      </w:r>
      <w:r w:rsidRPr="004E5BB3">
        <w:rPr>
          <w:rStyle w:val="StyleUnderline"/>
          <w:highlight w:val="yellow"/>
        </w:rPr>
        <w:t xml:space="preserve">military </w:t>
      </w:r>
      <w:r w:rsidRPr="00885C56">
        <w:rPr>
          <w:rStyle w:val="StyleUnderline"/>
        </w:rPr>
        <w:t xml:space="preserve">computer </w:t>
      </w:r>
      <w:r w:rsidRPr="004E5BB3">
        <w:rPr>
          <w:rStyle w:val="StyleUnderline"/>
          <w:highlight w:val="yellow"/>
        </w:rPr>
        <w:t>networks are</w:t>
      </w:r>
      <w:r w:rsidRPr="00885C56">
        <w:rPr>
          <w:rStyle w:val="StyleUnderline"/>
        </w:rPr>
        <w:t xml:space="preserve">, of course, </w:t>
      </w:r>
      <w:r w:rsidRPr="004E5BB3">
        <w:rPr>
          <w:rStyle w:val="StyleUnderline"/>
          <w:highlight w:val="yellow"/>
        </w:rPr>
        <w:t>accessible neither to the</w:t>
      </w:r>
      <w:r w:rsidRPr="00351359">
        <w:rPr>
          <w:rStyle w:val="StyleUnderline"/>
        </w:rPr>
        <w:t xml:space="preserve"> inspired </w:t>
      </w:r>
      <w:r w:rsidRPr="004E5BB3">
        <w:rPr>
          <w:rStyle w:val="StyleUnderline"/>
          <w:highlight w:val="yellow"/>
        </w:rPr>
        <w:t>amateur</w:t>
      </w:r>
      <w:r w:rsidRPr="0084667B">
        <w:rPr>
          <w:rStyle w:val="StyleUnderline"/>
        </w:rPr>
        <w:t xml:space="preserve"> outsider, </w:t>
      </w:r>
      <w:r w:rsidRPr="004E5BB3">
        <w:rPr>
          <w:rStyle w:val="StyleUnderline"/>
          <w:highlight w:val="yellow"/>
        </w:rPr>
        <w:t>nor</w:t>
      </w:r>
      <w:r w:rsidRPr="0084667B">
        <w:rPr>
          <w:rStyle w:val="StyleUnderline"/>
        </w:rPr>
        <w:t xml:space="preserve"> to </w:t>
      </w:r>
      <w:r w:rsidRPr="004E5BB3">
        <w:rPr>
          <w:rStyle w:val="StyleUnderline"/>
          <w:highlight w:val="yellow"/>
        </w:rPr>
        <w:t>the</w:t>
      </w:r>
      <w:r w:rsidRPr="0084667B">
        <w:rPr>
          <w:rStyle w:val="StyleUnderline"/>
        </w:rPr>
        <w:t xml:space="preserve"> malignant political </w:t>
      </w:r>
      <w:r w:rsidRPr="004E5BB3">
        <w:rPr>
          <w:rStyle w:val="StyleUnderline"/>
          <w:highlight w:val="yellow"/>
        </w:rPr>
        <w:t>enemy</w:t>
      </w:r>
      <w:r w:rsidRPr="0084667B">
        <w:rPr>
          <w:rStyle w:val="StyleUnderline"/>
        </w:rPr>
        <w:t>.</w:t>
      </w:r>
      <w:r w:rsidRPr="00AF42E6">
        <w:rPr>
          <w:sz w:val="12"/>
        </w:rPr>
        <w:t xml:space="preserve"> Easy </w:t>
      </w:r>
      <w:r w:rsidRPr="00885C56">
        <w:rPr>
          <w:rStyle w:val="StyleUnderline"/>
        </w:rPr>
        <w:t>passing</w:t>
      </w:r>
      <w:r w:rsidRPr="0084667B">
        <w:rPr>
          <w:rStyle w:val="StyleUnderline"/>
        </w:rPr>
        <w:t xml:space="preserve"> reference to </w:t>
      </w:r>
      <w:r w:rsidRPr="00351359">
        <w:rPr>
          <w:rStyle w:val="StyleUnderline"/>
        </w:rPr>
        <w:t xml:space="preserve">a hypothetical </w:t>
      </w:r>
      <w:r w:rsidRPr="004E5BB3">
        <w:rPr>
          <w:rStyle w:val="StyleUnderline"/>
          <w:highlight w:val="yellow"/>
        </w:rPr>
        <w:t>“cyber Pearl Harbor”</w:t>
      </w:r>
      <w:r w:rsidRPr="0084667B">
        <w:rPr>
          <w:rStyle w:val="StyleUnderline"/>
        </w:rPr>
        <w:t xml:space="preserve"> </w:t>
      </w:r>
      <w:r w:rsidRPr="004E5BB3">
        <w:rPr>
          <w:rStyle w:val="StyleUnderline"/>
          <w:highlight w:val="yellow"/>
        </w:rPr>
        <w:t>reflects</w:t>
      </w:r>
      <w:r w:rsidRPr="0084667B">
        <w:rPr>
          <w:rStyle w:val="StyleUnderline"/>
        </w:rPr>
        <w:t xml:space="preserve"> both poor history and </w:t>
      </w:r>
      <w:r w:rsidRPr="004E5BB3">
        <w:rPr>
          <w:rStyle w:val="Emphasis"/>
          <w:highlight w:val="yellow"/>
        </w:rPr>
        <w:t>ignorance of</w:t>
      </w:r>
      <w:r w:rsidRPr="00351359">
        <w:rPr>
          <w:rStyle w:val="Emphasis"/>
        </w:rPr>
        <w:t xml:space="preserve"> contemporary </w:t>
      </w:r>
      <w:r w:rsidRPr="004E5BB3">
        <w:rPr>
          <w:rStyle w:val="Emphasis"/>
          <w:highlight w:val="yellow"/>
        </w:rPr>
        <w:t>military common sense.</w:t>
      </w:r>
      <w:r w:rsidRPr="0084667B">
        <w:rPr>
          <w:rStyle w:val="StyleUnderline"/>
        </w:rPr>
        <w:t xml:space="preserve"> Critical potential military</w:t>
      </w:r>
      <w:r w:rsidRPr="00AF42E6">
        <w:rPr>
          <w:sz w:val="12"/>
        </w:rPr>
        <w:t xml:space="preserve"> (and other) </w:t>
      </w:r>
      <w:r w:rsidRPr="004E5BB3">
        <w:rPr>
          <w:rStyle w:val="StyleUnderline"/>
          <w:highlight w:val="yellow"/>
        </w:rPr>
        <w:t>targets</w:t>
      </w:r>
      <w:r w:rsidRPr="0084667B">
        <w:rPr>
          <w:rStyle w:val="StyleUnderline"/>
        </w:rPr>
        <w:t xml:space="preserve"> for </w:t>
      </w:r>
      <w:proofErr w:type="spellStart"/>
      <w:r w:rsidRPr="0084667B">
        <w:rPr>
          <w:rStyle w:val="StyleUnderline"/>
        </w:rPr>
        <w:t>cyber attack</w:t>
      </w:r>
      <w:proofErr w:type="spellEnd"/>
      <w:r w:rsidRPr="0084667B">
        <w:rPr>
          <w:rStyle w:val="StyleUnderline"/>
        </w:rPr>
        <w:t xml:space="preserve"> </w:t>
      </w:r>
      <w:r w:rsidRPr="004E5BB3">
        <w:rPr>
          <w:rStyle w:val="StyleUnderline"/>
          <w:highlight w:val="yellow"/>
        </w:rPr>
        <w:t xml:space="preserve">are </w:t>
      </w:r>
      <w:r w:rsidRPr="004E5BB3">
        <w:rPr>
          <w:rStyle w:val="Emphasis"/>
          <w:highlight w:val="yellow"/>
        </w:rPr>
        <w:t>extremely hard</w:t>
      </w:r>
      <w:r w:rsidRPr="004E5BB3">
        <w:rPr>
          <w:rStyle w:val="StyleUnderline"/>
          <w:highlight w:val="yellow"/>
        </w:rPr>
        <w:t xml:space="preserve"> to access</w:t>
      </w:r>
      <w:r w:rsidRPr="0084667B">
        <w:rPr>
          <w:rStyle w:val="StyleUnderline"/>
        </w:rPr>
        <w:t xml:space="preserve"> and influence</w:t>
      </w:r>
      <w:r w:rsidRPr="00AF42E6">
        <w:rPr>
          <w:sz w:val="12"/>
        </w:rPr>
        <w:t xml:space="preserve"> (I believe and certainly hope</w:t>
      </w:r>
      <w:r w:rsidRPr="0084667B">
        <w:rPr>
          <w:rStyle w:val="StyleUnderline"/>
        </w:rPr>
        <w:t xml:space="preserve">), </w:t>
      </w:r>
      <w:r w:rsidRPr="004E5BB3">
        <w:rPr>
          <w:rStyle w:val="StyleUnderline"/>
          <w:highlight w:val="yellow"/>
        </w:rPr>
        <w:t>and the</w:t>
      </w:r>
      <w:r w:rsidRPr="0084667B">
        <w:rPr>
          <w:rStyle w:val="StyleUnderline"/>
        </w:rPr>
        <w:t xml:space="preserve"> technical </w:t>
      </w:r>
      <w:r w:rsidRPr="004E5BB3">
        <w:rPr>
          <w:rStyle w:val="StyleUnderline"/>
          <w:highlight w:val="yellow"/>
        </w:rPr>
        <w:t xml:space="preserve">knowledge, </w:t>
      </w:r>
      <w:r w:rsidRPr="00351359">
        <w:rPr>
          <w:rStyle w:val="StyleUnderline"/>
        </w:rPr>
        <w:t xml:space="preserve">skills, and effort </w:t>
      </w:r>
      <w:r w:rsidRPr="004E5BB3">
        <w:rPr>
          <w:rStyle w:val="StyleUnderline"/>
          <w:highlight w:val="yellow"/>
        </w:rPr>
        <w:t>required</w:t>
      </w:r>
      <w:r w:rsidRPr="0084667B">
        <w:rPr>
          <w:rStyle w:val="StyleUnderline"/>
        </w:rPr>
        <w:t xml:space="preserve"> to do serious harm to national security </w:t>
      </w:r>
      <w:r w:rsidRPr="004E5BB3">
        <w:rPr>
          <w:rStyle w:val="StyleUnderline"/>
          <w:highlight w:val="yellow"/>
        </w:rPr>
        <w:t xml:space="preserve">is </w:t>
      </w:r>
      <w:r w:rsidRPr="004E5BB3">
        <w:rPr>
          <w:rStyle w:val="Emphasis"/>
          <w:highlight w:val="yellow"/>
        </w:rPr>
        <w:t>forbiddingly high.</w:t>
      </w:r>
      <w:r w:rsidRPr="00AF42E6">
        <w:rPr>
          <w:sz w:val="12"/>
        </w:rPr>
        <w:t xml:space="preserve"> This is not to claim, foolishly, that cyber means absolutely could not secure </w:t>
      </w:r>
      <w:r w:rsidRPr="0084667B">
        <w:rPr>
          <w:rStyle w:val="StyleUnderline"/>
        </w:rPr>
        <w:t>near-</w:t>
      </w:r>
      <w:r w:rsidRPr="00343042">
        <w:rPr>
          <w:rStyle w:val="StyleUnderline"/>
        </w:rPr>
        <w:t>catastrophic</w:t>
      </w:r>
      <w:r w:rsidRPr="00AF42E6">
        <w:rPr>
          <w:rStyle w:val="StyleUnderline"/>
        </w:rPr>
        <w:t xml:space="preserve"> </w:t>
      </w:r>
      <w:r w:rsidRPr="00343042">
        <w:rPr>
          <w:rStyle w:val="StyleUnderline"/>
        </w:rPr>
        <w:t>results</w:t>
      </w:r>
      <w:r w:rsidRPr="0084667B">
        <w:rPr>
          <w:rStyle w:val="StyleUnderline"/>
        </w:rPr>
        <w:t>.</w:t>
      </w:r>
      <w:r w:rsidRPr="00AF42E6">
        <w:rPr>
          <w:sz w:val="12"/>
        </w:rPr>
        <w:t xml:space="preserve"> However, it is to say that </w:t>
      </w:r>
      <w:r w:rsidRPr="0084667B">
        <w:rPr>
          <w:rStyle w:val="StyleUnderline"/>
        </w:rPr>
        <w:t xml:space="preserve">such a scenario </w:t>
      </w:r>
      <w:r w:rsidRPr="00343042">
        <w:rPr>
          <w:rStyle w:val="StyleUnderline"/>
        </w:rPr>
        <w:t xml:space="preserve">is </w:t>
      </w:r>
      <w:r w:rsidRPr="00343042">
        <w:rPr>
          <w:rStyle w:val="Emphasis"/>
        </w:rPr>
        <w:t>extremely improbable</w:t>
      </w:r>
      <w:r w:rsidRPr="00AF42E6">
        <w:rPr>
          <w:sz w:val="12"/>
        </w:rPr>
        <w:t xml:space="preserve">. Cyber defense is advancing all the time, as is cyber offense, of course. But so discretionary in vital detail can one be in the making of cyberspace, that confidence—real confidence—in </w:t>
      </w:r>
      <w:proofErr w:type="spellStart"/>
      <w:r w:rsidRPr="00AF42E6">
        <w:rPr>
          <w:sz w:val="12"/>
        </w:rPr>
        <w:t>cyber attack</w:t>
      </w:r>
      <w:proofErr w:type="spellEnd"/>
      <w:r w:rsidRPr="00AF42E6">
        <w:rPr>
          <w:sz w:val="12"/>
        </w:rPr>
        <w:t xml:space="preserve">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14:paraId="34277C6B" w14:textId="433B9093" w:rsidR="00EF1B5B" w:rsidRDefault="00EF1B5B" w:rsidP="00EF1B5B">
      <w:pPr>
        <w:pStyle w:val="Heading3"/>
      </w:pPr>
      <w:r>
        <w:lastRenderedPageBreak/>
        <w:t>No Cyber Impact---2NC</w:t>
      </w:r>
    </w:p>
    <w:p w14:paraId="3460F04B" w14:textId="77777777" w:rsidR="00263AD1" w:rsidRDefault="00263AD1" w:rsidP="00263AD1">
      <w:pPr>
        <w:pStyle w:val="Heading4"/>
      </w:pPr>
      <w:r>
        <w:t>No chance of successful cyberattacks --- defense is evolving faster than offense</w:t>
      </w:r>
    </w:p>
    <w:p w14:paraId="05EF4E82" w14:textId="77777777" w:rsidR="00263AD1" w:rsidRDefault="00263AD1" w:rsidP="00263AD1">
      <w:pPr>
        <w:rPr>
          <w:rStyle w:val="Hyperlink"/>
        </w:rPr>
      </w:pPr>
      <w:r>
        <w:t xml:space="preserve">Thomas </w:t>
      </w:r>
      <w:r w:rsidRPr="00294E75">
        <w:rPr>
          <w:rStyle w:val="Style13ptBold"/>
        </w:rPr>
        <w:t>Rid 12</w:t>
      </w:r>
      <w:r>
        <w:t xml:space="preserve">, PhD, reader in war studies @ King’s College London, former visiting scholar @ Hebrew University, has previously worked at the School for Advanced International Studies, Johns Hopkins, and RAND, “Think Again: Cyberwar,” March/April, Foreign Affairs, </w:t>
      </w:r>
      <w:hyperlink r:id="rId12" w:history="1">
        <w:r w:rsidRPr="009B6AA2">
          <w:rPr>
            <w:rStyle w:val="Hyperlink"/>
          </w:rPr>
          <w:t>http://www.foreignpolicy.com/articles/2012/02/27/cyberwar?page=0,1</w:t>
        </w:r>
      </w:hyperlink>
    </w:p>
    <w:p w14:paraId="48A37BDC" w14:textId="77777777" w:rsidR="00263AD1" w:rsidRDefault="00263AD1" w:rsidP="00263AD1">
      <w:pPr>
        <w:rPr>
          <w:rStyle w:val="StyleUnderline"/>
        </w:rPr>
      </w:pPr>
      <w:r w:rsidRPr="004E5BB3">
        <w:rPr>
          <w:rStyle w:val="StyleUnderline"/>
          <w:highlight w:val="yellow"/>
        </w:rPr>
        <w:t>"Cyberattacks Are</w:t>
      </w:r>
      <w:r w:rsidRPr="00407BD7">
        <w:rPr>
          <w:rStyle w:val="StyleUnderline"/>
        </w:rPr>
        <w:t xml:space="preserve"> Becoming </w:t>
      </w:r>
      <w:r w:rsidRPr="004E5BB3">
        <w:rPr>
          <w:rStyle w:val="StyleUnderline"/>
          <w:highlight w:val="yellow"/>
        </w:rPr>
        <w:t xml:space="preserve">Easier." </w:t>
      </w:r>
      <w:r w:rsidRPr="004E5BB3">
        <w:rPr>
          <w:rStyle w:val="Emphasis"/>
          <w:highlight w:val="yellow"/>
        </w:rPr>
        <w:t>Just the opposite</w:t>
      </w:r>
      <w:r w:rsidRPr="00244B5A">
        <w:rPr>
          <w:sz w:val="10"/>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sidRPr="00244B5A">
        <w:rPr>
          <w:rStyle w:val="StyleUnderline"/>
        </w:rPr>
        <w:t xml:space="preserve">Just because there's </w:t>
      </w:r>
      <w:r w:rsidRPr="004E5BB3">
        <w:rPr>
          <w:rStyle w:val="StyleUnderline"/>
          <w:highlight w:val="yellow"/>
        </w:rPr>
        <w:t>more malware</w:t>
      </w:r>
      <w:r w:rsidRPr="00244B5A">
        <w:rPr>
          <w:sz w:val="10"/>
        </w:rPr>
        <w:t xml:space="preserve">, however, </w:t>
      </w:r>
      <w:r w:rsidRPr="004E5BB3">
        <w:rPr>
          <w:rStyle w:val="StyleUnderline"/>
          <w:highlight w:val="yellow"/>
        </w:rPr>
        <w:t>doesn't mean</w:t>
      </w:r>
      <w:r w:rsidRPr="00244B5A">
        <w:rPr>
          <w:rStyle w:val="StyleUnderline"/>
        </w:rPr>
        <w:t xml:space="preserve"> that </w:t>
      </w:r>
      <w:r w:rsidRPr="004E5BB3">
        <w:rPr>
          <w:rStyle w:val="StyleUnderline"/>
          <w:highlight w:val="yellow"/>
        </w:rPr>
        <w:t xml:space="preserve">attacks are becoming </w:t>
      </w:r>
      <w:r w:rsidRPr="004E5BB3">
        <w:rPr>
          <w:rStyle w:val="Emphasis"/>
          <w:highlight w:val="yellow"/>
        </w:rPr>
        <w:t>easier</w:t>
      </w:r>
      <w:r w:rsidRPr="00244B5A">
        <w:rPr>
          <w:rStyle w:val="StyleUnderline"/>
        </w:rPr>
        <w:t xml:space="preserve">. </w:t>
      </w:r>
      <w:r w:rsidRPr="00244B5A">
        <w:rPr>
          <w:sz w:val="10"/>
        </w:rPr>
        <w:t xml:space="preserve">In fact, potentially damaging or life-threatening cyberattacks should be more difficult to pull off. Why? </w:t>
      </w:r>
      <w:r w:rsidRPr="00244B5A">
        <w:rPr>
          <w:rStyle w:val="StyleUnderline"/>
        </w:rPr>
        <w:t xml:space="preserve">Sensitive </w:t>
      </w:r>
      <w:r w:rsidRPr="004E5BB3">
        <w:rPr>
          <w:rStyle w:val="StyleUnderline"/>
          <w:highlight w:val="yellow"/>
        </w:rPr>
        <w:t>systems</w:t>
      </w:r>
      <w:r w:rsidRPr="00244B5A">
        <w:rPr>
          <w:rStyle w:val="StyleUnderline"/>
        </w:rPr>
        <w:t xml:space="preserve"> generally </w:t>
      </w:r>
      <w:r w:rsidRPr="004E5BB3">
        <w:rPr>
          <w:rStyle w:val="StyleUnderline"/>
          <w:highlight w:val="yellow"/>
        </w:rPr>
        <w:t xml:space="preserve">have </w:t>
      </w:r>
      <w:r w:rsidRPr="004E5BB3">
        <w:rPr>
          <w:rStyle w:val="Emphasis"/>
          <w:highlight w:val="yellow"/>
        </w:rPr>
        <w:t>built-in redundancy and safety systems</w:t>
      </w:r>
      <w:r w:rsidRPr="00244B5A">
        <w:rPr>
          <w:rStyle w:val="StyleUnderline"/>
        </w:rPr>
        <w:t xml:space="preserve">, meaning </w:t>
      </w:r>
      <w:r w:rsidRPr="004E5BB3">
        <w:rPr>
          <w:rStyle w:val="StyleUnderline"/>
          <w:highlight w:val="yellow"/>
        </w:rPr>
        <w:t>an attack</w:t>
      </w:r>
      <w:r w:rsidRPr="004E5BB3">
        <w:rPr>
          <w:sz w:val="10"/>
          <w:highlight w:val="yellow"/>
        </w:rPr>
        <w:t>er</w:t>
      </w:r>
      <w:r w:rsidRPr="004E5BB3">
        <w:rPr>
          <w:rStyle w:val="StyleUnderline"/>
          <w:highlight w:val="yellow"/>
        </w:rPr>
        <w:t>'</w:t>
      </w:r>
      <w:r w:rsidRPr="004E5BB3">
        <w:rPr>
          <w:sz w:val="10"/>
          <w:highlight w:val="yellow"/>
        </w:rPr>
        <w:t>s</w:t>
      </w:r>
      <w:r w:rsidRPr="00244B5A">
        <w:rPr>
          <w:sz w:val="10"/>
        </w:rPr>
        <w:t xml:space="preserve"> likely objective will not be to shut down a system, since merely forcing the shutdown of one control system, say a power plant, </w:t>
      </w:r>
      <w:r w:rsidRPr="004E5BB3">
        <w:rPr>
          <w:rStyle w:val="StyleUnderline"/>
          <w:highlight w:val="yellow"/>
        </w:rPr>
        <w:t>could trigger a backup and</w:t>
      </w:r>
      <w:r w:rsidRPr="00244B5A">
        <w:rPr>
          <w:rStyle w:val="StyleUnderline"/>
        </w:rPr>
        <w:t xml:space="preserve"> cause </w:t>
      </w:r>
      <w:r w:rsidRPr="004E5BB3">
        <w:rPr>
          <w:rStyle w:val="StyleUnderline"/>
          <w:highlight w:val="yellow"/>
        </w:rPr>
        <w:t>operators</w:t>
      </w:r>
      <w:r w:rsidRPr="00244B5A">
        <w:rPr>
          <w:rStyle w:val="StyleUnderline"/>
        </w:rPr>
        <w:t xml:space="preserve"> to </w:t>
      </w:r>
      <w:r w:rsidRPr="004E5BB3">
        <w:rPr>
          <w:rStyle w:val="StyleUnderline"/>
          <w:highlight w:val="yellow"/>
        </w:rPr>
        <w:t>start looking for the bug.</w:t>
      </w:r>
      <w:r w:rsidRPr="00244B5A">
        <w:rPr>
          <w:sz w:val="10"/>
        </w:rPr>
        <w:t xml:space="preserve"> To work as an effective weapon, malware would have to influence an active process -- but not bring it to a screeching halt. If </w:t>
      </w:r>
      <w:r w:rsidRPr="004E5BB3">
        <w:rPr>
          <w:rStyle w:val="StyleUnderline"/>
          <w:highlight w:val="yellow"/>
        </w:rPr>
        <w:t>the</w:t>
      </w:r>
      <w:r w:rsidRPr="00244B5A">
        <w:rPr>
          <w:rStyle w:val="StyleUnderline"/>
        </w:rPr>
        <w:t xml:space="preserve"> malicious </w:t>
      </w:r>
      <w:r w:rsidRPr="004E5BB3">
        <w:rPr>
          <w:rStyle w:val="StyleUnderline"/>
          <w:highlight w:val="yellow"/>
        </w:rPr>
        <w:t>activity</w:t>
      </w:r>
      <w:r w:rsidRPr="00244B5A">
        <w:rPr>
          <w:sz w:val="10"/>
        </w:rPr>
        <w:t xml:space="preserve"> extends over a lengthy period, it </w:t>
      </w:r>
      <w:r w:rsidRPr="004E5BB3">
        <w:rPr>
          <w:rStyle w:val="StyleUnderline"/>
          <w:highlight w:val="yellow"/>
        </w:rPr>
        <w:t>has to remain stealthy. That's</w:t>
      </w:r>
      <w:r w:rsidRPr="00244B5A">
        <w:rPr>
          <w:sz w:val="10"/>
        </w:rPr>
        <w:t xml:space="preserve"> a more </w:t>
      </w:r>
      <w:r w:rsidRPr="004E5BB3">
        <w:rPr>
          <w:rStyle w:val="StyleUnderline"/>
          <w:highlight w:val="yellow"/>
        </w:rPr>
        <w:t>difficult</w:t>
      </w:r>
      <w:r w:rsidRPr="00244B5A">
        <w:rPr>
          <w:sz w:val="10"/>
        </w:rPr>
        <w:t xml:space="preserve"> trick than hitting the virtual off-button. Take Stuxnet, the worm that sabotaged Iran's nuclear program in 2010. It didn't just crudely shut down the centrifuges at the Natanz nuclear facility; rather, the worm subtly manipulated the system.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244B5A">
        <w:rPr>
          <w:rStyle w:val="StyleUnderline"/>
        </w:rPr>
        <w:t xml:space="preserve">Stuxnet required extremely detailed intelligence about the systems it was supposed to compromise, and the same will be true for other dangerous cyberweapons. </w:t>
      </w:r>
      <w:r w:rsidRPr="00244B5A">
        <w:rPr>
          <w:sz w:val="10"/>
        </w:rPr>
        <w:t>Yes, "</w:t>
      </w:r>
      <w:r w:rsidRPr="004E5BB3">
        <w:rPr>
          <w:rStyle w:val="StyleUnderline"/>
          <w:highlight w:val="yellow"/>
        </w:rPr>
        <w:t>convergence</w:t>
      </w:r>
      <w:r w:rsidRPr="00244B5A">
        <w:rPr>
          <w:sz w:val="10"/>
        </w:rPr>
        <w:t xml:space="preserve">," standardization, and sloppy defense of control-systems software could increase the risk of generic attacks, but the same trend </w:t>
      </w:r>
      <w:r w:rsidRPr="004E5BB3">
        <w:rPr>
          <w:rStyle w:val="StyleUnderline"/>
          <w:highlight w:val="yellow"/>
        </w:rPr>
        <w:t>has</w:t>
      </w:r>
      <w:r w:rsidRPr="00244B5A">
        <w:rPr>
          <w:sz w:val="10"/>
        </w:rPr>
        <w:t xml:space="preserve"> also </w:t>
      </w:r>
      <w:r w:rsidRPr="004E5BB3">
        <w:rPr>
          <w:rStyle w:val="StyleUnderline"/>
          <w:highlight w:val="yellow"/>
        </w:rPr>
        <w:t>caused defenses</w:t>
      </w:r>
      <w:r w:rsidRPr="00244B5A">
        <w:rPr>
          <w:rStyle w:val="StyleUnderline"/>
        </w:rPr>
        <w:t xml:space="preserve"> against the most coveted targets </w:t>
      </w:r>
      <w:r w:rsidRPr="004E5BB3">
        <w:rPr>
          <w:rStyle w:val="StyleUnderline"/>
          <w:highlight w:val="yellow"/>
        </w:rPr>
        <w:t>to improve</w:t>
      </w:r>
      <w:r w:rsidRPr="00244B5A">
        <w:rPr>
          <w:rStyle w:val="StyleUnderline"/>
        </w:rPr>
        <w:t xml:space="preserve"> steadily </w:t>
      </w:r>
      <w:r w:rsidRPr="004E5BB3">
        <w:rPr>
          <w:rStyle w:val="StyleUnderline"/>
          <w:highlight w:val="yellow"/>
        </w:rPr>
        <w:t>and has made</w:t>
      </w:r>
      <w:r w:rsidRPr="00244B5A">
        <w:rPr>
          <w:rStyle w:val="StyleUnderline"/>
        </w:rPr>
        <w:t xml:space="preserve"> </w:t>
      </w:r>
      <w:r w:rsidRPr="004E5BB3">
        <w:rPr>
          <w:rStyle w:val="StyleUnderline"/>
          <w:highlight w:val="yellow"/>
        </w:rPr>
        <w:t>reprogramming</w:t>
      </w:r>
      <w:r w:rsidRPr="00244B5A">
        <w:rPr>
          <w:rStyle w:val="StyleUnderline"/>
        </w:rPr>
        <w:t xml:space="preserve"> highly specific </w:t>
      </w:r>
      <w:r w:rsidRPr="004E5BB3">
        <w:rPr>
          <w:rStyle w:val="StyleUnderline"/>
          <w:highlight w:val="yellow"/>
        </w:rPr>
        <w:t>installations</w:t>
      </w:r>
      <w:r w:rsidRPr="00244B5A">
        <w:rPr>
          <w:rStyle w:val="StyleUnderline"/>
        </w:rPr>
        <w:t xml:space="preserve"> on legacy systems </w:t>
      </w:r>
      <w:r w:rsidRPr="004E5BB3">
        <w:rPr>
          <w:rStyle w:val="Emphasis"/>
          <w:highlight w:val="yellow"/>
        </w:rPr>
        <w:t>more complex, not less.</w:t>
      </w:r>
      <w:r w:rsidRPr="00244B5A">
        <w:rPr>
          <w:rStyle w:val="StyleUnderline"/>
        </w:rPr>
        <w:t xml:space="preserve"> </w:t>
      </w:r>
    </w:p>
    <w:p w14:paraId="42D38E53" w14:textId="77777777" w:rsidR="00263AD1" w:rsidRDefault="00263AD1" w:rsidP="00263AD1">
      <w:pPr>
        <w:pStyle w:val="Heading4"/>
      </w:pPr>
      <w:r>
        <w:t>Cyber-attacks “burnout” --- the bigger the impact, the faster it can be corrected --- checks escalation</w:t>
      </w:r>
    </w:p>
    <w:p w14:paraId="4907D31A" w14:textId="77777777" w:rsidR="00263AD1" w:rsidRPr="00532805" w:rsidRDefault="00263AD1" w:rsidP="00263AD1">
      <w:r w:rsidRPr="00532805">
        <w:t xml:space="preserve">Ian </w:t>
      </w:r>
      <w:r w:rsidRPr="00532805">
        <w:rPr>
          <w:rStyle w:val="Style13ptBold"/>
        </w:rPr>
        <w:t>Brown 11</w:t>
      </w:r>
      <w:r w:rsidRPr="00532805">
        <w:t>, Associate Director of the Cyber Security Centre @ the University of Oxford, and Peter Sommers, Professor @ the London School of Economics, Reducing Systemic Cybersecurity Risk,” OECD, 1/14, http://www.oecd.org/governance/risk/46889922.pdf</w:t>
      </w:r>
    </w:p>
    <w:p w14:paraId="4C3A7B30" w14:textId="77777777" w:rsidR="00263AD1" w:rsidRDefault="00263AD1" w:rsidP="00263AD1">
      <w:pPr>
        <w:rPr>
          <w:sz w:val="14"/>
        </w:rPr>
      </w:pPr>
      <w:r w:rsidRPr="00B85997">
        <w:rPr>
          <w:sz w:val="14"/>
        </w:rPr>
        <w:t xml:space="preserve">Pure </w:t>
      </w:r>
      <w:r w:rsidRPr="004E5BB3">
        <w:rPr>
          <w:rStyle w:val="StyleUnderline"/>
          <w:highlight w:val="yellow"/>
        </w:rPr>
        <w:t>cybersecurity risks tend to be</w:t>
      </w:r>
      <w:r w:rsidRPr="004E5BB3">
        <w:rPr>
          <w:sz w:val="14"/>
          <w:highlight w:val="yellow"/>
        </w:rPr>
        <w:t xml:space="preserve"> </w:t>
      </w:r>
      <w:proofErr w:type="spellStart"/>
      <w:r w:rsidRPr="004E5BB3">
        <w:rPr>
          <w:rStyle w:val="Emphasis"/>
          <w:highlight w:val="yellow"/>
        </w:rPr>
        <w:t>localised</w:t>
      </w:r>
      <w:proofErr w:type="spellEnd"/>
      <w:r w:rsidRPr="004E5BB3">
        <w:rPr>
          <w:rStyle w:val="Emphasis"/>
          <w:highlight w:val="yellow"/>
        </w:rPr>
        <w:t xml:space="preserve"> and temporary</w:t>
      </w:r>
      <w:r w:rsidRPr="00B85997">
        <w:rPr>
          <w:sz w:val="14"/>
        </w:rPr>
        <w:t xml:space="preserve"> rather than global and long - term. This is for two fundamental </w:t>
      </w:r>
      <w:proofErr w:type="gramStart"/>
      <w:r w:rsidRPr="00B85997">
        <w:rPr>
          <w:sz w:val="14"/>
        </w:rPr>
        <w:t>reasons:</w:t>
      </w:r>
      <w:r w:rsidRPr="00B85997">
        <w:rPr>
          <w:sz w:val="12"/>
        </w:rPr>
        <w:t>¶</w:t>
      </w:r>
      <w:proofErr w:type="gramEnd"/>
      <w:r w:rsidRPr="00B85997">
        <w:rPr>
          <w:sz w:val="14"/>
        </w:rPr>
        <w:t xml:space="preserve"> </w:t>
      </w:r>
      <w:r w:rsidRPr="004E5BB3">
        <w:rPr>
          <w:rStyle w:val="StyleUnderline"/>
          <w:highlight w:val="yellow"/>
        </w:rPr>
        <w:t>The longer an attack</w:t>
      </w:r>
      <w:r w:rsidRPr="00B85997">
        <w:rPr>
          <w:rStyle w:val="StyleUnderline"/>
        </w:rPr>
        <w:t xml:space="preserve"> persists, </w:t>
      </w:r>
      <w:r w:rsidRPr="004E5BB3">
        <w:rPr>
          <w:rStyle w:val="StyleUnderline"/>
          <w:highlight w:val="yellow"/>
        </w:rPr>
        <w:t>the greater</w:t>
      </w:r>
      <w:r w:rsidRPr="00B85997">
        <w:rPr>
          <w:rStyle w:val="StyleUnderline"/>
        </w:rPr>
        <w:t xml:space="preserve"> the </w:t>
      </w:r>
      <w:r w:rsidRPr="004E5BB3">
        <w:rPr>
          <w:rStyle w:val="StyleUnderline"/>
          <w:highlight w:val="yellow"/>
        </w:rPr>
        <w:t>likelihood it will</w:t>
      </w:r>
      <w:r w:rsidRPr="00B85997">
        <w:rPr>
          <w:rStyle w:val="StyleUnderline"/>
        </w:rPr>
        <w:t xml:space="preserve"> </w:t>
      </w:r>
      <w:r w:rsidRPr="004E5BB3">
        <w:rPr>
          <w:rStyle w:val="StyleUnderline"/>
          <w:highlight w:val="yellow"/>
        </w:rPr>
        <w:t>be</w:t>
      </w:r>
      <w:r w:rsidRPr="00B85997">
        <w:rPr>
          <w:rStyle w:val="StyleUnderline"/>
        </w:rPr>
        <w:t xml:space="preserve"> detected, routed around, and become </w:t>
      </w:r>
      <w:r w:rsidRPr="004E5BB3">
        <w:rPr>
          <w:rStyle w:val="Emphasis"/>
          <w:highlight w:val="yellow"/>
        </w:rPr>
        <w:t>attributable</w:t>
      </w:r>
      <w:r w:rsidRPr="004E5BB3">
        <w:rPr>
          <w:rStyle w:val="StyleUnderline"/>
          <w:highlight w:val="yellow"/>
        </w:rPr>
        <w:t xml:space="preserve"> to a</w:t>
      </w:r>
      <w:r w:rsidRPr="00B85997">
        <w:rPr>
          <w:rStyle w:val="StyleUnderline"/>
        </w:rPr>
        <w:t xml:space="preserve"> specific </w:t>
      </w:r>
      <w:r w:rsidRPr="004E5BB3">
        <w:rPr>
          <w:rStyle w:val="StyleUnderline"/>
          <w:highlight w:val="yellow"/>
        </w:rPr>
        <w:t>party against whom actions can be taken</w:t>
      </w:r>
      <w:r w:rsidRPr="00B85997">
        <w:rPr>
          <w:rStyle w:val="StyleUnderline"/>
        </w:rPr>
        <w:t xml:space="preserve"> (including</w:t>
      </w:r>
      <w:r w:rsidRPr="00B85997">
        <w:rPr>
          <w:sz w:val="14"/>
        </w:rPr>
        <w:t xml:space="preserve"> disconnection, arrest and </w:t>
      </w:r>
      <w:r w:rsidRPr="00B85997">
        <w:rPr>
          <w:rStyle w:val="StyleUnderline"/>
        </w:rPr>
        <w:t>retribution).</w:t>
      </w:r>
      <w:r w:rsidRPr="00B85997">
        <w:rPr>
          <w:sz w:val="14"/>
        </w:rPr>
        <w:t xml:space="preserve"> </w:t>
      </w:r>
      <w:r w:rsidRPr="00B85997">
        <w:rPr>
          <w:sz w:val="12"/>
        </w:rPr>
        <w:t>¶</w:t>
      </w:r>
      <w:r w:rsidRPr="00B85997">
        <w:rPr>
          <w:sz w:val="14"/>
        </w:rPr>
        <w:t xml:space="preserve"> </w:t>
      </w:r>
      <w:r w:rsidRPr="004E5BB3">
        <w:rPr>
          <w:rStyle w:val="StyleUnderline"/>
          <w:highlight w:val="yellow"/>
        </w:rPr>
        <w:t xml:space="preserve">Larger-scale attacks result in </w:t>
      </w:r>
      <w:r w:rsidRPr="004E5BB3">
        <w:rPr>
          <w:rStyle w:val="Emphasis"/>
          <w:highlight w:val="yellow"/>
        </w:rPr>
        <w:t>more of the data needed to</w:t>
      </w:r>
      <w:r w:rsidRPr="00CA3452">
        <w:rPr>
          <w:rStyle w:val="StyleUnderline"/>
        </w:rPr>
        <w:t xml:space="preserve"> diagnose</w:t>
      </w:r>
      <w:r w:rsidRPr="00B85997">
        <w:rPr>
          <w:rStyle w:val="StyleUnderline"/>
        </w:rPr>
        <w:t xml:space="preserve"> and </w:t>
      </w:r>
      <w:r w:rsidRPr="004E5BB3">
        <w:rPr>
          <w:rStyle w:val="Emphasis"/>
          <w:highlight w:val="yellow"/>
        </w:rPr>
        <w:t>fix</w:t>
      </w:r>
      <w:r w:rsidRPr="00B85997">
        <w:rPr>
          <w:rStyle w:val="StyleUnderline"/>
        </w:rPr>
        <w:t xml:space="preserve"> system </w:t>
      </w:r>
      <w:r w:rsidRPr="004E5BB3">
        <w:rPr>
          <w:rStyle w:val="Emphasis"/>
          <w:highlight w:val="yellow"/>
        </w:rPr>
        <w:t>vulnerabilities</w:t>
      </w:r>
      <w:r w:rsidRPr="004E5BB3">
        <w:rPr>
          <w:rStyle w:val="StyleUnderline"/>
          <w:highlight w:val="yellow"/>
        </w:rPr>
        <w:t>, and provide</w:t>
      </w:r>
      <w:r w:rsidRPr="00B85997">
        <w:rPr>
          <w:rStyle w:val="StyleUnderline"/>
        </w:rPr>
        <w:t xml:space="preserve"> a </w:t>
      </w:r>
      <w:r w:rsidRPr="004E5BB3">
        <w:rPr>
          <w:rStyle w:val="Emphasis"/>
          <w:highlight w:val="yellow"/>
        </w:rPr>
        <w:t>stronger incentive</w:t>
      </w:r>
      <w:r w:rsidRPr="004E5BB3">
        <w:rPr>
          <w:rStyle w:val="StyleUnderline"/>
          <w:highlight w:val="yellow"/>
        </w:rPr>
        <w:t xml:space="preserve"> to</w:t>
      </w:r>
      <w:r w:rsidRPr="00B85997">
        <w:rPr>
          <w:rStyle w:val="StyleUnderline"/>
        </w:rPr>
        <w:t xml:space="preserve"> system suppliers and administrators to </w:t>
      </w:r>
      <w:r w:rsidRPr="004E5BB3">
        <w:rPr>
          <w:rStyle w:val="StyleUnderline"/>
          <w:highlight w:val="yellow"/>
        </w:rPr>
        <w:t>do so</w:t>
      </w:r>
      <w:r w:rsidRPr="00B85997">
        <w:rPr>
          <w:sz w:val="14"/>
        </w:rPr>
        <w:t xml:space="preserve"> (</w:t>
      </w:r>
      <w:proofErr w:type="spellStart"/>
      <w:r w:rsidRPr="00B85997">
        <w:rPr>
          <w:sz w:val="14"/>
        </w:rPr>
        <w:t>Libicki</w:t>
      </w:r>
      <w:proofErr w:type="spellEnd"/>
      <w:r w:rsidRPr="00B85997">
        <w:rPr>
          <w:sz w:val="14"/>
        </w:rPr>
        <w:t>, 2009: xiv</w:t>
      </w:r>
      <w:proofErr w:type="gramStart"/>
      <w:r w:rsidRPr="00B85997">
        <w:rPr>
          <w:sz w:val="14"/>
        </w:rPr>
        <w:t>).</w:t>
      </w:r>
      <w:r w:rsidRPr="00B85997">
        <w:rPr>
          <w:sz w:val="12"/>
        </w:rPr>
        <w:t>¶</w:t>
      </w:r>
      <w:proofErr w:type="gramEnd"/>
      <w:r w:rsidRPr="00B85997">
        <w:rPr>
          <w:sz w:val="14"/>
        </w:rPr>
        <w:t xml:space="preserve"> </w:t>
      </w:r>
      <w:r w:rsidRPr="004E5BB3">
        <w:rPr>
          <w:rStyle w:val="Emphasis"/>
          <w:highlight w:val="yellow"/>
        </w:rPr>
        <w:t>Even for the best-resourced</w:t>
      </w:r>
      <w:r w:rsidRPr="00B85997">
        <w:rPr>
          <w:sz w:val="14"/>
        </w:rPr>
        <w:t xml:space="preserve"> and most determined attackers – </w:t>
      </w:r>
      <w:r w:rsidRPr="004E5BB3">
        <w:rPr>
          <w:rStyle w:val="Emphasis"/>
          <w:highlight w:val="yellow"/>
        </w:rPr>
        <w:t>nation</w:t>
      </w:r>
      <w:r w:rsidRPr="00574EC3">
        <w:rPr>
          <w:rStyle w:val="Emphasis"/>
        </w:rPr>
        <w:t xml:space="preserve"> states</w:t>
      </w:r>
      <w:r w:rsidRPr="00B85997">
        <w:rPr>
          <w:sz w:val="14"/>
        </w:rPr>
        <w:t xml:space="preserve"> taking military action – </w:t>
      </w:r>
      <w:r w:rsidRPr="004E5BB3">
        <w:rPr>
          <w:rStyle w:val="Emphasis"/>
          <w:highlight w:val="yellow"/>
        </w:rPr>
        <w:t>these conditions</w:t>
      </w:r>
      <w:r w:rsidRPr="00B85997">
        <w:rPr>
          <w:rStyle w:val="StyleUnderline"/>
        </w:rPr>
        <w:t xml:space="preserve"> are likely to </w:t>
      </w:r>
      <w:r w:rsidRPr="004E5BB3">
        <w:rPr>
          <w:rStyle w:val="Emphasis"/>
          <w:highlight w:val="yellow"/>
        </w:rPr>
        <w:t>hold</w:t>
      </w:r>
      <w:r w:rsidRPr="00B85997">
        <w:rPr>
          <w:rStyle w:val="StyleUnderline"/>
        </w:rPr>
        <w:t>.</w:t>
      </w:r>
      <w:r w:rsidRPr="00B85997">
        <w:rPr>
          <w:sz w:val="14"/>
        </w:rPr>
        <w:t xml:space="preserve"> RAND Corporation recently reported to the US Air Force “operational cyberwar has an important niche role, but only that,” </w:t>
      </w:r>
      <w:proofErr w:type="gramStart"/>
      <w:r w:rsidRPr="00B85997">
        <w:rPr>
          <w:sz w:val="14"/>
        </w:rPr>
        <w:t>commenting:</w:t>
      </w:r>
      <w:r w:rsidRPr="00B85997">
        <w:rPr>
          <w:sz w:val="12"/>
        </w:rPr>
        <w:t>¶</w:t>
      </w:r>
      <w:proofErr w:type="gramEnd"/>
      <w:r w:rsidRPr="00B85997">
        <w:rPr>
          <w:sz w:val="14"/>
        </w:rPr>
        <w:t xml:space="preserve"> “Investigation may reveal that a particular system has a particular vulnerability. Predicting what an attack can do requires knowing how the system and its operators will respond to signs of dysfunction and knowing the </w:t>
      </w:r>
      <w:proofErr w:type="spellStart"/>
      <w:r w:rsidRPr="00B85997">
        <w:rPr>
          <w:sz w:val="14"/>
        </w:rPr>
        <w:t>behaviour</w:t>
      </w:r>
      <w:proofErr w:type="spellEnd"/>
      <w:r w:rsidRPr="00B85997">
        <w:rPr>
          <w:sz w:val="14"/>
        </w:rPr>
        <w:t xml:space="preserve"> of processes and systems associated with the system being attacked. Even then, </w:t>
      </w:r>
      <w:r w:rsidRPr="00B85997">
        <w:rPr>
          <w:rStyle w:val="StyleUnderline"/>
        </w:rPr>
        <w:t>cyberwar operations neither directly harm individuals nor destroy equipment</w:t>
      </w:r>
      <w:r w:rsidRPr="00B85997">
        <w:rPr>
          <w:sz w:val="14"/>
        </w:rPr>
        <w:t xml:space="preserve"> (albeit with some exceptions). </w:t>
      </w:r>
      <w:r w:rsidRPr="004E5BB3">
        <w:rPr>
          <w:rStyle w:val="Emphasis"/>
          <w:highlight w:val="yellow"/>
        </w:rPr>
        <w:t>At best</w:t>
      </w:r>
      <w:r w:rsidRPr="004E5BB3">
        <w:rPr>
          <w:sz w:val="14"/>
          <w:highlight w:val="yellow"/>
        </w:rPr>
        <w:t xml:space="preserve">, </w:t>
      </w:r>
      <w:r w:rsidRPr="004E5BB3">
        <w:rPr>
          <w:rStyle w:val="StyleUnderline"/>
          <w:highlight w:val="yellow"/>
        </w:rPr>
        <w:t>these operations</w:t>
      </w:r>
      <w:r w:rsidRPr="00B85997">
        <w:rPr>
          <w:rStyle w:val="StyleUnderline"/>
        </w:rPr>
        <w:t xml:space="preserve"> can confuse and </w:t>
      </w:r>
      <w:r w:rsidRPr="004E5BB3">
        <w:rPr>
          <w:rStyle w:val="StyleUnderline"/>
          <w:highlight w:val="yellow"/>
        </w:rPr>
        <w:t>frustrate operators</w:t>
      </w:r>
      <w:r w:rsidRPr="00B85997">
        <w:rPr>
          <w:sz w:val="14"/>
        </w:rPr>
        <w:t xml:space="preserve"> of military systems, </w:t>
      </w:r>
      <w:r w:rsidRPr="004E5BB3">
        <w:rPr>
          <w:rStyle w:val="StyleUnderline"/>
          <w:highlight w:val="yellow"/>
        </w:rPr>
        <w:t>and</w:t>
      </w:r>
      <w:r w:rsidRPr="00B85997">
        <w:rPr>
          <w:sz w:val="14"/>
        </w:rPr>
        <w:t xml:space="preserve"> then </w:t>
      </w:r>
      <w:r w:rsidRPr="004E5BB3">
        <w:rPr>
          <w:rStyle w:val="Emphasis"/>
          <w:highlight w:val="yellow"/>
        </w:rPr>
        <w:t>only temporarily</w:t>
      </w:r>
      <w:r w:rsidRPr="00B85997">
        <w:rPr>
          <w:sz w:val="14"/>
        </w:rPr>
        <w:t>. Thus, cyberwar can only be a support function for other elements of warfare, for instance, in disarming the enemy</w:t>
      </w:r>
      <w:r w:rsidRPr="00B85997">
        <w:rPr>
          <w:rFonts w:ascii="Times New Roman" w:hAnsi="Times New Roman"/>
          <w:sz w:val="14"/>
        </w:rPr>
        <w:t>‖</w:t>
      </w:r>
      <w:r w:rsidRPr="00B85997">
        <w:rPr>
          <w:sz w:val="14"/>
        </w:rPr>
        <w:t xml:space="preserve"> (</w:t>
      </w:r>
      <w:proofErr w:type="spellStart"/>
      <w:r w:rsidRPr="00B85997">
        <w:rPr>
          <w:sz w:val="14"/>
        </w:rPr>
        <w:t>Libicki</w:t>
      </w:r>
      <w:proofErr w:type="spellEnd"/>
      <w:r w:rsidRPr="00B85997">
        <w:rPr>
          <w:sz w:val="14"/>
        </w:rPr>
        <w:t>, 2009: xiv — xv).”</w:t>
      </w:r>
    </w:p>
    <w:p w14:paraId="5F2636EF" w14:textId="77777777" w:rsidR="00EF1B5B" w:rsidRPr="00EF1B5B" w:rsidRDefault="00EF1B5B" w:rsidP="00EF1B5B"/>
    <w:p w14:paraId="14E803BB" w14:textId="5B6B4995" w:rsidR="00A12966" w:rsidRDefault="00A12966" w:rsidP="0016539B">
      <w:pPr>
        <w:pStyle w:val="Heading2"/>
      </w:pPr>
      <w:r>
        <w:lastRenderedPageBreak/>
        <w:t>Renewables Advantage</w:t>
      </w:r>
    </w:p>
    <w:p w14:paraId="53CC04A8" w14:textId="77777777" w:rsidR="00F97915" w:rsidRDefault="00F97915" w:rsidP="00F97915">
      <w:pPr>
        <w:pStyle w:val="Heading3"/>
      </w:pPr>
      <w:r>
        <w:lastRenderedPageBreak/>
        <w:t>Trump---1NC</w:t>
      </w:r>
    </w:p>
    <w:p w14:paraId="54DB7B2B" w14:textId="77777777" w:rsidR="00F97915" w:rsidRDefault="00F97915" w:rsidP="00F97915">
      <w:pPr>
        <w:pStyle w:val="Heading4"/>
      </w:pPr>
      <w:r>
        <w:t>Trump’s energy policies kill renewables</w:t>
      </w:r>
    </w:p>
    <w:p w14:paraId="03110E2C" w14:textId="77777777" w:rsidR="00F97915" w:rsidRPr="00AD22C2" w:rsidRDefault="00F97915" w:rsidP="00F97915">
      <w:r>
        <w:t xml:space="preserve">Joe </w:t>
      </w:r>
      <w:r w:rsidRPr="00AD22C2">
        <w:rPr>
          <w:rStyle w:val="Style13ptBold"/>
        </w:rPr>
        <w:t>Ryan 17</w:t>
      </w:r>
      <w:r>
        <w:t>, covers renewable energy for Bloomberg, “Trump’s Coal Threat to Renewable Energy,” 11/3/17, https://www.bloomberg.com/news/articles/2017-11-03/trump-s-coal-threat-to-renewable-energy</w:t>
      </w:r>
    </w:p>
    <w:p w14:paraId="40595087" w14:textId="77777777" w:rsidR="00F97915" w:rsidRPr="0000438A" w:rsidRDefault="00F97915" w:rsidP="00F97915">
      <w:pPr>
        <w:rPr>
          <w:sz w:val="16"/>
        </w:rPr>
      </w:pPr>
      <w:r w:rsidRPr="0000438A">
        <w:rPr>
          <w:sz w:val="16"/>
        </w:rPr>
        <w:t xml:space="preserve">The </w:t>
      </w:r>
      <w:r w:rsidRPr="0000438A">
        <w:rPr>
          <w:rStyle w:val="StyleUnderline"/>
          <w:highlight w:val="yellow"/>
        </w:rPr>
        <w:t>Trump</w:t>
      </w:r>
      <w:r w:rsidRPr="0000438A">
        <w:rPr>
          <w:sz w:val="16"/>
        </w:rPr>
        <w:t xml:space="preserve"> administration </w:t>
      </w:r>
      <w:r w:rsidRPr="0000438A">
        <w:rPr>
          <w:rStyle w:val="StyleUnderline"/>
          <w:highlight w:val="yellow"/>
        </w:rPr>
        <w:t>is plotting</w:t>
      </w:r>
      <w:r w:rsidRPr="000F599F">
        <w:rPr>
          <w:rStyle w:val="StyleUnderline"/>
        </w:rPr>
        <w:t xml:space="preserve"> a series of </w:t>
      </w:r>
      <w:r w:rsidRPr="0000438A">
        <w:rPr>
          <w:rStyle w:val="StyleUnderline"/>
          <w:highlight w:val="yellow"/>
        </w:rPr>
        <w:t>moves</w:t>
      </w:r>
      <w:r w:rsidRPr="0000438A">
        <w:rPr>
          <w:sz w:val="16"/>
        </w:rPr>
        <w:t xml:space="preserve"> in 2018 </w:t>
      </w:r>
      <w:r w:rsidRPr="0000438A">
        <w:rPr>
          <w:rStyle w:val="StyleUnderline"/>
          <w:highlight w:val="yellow"/>
        </w:rPr>
        <w:t>that could</w:t>
      </w:r>
      <w:r w:rsidRPr="000F599F">
        <w:rPr>
          <w:rStyle w:val="StyleUnderline"/>
        </w:rPr>
        <w:t xml:space="preserve"> end up </w:t>
      </w:r>
      <w:r w:rsidRPr="0000438A">
        <w:rPr>
          <w:rStyle w:val="Emphasis"/>
          <w:highlight w:val="yellow"/>
        </w:rPr>
        <w:t>harm</w:t>
      </w:r>
      <w:r w:rsidRPr="000F599F">
        <w:rPr>
          <w:rStyle w:val="Emphasis"/>
        </w:rPr>
        <w:t xml:space="preserve">ing the </w:t>
      </w:r>
      <w:r w:rsidRPr="0000438A">
        <w:rPr>
          <w:rStyle w:val="Emphasis"/>
          <w:highlight w:val="yellow"/>
        </w:rPr>
        <w:t>wind and solar</w:t>
      </w:r>
      <w:r w:rsidRPr="000F599F">
        <w:rPr>
          <w:rStyle w:val="Emphasis"/>
        </w:rPr>
        <w:t xml:space="preserve"> industries</w:t>
      </w:r>
      <w:r w:rsidRPr="000F599F">
        <w:rPr>
          <w:rStyle w:val="StyleUnderline"/>
        </w:rPr>
        <w:t xml:space="preserve">. </w:t>
      </w:r>
      <w:r w:rsidRPr="0000438A">
        <w:rPr>
          <w:rStyle w:val="StyleUnderline"/>
          <w:highlight w:val="yellow"/>
        </w:rPr>
        <w:t xml:space="preserve">That includes asking regulators to </w:t>
      </w:r>
      <w:r w:rsidRPr="0000438A">
        <w:rPr>
          <w:rStyle w:val="Emphasis"/>
          <w:highlight w:val="yellow"/>
        </w:rPr>
        <w:t>rewrite power market rules</w:t>
      </w:r>
      <w:r w:rsidRPr="0000438A">
        <w:rPr>
          <w:rStyle w:val="StyleUnderline"/>
          <w:highlight w:val="yellow"/>
        </w:rPr>
        <w:t xml:space="preserve">, </w:t>
      </w:r>
      <w:r w:rsidRPr="0000438A">
        <w:rPr>
          <w:rStyle w:val="Emphasis"/>
          <w:highlight w:val="yellow"/>
        </w:rPr>
        <w:t>revamping the tax code</w:t>
      </w:r>
      <w:r w:rsidRPr="0000438A">
        <w:rPr>
          <w:rStyle w:val="StyleUnderline"/>
          <w:highlight w:val="yellow"/>
        </w:rPr>
        <w:t xml:space="preserve">, and </w:t>
      </w:r>
      <w:r w:rsidRPr="0000438A">
        <w:rPr>
          <w:rStyle w:val="Emphasis"/>
          <w:highlight w:val="yellow"/>
        </w:rPr>
        <w:t>imposing tariffs</w:t>
      </w:r>
      <w:r w:rsidRPr="000F599F">
        <w:rPr>
          <w:rStyle w:val="StyleUnderline"/>
        </w:rPr>
        <w:t xml:space="preserve"> on foreign-made solar panels</w:t>
      </w:r>
      <w:r w:rsidRPr="0000438A">
        <w:rPr>
          <w:sz w:val="16"/>
        </w:rPr>
        <w:t xml:space="preserve">. One of the most closely watched moves will likely involve </w:t>
      </w:r>
      <w:proofErr w:type="spellStart"/>
      <w:r w:rsidRPr="0000438A">
        <w:rPr>
          <w:sz w:val="16"/>
        </w:rPr>
        <w:t>Suniva</w:t>
      </w:r>
      <w:proofErr w:type="spellEnd"/>
      <w:r w:rsidRPr="0000438A">
        <w:rPr>
          <w:sz w:val="16"/>
        </w:rPr>
        <w:t xml:space="preserve"> Inc., a bankrupt solar panel manufacturer based in Georgia that filed a trade complaint in April. The company, which says it was hurt by cheap Asian imports, has asked Trump for tariffs on foreign panels. The administration has until mid-January to decide.</w:t>
      </w:r>
    </w:p>
    <w:p w14:paraId="3D731AC5" w14:textId="77777777" w:rsidR="00F97915" w:rsidRPr="0000438A" w:rsidRDefault="00F97915" w:rsidP="00F97915">
      <w:pPr>
        <w:rPr>
          <w:sz w:val="16"/>
        </w:rPr>
      </w:pPr>
      <w:r w:rsidRPr="0000438A">
        <w:rPr>
          <w:sz w:val="16"/>
        </w:rPr>
        <w:t xml:space="preserve">Import duties protecting domestic solar panel manufacturers would appear to be good for clean energy. But </w:t>
      </w:r>
      <w:r w:rsidRPr="0000438A">
        <w:rPr>
          <w:rStyle w:val="StyleUnderline"/>
          <w:highlight w:val="yellow"/>
        </w:rPr>
        <w:t>cheap</w:t>
      </w:r>
      <w:r w:rsidRPr="0000438A">
        <w:rPr>
          <w:rStyle w:val="StyleUnderline"/>
        </w:rPr>
        <w:t xml:space="preserve"> foreign </w:t>
      </w:r>
      <w:r w:rsidRPr="0000438A">
        <w:rPr>
          <w:rStyle w:val="StyleUnderline"/>
          <w:highlight w:val="yellow"/>
        </w:rPr>
        <w:t xml:space="preserve">panels are the </w:t>
      </w:r>
      <w:r w:rsidRPr="0000438A">
        <w:rPr>
          <w:rStyle w:val="Emphasis"/>
          <w:highlight w:val="yellow"/>
        </w:rPr>
        <w:t>lifeblood of</w:t>
      </w:r>
      <w:r w:rsidRPr="0000438A">
        <w:rPr>
          <w:rStyle w:val="Emphasis"/>
        </w:rPr>
        <w:t xml:space="preserve"> the </w:t>
      </w:r>
      <w:r w:rsidRPr="0000438A">
        <w:rPr>
          <w:rStyle w:val="Emphasis"/>
          <w:highlight w:val="yellow"/>
        </w:rPr>
        <w:t>U.S. solar</w:t>
      </w:r>
      <w:r w:rsidRPr="0000438A">
        <w:rPr>
          <w:rStyle w:val="Emphasis"/>
        </w:rPr>
        <w:t xml:space="preserve"> industry</w:t>
      </w:r>
      <w:r w:rsidRPr="0000438A">
        <w:rPr>
          <w:rStyle w:val="StyleUnderline"/>
        </w:rPr>
        <w:t>,</w:t>
      </w:r>
      <w:r w:rsidRPr="0000438A">
        <w:rPr>
          <w:sz w:val="16"/>
        </w:rPr>
        <w:t xml:space="preserve"> </w:t>
      </w:r>
      <w:r w:rsidRPr="0000438A">
        <w:rPr>
          <w:rStyle w:val="StyleUnderline"/>
        </w:rPr>
        <w:t xml:space="preserve">helping drive a </w:t>
      </w:r>
      <w:proofErr w:type="spellStart"/>
      <w:r w:rsidRPr="0000438A">
        <w:rPr>
          <w:rStyle w:val="StyleUnderline"/>
        </w:rPr>
        <w:t>sixfold</w:t>
      </w:r>
      <w:proofErr w:type="spellEnd"/>
      <w:r w:rsidRPr="0000438A">
        <w:rPr>
          <w:rStyle w:val="StyleUnderline"/>
        </w:rPr>
        <w:t xml:space="preserve"> rise in photovoltaic generation since 2012</w:t>
      </w:r>
      <w:r w:rsidRPr="0000438A">
        <w:rPr>
          <w:sz w:val="16"/>
        </w:rPr>
        <w:t xml:space="preserve">. Most of the solar industry opposes </w:t>
      </w:r>
      <w:proofErr w:type="spellStart"/>
      <w:r w:rsidRPr="0000438A">
        <w:rPr>
          <w:sz w:val="16"/>
        </w:rPr>
        <w:t>Suniva’s</w:t>
      </w:r>
      <w:proofErr w:type="spellEnd"/>
      <w:r w:rsidRPr="0000438A">
        <w:rPr>
          <w:sz w:val="16"/>
        </w:rPr>
        <w:t xml:space="preserve"> push, saying growth will slow if panel prices rise. </w:t>
      </w:r>
      <w:r w:rsidRPr="0000438A">
        <w:rPr>
          <w:rStyle w:val="StyleUnderline"/>
        </w:rPr>
        <w:t xml:space="preserve">The threat of tariffs has prompted developers to hoard panels and </w:t>
      </w:r>
      <w:r w:rsidRPr="0000438A">
        <w:rPr>
          <w:rStyle w:val="Emphasis"/>
        </w:rPr>
        <w:t>put projects on ice</w:t>
      </w:r>
      <w:r w:rsidRPr="0000438A">
        <w:rPr>
          <w:sz w:val="16"/>
        </w:rPr>
        <w:t>.</w:t>
      </w:r>
    </w:p>
    <w:p w14:paraId="03D6CC3D" w14:textId="77777777" w:rsidR="00F97915" w:rsidRPr="0000438A" w:rsidRDefault="00F97915" w:rsidP="00F97915">
      <w:pPr>
        <w:rPr>
          <w:u w:val="single"/>
        </w:rPr>
      </w:pPr>
      <w:r w:rsidRPr="0000438A">
        <w:rPr>
          <w:sz w:val="16"/>
        </w:rPr>
        <w:t xml:space="preserve">In September, U.S. Energy Secretary Rick </w:t>
      </w:r>
      <w:r w:rsidRPr="0000438A">
        <w:rPr>
          <w:rStyle w:val="StyleUnderline"/>
          <w:highlight w:val="yellow"/>
        </w:rPr>
        <w:t>Perry asked</w:t>
      </w:r>
      <w:r w:rsidRPr="0000438A">
        <w:rPr>
          <w:rStyle w:val="StyleUnderline"/>
        </w:rPr>
        <w:t xml:space="preserve"> federal </w:t>
      </w:r>
      <w:r w:rsidRPr="0000438A">
        <w:rPr>
          <w:rStyle w:val="StyleUnderline"/>
          <w:highlight w:val="yellow"/>
        </w:rPr>
        <w:t>regulators to help coal and nuclear</w:t>
      </w:r>
      <w:r w:rsidRPr="0000438A">
        <w:rPr>
          <w:rStyle w:val="StyleUnderline"/>
        </w:rPr>
        <w:t xml:space="preserve"> plants </w:t>
      </w:r>
      <w:r w:rsidRPr="0000438A">
        <w:rPr>
          <w:rStyle w:val="StyleUnderline"/>
          <w:highlight w:val="yellow"/>
        </w:rPr>
        <w:t>compete in</w:t>
      </w:r>
      <w:r w:rsidRPr="0000438A">
        <w:rPr>
          <w:rStyle w:val="StyleUnderline"/>
        </w:rPr>
        <w:t xml:space="preserve"> wholesale power </w:t>
      </w:r>
      <w:r w:rsidRPr="0000438A">
        <w:rPr>
          <w:rStyle w:val="StyleUnderline"/>
          <w:highlight w:val="yellow"/>
        </w:rPr>
        <w:t>markets</w:t>
      </w:r>
      <w:r w:rsidRPr="0000438A">
        <w:rPr>
          <w:sz w:val="16"/>
        </w:rPr>
        <w:t xml:space="preserve">. The request ostensibly is designed to promote national security by rewarding plants capable of storing long-term supplies of fuel on-site. The proposal may help keep plants open even if they’re not economical to run. </w:t>
      </w:r>
      <w:r w:rsidRPr="0000438A">
        <w:rPr>
          <w:rStyle w:val="StyleUnderline"/>
          <w:highlight w:val="yellow"/>
        </w:rPr>
        <w:t xml:space="preserve">That could </w:t>
      </w:r>
      <w:r w:rsidRPr="0000438A">
        <w:rPr>
          <w:rStyle w:val="Emphasis"/>
          <w:highlight w:val="yellow"/>
        </w:rPr>
        <w:t>devastate clean energy</w:t>
      </w:r>
      <w:r w:rsidRPr="0000438A">
        <w:rPr>
          <w:sz w:val="16"/>
        </w:rPr>
        <w:t xml:space="preserve">, since electricity demand has stagnated in much of the U.S. </w:t>
      </w:r>
      <w:r w:rsidRPr="0000438A">
        <w:rPr>
          <w:rStyle w:val="StyleUnderline"/>
        </w:rPr>
        <w:t xml:space="preserve">If aging power plants don’t close, </w:t>
      </w:r>
      <w:r w:rsidRPr="0000438A">
        <w:rPr>
          <w:rStyle w:val="StyleUnderline"/>
          <w:highlight w:val="yellow"/>
        </w:rPr>
        <w:t>there will be little room for more wind and solar</w:t>
      </w:r>
      <w:r w:rsidRPr="0000438A">
        <w:rPr>
          <w:rStyle w:val="StyleUnderline"/>
        </w:rPr>
        <w:t xml:space="preserve"> farms</w:t>
      </w:r>
      <w:r w:rsidRPr="0000438A">
        <w:rPr>
          <w:sz w:val="16"/>
        </w:rPr>
        <w:t>.</w:t>
      </w:r>
    </w:p>
    <w:p w14:paraId="6265FD60" w14:textId="77777777" w:rsidR="00F97915" w:rsidRPr="0000438A" w:rsidRDefault="00F97915" w:rsidP="00F97915">
      <w:pPr>
        <w:rPr>
          <w:sz w:val="16"/>
        </w:rPr>
      </w:pPr>
      <w:r w:rsidRPr="0000438A">
        <w:rPr>
          <w:rStyle w:val="StyleUnderline"/>
          <w:highlight w:val="yellow"/>
        </w:rPr>
        <w:t xml:space="preserve">The </w:t>
      </w:r>
      <w:r w:rsidRPr="0000438A">
        <w:rPr>
          <w:rStyle w:val="Emphasis"/>
          <w:highlight w:val="yellow"/>
        </w:rPr>
        <w:t>biggest threat</w:t>
      </w:r>
      <w:r w:rsidRPr="0000438A">
        <w:rPr>
          <w:rStyle w:val="StyleUnderline"/>
        </w:rPr>
        <w:t xml:space="preserve"> to wind and solar </w:t>
      </w:r>
      <w:r w:rsidRPr="0000438A">
        <w:rPr>
          <w:rStyle w:val="StyleUnderline"/>
          <w:highlight w:val="yellow"/>
        </w:rPr>
        <w:t xml:space="preserve">may come from </w:t>
      </w:r>
      <w:r w:rsidRPr="0000438A">
        <w:rPr>
          <w:rStyle w:val="Emphasis"/>
          <w:highlight w:val="yellow"/>
        </w:rPr>
        <w:t>Trump’s proposed tax cuts</w:t>
      </w:r>
      <w:r w:rsidRPr="0000438A">
        <w:rPr>
          <w:rStyle w:val="StyleUnderline"/>
          <w:highlight w:val="yellow"/>
        </w:rPr>
        <w:t>. Slashing corporate</w:t>
      </w:r>
      <w:r w:rsidRPr="0000438A">
        <w:rPr>
          <w:rStyle w:val="StyleUnderline"/>
        </w:rPr>
        <w:t xml:space="preserve"> rates may </w:t>
      </w:r>
      <w:r w:rsidRPr="0000438A">
        <w:rPr>
          <w:rStyle w:val="StyleUnderline"/>
          <w:highlight w:val="yellow"/>
        </w:rPr>
        <w:t>reduce</w:t>
      </w:r>
      <w:r w:rsidRPr="0000438A">
        <w:rPr>
          <w:rStyle w:val="StyleUnderline"/>
        </w:rPr>
        <w:t xml:space="preserve"> the availability of </w:t>
      </w:r>
      <w:r w:rsidRPr="0000438A">
        <w:rPr>
          <w:rStyle w:val="StyleUnderline"/>
          <w:highlight w:val="yellow"/>
        </w:rPr>
        <w:t>a ke</w:t>
      </w:r>
      <w:r w:rsidRPr="0000438A">
        <w:rPr>
          <w:rStyle w:val="StyleUnderline"/>
        </w:rPr>
        <w:t>y</w:t>
      </w:r>
      <w:r w:rsidRPr="0000438A">
        <w:rPr>
          <w:sz w:val="16"/>
        </w:rPr>
        <w:t xml:space="preserve">, albeit esoteric, </w:t>
      </w:r>
      <w:r w:rsidRPr="0000438A">
        <w:rPr>
          <w:rStyle w:val="StyleUnderline"/>
          <w:highlight w:val="yellow"/>
        </w:rPr>
        <w:t>source of clean-energy financing</w:t>
      </w:r>
      <w:r w:rsidRPr="0000438A">
        <w:rPr>
          <w:rStyle w:val="StyleUnderline"/>
        </w:rPr>
        <w:t xml:space="preserve"> called tax equity</w:t>
      </w:r>
      <w:r w:rsidRPr="0000438A">
        <w:rPr>
          <w:sz w:val="16"/>
        </w:rPr>
        <w:t>. And broad reform would probably make debt pricier for new power plants and reduce developers’ savings from depreciation.</w:t>
      </w:r>
    </w:p>
    <w:p w14:paraId="7DB63512" w14:textId="77777777" w:rsidR="00F97915" w:rsidRPr="0000438A" w:rsidRDefault="00F97915" w:rsidP="00F97915">
      <w:pPr>
        <w:rPr>
          <w:sz w:val="16"/>
        </w:rPr>
      </w:pPr>
      <w:r w:rsidRPr="0000438A">
        <w:rPr>
          <w:sz w:val="16"/>
        </w:rPr>
        <w:t>The worst-case scenario would be if Congress ends clean-energy tax credits early, which Environmental Protection Agency chief Scott Pruitt called for in October. The credits have strong bipartisan support. Analysts say the odds of their being eliminated are slim, but Republicans will be hard-pressed to find a way to pay for Trump’s proposed tax cuts. “</w:t>
      </w:r>
      <w:r w:rsidRPr="0000438A">
        <w:rPr>
          <w:rStyle w:val="StyleUnderline"/>
        </w:rPr>
        <w:t>They’re going to look under every rock for revenue</w:t>
      </w:r>
      <w:r w:rsidRPr="0000438A">
        <w:rPr>
          <w:sz w:val="16"/>
        </w:rPr>
        <w:t xml:space="preserve">,” says Gregory Jenner, an attorney who specializes in tax law at </w:t>
      </w:r>
      <w:proofErr w:type="spellStart"/>
      <w:r w:rsidRPr="0000438A">
        <w:rPr>
          <w:sz w:val="16"/>
        </w:rPr>
        <w:t>Stoel</w:t>
      </w:r>
      <w:proofErr w:type="spellEnd"/>
      <w:r w:rsidRPr="0000438A">
        <w:rPr>
          <w:sz w:val="16"/>
        </w:rPr>
        <w:t xml:space="preserve"> Rives LLP. “</w:t>
      </w:r>
      <w:r w:rsidRPr="0000438A">
        <w:rPr>
          <w:rStyle w:val="Emphasis"/>
        </w:rPr>
        <w:t>Even the possibility</w:t>
      </w:r>
      <w:r w:rsidRPr="0000438A">
        <w:rPr>
          <w:rStyle w:val="StyleUnderline"/>
        </w:rPr>
        <w:t xml:space="preserve"> of that will have a </w:t>
      </w:r>
      <w:r w:rsidRPr="0000438A">
        <w:rPr>
          <w:rStyle w:val="Emphasis"/>
        </w:rPr>
        <w:t>chilling effect</w:t>
      </w:r>
      <w:r w:rsidRPr="0000438A">
        <w:rPr>
          <w:sz w:val="16"/>
        </w:rPr>
        <w:t>.”</w:t>
      </w:r>
    </w:p>
    <w:p w14:paraId="521EF4A4" w14:textId="77777777" w:rsidR="00F97915" w:rsidRDefault="00F97915" w:rsidP="00F97915"/>
    <w:p w14:paraId="21E37396" w14:textId="77777777" w:rsidR="00F97915" w:rsidRDefault="00F97915" w:rsidP="00F97915">
      <w:pPr>
        <w:pStyle w:val="Heading3"/>
      </w:pPr>
      <w:r>
        <w:lastRenderedPageBreak/>
        <w:t>Trump---2NC</w:t>
      </w:r>
    </w:p>
    <w:p w14:paraId="4DAB8B21" w14:textId="77777777" w:rsidR="00F97915" w:rsidRDefault="00F97915" w:rsidP="00F97915">
      <w:pPr>
        <w:pStyle w:val="Heading4"/>
      </w:pPr>
      <w:r>
        <w:t>Solar tariffs alone are enough to crush solar energy</w:t>
      </w:r>
    </w:p>
    <w:p w14:paraId="49053F96" w14:textId="77777777" w:rsidR="00F97915" w:rsidRPr="006A098C" w:rsidRDefault="00F97915" w:rsidP="00F97915">
      <w:r w:rsidRPr="006A098C">
        <w:rPr>
          <w:rStyle w:val="Style13ptBold"/>
        </w:rPr>
        <w:t>Bloomberg 18</w:t>
      </w:r>
      <w:r>
        <w:t xml:space="preserve"> – “President Trump's Solar Tariffs Are a Big Blow to Renewables,” 1/23/18, http://fortune.com/2018/01/22/donald-trump-solar-tariffs-blow-renewabales/</w:t>
      </w:r>
    </w:p>
    <w:p w14:paraId="69654C16" w14:textId="77777777" w:rsidR="00F97915" w:rsidRPr="006A098C" w:rsidRDefault="00F97915" w:rsidP="00F97915">
      <w:pPr>
        <w:rPr>
          <w:sz w:val="16"/>
        </w:rPr>
      </w:pPr>
      <w:r w:rsidRPr="006A098C">
        <w:rPr>
          <w:sz w:val="16"/>
        </w:rPr>
        <w:t xml:space="preserve">President Donald </w:t>
      </w:r>
      <w:r w:rsidRPr="001333DA">
        <w:rPr>
          <w:rStyle w:val="StyleUnderline"/>
          <w:highlight w:val="yellow"/>
        </w:rPr>
        <w:t xml:space="preserve">Trump just dealt his </w:t>
      </w:r>
      <w:r w:rsidRPr="001333DA">
        <w:rPr>
          <w:rStyle w:val="Emphasis"/>
          <w:highlight w:val="yellow"/>
        </w:rPr>
        <w:t>biggest blow</w:t>
      </w:r>
      <w:r w:rsidRPr="001333DA">
        <w:rPr>
          <w:rStyle w:val="StyleUnderline"/>
          <w:highlight w:val="yellow"/>
        </w:rPr>
        <w:t xml:space="preserve"> to</w:t>
      </w:r>
      <w:r w:rsidRPr="006A098C">
        <w:rPr>
          <w:rStyle w:val="StyleUnderline"/>
        </w:rPr>
        <w:t xml:space="preserve"> the </w:t>
      </w:r>
      <w:r w:rsidRPr="001333DA">
        <w:rPr>
          <w:rStyle w:val="StyleUnderline"/>
          <w:highlight w:val="yellow"/>
        </w:rPr>
        <w:t>renewable energy</w:t>
      </w:r>
      <w:r w:rsidRPr="006A098C">
        <w:rPr>
          <w:rStyle w:val="StyleUnderline"/>
        </w:rPr>
        <w:t xml:space="preserve"> industry yet</w:t>
      </w:r>
      <w:r w:rsidRPr="006A098C">
        <w:rPr>
          <w:sz w:val="16"/>
        </w:rPr>
        <w:t>.</w:t>
      </w:r>
    </w:p>
    <w:p w14:paraId="6E24C5BA" w14:textId="77777777" w:rsidR="00F97915" w:rsidRPr="006A098C" w:rsidRDefault="00F97915" w:rsidP="00F97915">
      <w:pPr>
        <w:rPr>
          <w:sz w:val="16"/>
        </w:rPr>
      </w:pPr>
      <w:r w:rsidRPr="006A098C">
        <w:rPr>
          <w:sz w:val="16"/>
        </w:rPr>
        <w:t xml:space="preserve">On Monday, </w:t>
      </w:r>
      <w:r w:rsidRPr="001333DA">
        <w:rPr>
          <w:rStyle w:val="StyleUnderline"/>
          <w:highlight w:val="yellow"/>
        </w:rPr>
        <w:t>Trump approved duties</w:t>
      </w:r>
      <w:r w:rsidRPr="006A098C">
        <w:rPr>
          <w:rStyle w:val="StyleUnderline"/>
        </w:rPr>
        <w:t xml:space="preserve"> of as much as 30% </w:t>
      </w:r>
      <w:r w:rsidRPr="001333DA">
        <w:rPr>
          <w:rStyle w:val="StyleUnderline"/>
          <w:highlight w:val="yellow"/>
        </w:rPr>
        <w:t xml:space="preserve">on solar equipment made abroad, a move that </w:t>
      </w:r>
      <w:r w:rsidRPr="001333DA">
        <w:rPr>
          <w:rStyle w:val="Emphasis"/>
          <w:highlight w:val="yellow"/>
        </w:rPr>
        <w:t>threatens to handicap</w:t>
      </w:r>
      <w:r w:rsidRPr="001333DA">
        <w:rPr>
          <w:rStyle w:val="StyleUnderline"/>
          <w:highlight w:val="yellow"/>
        </w:rPr>
        <w:t xml:space="preserve"> a</w:t>
      </w:r>
      <w:r w:rsidRPr="001333DA">
        <w:rPr>
          <w:rStyle w:val="StyleUnderline"/>
        </w:rPr>
        <w:t xml:space="preserve"> $</w:t>
      </w:r>
      <w:r w:rsidRPr="006A098C">
        <w:rPr>
          <w:rStyle w:val="StyleUnderline"/>
        </w:rPr>
        <w:t xml:space="preserve">28 billion </w:t>
      </w:r>
      <w:r w:rsidRPr="001333DA">
        <w:rPr>
          <w:rStyle w:val="StyleUnderline"/>
          <w:highlight w:val="yellow"/>
        </w:rPr>
        <w:t xml:space="preserve">industry that relies on parts made abroad for </w:t>
      </w:r>
      <w:r w:rsidRPr="001333DA">
        <w:rPr>
          <w:rStyle w:val="Emphasis"/>
          <w:highlight w:val="yellow"/>
        </w:rPr>
        <w:t>80% of its supply</w:t>
      </w:r>
      <w:r w:rsidRPr="006A098C">
        <w:rPr>
          <w:rStyle w:val="StyleUnderline"/>
        </w:rPr>
        <w:t xml:space="preserve">. </w:t>
      </w:r>
      <w:r w:rsidRPr="001333DA">
        <w:rPr>
          <w:rStyle w:val="Emphasis"/>
          <w:highlight w:val="yellow"/>
        </w:rPr>
        <w:t>Just the mere threat</w:t>
      </w:r>
      <w:r w:rsidRPr="006A098C">
        <w:rPr>
          <w:rStyle w:val="Emphasis"/>
        </w:rPr>
        <w:t xml:space="preserve"> of tariffs</w:t>
      </w:r>
      <w:r w:rsidRPr="006A098C">
        <w:rPr>
          <w:rStyle w:val="StyleUnderline"/>
        </w:rPr>
        <w:t xml:space="preserve"> </w:t>
      </w:r>
      <w:r w:rsidRPr="001333DA">
        <w:rPr>
          <w:rStyle w:val="StyleUnderline"/>
          <w:highlight w:val="yellow"/>
        </w:rPr>
        <w:t>has shaken solar</w:t>
      </w:r>
      <w:r w:rsidRPr="006A098C">
        <w:rPr>
          <w:rStyle w:val="StyleUnderline"/>
        </w:rPr>
        <w:t xml:space="preserve"> developers in recent months</w:t>
      </w:r>
      <w:r w:rsidRPr="006A098C">
        <w:rPr>
          <w:sz w:val="16"/>
        </w:rPr>
        <w:t>, with some hoarding panels and others stalling projects in anticipation of higher costs. The Solar Energy Industries Association has projected 23,000 job losses this year in a sector that employed 260,000.</w:t>
      </w:r>
    </w:p>
    <w:p w14:paraId="13C25354" w14:textId="77777777" w:rsidR="00F97915" w:rsidRPr="006A098C" w:rsidRDefault="00F97915" w:rsidP="00F97915">
      <w:pPr>
        <w:rPr>
          <w:sz w:val="16"/>
        </w:rPr>
      </w:pPr>
      <w:r w:rsidRPr="006A098C">
        <w:rPr>
          <w:sz w:val="16"/>
        </w:rPr>
        <w:t xml:space="preserve">The </w:t>
      </w:r>
      <w:r w:rsidRPr="001333DA">
        <w:rPr>
          <w:rStyle w:val="StyleUnderline"/>
          <w:highlight w:val="yellow"/>
        </w:rPr>
        <w:t>tariffs are just the latest action</w:t>
      </w:r>
      <w:r w:rsidRPr="006A098C">
        <w:rPr>
          <w:rStyle w:val="StyleUnderline"/>
        </w:rPr>
        <w:t xml:space="preserve"> Trump has taken </w:t>
      </w:r>
      <w:r w:rsidRPr="001333DA">
        <w:rPr>
          <w:rStyle w:val="StyleUnderline"/>
          <w:highlight w:val="yellow"/>
        </w:rPr>
        <w:t xml:space="preserve">that </w:t>
      </w:r>
      <w:r w:rsidRPr="001333DA">
        <w:rPr>
          <w:rStyle w:val="Emphasis"/>
          <w:highlight w:val="yellow"/>
        </w:rPr>
        <w:t>undermine</w:t>
      </w:r>
      <w:r w:rsidRPr="006A098C">
        <w:rPr>
          <w:rStyle w:val="Emphasis"/>
        </w:rPr>
        <w:t xml:space="preserve"> the economics of </w:t>
      </w:r>
      <w:r w:rsidRPr="001333DA">
        <w:rPr>
          <w:rStyle w:val="Emphasis"/>
          <w:highlight w:val="yellow"/>
        </w:rPr>
        <w:t>renewable energy</w:t>
      </w:r>
      <w:r w:rsidRPr="006A098C">
        <w:rPr>
          <w:sz w:val="16"/>
        </w:rPr>
        <w:t xml:space="preserve">. The administration has already decided to pull the U.S. out of the international Paris climate agreement, rolled back Obama-era regulations on power plant-emissions and passed sweeping tax reforms that constrained financing for solar and wind. </w:t>
      </w:r>
      <w:r w:rsidRPr="006A098C">
        <w:rPr>
          <w:rStyle w:val="StyleUnderline"/>
        </w:rPr>
        <w:t xml:space="preserve">The </w:t>
      </w:r>
      <w:r w:rsidRPr="001333DA">
        <w:rPr>
          <w:rStyle w:val="StyleUnderline"/>
          <w:highlight w:val="yellow"/>
        </w:rPr>
        <w:t>import taxes</w:t>
      </w:r>
      <w:r w:rsidRPr="001333DA">
        <w:rPr>
          <w:sz w:val="16"/>
          <w:highlight w:val="yellow"/>
        </w:rPr>
        <w:t>,</w:t>
      </w:r>
      <w:r w:rsidRPr="006A098C">
        <w:rPr>
          <w:sz w:val="16"/>
        </w:rPr>
        <w:t xml:space="preserve"> however, </w:t>
      </w:r>
      <w:r w:rsidRPr="001333DA">
        <w:rPr>
          <w:rStyle w:val="StyleUnderline"/>
          <w:highlight w:val="yellow"/>
        </w:rPr>
        <w:t xml:space="preserve">will prove to be the </w:t>
      </w:r>
      <w:r w:rsidRPr="001333DA">
        <w:rPr>
          <w:rStyle w:val="Emphasis"/>
          <w:highlight w:val="yellow"/>
        </w:rPr>
        <w:t>most targeted strike</w:t>
      </w:r>
      <w:r w:rsidRPr="001333DA">
        <w:rPr>
          <w:rStyle w:val="StyleUnderline"/>
          <w:highlight w:val="yellow"/>
        </w:rPr>
        <w:t xml:space="preserve"> on the industry yet</w:t>
      </w:r>
      <w:r w:rsidRPr="006A098C">
        <w:rPr>
          <w:rStyle w:val="StyleUnderline"/>
        </w:rPr>
        <w:t xml:space="preserve"> and may have </w:t>
      </w:r>
      <w:r w:rsidRPr="006A098C">
        <w:rPr>
          <w:rStyle w:val="Emphasis"/>
        </w:rPr>
        <w:t>larger consequences for the energy world</w:t>
      </w:r>
      <w:r w:rsidRPr="006A098C">
        <w:rPr>
          <w:sz w:val="16"/>
        </w:rPr>
        <w:t>.</w:t>
      </w:r>
    </w:p>
    <w:p w14:paraId="21038094" w14:textId="77777777" w:rsidR="00F97915" w:rsidRPr="006A098C" w:rsidRDefault="00F97915" w:rsidP="00F97915">
      <w:pPr>
        <w:rPr>
          <w:sz w:val="16"/>
        </w:rPr>
      </w:pPr>
      <w:r w:rsidRPr="006A098C">
        <w:rPr>
          <w:sz w:val="16"/>
        </w:rPr>
        <w:t>“</w:t>
      </w:r>
      <w:r w:rsidRPr="006A098C">
        <w:rPr>
          <w:rStyle w:val="StyleUnderline"/>
        </w:rPr>
        <w:t xml:space="preserve">We are inclined to view it as posing greater trade risk for all types of energy, particularly if other nations establish </w:t>
      </w:r>
      <w:r w:rsidRPr="006A098C">
        <w:rPr>
          <w:rStyle w:val="Emphasis"/>
        </w:rPr>
        <w:t>new trade barriers against U.S. products</w:t>
      </w:r>
      <w:r w:rsidRPr="006A098C">
        <w:rPr>
          <w:sz w:val="16"/>
        </w:rPr>
        <w:t xml:space="preserve">,” Washington-based research firm </w:t>
      </w:r>
      <w:proofErr w:type="spellStart"/>
      <w:r w:rsidRPr="006A098C">
        <w:rPr>
          <w:sz w:val="16"/>
        </w:rPr>
        <w:t>ClearView</w:t>
      </w:r>
      <w:proofErr w:type="spellEnd"/>
      <w:r w:rsidRPr="006A098C">
        <w:rPr>
          <w:sz w:val="16"/>
        </w:rPr>
        <w:t xml:space="preserve"> Energy Partners LLC said in a report Monday.</w:t>
      </w:r>
    </w:p>
    <w:p w14:paraId="1E68770C" w14:textId="39E6DEE9" w:rsidR="00F97915" w:rsidRDefault="00CB5975" w:rsidP="00CB5975">
      <w:pPr>
        <w:pStyle w:val="Heading4"/>
      </w:pPr>
      <w:r>
        <w:t xml:space="preserve">The market alone can’t solve renewable energy---Trump is slashing </w:t>
      </w:r>
      <w:r>
        <w:rPr>
          <w:u w:val="single"/>
        </w:rPr>
        <w:t>critical</w:t>
      </w:r>
      <w:r>
        <w:t xml:space="preserve"> federal support, which makes clean energy leadership impossible</w:t>
      </w:r>
    </w:p>
    <w:p w14:paraId="69027319" w14:textId="2B3C1F53" w:rsidR="00CB5975" w:rsidRPr="00CB5975" w:rsidRDefault="00CB5975" w:rsidP="00CB5975">
      <w:r>
        <w:t xml:space="preserve">Bjorn </w:t>
      </w:r>
      <w:r w:rsidRPr="00CB5975">
        <w:rPr>
          <w:rStyle w:val="Style13ptBold"/>
        </w:rPr>
        <w:t>Lomborg 18</w:t>
      </w:r>
      <w:r>
        <w:t>, political scientist, economist and the founder and president of the Copenhagen Consensus Center, “Trump's cuts to renewable energy put us on the ropes in the fight against climate change,” 2/5/18, https://www.usatoday.com/story/opinion/2018/02/05/trumps-cuts-renewable-energy-put-us-ropes-fight-against-climate-change-lomborg-column/1087525001/</w:t>
      </w:r>
    </w:p>
    <w:p w14:paraId="3A1A200E" w14:textId="1734C361" w:rsidR="00CB5975" w:rsidRPr="00151832" w:rsidRDefault="00CB5975" w:rsidP="0053624E">
      <w:pPr>
        <w:rPr>
          <w:sz w:val="16"/>
        </w:rPr>
      </w:pPr>
      <w:r w:rsidRPr="00151832">
        <w:rPr>
          <w:sz w:val="16"/>
        </w:rPr>
        <w:t xml:space="preserve">News that the </w:t>
      </w:r>
      <w:r w:rsidRPr="00151832">
        <w:rPr>
          <w:rStyle w:val="StyleUnderline"/>
          <w:highlight w:val="yellow"/>
        </w:rPr>
        <w:t>Trump</w:t>
      </w:r>
      <w:r w:rsidRPr="00151832">
        <w:rPr>
          <w:sz w:val="16"/>
        </w:rPr>
        <w:t xml:space="preserve"> administration </w:t>
      </w:r>
      <w:r w:rsidRPr="00151832">
        <w:rPr>
          <w:rStyle w:val="StyleUnderline"/>
          <w:highlight w:val="yellow"/>
        </w:rPr>
        <w:t>is poised to ask</w:t>
      </w:r>
      <w:r w:rsidRPr="00151832">
        <w:rPr>
          <w:sz w:val="16"/>
        </w:rPr>
        <w:t xml:space="preserve"> Congress </w:t>
      </w:r>
      <w:r w:rsidRPr="00151832">
        <w:rPr>
          <w:rStyle w:val="StyleUnderline"/>
          <w:highlight w:val="yellow"/>
        </w:rPr>
        <w:t xml:space="preserve">for </w:t>
      </w:r>
      <w:r w:rsidRPr="00151832">
        <w:rPr>
          <w:rStyle w:val="Emphasis"/>
          <w:highlight w:val="yellow"/>
        </w:rPr>
        <w:t>deep budget cuts</w:t>
      </w:r>
      <w:r w:rsidRPr="00151832">
        <w:rPr>
          <w:rStyle w:val="StyleUnderline"/>
          <w:highlight w:val="yellow"/>
        </w:rPr>
        <w:t xml:space="preserve"> to</w:t>
      </w:r>
      <w:r w:rsidRPr="00151832">
        <w:rPr>
          <w:rStyle w:val="StyleUnderline"/>
        </w:rPr>
        <w:t xml:space="preserve"> the</w:t>
      </w:r>
      <w:r w:rsidRPr="0053624E">
        <w:rPr>
          <w:rStyle w:val="StyleUnderline"/>
        </w:rPr>
        <w:t xml:space="preserve"> Energy Department's </w:t>
      </w:r>
      <w:r w:rsidRPr="00151832">
        <w:rPr>
          <w:rStyle w:val="StyleUnderline"/>
          <w:highlight w:val="yellow"/>
        </w:rPr>
        <w:t>renewable energy and energy efficiency programs</w:t>
      </w:r>
      <w:r w:rsidRPr="00151832">
        <w:rPr>
          <w:sz w:val="16"/>
        </w:rPr>
        <w:t xml:space="preserve"> has thus far generated less outrage than the White House’s abandonment of the Paris Climate </w:t>
      </w:r>
      <w:proofErr w:type="gramStart"/>
      <w:r w:rsidRPr="00151832">
        <w:rPr>
          <w:sz w:val="16"/>
        </w:rPr>
        <w:t>Treaty, yet</w:t>
      </w:r>
      <w:proofErr w:type="gramEnd"/>
      <w:r w:rsidRPr="00151832">
        <w:rPr>
          <w:sz w:val="16"/>
        </w:rPr>
        <w:t xml:space="preserve"> has the potential to be far more </w:t>
      </w:r>
      <w:r w:rsidRPr="00151832">
        <w:rPr>
          <w:rStyle w:val="Emphasis"/>
          <w:highlight w:val="yellow"/>
        </w:rPr>
        <w:t>damaging to efforts to respond to climate change</w:t>
      </w:r>
      <w:r w:rsidRPr="00151832">
        <w:rPr>
          <w:sz w:val="16"/>
        </w:rPr>
        <w:t>.</w:t>
      </w:r>
    </w:p>
    <w:p w14:paraId="5FD05331" w14:textId="69A45D1A" w:rsidR="00CB5975" w:rsidRPr="00151832" w:rsidRDefault="00CB5975" w:rsidP="00CB5975">
      <w:pPr>
        <w:rPr>
          <w:sz w:val="16"/>
        </w:rPr>
      </w:pPr>
      <w:r w:rsidRPr="00151832">
        <w:rPr>
          <w:sz w:val="16"/>
        </w:rPr>
        <w:t>According to documents obtained by the Washington Post, the White House is seeking to slash the budgets by 72% in fiscal year 2019, which would cut research in fuel efficient vehicles by 82%, bioenergy technologies by 82%, advanced manufacturing by 75%, and solar energy technology by 78%.</w:t>
      </w:r>
    </w:p>
    <w:p w14:paraId="2B4BA508" w14:textId="7EA9CB56" w:rsidR="00CB5975" w:rsidRPr="00151832" w:rsidRDefault="00CB5975" w:rsidP="00CB5975">
      <w:pPr>
        <w:rPr>
          <w:sz w:val="16"/>
        </w:rPr>
      </w:pPr>
      <w:r w:rsidRPr="00151832">
        <w:rPr>
          <w:sz w:val="16"/>
        </w:rPr>
        <w:t xml:space="preserve">Some of the spending being cut goes toward electric cars and </w:t>
      </w:r>
      <w:proofErr w:type="gramStart"/>
      <w:r w:rsidRPr="00151832">
        <w:rPr>
          <w:sz w:val="16"/>
        </w:rPr>
        <w:t>fuel efficient</w:t>
      </w:r>
      <w:proofErr w:type="gramEnd"/>
      <w:r w:rsidRPr="00151832">
        <w:rPr>
          <w:sz w:val="16"/>
        </w:rPr>
        <w:t xml:space="preserve"> vehicles — spending that ultimately subsidizes a deep-pocketed industry and wealthy drivers while doing next-to-nothing for the environment: One U.S. study shows the richest quarter of the population receives almost all the public money spent on subsidies to discount the vehicles, while the entire fleet makes almost zero impact on climate change. The International Energy Agency predicts that even by 2040, when there will be 280 million electric vehicles, this will only reduce global emissions by 1%. In the words of </w:t>
      </w:r>
      <w:proofErr w:type="spellStart"/>
      <w:r w:rsidRPr="00151832">
        <w:rPr>
          <w:sz w:val="16"/>
        </w:rPr>
        <w:t>Fatih</w:t>
      </w:r>
      <w:proofErr w:type="spellEnd"/>
      <w:r w:rsidRPr="00151832">
        <w:rPr>
          <w:sz w:val="16"/>
        </w:rPr>
        <w:t xml:space="preserve"> </w:t>
      </w:r>
      <w:proofErr w:type="spellStart"/>
      <w:r w:rsidRPr="00151832">
        <w:rPr>
          <w:sz w:val="16"/>
        </w:rPr>
        <w:t>Biurol</w:t>
      </w:r>
      <w:proofErr w:type="spellEnd"/>
      <w:r w:rsidRPr="00151832">
        <w:rPr>
          <w:sz w:val="16"/>
        </w:rPr>
        <w:t>, the IEA head: “if you think you can save the climate with electric cars, you’re completely wrong.”</w:t>
      </w:r>
    </w:p>
    <w:p w14:paraId="586627B1" w14:textId="6194A548" w:rsidR="00CB5975" w:rsidRPr="00151832" w:rsidRDefault="00CB5975" w:rsidP="00CB5975">
      <w:pPr>
        <w:rPr>
          <w:sz w:val="16"/>
        </w:rPr>
      </w:pPr>
      <w:r w:rsidRPr="00151832">
        <w:rPr>
          <w:sz w:val="16"/>
        </w:rPr>
        <w:t xml:space="preserve">But </w:t>
      </w:r>
      <w:r w:rsidRPr="00151832">
        <w:rPr>
          <w:rStyle w:val="StyleUnderline"/>
        </w:rPr>
        <w:t>by</w:t>
      </w:r>
      <w:r w:rsidRPr="00151832">
        <w:rPr>
          <w:sz w:val="16"/>
        </w:rPr>
        <w:t xml:space="preserve"> not just slashing the vehicle spending but also </w:t>
      </w:r>
      <w:r w:rsidRPr="00151832">
        <w:rPr>
          <w:rStyle w:val="StyleUnderline"/>
          <w:highlight w:val="yellow"/>
        </w:rPr>
        <w:t>cutting back on investment in clean</w:t>
      </w:r>
      <w:r w:rsidRPr="00151832">
        <w:rPr>
          <w:rStyle w:val="StyleUnderline"/>
        </w:rPr>
        <w:t xml:space="preserve"> energy </w:t>
      </w:r>
      <w:r w:rsidRPr="00151832">
        <w:rPr>
          <w:rStyle w:val="StyleUnderline"/>
          <w:highlight w:val="yellow"/>
        </w:rPr>
        <w:t>R&amp;D</w:t>
      </w:r>
      <w:r w:rsidRPr="00151832">
        <w:rPr>
          <w:rStyle w:val="StyleUnderline"/>
        </w:rPr>
        <w:t>, the</w:t>
      </w:r>
      <w:r w:rsidRPr="0053624E">
        <w:rPr>
          <w:rStyle w:val="StyleUnderline"/>
        </w:rPr>
        <w:t xml:space="preserve"> administration </w:t>
      </w:r>
      <w:r w:rsidRPr="00151832">
        <w:rPr>
          <w:rStyle w:val="StyleUnderline"/>
          <w:highlight w:val="yellow"/>
        </w:rPr>
        <w:t xml:space="preserve">is </w:t>
      </w:r>
      <w:r w:rsidRPr="00151832">
        <w:rPr>
          <w:rStyle w:val="Emphasis"/>
          <w:highlight w:val="yellow"/>
        </w:rPr>
        <w:t>throwing out the baby with the bathwater</w:t>
      </w:r>
      <w:r w:rsidRPr="00151832">
        <w:rPr>
          <w:sz w:val="16"/>
        </w:rPr>
        <w:t>.</w:t>
      </w:r>
    </w:p>
    <w:p w14:paraId="33D1134E" w14:textId="77777777" w:rsidR="00CB5975" w:rsidRPr="00151832" w:rsidRDefault="00CB5975" w:rsidP="00CB5975">
      <w:pPr>
        <w:rPr>
          <w:sz w:val="16"/>
        </w:rPr>
      </w:pPr>
      <w:r w:rsidRPr="00151832">
        <w:rPr>
          <w:sz w:val="16"/>
        </w:rPr>
        <w:t xml:space="preserve">We need to invest in this R&amp;D because </w:t>
      </w:r>
      <w:r w:rsidRPr="0053624E">
        <w:rPr>
          <w:rStyle w:val="StyleUnderline"/>
        </w:rPr>
        <w:t xml:space="preserve">alternative energy sources like </w:t>
      </w:r>
      <w:r w:rsidRPr="00151832">
        <w:rPr>
          <w:rStyle w:val="StyleUnderline"/>
          <w:highlight w:val="yellow"/>
        </w:rPr>
        <w:t xml:space="preserve">solar and wind are </w:t>
      </w:r>
      <w:r w:rsidRPr="00151832">
        <w:rPr>
          <w:rStyle w:val="Emphasis"/>
          <w:highlight w:val="yellow"/>
        </w:rPr>
        <w:t>far from ready to compete</w:t>
      </w:r>
      <w:r w:rsidRPr="00151832">
        <w:rPr>
          <w:rStyle w:val="StyleUnderline"/>
          <w:highlight w:val="yellow"/>
        </w:rPr>
        <w:t xml:space="preserve"> with fossil fuels</w:t>
      </w:r>
      <w:r w:rsidRPr="0053624E">
        <w:rPr>
          <w:rStyle w:val="StyleUnderline"/>
        </w:rPr>
        <w:t xml:space="preserve"> on the market</w:t>
      </w:r>
      <w:r w:rsidRPr="00151832">
        <w:rPr>
          <w:sz w:val="16"/>
        </w:rPr>
        <w:t xml:space="preserve">. President Trump’s references to “beautiful clean coal" notwithstanding, </w:t>
      </w:r>
      <w:r w:rsidRPr="00151832">
        <w:rPr>
          <w:rStyle w:val="StyleUnderline"/>
          <w:highlight w:val="yellow"/>
        </w:rPr>
        <w:t>fossil fuels remain the cheapest</w:t>
      </w:r>
      <w:r w:rsidRPr="00151832">
        <w:rPr>
          <w:rStyle w:val="StyleUnderline"/>
        </w:rPr>
        <w:t xml:space="preserve">, most effective </w:t>
      </w:r>
      <w:r w:rsidRPr="00151832">
        <w:rPr>
          <w:rStyle w:val="StyleUnderline"/>
          <w:highlight w:val="yellow"/>
        </w:rPr>
        <w:t>source</w:t>
      </w:r>
      <w:r w:rsidRPr="00151832">
        <w:rPr>
          <w:rStyle w:val="StyleUnderline"/>
        </w:rPr>
        <w:t xml:space="preserve"> of energy </w:t>
      </w:r>
      <w:r w:rsidRPr="00151832">
        <w:rPr>
          <w:rStyle w:val="StyleUnderline"/>
          <w:highlight w:val="yellow"/>
        </w:rPr>
        <w:t>for most places most of the time</w:t>
      </w:r>
      <w:r w:rsidRPr="00151832">
        <w:rPr>
          <w:sz w:val="16"/>
        </w:rPr>
        <w:t xml:space="preserve"> — indeed the </w:t>
      </w:r>
      <w:r w:rsidRPr="00151832">
        <w:rPr>
          <w:sz w:val="16"/>
        </w:rPr>
        <w:lastRenderedPageBreak/>
        <w:t>International Energy Agency estimates that on our current trajectory, even in 2040 non-hydro renewables will on average be more expensive than any other form of power both at a global level, and in industrialized and developing nations.</w:t>
      </w:r>
    </w:p>
    <w:p w14:paraId="4C8C3555" w14:textId="77777777" w:rsidR="00CB5975" w:rsidRDefault="00CB5975" w:rsidP="00CB5975"/>
    <w:p w14:paraId="52EA9974" w14:textId="76DE6316" w:rsidR="00CB5975" w:rsidRPr="00CB5975" w:rsidRDefault="00CB5975" w:rsidP="00CB5975"/>
    <w:p w14:paraId="28ABD390" w14:textId="77777777" w:rsidR="00F97915" w:rsidRPr="006A098C" w:rsidRDefault="00F97915" w:rsidP="00F97915"/>
    <w:p w14:paraId="62E00ABC" w14:textId="77777777" w:rsidR="00F97915" w:rsidRPr="00AD22C2" w:rsidRDefault="00F97915" w:rsidP="00F97915"/>
    <w:p w14:paraId="6EE041CC" w14:textId="2EEA3CE3" w:rsidR="004C174E" w:rsidRDefault="004C174E" w:rsidP="004C174E">
      <w:pPr>
        <w:pStyle w:val="Heading3"/>
      </w:pPr>
      <w:r>
        <w:lastRenderedPageBreak/>
        <w:t>No Warming Impact---1NC</w:t>
      </w:r>
    </w:p>
    <w:p w14:paraId="7365DC43" w14:textId="77777777" w:rsidR="004C174E" w:rsidRPr="000B5D05" w:rsidRDefault="004C174E" w:rsidP="004C174E">
      <w:pPr>
        <w:pStyle w:val="Heading4"/>
      </w:pPr>
      <w:r>
        <w:t>No warming impact---their predictions are wrong and adaptation solves</w:t>
      </w:r>
    </w:p>
    <w:p w14:paraId="25BFEBC1" w14:textId="77777777" w:rsidR="004C174E" w:rsidRPr="000B5D05" w:rsidRDefault="004C174E" w:rsidP="004C174E">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13" w:history="1">
        <w:r w:rsidRPr="000B5D05">
          <w:rPr>
            <w:rStyle w:val="Hyperlink"/>
          </w:rPr>
          <w:t>http://www.nationalaffairs.com/publications/detail/how-to-worry-about-climate-change</w:t>
        </w:r>
      </w:hyperlink>
    </w:p>
    <w:p w14:paraId="4EC416DD" w14:textId="77777777" w:rsidR="004C174E" w:rsidRPr="000B5D05" w:rsidRDefault="004C174E" w:rsidP="004C174E">
      <w:pPr>
        <w:rPr>
          <w:sz w:val="16"/>
        </w:rPr>
      </w:pPr>
      <w:r w:rsidRPr="000B5D05">
        <w:rPr>
          <w:sz w:val="16"/>
        </w:rPr>
        <w:t xml:space="preserve">Even focusing within that range, </w:t>
      </w:r>
      <w:r w:rsidRPr="000B5D05">
        <w:rPr>
          <w:rStyle w:val="StyleUnderline"/>
        </w:rPr>
        <w:t>estimates for the expected environmental impacts of warming vary widely</w:t>
      </w:r>
      <w:r w:rsidRPr="000B5D05">
        <w:rPr>
          <w:sz w:val="16"/>
        </w:rPr>
        <w:t xml:space="preserve">. The </w:t>
      </w:r>
      <w:r w:rsidRPr="000B5D05">
        <w:rPr>
          <w:rStyle w:val="StyleUnderline"/>
          <w:highlight w:val="yellow"/>
        </w:rPr>
        <w:t>IPCC</w:t>
      </w:r>
      <w:r w:rsidRPr="000B5D05">
        <w:rPr>
          <w:sz w:val="16"/>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0B5D05">
        <w:rPr>
          <w:sz w:val="16"/>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the </w:t>
      </w:r>
      <w:r w:rsidRPr="000B5D05">
        <w:rPr>
          <w:rStyle w:val="Emphasis"/>
          <w:sz w:val="24"/>
          <w:highlight w:val="yellow"/>
        </w:rPr>
        <w:t>a</w:t>
      </w:r>
      <w:r>
        <w:rPr>
          <w:rStyle w:val="Emphasis"/>
          <w:sz w:val="24"/>
          <w:highlight w:val="yellow"/>
        </w:rPr>
        <w:t xml:space="preserve"> </w:t>
      </w:r>
      <w:proofErr w:type="spellStart"/>
      <w:r w:rsidRPr="000B5D05">
        <w:rPr>
          <w:rStyle w:val="Emphasis"/>
          <w:sz w:val="24"/>
          <w:highlight w:val="yellow"/>
        </w:rPr>
        <w:t>pocalyptic</w:t>
      </w:r>
      <w:proofErr w:type="spellEnd"/>
      <w:r w:rsidRPr="000B5D05">
        <w:rPr>
          <w:rStyle w:val="Emphasis"/>
          <w:sz w:val="24"/>
          <w:highlight w:val="yellow"/>
        </w:rPr>
        <w:t xml:space="preserve"> predictions</w:t>
      </w:r>
      <w:r w:rsidRPr="000B5D05">
        <w:rPr>
          <w:rStyle w:val="Emphasis"/>
          <w:sz w:val="24"/>
        </w:rPr>
        <w:t xml:space="preserve"> often repeated by activists and politicians</w:t>
      </w:r>
      <w:r w:rsidRPr="000B5D05">
        <w:rPr>
          <w:sz w:val="16"/>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0B5D05">
        <w:rPr>
          <w:sz w:val="16"/>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0B5D05">
        <w:rPr>
          <w:sz w:val="16"/>
        </w:rPr>
        <w:t>.</w:t>
      </w:r>
    </w:p>
    <w:p w14:paraId="53AE0EA0" w14:textId="77777777" w:rsidR="004C174E" w:rsidRPr="001B6D22" w:rsidRDefault="004C174E" w:rsidP="004C174E">
      <w:pPr>
        <w:rPr>
          <w:sz w:val="16"/>
        </w:rPr>
      </w:pPr>
      <w:r w:rsidRPr="000B5D05">
        <w:rPr>
          <w:sz w:val="16"/>
        </w:rPr>
        <w:t xml:space="preserve">The </w:t>
      </w:r>
      <w:r w:rsidRPr="000B5D05">
        <w:rPr>
          <w:rStyle w:val="StyleUnderline"/>
        </w:rPr>
        <w:t xml:space="preserve">responsibility for </w:t>
      </w:r>
      <w:r w:rsidRPr="001B6D22">
        <w:rPr>
          <w:rStyle w:val="StyleUnderline"/>
        </w:rPr>
        <w:t>translating</w:t>
      </w:r>
      <w:r w:rsidRPr="001B6D22">
        <w:rPr>
          <w:sz w:val="16"/>
        </w:rPr>
        <w:t xml:space="preserve"> these and other </w:t>
      </w:r>
      <w:r w:rsidRPr="001B6D22">
        <w:rPr>
          <w:rStyle w:val="StyleUnderline"/>
        </w:rPr>
        <w:t>disruptions into economic costs falls to Integrated Assessment Models</w:t>
      </w:r>
      <w:r w:rsidRPr="001B6D22">
        <w:rPr>
          <w:sz w:val="16"/>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1B6D22">
        <w:rPr>
          <w:sz w:val="16"/>
        </w:rPr>
        <w:t xml:space="preserve"> almost </w:t>
      </w:r>
      <w:r w:rsidRPr="001B6D22">
        <w:rPr>
          <w:rStyle w:val="Emphasis"/>
        </w:rPr>
        <w:t>imperceptibly small changes in economic growth</w:t>
      </w:r>
      <w:r w:rsidRPr="001B6D22">
        <w:rPr>
          <w:sz w:val="16"/>
        </w:rPr>
        <w:t>.</w:t>
      </w:r>
    </w:p>
    <w:p w14:paraId="5773F102" w14:textId="77777777" w:rsidR="004C174E" w:rsidRPr="000B5D05" w:rsidRDefault="004C174E" w:rsidP="004C174E">
      <w:pPr>
        <w:rPr>
          <w:sz w:val="16"/>
        </w:rPr>
      </w:pPr>
      <w:r w:rsidRPr="001B6D22">
        <w:rPr>
          <w:sz w:val="16"/>
        </w:rPr>
        <w:t xml:space="preserve">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1B6D22">
        <w:rPr>
          <w:sz w:val="16"/>
        </w:rPr>
        <w:t xml:space="preserve"> an</w:t>
      </w:r>
      <w:r w:rsidRPr="000B5D05">
        <w:rPr>
          <w:sz w:val="16"/>
        </w:rPr>
        <w:t xml:space="preserve"> associated </w:t>
      </w:r>
      <w:r w:rsidRPr="000B5D05">
        <w:rPr>
          <w:rStyle w:val="StyleUnderline"/>
        </w:rPr>
        <w:t>3.9% of GDP in that year</w:t>
      </w:r>
      <w:r w:rsidRPr="000B5D05">
        <w:rPr>
          <w:sz w:val="16"/>
        </w:rPr>
        <w:t xml:space="preserve">. But over time, </w:t>
      </w:r>
      <w:r w:rsidRPr="000B5D05">
        <w:rPr>
          <w:rStyle w:val="StyleUnderline"/>
        </w:rPr>
        <w:t>this</w:t>
      </w:r>
      <w:r w:rsidRPr="000B5D05">
        <w:rPr>
          <w:sz w:val="16"/>
        </w:rPr>
        <w:t xml:space="preserve"> cost </w:t>
      </w:r>
      <w:r w:rsidRPr="000B5D05">
        <w:rPr>
          <w:rStyle w:val="StyleUnderline"/>
        </w:rPr>
        <w:t>is the equivalent of slowing economic growth by less than one-tenth of one percentage point annually</w:t>
      </w:r>
      <w:r w:rsidRPr="000B5D05">
        <w:rPr>
          <w:sz w:val="16"/>
        </w:rPr>
        <w:t xml:space="preserve">. By 2100, </w:t>
      </w:r>
      <w:r w:rsidRPr="000B5D05">
        <w:rPr>
          <w:rStyle w:val="StyleUnderline"/>
        </w:rPr>
        <w:t>regardless of climate change, the world is more than six times wealthier than in 2015</w:t>
      </w:r>
      <w:r w:rsidRPr="000B5D05">
        <w:rPr>
          <w:sz w:val="16"/>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0B5D05">
        <w:rPr>
          <w:sz w:val="16"/>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0B5D05">
        <w:rPr>
          <w:sz w:val="16"/>
        </w:rPr>
        <w:t xml:space="preserve"> at all.</w:t>
      </w:r>
    </w:p>
    <w:p w14:paraId="15F1AE40" w14:textId="77777777" w:rsidR="004C174E" w:rsidRPr="000B5D05" w:rsidRDefault="004C174E" w:rsidP="004C174E">
      <w:pPr>
        <w:rPr>
          <w:sz w:val="16"/>
        </w:rPr>
      </w:pPr>
      <w:r w:rsidRPr="000B5D05">
        <w:rPr>
          <w:sz w:val="16"/>
        </w:rPr>
        <w:t>Such estimates might seem counterintuitively low, especially given the rhetoric often employed. Part of the explanation lies in the almost incomprehensible economic progress that human civilization is capable of making over the course of a century. The annual cost identified by Nordhaus in 2100 is $20 trillion</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massive by the standards of 2015, manageable by the standards of 2100. Further, that cost repeats every year even as the impacts are spread over many years. Thus, over the 2090 to 2110 time period, Nordhaus envisions the world spending a stunning $350 trillion to cope with climate change. One might despair over what else such resources might accomplish over that time period.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0B5D05">
        <w:rPr>
          <w:sz w:val="16"/>
        </w:rPr>
        <w:t>.</w:t>
      </w:r>
    </w:p>
    <w:p w14:paraId="73B67C87" w14:textId="77777777" w:rsidR="004C174E" w:rsidRPr="000B5D05" w:rsidRDefault="004C174E" w:rsidP="004C174E">
      <w:pPr>
        <w:rPr>
          <w:sz w:val="16"/>
        </w:rPr>
      </w:pPr>
      <w:r w:rsidRPr="000B5D05">
        <w:rPr>
          <w:rStyle w:val="Emphasis"/>
        </w:rPr>
        <w:t>Corroborating these models</w:t>
      </w:r>
      <w:r w:rsidRPr="000B5D05">
        <w:rPr>
          <w:sz w:val="16"/>
        </w:rPr>
        <w:t xml:space="preserve">, the </w:t>
      </w:r>
      <w:r w:rsidRPr="000B5D05">
        <w:rPr>
          <w:rStyle w:val="StyleUnderline"/>
        </w:rPr>
        <w:t>IPCC concludes</w:t>
      </w:r>
      <w:r w:rsidRPr="000B5D05">
        <w:rPr>
          <w:sz w:val="16"/>
        </w:rPr>
        <w:t xml:space="preserve"> that "</w:t>
      </w:r>
      <w:r w:rsidRPr="000B5D05">
        <w:rPr>
          <w:rStyle w:val="StyleUnderline"/>
        </w:rPr>
        <w:t>for most economic sectors, the impacts of</w:t>
      </w:r>
      <w:r w:rsidRPr="000B5D05">
        <w:rPr>
          <w:sz w:val="16"/>
        </w:rPr>
        <w:t xml:space="preserve"> drivers such as </w:t>
      </w:r>
      <w:r w:rsidRPr="000B5D05">
        <w:rPr>
          <w:rStyle w:val="StyleUnderline"/>
        </w:rPr>
        <w:t>changes in population, age structure</w:t>
      </w:r>
      <w:r w:rsidRPr="000B5D05">
        <w:rPr>
          <w:sz w:val="16"/>
        </w:rPr>
        <w:t xml:space="preserve">, income, </w:t>
      </w:r>
      <w:r w:rsidRPr="000B5D05">
        <w:rPr>
          <w:rStyle w:val="StyleUnderline"/>
        </w:rPr>
        <w:t>technology</w:t>
      </w:r>
      <w:r w:rsidRPr="000B5D05">
        <w:rPr>
          <w:sz w:val="16"/>
        </w:rPr>
        <w:t xml:space="preserve">, relative prices, lifestyle, </w:t>
      </w:r>
      <w:r w:rsidRPr="000B5D05">
        <w:rPr>
          <w:rStyle w:val="StyleUnderline"/>
        </w:rPr>
        <w:t>regulation, and governance are projected to be large relative to the impacts of climate change</w:t>
      </w:r>
      <w:r w:rsidRPr="000B5D05">
        <w:rPr>
          <w:sz w:val="16"/>
        </w:rPr>
        <w:t>." In other words, other worrying problems have a far greater capacity to influence progress.</w:t>
      </w:r>
    </w:p>
    <w:p w14:paraId="3AD4387C" w14:textId="77777777" w:rsidR="004C174E" w:rsidRPr="000B5D05" w:rsidRDefault="004C174E" w:rsidP="004C174E">
      <w:pPr>
        <w:rPr>
          <w:sz w:val="16"/>
        </w:rPr>
      </w:pPr>
      <w:r w:rsidRPr="000B5D05">
        <w:rPr>
          <w:rStyle w:val="StyleUnderline"/>
        </w:rPr>
        <w:t>None of this means</w:t>
      </w:r>
      <w:r w:rsidRPr="000B5D05">
        <w:rPr>
          <w:sz w:val="16"/>
        </w:rPr>
        <w:t xml:space="preserve"> the dislocations from </w:t>
      </w:r>
      <w:r w:rsidRPr="000B5D05">
        <w:rPr>
          <w:rStyle w:val="StyleUnderline"/>
        </w:rPr>
        <w:t>climate change would be</w:t>
      </w:r>
      <w:r w:rsidRPr="000B5D05">
        <w:rPr>
          <w:sz w:val="16"/>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r w:rsidRPr="000B5D05">
        <w:rPr>
          <w:rStyle w:val="Emphasis"/>
          <w:highlight w:val="yellow"/>
        </w:rPr>
        <w:t>similar to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0B5D05">
        <w:rPr>
          <w:sz w:val="16"/>
        </w:rPr>
        <w:t xml:space="preserve">.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w:t>
      </w:r>
      <w:r w:rsidRPr="000B5D05">
        <w:rPr>
          <w:sz w:val="16"/>
        </w:rPr>
        <w:lastRenderedPageBreak/>
        <w:t>throw millions out of work in the years to come. Some countries will default on their debt; some business cycles will spawn deep global recessions.</w:t>
      </w:r>
    </w:p>
    <w:p w14:paraId="7A87C72F" w14:textId="77777777" w:rsidR="004C174E" w:rsidRPr="000B5D05" w:rsidRDefault="004C174E" w:rsidP="004C174E">
      <w:pPr>
        <w:rPr>
          <w:sz w:val="16"/>
        </w:rPr>
      </w:pP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that is, they are not really worrying problems at all.</w:t>
      </w:r>
    </w:p>
    <w:p w14:paraId="45F1439F" w14:textId="77777777" w:rsidR="004C174E" w:rsidRPr="000B5D05" w:rsidRDefault="004C174E" w:rsidP="004C174E">
      <w:pPr>
        <w:rPr>
          <w:sz w:val="16"/>
        </w:rPr>
      </w:pPr>
      <w:r w:rsidRPr="000B5D05">
        <w:rPr>
          <w:sz w:val="16"/>
        </w:rPr>
        <w:t>EXTREME CASES</w:t>
      </w:r>
    </w:p>
    <w:p w14:paraId="53BBF3D1" w14:textId="77777777" w:rsidR="004C174E" w:rsidRPr="000B5D05" w:rsidRDefault="004C174E" w:rsidP="004C174E">
      <w:pPr>
        <w:rPr>
          <w:sz w:val="16"/>
        </w:rPr>
      </w:pPr>
      <w:r w:rsidRPr="000B5D05">
        <w:rPr>
          <w:rStyle w:val="StyleUnderline"/>
        </w:rPr>
        <w:t>If expected climate change represents the most likely outcome, extreme climate change represents the worst case</w:t>
      </w:r>
      <w:r w:rsidRPr="000B5D05">
        <w:rPr>
          <w:sz w:val="16"/>
        </w:rPr>
        <w:t xml:space="preserve">: Models could be underestimating the warming that emissions will cause; </w:t>
      </w:r>
      <w:r w:rsidRPr="000B5D05">
        <w:rPr>
          <w:rStyle w:val="StyleUnderline"/>
        </w:rPr>
        <w:t>feedback loops could</w:t>
      </w:r>
      <w:r w:rsidRPr="000B5D05">
        <w:rPr>
          <w:sz w:val="16"/>
        </w:rPr>
        <w:t xml:space="preserve"> send a 3-degree increase suddenly careening higher; or even at the expected level the climate could </w:t>
      </w:r>
      <w:r w:rsidRPr="000B5D05">
        <w:rPr>
          <w:rStyle w:val="StyleUnderline"/>
        </w:rPr>
        <w:t>hit a tripwire that collapses global ecosystems</w:t>
      </w:r>
      <w:r w:rsidRPr="000B5D05">
        <w:rPr>
          <w:sz w:val="16"/>
        </w:rPr>
        <w:t xml:space="preserve"> or ocean currents or ice sheets </w:t>
      </w:r>
      <w:r w:rsidRPr="000B5D05">
        <w:rPr>
          <w:rStyle w:val="StyleUnderline"/>
        </w:rPr>
        <w:t>or some other prerequisite of modern civilization</w:t>
      </w:r>
      <w:r w:rsidRPr="000B5D05">
        <w:rPr>
          <w:sz w:val="16"/>
        </w:rPr>
        <w:t>.</w:t>
      </w:r>
    </w:p>
    <w:p w14:paraId="6C857695" w14:textId="77777777" w:rsidR="004C174E" w:rsidRPr="000B5D05" w:rsidRDefault="004C174E" w:rsidP="004C174E">
      <w:pPr>
        <w:rPr>
          <w:sz w:val="16"/>
        </w:rPr>
      </w:pPr>
      <w:r w:rsidRPr="001D29C5">
        <w:rPr>
          <w:sz w:val="16"/>
        </w:rPr>
        <w:t>Any of these things may be true</w:t>
      </w:r>
      <w:r w:rsidRPr="001D29C5">
        <w:rPr>
          <w:rFonts w:ascii="Times New Roman" w:hAnsi="Times New Roman" w:cs="Times New Roman"/>
          <w:sz w:val="16"/>
        </w:rPr>
        <w:t> </w:t>
      </w:r>
      <w:r w:rsidRPr="001D29C5">
        <w:rPr>
          <w:rFonts w:cs="Georgia"/>
          <w:sz w:val="16"/>
        </w:rPr>
        <w:t>—</w:t>
      </w:r>
      <w:r w:rsidRPr="001D29C5">
        <w:rPr>
          <w:rFonts w:ascii="Times New Roman" w:hAnsi="Times New Roman" w:cs="Times New Roman"/>
          <w:sz w:val="16"/>
        </w:rPr>
        <w:t> </w:t>
      </w:r>
      <w:r w:rsidRPr="001D29C5">
        <w:rPr>
          <w:sz w:val="16"/>
        </w:rPr>
        <w:t xml:space="preserve">as is the nature of genuinely forecasted challenges, they are mostly non-falsifiable. But while </w:t>
      </w:r>
      <w:r w:rsidRPr="001D29C5">
        <w:rPr>
          <w:rStyle w:val="StyleUnderline"/>
        </w:rPr>
        <w:t>extreme climate change</w:t>
      </w:r>
      <w:r w:rsidRPr="001D29C5">
        <w:rPr>
          <w:sz w:val="16"/>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1D29C5">
        <w:rPr>
          <w:sz w:val="16"/>
        </w:rPr>
        <w:t>. Certainly, the "</w:t>
      </w:r>
      <w:r w:rsidRPr="001D29C5">
        <w:rPr>
          <w:rStyle w:val="StyleUnderline"/>
        </w:rPr>
        <w:t>scientific consensus</w:t>
      </w:r>
      <w:r w:rsidRPr="001D29C5">
        <w:rPr>
          <w:sz w:val="16"/>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1D29C5">
        <w:rPr>
          <w:sz w:val="16"/>
        </w:rPr>
        <w:t>.</w:t>
      </w:r>
    </w:p>
    <w:p w14:paraId="57233447" w14:textId="77777777" w:rsidR="004C174E" w:rsidRPr="000B5D05" w:rsidRDefault="004C174E" w:rsidP="004C174E">
      <w:pPr>
        <w:rPr>
          <w:sz w:val="16"/>
        </w:rPr>
      </w:pPr>
      <w:r w:rsidRPr="000B5D05">
        <w:rPr>
          <w:sz w:val="16"/>
        </w:rPr>
        <w:t>To compare extreme climate change with other worrying problems, it is helpful to consider the dimensions that make a problem "worrying": that it is forecasted, irreversible, and pervasive. On all three, climate change appears less worrying than most.</w:t>
      </w:r>
    </w:p>
    <w:p w14:paraId="7C997543" w14:textId="77777777" w:rsidR="004C174E" w:rsidRPr="000B5D05" w:rsidRDefault="004C174E" w:rsidP="004C174E">
      <w:pPr>
        <w:rPr>
          <w:sz w:val="16"/>
        </w:rPr>
      </w:pPr>
      <w:r w:rsidRPr="000B5D05">
        <w:rPr>
          <w:rStyle w:val="StyleUnderline"/>
        </w:rPr>
        <w:t>Consider</w:t>
      </w:r>
      <w:r w:rsidRPr="000B5D05">
        <w:rPr>
          <w:sz w:val="16"/>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0B5D05">
        <w:rPr>
          <w:sz w:val="16"/>
        </w:rPr>
        <w:t xml:space="preserve">. </w:t>
      </w:r>
      <w:r w:rsidRPr="000B5D05">
        <w:rPr>
          <w:rStyle w:val="Emphasis"/>
        </w:rPr>
        <w:t>Not extreme climate change</w:t>
      </w:r>
      <w:r w:rsidRPr="000B5D05">
        <w:rPr>
          <w:sz w:val="16"/>
        </w:rPr>
        <w:t xml:space="preserve">. For instance, </w:t>
      </w:r>
      <w:r w:rsidRPr="000B5D05">
        <w:rPr>
          <w:rStyle w:val="StyleUnderline"/>
        </w:rPr>
        <w:t>even considering higher temperature increases</w:t>
      </w:r>
      <w:r w:rsidRPr="000B5D05">
        <w:rPr>
          <w:sz w:val="16"/>
        </w:rPr>
        <w:t xml:space="preserve">, the </w:t>
      </w:r>
      <w:r w:rsidRPr="000B5D05">
        <w:rPr>
          <w:rStyle w:val="StyleUnderline"/>
        </w:rPr>
        <w:t>IPCC concludes</w:t>
      </w:r>
      <w:r w:rsidRPr="000B5D05">
        <w:rPr>
          <w:sz w:val="16"/>
        </w:rPr>
        <w:t xml:space="preserve"> that:</w:t>
      </w:r>
    </w:p>
    <w:p w14:paraId="263473A4" w14:textId="77777777" w:rsidR="004C174E" w:rsidRPr="000B5D05" w:rsidRDefault="004C174E" w:rsidP="004C174E">
      <w:pPr>
        <w:rPr>
          <w:sz w:val="16"/>
        </w:rPr>
      </w:pPr>
      <w:r w:rsidRPr="000B5D05">
        <w:rPr>
          <w:sz w:val="16"/>
        </w:rPr>
        <w:t xml:space="preserve">Global climate change </w:t>
      </w:r>
      <w:r w:rsidRPr="000B5D05">
        <w:rPr>
          <w:rStyle w:val="StyleUnderline"/>
        </w:rPr>
        <w:t>risks</w:t>
      </w:r>
      <w:r w:rsidRPr="000B5D05">
        <w:rPr>
          <w:sz w:val="16"/>
        </w:rPr>
        <w:t xml:space="preserve"> are high to very high with global mean temperature increase of 4°C or more above preindustrial levels in all reasons for </w:t>
      </w:r>
      <w:proofErr w:type="gramStart"/>
      <w:r w:rsidRPr="000B5D05">
        <w:rPr>
          <w:sz w:val="16"/>
        </w:rPr>
        <w:t>concern, and</w:t>
      </w:r>
      <w:proofErr w:type="gramEnd"/>
      <w:r w:rsidRPr="000B5D05">
        <w:rPr>
          <w:sz w:val="16"/>
        </w:rPr>
        <w:t xml:space="preserve"> </w:t>
      </w:r>
      <w:r w:rsidRPr="000B5D05">
        <w:rPr>
          <w:rStyle w:val="StyleUnderline"/>
        </w:rPr>
        <w:t>include</w:t>
      </w:r>
      <w:r w:rsidRPr="000B5D05">
        <w:rPr>
          <w:sz w:val="16"/>
        </w:rPr>
        <w:t xml:space="preserve"> severe and widespread </w:t>
      </w:r>
      <w:r w:rsidRPr="000B5D05">
        <w:rPr>
          <w:rStyle w:val="StyleUnderline"/>
        </w:rPr>
        <w:t>impacts on unique and threatened systems, substantial species extinction</w:t>
      </w:r>
      <w:r w:rsidRPr="000B5D05">
        <w:rPr>
          <w:sz w:val="16"/>
        </w:rPr>
        <w:t xml:space="preserve">, large risks to global and regional food security, and the combination of high temperature and humidity </w:t>
      </w:r>
      <w:r w:rsidRPr="000B5D05">
        <w:rPr>
          <w:rStyle w:val="StyleUnderline"/>
        </w:rPr>
        <w:t>compromising normal human activities</w:t>
      </w:r>
      <w:r w:rsidRPr="000B5D05">
        <w:rPr>
          <w:sz w:val="16"/>
        </w:rPr>
        <w:t>, including growing food or working outdoors in some areas for parts of the year.</w:t>
      </w:r>
    </w:p>
    <w:p w14:paraId="45452E6C" w14:textId="77777777" w:rsidR="004C174E" w:rsidRPr="000B5D05" w:rsidRDefault="004C174E" w:rsidP="004C174E">
      <w:pPr>
        <w:rPr>
          <w:sz w:val="16"/>
        </w:rPr>
      </w:pPr>
      <w:r w:rsidRPr="000B5D05">
        <w:rPr>
          <w:rStyle w:val="StyleUnderline"/>
        </w:rPr>
        <w:t>Obviously</w:t>
      </w:r>
      <w:r w:rsidRPr="000B5D05">
        <w:rPr>
          <w:sz w:val="16"/>
        </w:rPr>
        <w:t xml:space="preserve">, each of </w:t>
      </w:r>
      <w:r w:rsidRPr="000B5D05">
        <w:rPr>
          <w:rStyle w:val="StyleUnderline"/>
        </w:rPr>
        <w:t>those effects would</w:t>
      </w:r>
      <w:r w:rsidRPr="000B5D05">
        <w:rPr>
          <w:sz w:val="16"/>
        </w:rPr>
        <w:t xml:space="preserve"> entail enormous economic costs, </w:t>
      </w:r>
      <w:r w:rsidRPr="000B5D05">
        <w:rPr>
          <w:rStyle w:val="StyleUnderline"/>
        </w:rPr>
        <w:t>carry severe consequences for entire nations, and wreak havoc with the natural environment. But as a worst case, it</w:t>
      </w:r>
      <w:r w:rsidRPr="000B5D05">
        <w:rPr>
          <w:sz w:val="16"/>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0B5D05">
        <w:rPr>
          <w:sz w:val="16"/>
        </w:rPr>
        <w:t>.</w:t>
      </w:r>
    </w:p>
    <w:p w14:paraId="0A12C8E5" w14:textId="77777777" w:rsidR="004C174E" w:rsidRPr="00B53F78" w:rsidRDefault="004C174E" w:rsidP="004C174E">
      <w:pPr>
        <w:rPr>
          <w:sz w:val="16"/>
        </w:rPr>
      </w:pPr>
      <w:r w:rsidRPr="000B5D05">
        <w:rPr>
          <w:rStyle w:val="Emphasis"/>
        </w:rPr>
        <w:t>Serious</w:t>
      </w:r>
      <w:r w:rsidRPr="000B5D05">
        <w:rPr>
          <w:rStyle w:val="StyleUnderline"/>
        </w:rPr>
        <w:t xml:space="preserve"> efforts to quantify existential threats </w:t>
      </w:r>
      <w:r w:rsidRPr="000B5D05">
        <w:rPr>
          <w:rStyle w:val="Emphasis"/>
        </w:rPr>
        <w:t>concur</w:t>
      </w:r>
      <w:r w:rsidRPr="000B5D05">
        <w:rPr>
          <w:sz w:val="16"/>
        </w:rPr>
        <w:t xml:space="preserve">. A 2016 report by the Global Priorities Project at Oxford offered as its example of a </w:t>
      </w:r>
      <w:r w:rsidRPr="004D02B1">
        <w:rPr>
          <w:rStyle w:val="StyleUnderline"/>
        </w:rPr>
        <w:t>worst case</w:t>
      </w:r>
      <w:r w:rsidRPr="004D02B1">
        <w:rPr>
          <w:sz w:val="16"/>
        </w:rPr>
        <w:t xml:space="preserve"> that </w:t>
      </w:r>
      <w:r w:rsidRPr="004D02B1">
        <w:rPr>
          <w:rStyle w:val="StyleUnderline"/>
        </w:rPr>
        <w:t>climate change could "render</w:t>
      </w:r>
      <w:r w:rsidRPr="004D02B1">
        <w:rPr>
          <w:sz w:val="16"/>
        </w:rPr>
        <w:t xml:space="preserve"> most of </w:t>
      </w:r>
      <w:r w:rsidRPr="004D02B1">
        <w:rPr>
          <w:rStyle w:val="StyleUnderline"/>
        </w:rPr>
        <w:t>the tropics substantially less habitable</w:t>
      </w:r>
      <w:r w:rsidRPr="004D02B1">
        <w:rPr>
          <w:sz w:val="16"/>
        </w:rPr>
        <w:t xml:space="preserve"> than at present," </w:t>
      </w:r>
      <w:r w:rsidRPr="004D02B1">
        <w:rPr>
          <w:rStyle w:val="StyleUnderline"/>
        </w:rPr>
        <w:t>as compared to</w:t>
      </w:r>
      <w:r w:rsidRPr="004D02B1">
        <w:rPr>
          <w:sz w:val="16"/>
        </w:rPr>
        <w:t xml:space="preserve"> hundreds of millions or </w:t>
      </w:r>
      <w:r w:rsidRPr="004D02B1">
        <w:rPr>
          <w:rStyle w:val="Emphasis"/>
        </w:rPr>
        <w:t>billions of deaths associated with other challenges</w:t>
      </w:r>
      <w:r w:rsidRPr="004D02B1">
        <w:rPr>
          <w:rStyle w:val="StyleUnderline"/>
        </w:rPr>
        <w:t>. An</w:t>
      </w:r>
      <w:r w:rsidRPr="004D02B1">
        <w:rPr>
          <w:sz w:val="16"/>
        </w:rPr>
        <w:t xml:space="preserve">other </w:t>
      </w:r>
      <w:r w:rsidRPr="004D02B1">
        <w:rPr>
          <w:rStyle w:val="StyleUnderline"/>
        </w:rPr>
        <w:t>Oxford study</w:t>
      </w:r>
      <w:r w:rsidRPr="004D02B1">
        <w:rPr>
          <w:sz w:val="16"/>
        </w:rPr>
        <w:t xml:space="preserve"> from 2008 </w:t>
      </w:r>
      <w:r w:rsidRPr="004D02B1">
        <w:rPr>
          <w:rStyle w:val="StyleUnderline"/>
        </w:rPr>
        <w:t>asked</w:t>
      </w:r>
      <w:r w:rsidRPr="004D02B1">
        <w:rPr>
          <w:sz w:val="16"/>
        </w:rPr>
        <w:t xml:space="preserve"> conference participants </w:t>
      </w:r>
      <w:r w:rsidRPr="004D02B1">
        <w:rPr>
          <w:rStyle w:val="StyleUnderline"/>
        </w:rPr>
        <w:t>to estimate</w:t>
      </w:r>
      <w:r w:rsidRPr="004D02B1">
        <w:rPr>
          <w:sz w:val="16"/>
        </w:rPr>
        <w:t xml:space="preserve"> the </w:t>
      </w:r>
      <w:r w:rsidRPr="004D02B1">
        <w:rPr>
          <w:rStyle w:val="StyleUnderline"/>
        </w:rPr>
        <w:t>probability of</w:t>
      </w:r>
      <w:r w:rsidRPr="004D02B1">
        <w:rPr>
          <w:sz w:val="16"/>
        </w:rPr>
        <w:t xml:space="preserve"> various </w:t>
      </w:r>
      <w:r w:rsidRPr="004D02B1">
        <w:rPr>
          <w:rStyle w:val="StyleUnderline"/>
        </w:rPr>
        <w:t xml:space="preserve">global catastrophes leading to </w:t>
      </w:r>
      <w:r w:rsidRPr="004D02B1">
        <w:rPr>
          <w:rStyle w:val="Emphasis"/>
        </w:rPr>
        <w:t>human extinction</w:t>
      </w:r>
      <w:r w:rsidRPr="004D02B1">
        <w:rPr>
          <w:sz w:val="16"/>
        </w:rPr>
        <w:t xml:space="preserve"> in the coming</w:t>
      </w:r>
      <w:r w:rsidRPr="00B53F78">
        <w:rPr>
          <w:sz w:val="16"/>
        </w:rPr>
        <w:t xml:space="preserve"> </w:t>
      </w:r>
      <w:proofErr w:type="gramStart"/>
      <w:r w:rsidRPr="00B53F78">
        <w:rPr>
          <w:sz w:val="16"/>
        </w:rPr>
        <w:t xml:space="preserve">century, </w:t>
      </w:r>
      <w:r w:rsidRPr="00B53F78">
        <w:rPr>
          <w:rStyle w:val="StyleUnderline"/>
        </w:rPr>
        <w:t>and</w:t>
      </w:r>
      <w:proofErr w:type="gramEnd"/>
      <w:r w:rsidRPr="00B53F78">
        <w:rPr>
          <w:rStyle w:val="StyleUnderline"/>
        </w:rPr>
        <w:t xml:space="preserve"> </w:t>
      </w:r>
      <w:r w:rsidRPr="00B53F78">
        <w:rPr>
          <w:rStyle w:val="Emphasis"/>
        </w:rPr>
        <w:t>did not even see fit to include climate change as an option</w:t>
      </w:r>
      <w:r w:rsidRPr="00B53F78">
        <w:rPr>
          <w:sz w:val="16"/>
        </w:rPr>
        <w:t>, while respondents gave molecular nanotechnology, super-intelligent artificial intelligence, and an engineered pandemic each at least a 2% chance of erasing humanity by 2100.</w:t>
      </w:r>
    </w:p>
    <w:p w14:paraId="0DB19CA3" w14:textId="77777777" w:rsidR="004C174E" w:rsidRPr="000B5D05" w:rsidRDefault="004C174E" w:rsidP="004C174E">
      <w:pPr>
        <w:rPr>
          <w:sz w:val="16"/>
        </w:rPr>
      </w:pPr>
      <w:r w:rsidRPr="00B53F78">
        <w:rPr>
          <w:sz w:val="16"/>
        </w:rPr>
        <w:t xml:space="preserve">Some </w:t>
      </w:r>
      <w:r w:rsidRPr="00B53F78">
        <w:rPr>
          <w:rStyle w:val="StyleUnderline"/>
        </w:rPr>
        <w:t>analysts</w:t>
      </w:r>
      <w:r w:rsidRPr="00B53F78">
        <w:rPr>
          <w:sz w:val="16"/>
        </w:rPr>
        <w:t xml:space="preserve"> nonetheless </w:t>
      </w:r>
      <w:r w:rsidRPr="00B53F78">
        <w:rPr>
          <w:rStyle w:val="StyleUnderline"/>
        </w:rPr>
        <w:t>place climate change among</w:t>
      </w:r>
      <w:r w:rsidRPr="00B53F78">
        <w:rPr>
          <w:sz w:val="16"/>
        </w:rPr>
        <w:t xml:space="preserve"> humanity's </w:t>
      </w:r>
      <w:r w:rsidRPr="00B53F78">
        <w:rPr>
          <w:rStyle w:val="StyleUnderline"/>
        </w:rPr>
        <w:t>genuinely existential threats on the basis of its "fat tail</w:t>
      </w:r>
      <w:r w:rsidRPr="00B53F78">
        <w:rPr>
          <w:sz w:val="16"/>
        </w:rPr>
        <w:t xml:space="preserve">," </w:t>
      </w:r>
      <w:r w:rsidRPr="00B53F78">
        <w:rPr>
          <w:rStyle w:val="StyleUnderline"/>
        </w:rPr>
        <w:t>arguing</w:t>
      </w:r>
      <w:r w:rsidRPr="00B53F78">
        <w:rPr>
          <w:sz w:val="16"/>
        </w:rPr>
        <w:t xml:space="preserve"> that </w:t>
      </w:r>
      <w:r w:rsidRPr="00B53F78">
        <w:rPr>
          <w:rStyle w:val="StyleUnderline"/>
        </w:rPr>
        <w:t>some unknowable but non-zero chance exists</w:t>
      </w:r>
      <w:r w:rsidRPr="00B53F78">
        <w:rPr>
          <w:sz w:val="16"/>
        </w:rPr>
        <w:t xml:space="preserve"> at the far-right end of the probability distribution </w:t>
      </w:r>
      <w:r w:rsidRPr="00B53F78">
        <w:rPr>
          <w:rStyle w:val="StyleUnderline"/>
        </w:rPr>
        <w:t>for an outcome</w:t>
      </w:r>
      <w:r w:rsidRPr="000B5D05">
        <w:rPr>
          <w:rStyle w:val="StyleUnderline"/>
        </w:rPr>
        <w:t xml:space="preserve"> with</w:t>
      </w:r>
      <w:r w:rsidRPr="000B5D05">
        <w:rPr>
          <w:sz w:val="16"/>
        </w:rPr>
        <w:t xml:space="preserve"> essentially </w:t>
      </w:r>
      <w:r w:rsidRPr="000B5D05">
        <w:rPr>
          <w:rStyle w:val="StyleUnderline"/>
        </w:rPr>
        <w:t>infinite cost. But this is true of all worrying problems</w:t>
      </w:r>
      <w:r w:rsidRPr="000B5D05">
        <w:rPr>
          <w:rFonts w:ascii="Times New Roman" w:hAnsi="Times New Roman" w:cs="Times New Roman"/>
          <w:sz w:val="16"/>
        </w:rPr>
        <w:t> </w:t>
      </w:r>
      <w:r w:rsidRPr="000B5D05">
        <w:rPr>
          <w:sz w:val="16"/>
        </w:rPr>
        <w:t>—</w:t>
      </w:r>
      <w:r w:rsidRPr="000B5D05">
        <w:rPr>
          <w:rFonts w:ascii="Times New Roman" w:hAnsi="Times New Roman" w:cs="Times New Roman"/>
          <w:sz w:val="16"/>
        </w:rPr>
        <w:t> </w:t>
      </w:r>
      <w:r w:rsidRPr="000B5D05">
        <w:rPr>
          <w:sz w:val="16"/>
        </w:rPr>
        <w:t xml:space="preserve">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0B5D05">
        <w:rPr>
          <w:sz w:val="16"/>
        </w:rPr>
        <w:t xml:space="preserve">. Rather, </w:t>
      </w:r>
      <w:r w:rsidRPr="000B5D05">
        <w:rPr>
          <w:rStyle w:val="StyleUnderline"/>
        </w:rPr>
        <w:t>the argument begs the question: What characteristics of climate change make its tail relatively fatter or thinner?</w:t>
      </w:r>
    </w:p>
    <w:p w14:paraId="71D2C977" w14:textId="77777777" w:rsidR="004C174E" w:rsidRPr="000B5D05" w:rsidRDefault="004C174E" w:rsidP="004C174E">
      <w:pPr>
        <w:rPr>
          <w:sz w:val="16"/>
        </w:rPr>
      </w:pPr>
      <w:r w:rsidRPr="000B5D05">
        <w:rPr>
          <w:sz w:val="16"/>
        </w:rPr>
        <w:lastRenderedPageBreak/>
        <w:t xml:space="preserve">The </w:t>
      </w:r>
      <w:r w:rsidRPr="001D29C5">
        <w:rPr>
          <w:rStyle w:val="StyleUnderline"/>
        </w:rPr>
        <w:t>weight accorded to</w:t>
      </w:r>
      <w:r w:rsidRPr="000B5D05">
        <w:rPr>
          <w:sz w:val="16"/>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0B5D05">
        <w:rPr>
          <w:sz w:val="16"/>
        </w:rPr>
        <w:t>.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Generally speaking, technological threats will have the shortest chains while sociological threats will have the longest ones.</w:t>
      </w:r>
    </w:p>
    <w:p w14:paraId="3E87D989" w14:textId="77777777" w:rsidR="004C174E" w:rsidRPr="000B5D05" w:rsidRDefault="004C174E" w:rsidP="004C174E">
      <w:pPr>
        <w:rPr>
          <w:sz w:val="16"/>
        </w:rPr>
      </w:pPr>
      <w:r w:rsidRPr="000B5D05">
        <w:rPr>
          <w:rStyle w:val="StyleUnderline"/>
        </w:rPr>
        <w:t>Climate change</w:t>
      </w:r>
      <w:r w:rsidRPr="000B5D05">
        <w:rPr>
          <w:sz w:val="16"/>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0B5D05">
        <w:rPr>
          <w:sz w:val="16"/>
        </w:rPr>
        <w:t xml:space="preserve">. The initial </w:t>
      </w:r>
      <w:r w:rsidRPr="000B5D05">
        <w:rPr>
          <w:rStyle w:val="StyleUnderline"/>
        </w:rPr>
        <w:t>warming must</w:t>
      </w:r>
      <w:r w:rsidRPr="000B5D05">
        <w:rPr>
          <w:sz w:val="16"/>
        </w:rPr>
        <w:t xml:space="preserve"> cross thresholds that produce feedback loops. The ensuing warmth must produce environmental effects that </w:t>
      </w:r>
      <w:r w:rsidRPr="000B5D05">
        <w:rPr>
          <w:rStyle w:val="StyleUnderline"/>
        </w:rPr>
        <w:t>cause</w:t>
      </w:r>
      <w:r w:rsidRPr="000B5D05">
        <w:rPr>
          <w:sz w:val="16"/>
        </w:rPr>
        <w:t xml:space="preserve"> unprecedented </w:t>
      </w:r>
      <w:r w:rsidRPr="000B5D05">
        <w:rPr>
          <w:rStyle w:val="StyleUnderline"/>
        </w:rPr>
        <w:t>crises across societies. Those</w:t>
      </w:r>
      <w:r w:rsidRPr="000B5D05">
        <w:rPr>
          <w:sz w:val="16"/>
        </w:rPr>
        <w:t xml:space="preserve"> crises </w:t>
      </w:r>
      <w:r w:rsidRPr="000B5D05">
        <w:rPr>
          <w:rStyle w:val="StyleUnderline"/>
        </w:rPr>
        <w:t>must</w:t>
      </w:r>
      <w:r w:rsidRPr="000B5D05">
        <w:rPr>
          <w:sz w:val="16"/>
        </w:rPr>
        <w:t xml:space="preserve"> in turn </w:t>
      </w:r>
      <w:r w:rsidRPr="000B5D05">
        <w:rPr>
          <w:rStyle w:val="StyleUnderline"/>
        </w:rPr>
        <w:t>overwhelm</w:t>
      </w:r>
      <w:r w:rsidRPr="000B5D05">
        <w:rPr>
          <w:sz w:val="16"/>
        </w:rPr>
        <w:t xml:space="preserve"> the </w:t>
      </w:r>
      <w:r w:rsidRPr="000B5D05">
        <w:rPr>
          <w:rStyle w:val="StyleUnderline"/>
        </w:rPr>
        <w:t>coping capacity of the entire global community, which must</w:t>
      </w:r>
      <w:r w:rsidRPr="000B5D05">
        <w:rPr>
          <w:sz w:val="16"/>
        </w:rPr>
        <w:t xml:space="preserve"> in turn produce wide-scale breakdowns in social order or </w:t>
      </w:r>
      <w:r w:rsidRPr="000B5D05">
        <w:rPr>
          <w:rStyle w:val="StyleUnderline"/>
        </w:rPr>
        <w:t>trigger military conflict, which must in turn metastasize into...what?</w:t>
      </w:r>
      <w:r w:rsidRPr="000B5D05">
        <w:rPr>
          <w:sz w:val="16"/>
        </w:rPr>
        <w:t xml:space="preserve"> Certainly, </w:t>
      </w:r>
      <w:r w:rsidRPr="000B5D05">
        <w:rPr>
          <w:rStyle w:val="Emphasis"/>
          <w:highlight w:val="yellow"/>
        </w:rPr>
        <w:t>one can invent a scenario</w:t>
      </w:r>
      <w:r w:rsidRPr="000B5D05">
        <w:rPr>
          <w:sz w:val="16"/>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0B5D05">
        <w:rPr>
          <w:sz w:val="16"/>
        </w:rPr>
        <w:t>.</w:t>
      </w:r>
    </w:p>
    <w:p w14:paraId="7CB1279F" w14:textId="77777777" w:rsidR="004C174E" w:rsidRPr="000B5D05" w:rsidRDefault="004C174E" w:rsidP="004C174E">
      <w:pPr>
        <w:rPr>
          <w:sz w:val="16"/>
        </w:rPr>
      </w:pPr>
      <w:r w:rsidRPr="000B5D05">
        <w:rPr>
          <w:sz w:val="16"/>
        </w:rPr>
        <w:t xml:space="preserve">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0B5D05">
        <w:rPr>
          <w:sz w:val="16"/>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0B5D05">
        <w:rPr>
          <w:sz w:val="16"/>
        </w:rPr>
        <w:t xml:space="preserve"> that is so. The suggestion here is not that the forecasted threat of climate change does not belong alongside other worrying problems, only that the nature of its forecast cannot be what separates it as uniquely worrying.</w:t>
      </w:r>
    </w:p>
    <w:p w14:paraId="3349EA36" w14:textId="77777777" w:rsidR="004C174E" w:rsidRPr="000B5D05" w:rsidRDefault="004C174E" w:rsidP="004C174E">
      <w:pPr>
        <w:rPr>
          <w:sz w:val="16"/>
        </w:rPr>
      </w:pPr>
      <w:r w:rsidRPr="000B5D05">
        <w:rPr>
          <w:sz w:val="16"/>
        </w:rPr>
        <w:t>WORRYING IN SLOW MOTION</w:t>
      </w:r>
    </w:p>
    <w:p w14:paraId="35AADF60" w14:textId="77777777" w:rsidR="004C174E" w:rsidRPr="000B5D05" w:rsidRDefault="004C174E" w:rsidP="004C174E">
      <w:pPr>
        <w:rPr>
          <w:sz w:val="16"/>
        </w:rPr>
      </w:pPr>
      <w:r w:rsidRPr="000B5D05">
        <w:rPr>
          <w:sz w:val="16"/>
        </w:rPr>
        <w:t xml:space="preserve">In the other ways </w:t>
      </w:r>
      <w:r w:rsidRPr="000B5D05">
        <w:rPr>
          <w:rStyle w:val="StyleUnderline"/>
        </w:rPr>
        <w:t>climate change is</w:t>
      </w:r>
      <w:r w:rsidRPr="000B5D05">
        <w:rPr>
          <w:sz w:val="16"/>
        </w:rPr>
        <w:t xml:space="preserve"> a worrying problem, meanwhile, it is </w:t>
      </w:r>
      <w:r w:rsidRPr="000B5D05">
        <w:rPr>
          <w:rStyle w:val="StyleUnderline"/>
        </w:rPr>
        <w:t>less worrying than most</w:t>
      </w:r>
      <w:r w:rsidRPr="000B5D05">
        <w:rPr>
          <w:sz w:val="16"/>
        </w:rPr>
        <w:t xml:space="preserve">. This is </w:t>
      </w:r>
      <w:r w:rsidRPr="000B5D05">
        <w:rPr>
          <w:rStyle w:val="StyleUnderline"/>
        </w:rPr>
        <w:t>especially</w:t>
      </w:r>
      <w:r w:rsidRPr="000B5D05">
        <w:rPr>
          <w:sz w:val="16"/>
        </w:rPr>
        <w:t xml:space="preserve"> true </w:t>
      </w:r>
      <w:r w:rsidRPr="000B5D05">
        <w:rPr>
          <w:rStyle w:val="StyleUnderline"/>
        </w:rPr>
        <w:t>with respect to irreversibility</w:t>
      </w:r>
      <w:r w:rsidRPr="000B5D05">
        <w:rPr>
          <w:sz w:val="16"/>
        </w:rPr>
        <w:t xml:space="preserve">. While President Obama has lamented that </w:t>
      </w:r>
      <w:proofErr w:type="gramStart"/>
      <w:r w:rsidRPr="000B5D05">
        <w:rPr>
          <w:sz w:val="16"/>
        </w:rPr>
        <w:t>climate</w:t>
      </w:r>
      <w:proofErr w:type="gramEnd"/>
      <w:r w:rsidRPr="000B5D05">
        <w:rPr>
          <w:sz w:val="16"/>
        </w:rPr>
        <w:t xml:space="preserv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0B5D05">
        <w:rPr>
          <w:sz w:val="16"/>
        </w:rPr>
        <w:t xml:space="preserve">even </w:t>
      </w:r>
      <w:r w:rsidRPr="000B5D05">
        <w:rPr>
          <w:rStyle w:val="StyleUnderline"/>
        </w:rPr>
        <w:t>minutes. For climate change,</w:t>
      </w:r>
      <w:r w:rsidRPr="000B5D05">
        <w:rPr>
          <w:sz w:val="16"/>
        </w:rPr>
        <w:t xml:space="preserve"> the </w:t>
      </w:r>
      <w:r w:rsidRPr="000B5D05">
        <w:rPr>
          <w:rStyle w:val="StyleUnderline"/>
        </w:rPr>
        <w:t>damage unfolds over decades or centuries</w:t>
      </w:r>
      <w:r w:rsidRPr="000B5D05">
        <w:rPr>
          <w:sz w:val="16"/>
        </w:rPr>
        <w:t>. This has several implications.</w:t>
      </w:r>
    </w:p>
    <w:p w14:paraId="774843D5" w14:textId="77777777" w:rsidR="004C174E" w:rsidRPr="000B5D05" w:rsidRDefault="004C174E" w:rsidP="004C174E">
      <w:pPr>
        <w:rPr>
          <w:sz w:val="16"/>
        </w:rPr>
      </w:pPr>
      <w:r w:rsidRPr="000B5D05">
        <w:rPr>
          <w:sz w:val="16"/>
        </w:rPr>
        <w:t xml:space="preserve">First, while </w:t>
      </w:r>
      <w:r w:rsidRPr="000B5D05">
        <w:rPr>
          <w:rStyle w:val="StyleUnderline"/>
        </w:rPr>
        <w:t>climate change</w:t>
      </w:r>
      <w:r w:rsidRPr="000B5D05">
        <w:rPr>
          <w:sz w:val="16"/>
        </w:rPr>
        <w:t xml:space="preserve"> is irreversible compared to the typical policy problem, it </w:t>
      </w:r>
      <w:r w:rsidRPr="000B5D05">
        <w:rPr>
          <w:rStyle w:val="StyleUnderline"/>
        </w:rPr>
        <w:t>does allow for</w:t>
      </w:r>
      <w:r w:rsidRPr="000B5D05">
        <w:rPr>
          <w:sz w:val="16"/>
        </w:rPr>
        <w:t xml:space="preserve"> some potential </w:t>
      </w:r>
      <w:r w:rsidRPr="000B5D05">
        <w:rPr>
          <w:rStyle w:val="StyleUnderline"/>
        </w:rPr>
        <w:t xml:space="preserve">interventions </w:t>
      </w:r>
      <w:r w:rsidRPr="000B5D05">
        <w:rPr>
          <w:rStyle w:val="Emphasis"/>
        </w:rPr>
        <w:t>even once well underway</w:t>
      </w:r>
      <w:r w:rsidRPr="000B5D05">
        <w:rPr>
          <w:sz w:val="16"/>
        </w:rPr>
        <w:t xml:space="preserve">. For instance, </w:t>
      </w:r>
      <w:r w:rsidRPr="000B5D05">
        <w:rPr>
          <w:rStyle w:val="StyleUnderline"/>
        </w:rPr>
        <w:t>natural processes already exist for extracting carbon dioxide</w:t>
      </w:r>
      <w:r w:rsidRPr="000B5D05">
        <w:rPr>
          <w:sz w:val="16"/>
        </w:rPr>
        <w:t xml:space="preserve"> from the atmosphere, and </w:t>
      </w:r>
      <w:r w:rsidRPr="000B5D05">
        <w:rPr>
          <w:rStyle w:val="StyleUnderline"/>
        </w:rPr>
        <w:t>new technologies could</w:t>
      </w:r>
      <w:r w:rsidRPr="000B5D05">
        <w:rPr>
          <w:sz w:val="16"/>
        </w:rPr>
        <w:t xml:space="preserve"> be developed that </w:t>
      </w:r>
      <w:r w:rsidRPr="000B5D05">
        <w:rPr>
          <w:rStyle w:val="StyleUnderline"/>
        </w:rPr>
        <w:t>accelerate those</w:t>
      </w:r>
      <w:r w:rsidRPr="000B5D05">
        <w:rPr>
          <w:sz w:val="16"/>
        </w:rPr>
        <w:t xml:space="preserve"> processes </w:t>
      </w:r>
      <w:r w:rsidRPr="000B5D05">
        <w:rPr>
          <w:rStyle w:val="StyleUnderline"/>
        </w:rPr>
        <w:t>or create artificial ones</w:t>
      </w:r>
      <w:r w:rsidRPr="000B5D05">
        <w:rPr>
          <w:sz w:val="16"/>
        </w:rPr>
        <w:t>. Alternatively, humans could use so-called "geoengineering" to effect other changes in the climate system that might counteract an intensifying greenhouse effect. These approaches offer no guarantee or even likelihood of success; turning to geoengineering might be seen as a disaster in its own right. But they offer more cause for optimism than exists with many other worrying problems.</w:t>
      </w:r>
    </w:p>
    <w:p w14:paraId="2A5F3A0B" w14:textId="77777777" w:rsidR="004C174E" w:rsidRPr="000B5D05" w:rsidRDefault="004C174E" w:rsidP="004C174E">
      <w:pPr>
        <w:rPr>
          <w:sz w:val="16"/>
        </w:rPr>
      </w:pPr>
      <w:r w:rsidRPr="000B5D05">
        <w:rPr>
          <w:sz w:val="16"/>
        </w:rPr>
        <w:t xml:space="preserve">Second, </w:t>
      </w:r>
      <w:r w:rsidRPr="000B5D05">
        <w:rPr>
          <w:rStyle w:val="Emphasis"/>
        </w:rPr>
        <w:t>time permits adaptation</w:t>
      </w:r>
      <w:r w:rsidRPr="000B5D05">
        <w:rPr>
          <w:sz w:val="16"/>
        </w:rPr>
        <w:t xml:space="preserve">. While the prospect of </w:t>
      </w:r>
      <w:r w:rsidRPr="000B5D05">
        <w:rPr>
          <w:rStyle w:val="StyleUnderline"/>
        </w:rPr>
        <w:t>losing 50% of existing agricultural capacity is daunting, over a 50-year period</w:t>
      </w:r>
      <w:r w:rsidRPr="000B5D05">
        <w:rPr>
          <w:sz w:val="16"/>
        </w:rPr>
        <w:t xml:space="preserve"> only </w:t>
      </w:r>
      <w:r w:rsidRPr="000B5D05">
        <w:rPr>
          <w:rStyle w:val="StyleUnderline"/>
        </w:rPr>
        <w:t>1% of capacity needs to shift annually</w:t>
      </w:r>
      <w:r w:rsidRPr="000B5D05">
        <w:rPr>
          <w:sz w:val="16"/>
        </w:rPr>
        <w:t xml:space="preserve">. By comparison, </w:t>
      </w:r>
      <w:r w:rsidRPr="000B5D05">
        <w:rPr>
          <w:rStyle w:val="StyleUnderline"/>
        </w:rPr>
        <w:t xml:space="preserve">over the past 50 years, </w:t>
      </w:r>
      <w:r w:rsidRPr="000B5D05">
        <w:rPr>
          <w:rStyle w:val="Emphasis"/>
        </w:rPr>
        <w:t>total agricultural output has tripled</w:t>
      </w:r>
      <w:r w:rsidRPr="000B5D05">
        <w:rPr>
          <w:sz w:val="16"/>
        </w:rPr>
        <w:t>.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w:t>
      </w:r>
    </w:p>
    <w:p w14:paraId="22426E9F" w14:textId="77777777" w:rsidR="004C174E" w:rsidRPr="000B5D05" w:rsidRDefault="004C174E" w:rsidP="004C174E">
      <w:pPr>
        <w:rPr>
          <w:sz w:val="16"/>
        </w:rPr>
      </w:pPr>
      <w:r w:rsidRPr="000B5D05">
        <w:rPr>
          <w:rStyle w:val="StyleUnderline"/>
        </w:rPr>
        <w:t>Purveyors of</w:t>
      </w:r>
      <w:r w:rsidRPr="000B5D05">
        <w:rPr>
          <w:sz w:val="16"/>
        </w:rPr>
        <w:t xml:space="preserve"> creatively </w:t>
      </w:r>
      <w:r w:rsidRPr="000B5D05">
        <w:rPr>
          <w:rStyle w:val="StyleUnderline"/>
        </w:rPr>
        <w:t>catastrophic climate cases</w:t>
      </w:r>
      <w:r w:rsidRPr="000B5D05">
        <w:rPr>
          <w:sz w:val="16"/>
        </w:rPr>
        <w:t xml:space="preserve"> also </w:t>
      </w:r>
      <w:r w:rsidRPr="000B5D05">
        <w:rPr>
          <w:rStyle w:val="StyleUnderline"/>
        </w:rPr>
        <w:t>face a Catch-22</w:t>
      </w:r>
      <w:r w:rsidRPr="000B5D05">
        <w:rPr>
          <w:sz w:val="16"/>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 xml:space="preserve">further </w:t>
      </w:r>
      <w:r w:rsidRPr="000B5D05">
        <w:rPr>
          <w:rStyle w:val="StyleUnderline"/>
          <w:highlight w:val="yellow"/>
        </w:rPr>
        <w:lastRenderedPageBreak/>
        <w:t>dominos</w:t>
      </w:r>
      <w:r w:rsidRPr="000B5D05">
        <w:rPr>
          <w:rStyle w:val="StyleUnderline"/>
        </w:rPr>
        <w:t xml:space="preserve"> falling </w:t>
      </w:r>
      <w:r w:rsidRPr="000B5D05">
        <w:rPr>
          <w:rStyle w:val="StyleUnderline"/>
          <w:highlight w:val="yellow"/>
        </w:rPr>
        <w:t>are threatened</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0B5D05">
        <w:rPr>
          <w:sz w:val="16"/>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0B5D05">
        <w:rPr>
          <w:sz w:val="16"/>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0B5D05">
        <w:rPr>
          <w:sz w:val="16"/>
        </w:rPr>
        <w:t>. Any impact forecasted for 200, let alone 2,000, years into the future becomes almost inherently less cognizable than those already under study for 2100.</w:t>
      </w:r>
    </w:p>
    <w:p w14:paraId="6B2E89B5" w14:textId="33AAB8E4" w:rsidR="004C174E" w:rsidRDefault="004C174E" w:rsidP="004C174E">
      <w:pPr>
        <w:pStyle w:val="Heading3"/>
      </w:pPr>
      <w:r>
        <w:lastRenderedPageBreak/>
        <w:t>No Warming Impact---2NC</w:t>
      </w:r>
    </w:p>
    <w:p w14:paraId="58288421" w14:textId="7CF05B76" w:rsidR="004C174E" w:rsidRPr="005918FE" w:rsidRDefault="004C174E" w:rsidP="004C174E">
      <w:pPr>
        <w:pStyle w:val="Heading4"/>
      </w:pPr>
      <w:r>
        <w:t>No warming impact---that’s Cass:</w:t>
      </w:r>
    </w:p>
    <w:p w14:paraId="2561C97F" w14:textId="77777777" w:rsidR="004C174E" w:rsidRDefault="004C174E" w:rsidP="004C174E">
      <w:pPr>
        <w:pStyle w:val="Heading4"/>
        <w:numPr>
          <w:ilvl w:val="0"/>
          <w:numId w:val="17"/>
        </w:numPr>
      </w:pPr>
      <w:r>
        <w:t xml:space="preserve">Huge uncertainties---IPCC estimates range by a factor of </w:t>
      </w:r>
      <w:r>
        <w:rPr>
          <w:u w:val="single"/>
        </w:rPr>
        <w:t>three</w:t>
      </w:r>
      <w:r>
        <w:t xml:space="preserve"> and don’t come </w:t>
      </w:r>
      <w:r>
        <w:rPr>
          <w:u w:val="single"/>
        </w:rPr>
        <w:t>close</w:t>
      </w:r>
      <w:r>
        <w:t xml:space="preserve"> to existential crises, and there are a </w:t>
      </w:r>
      <w:r>
        <w:rPr>
          <w:u w:val="single"/>
        </w:rPr>
        <w:t>huge set</w:t>
      </w:r>
      <w:r>
        <w:t xml:space="preserve"> of causal steps between temperature rise and the worst impacts of warming</w:t>
      </w:r>
    </w:p>
    <w:p w14:paraId="337BC901" w14:textId="77777777" w:rsidR="004C174E" w:rsidRPr="007E06F6" w:rsidRDefault="004C174E" w:rsidP="004C174E">
      <w:pPr>
        <w:pStyle w:val="Heading4"/>
        <w:numPr>
          <w:ilvl w:val="0"/>
          <w:numId w:val="17"/>
        </w:numPr>
      </w:pPr>
      <w:r>
        <w:t>Can’t be existential---it’s not different from broad land-use changes that the Earth deals with every year, and the worst case is just that the tropics become less habitable</w:t>
      </w:r>
    </w:p>
    <w:p w14:paraId="4A608C39" w14:textId="77777777" w:rsidR="004C174E" w:rsidRDefault="004C174E" w:rsidP="004C174E">
      <w:pPr>
        <w:pStyle w:val="Heading4"/>
      </w:pPr>
      <w:bookmarkStart w:id="3" w:name="_Hlk502324393"/>
      <w:r>
        <w:t xml:space="preserve">Extinction from warming requires </w:t>
      </w:r>
      <w:r>
        <w:rPr>
          <w:u w:val="single"/>
        </w:rPr>
        <w:t>12 degrees</w:t>
      </w:r>
      <w:r>
        <w:t xml:space="preserve">, </w:t>
      </w:r>
      <w:r>
        <w:rPr>
          <w:u w:val="single"/>
        </w:rPr>
        <w:t>far greater</w:t>
      </w:r>
      <w:r>
        <w:t xml:space="preserve"> than their internal link, and intervening actors will solve before then </w:t>
      </w:r>
    </w:p>
    <w:p w14:paraId="74F04F27" w14:textId="77777777" w:rsidR="004C174E" w:rsidRDefault="004C174E" w:rsidP="004C174E">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42199350" w14:textId="77777777" w:rsidR="004C174E" w:rsidRPr="00554D19" w:rsidRDefault="004C174E" w:rsidP="004C174E">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w:t>
      </w:r>
      <w:proofErr w:type="spellStart"/>
      <w:r w:rsidRPr="00554D19">
        <w:rPr>
          <w:sz w:val="16"/>
        </w:rPr>
        <w:t>civilisation</w:t>
      </w:r>
      <w:proofErr w:type="spellEnd"/>
      <w:r w:rsidRPr="00554D19">
        <w:rPr>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14:paraId="6A353F8C" w14:textId="77777777" w:rsidR="004C174E" w:rsidRPr="00554D19" w:rsidRDefault="004C174E" w:rsidP="004C174E">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14:paraId="17D3D5BF" w14:textId="77777777" w:rsidR="004C174E" w:rsidRPr="005A190C" w:rsidRDefault="004C174E" w:rsidP="004C174E">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the world will take action</w:t>
      </w:r>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w:t>
      </w:r>
      <w:proofErr w:type="gramStart"/>
      <w:r w:rsidRPr="00554D19">
        <w:rPr>
          <w:sz w:val="16"/>
        </w:rPr>
        <w:t>50 year</w:t>
      </w:r>
      <w:proofErr w:type="gramEnd"/>
      <w:r w:rsidRPr="00554D19">
        <w:rPr>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bookmarkEnd w:id="3"/>
    <w:p w14:paraId="291FDD1A" w14:textId="77777777" w:rsidR="004C174E" w:rsidRDefault="004C174E" w:rsidP="004C174E">
      <w:pPr>
        <w:pStyle w:val="Heading4"/>
      </w:pPr>
      <w:r>
        <w:lastRenderedPageBreak/>
        <w:t xml:space="preserve">No individual risk can be tied to a specific </w:t>
      </w:r>
      <w:r w:rsidRPr="00143B4F">
        <w:rPr>
          <w:u w:val="single"/>
        </w:rPr>
        <w:t>probability</w:t>
      </w:r>
      <w:r>
        <w:t xml:space="preserve"> or </w:t>
      </w:r>
      <w:r w:rsidRPr="00143B4F">
        <w:rPr>
          <w:u w:val="single"/>
        </w:rPr>
        <w:t>temperature increase</w:t>
      </w:r>
      <w:r>
        <w:t xml:space="preserve">, and most climate risks are </w:t>
      </w:r>
      <w:r>
        <w:rPr>
          <w:u w:val="single"/>
        </w:rPr>
        <w:t>small modifications</w:t>
      </w:r>
      <w:r>
        <w:t xml:space="preserve"> to fundamental societal risks that we’ve dealt with for millennia</w:t>
      </w:r>
    </w:p>
    <w:p w14:paraId="4671E811" w14:textId="77777777" w:rsidR="004C174E" w:rsidRPr="00D00E22" w:rsidRDefault="004C174E" w:rsidP="004C174E">
      <w:r>
        <w:t>Their 1AC cards just laundry-list scary things, but most are examples of societal vulnerabilities that warming only marginally alters, the probability of which is unquantifiable</w:t>
      </w:r>
    </w:p>
    <w:p w14:paraId="1AE0A1CE" w14:textId="77777777" w:rsidR="004C174E" w:rsidRDefault="004C174E" w:rsidP="004C174E">
      <w:r>
        <w:t xml:space="preserve">Judith </w:t>
      </w:r>
      <w:r w:rsidRPr="0095321B">
        <w:rPr>
          <w:rStyle w:val="Style13ptBold"/>
        </w:rPr>
        <w:t>Curry 17</w:t>
      </w:r>
      <w:r>
        <w:t>, President of Climate Forecast Applications Network (CFAN), previously Professor and Chair of the School of Earth and Atmospheric Sciences at the Georgia Institute of Technology, 1/29/17, “The ‘threat’ of climate change,” https://judithcurry.com/2017/01/29/the-threat-of-climate-change/</w:t>
      </w:r>
    </w:p>
    <w:p w14:paraId="36AC1635" w14:textId="77777777" w:rsidR="004C174E" w:rsidRPr="00F850B8" w:rsidRDefault="004C174E" w:rsidP="004C174E">
      <w:pPr>
        <w:rPr>
          <w:sz w:val="16"/>
        </w:rPr>
      </w:pPr>
      <w:r w:rsidRPr="00F850B8">
        <w:rPr>
          <w:sz w:val="16"/>
        </w:rPr>
        <w:t xml:space="preserve">I think </w:t>
      </w:r>
      <w:r w:rsidRPr="00143B4F">
        <w:rPr>
          <w:sz w:val="16"/>
        </w:rPr>
        <w:t>that</w:t>
      </w:r>
      <w:r w:rsidRPr="00F850B8">
        <w:rPr>
          <w:sz w:val="16"/>
        </w:rPr>
        <w:t xml:space="preserve"> </w:t>
      </w:r>
      <w:r w:rsidRPr="00C8716E">
        <w:rPr>
          <w:rStyle w:val="StyleUnderline"/>
        </w:rPr>
        <w:t xml:space="preserve">use of these words </w:t>
      </w:r>
      <w:r w:rsidRPr="00C8716E">
        <w:rPr>
          <w:rStyle w:val="Emphasis"/>
        </w:rPr>
        <w:t>mislead the public debate on climate change</w:t>
      </w:r>
      <w:r w:rsidRPr="00F850B8">
        <w:rPr>
          <w:sz w:val="16"/>
        </w:rPr>
        <w:t xml:space="preserve"> — </w:t>
      </w:r>
      <w:r w:rsidRPr="00C8716E">
        <w:rPr>
          <w:rStyle w:val="StyleUnderline"/>
        </w:rPr>
        <w:t xml:space="preserve">any </w:t>
      </w:r>
      <w:r w:rsidRPr="00143B4F">
        <w:rPr>
          <w:rStyle w:val="StyleUnderline"/>
          <w:highlight w:val="yellow"/>
        </w:rPr>
        <w:t>damages from</w:t>
      </w:r>
      <w:r w:rsidRPr="00C8716E">
        <w:rPr>
          <w:rStyle w:val="StyleUnderline"/>
        </w:rPr>
        <w:t xml:space="preserve"> human caused </w:t>
      </w:r>
      <w:r w:rsidRPr="00143B4F">
        <w:rPr>
          <w:rStyle w:val="StyleUnderline"/>
          <w:highlight w:val="yellow"/>
        </w:rPr>
        <w:t>climate</w:t>
      </w:r>
      <w:r w:rsidRPr="00C8716E">
        <w:rPr>
          <w:rStyle w:val="StyleUnderline"/>
        </w:rPr>
        <w:t xml:space="preserve"> change </w:t>
      </w:r>
      <w:r w:rsidRPr="00143B4F">
        <w:rPr>
          <w:rStyle w:val="StyleUnderline"/>
          <w:highlight w:val="yellow"/>
        </w:rPr>
        <w:t xml:space="preserve">are </w:t>
      </w:r>
      <w:r w:rsidRPr="00143B4F">
        <w:rPr>
          <w:rStyle w:val="Emphasis"/>
          <w:highlight w:val="yellow"/>
        </w:rPr>
        <w:t>not imminent</w:t>
      </w:r>
      <w:r w:rsidRPr="00143B4F">
        <w:rPr>
          <w:rStyle w:val="StyleUnderline"/>
          <w:highlight w:val="yellow"/>
        </w:rPr>
        <w:t xml:space="preserve">, we </w:t>
      </w:r>
      <w:r w:rsidRPr="00143B4F">
        <w:rPr>
          <w:rStyle w:val="Emphasis"/>
          <w:highlight w:val="yellow"/>
        </w:rPr>
        <w:t>cannot</w:t>
      </w:r>
      <w:r w:rsidRPr="00C8716E">
        <w:rPr>
          <w:rStyle w:val="Emphasis"/>
        </w:rPr>
        <w:t xml:space="preserve"> </w:t>
      </w:r>
      <w:r w:rsidRPr="00143B4F">
        <w:rPr>
          <w:rStyle w:val="Emphasis"/>
          <w:highlight w:val="yellow"/>
        </w:rPr>
        <w:t>quantify</w:t>
      </w:r>
      <w:r w:rsidRPr="00C8716E">
        <w:rPr>
          <w:rStyle w:val="Emphasis"/>
        </w:rPr>
        <w:t xml:space="preserve"> the </w:t>
      </w:r>
      <w:r w:rsidRPr="00143B4F">
        <w:rPr>
          <w:rStyle w:val="Emphasis"/>
          <w:highlight w:val="yellow"/>
        </w:rPr>
        <w:t>risk</w:t>
      </w:r>
      <w:r w:rsidRPr="00143B4F">
        <w:rPr>
          <w:rStyle w:val="StyleUnderline"/>
          <w:highlight w:val="yellow"/>
        </w:rPr>
        <w:t xml:space="preserve"> owing to deep uncertainties</w:t>
      </w:r>
      <w:r w:rsidRPr="00C8716E">
        <w:rPr>
          <w:rStyle w:val="StyleUnderline"/>
        </w:rPr>
        <w:t xml:space="preserve">, </w:t>
      </w:r>
      <w:r w:rsidRPr="00143B4F">
        <w:rPr>
          <w:rStyle w:val="StyleUnderline"/>
          <w:highlight w:val="yellow"/>
        </w:rPr>
        <w:t>and any</w:t>
      </w:r>
      <w:r w:rsidRPr="00C8716E">
        <w:rPr>
          <w:rStyle w:val="StyleUnderline"/>
        </w:rPr>
        <w:t xml:space="preserve"> conceivable </w:t>
      </w:r>
      <w:r w:rsidRPr="00143B4F">
        <w:rPr>
          <w:rStyle w:val="StyleUnderline"/>
          <w:highlight w:val="yellow"/>
        </w:rPr>
        <w:t>policy</w:t>
      </w:r>
      <w:r w:rsidRPr="00C8716E">
        <w:rPr>
          <w:rStyle w:val="StyleUnderline"/>
        </w:rPr>
        <w:t xml:space="preserve"> for reducing CO2 emissions </w:t>
      </w:r>
      <w:r w:rsidRPr="00143B4F">
        <w:rPr>
          <w:rStyle w:val="StyleUnderline"/>
          <w:highlight w:val="yellow"/>
        </w:rPr>
        <w:t xml:space="preserve">will have </w:t>
      </w:r>
      <w:r w:rsidRPr="00143B4F">
        <w:rPr>
          <w:rStyle w:val="Emphasis"/>
          <w:highlight w:val="yellow"/>
        </w:rPr>
        <w:t>little impact</w:t>
      </w:r>
      <w:r w:rsidRPr="00143B4F">
        <w:rPr>
          <w:rStyle w:val="StyleUnderline"/>
          <w:highlight w:val="yellow"/>
        </w:rPr>
        <w:t xml:space="preserve"> on</w:t>
      </w:r>
      <w:r w:rsidRPr="00C8716E">
        <w:rPr>
          <w:rStyle w:val="StyleUnderline"/>
        </w:rPr>
        <w:t xml:space="preserve"> the hypothesized </w:t>
      </w:r>
      <w:r w:rsidRPr="00143B4F">
        <w:rPr>
          <w:rStyle w:val="StyleUnderline"/>
          <w:highlight w:val="yellow"/>
        </w:rPr>
        <w:t>damages</w:t>
      </w:r>
      <w:r w:rsidRPr="00C8716E">
        <w:rPr>
          <w:rStyle w:val="StyleUnderline"/>
        </w:rPr>
        <w:t xml:space="preserve"> in the 21st century</w:t>
      </w:r>
      <w:r w:rsidRPr="00F850B8">
        <w:rPr>
          <w:sz w:val="16"/>
        </w:rPr>
        <w:t xml:space="preserve">. </w:t>
      </w:r>
    </w:p>
    <w:p w14:paraId="02DCB5D7" w14:textId="77777777" w:rsidR="004C174E" w:rsidRPr="00F850B8" w:rsidRDefault="004C174E" w:rsidP="004C174E">
      <w:pPr>
        <w:rPr>
          <w:sz w:val="16"/>
        </w:rPr>
      </w:pPr>
      <w:r w:rsidRPr="00F850B8">
        <w:rPr>
          <w:sz w:val="16"/>
        </w:rPr>
        <w:t xml:space="preserve">‘Threats’ or ‘reasons for concern’? </w:t>
      </w:r>
    </w:p>
    <w:p w14:paraId="6838B0A0" w14:textId="77777777" w:rsidR="004C174E" w:rsidRPr="00F850B8" w:rsidRDefault="004C174E" w:rsidP="004C174E">
      <w:pPr>
        <w:rPr>
          <w:sz w:val="16"/>
        </w:rPr>
      </w:pPr>
      <w:r w:rsidRPr="00C8716E">
        <w:rPr>
          <w:rStyle w:val="StyleUnderline"/>
        </w:rPr>
        <w:t>I do not question</w:t>
      </w:r>
      <w:r w:rsidRPr="00F850B8">
        <w:rPr>
          <w:sz w:val="16"/>
        </w:rPr>
        <w:t xml:space="preserve"> that </w:t>
      </w:r>
      <w:r w:rsidRPr="00C8716E">
        <w:rPr>
          <w:rStyle w:val="StyleUnderline"/>
        </w:rPr>
        <w:t>the possibility of adverse impacts from human caused climate change should be under consideration</w:t>
      </w:r>
      <w:r w:rsidRPr="00F850B8">
        <w:rPr>
          <w:sz w:val="16"/>
        </w:rPr>
        <w:t xml:space="preserve">.  However, </w:t>
      </w:r>
      <w:r w:rsidRPr="00C8716E">
        <w:rPr>
          <w:rStyle w:val="StyleUnderline"/>
        </w:rPr>
        <w:t xml:space="preserve">the human caused </w:t>
      </w:r>
      <w:r w:rsidRPr="00143B4F">
        <w:rPr>
          <w:rStyle w:val="Emphasis"/>
          <w:highlight w:val="yellow"/>
        </w:rPr>
        <w:t>impacts</w:t>
      </w:r>
      <w:r w:rsidRPr="00C8716E">
        <w:rPr>
          <w:rStyle w:val="StyleUnderline"/>
        </w:rPr>
        <w:t xml:space="preserve"> of climate change have </w:t>
      </w:r>
      <w:r w:rsidRPr="00143B4F">
        <w:rPr>
          <w:rStyle w:val="StyleUnderline"/>
          <w:highlight w:val="yellow"/>
        </w:rPr>
        <w:t xml:space="preserve">been </w:t>
      </w:r>
      <w:r w:rsidRPr="00143B4F">
        <w:rPr>
          <w:rStyle w:val="Emphasis"/>
          <w:highlight w:val="yellow"/>
        </w:rPr>
        <w:t>overhyped</w:t>
      </w:r>
      <w:r w:rsidRPr="00C8716E">
        <w:rPr>
          <w:rStyle w:val="Emphasis"/>
        </w:rPr>
        <w:t xml:space="preserve"> from the beginning</w:t>
      </w:r>
      <w:r w:rsidRPr="00F850B8">
        <w:rPr>
          <w:sz w:val="16"/>
        </w:rPr>
        <w:t xml:space="preserve"> — the 1992 UNFCCC treaty on avoiding dangerous human interference on the climate.  This implied warming was dangerous before any work had actually been done on this. </w:t>
      </w:r>
    </w:p>
    <w:p w14:paraId="61DCDAD1" w14:textId="77777777" w:rsidR="004C174E" w:rsidRPr="00F850B8" w:rsidRDefault="004C174E" w:rsidP="004C174E">
      <w:pPr>
        <w:rPr>
          <w:sz w:val="16"/>
        </w:rPr>
      </w:pPr>
      <w:r w:rsidRPr="00F850B8">
        <w:rPr>
          <w:sz w:val="16"/>
        </w:rPr>
        <w:t xml:space="preserve">Some </w:t>
      </w:r>
      <w:proofErr w:type="gramStart"/>
      <w:r w:rsidRPr="00F850B8">
        <w:rPr>
          <w:sz w:val="16"/>
        </w:rPr>
        <w:t>much needed</w:t>
      </w:r>
      <w:proofErr w:type="gramEnd"/>
      <w:r w:rsidRPr="00F850B8">
        <w:rPr>
          <w:sz w:val="16"/>
        </w:rPr>
        <w:t xml:space="preserve"> clarification is presented in a recent article published in Nature: IPCC reasons for concern regarding climate change risks.  This article provides a good overview of the current IPCC framework for considering dangerous impacts.  A summary of the main concerns: </w:t>
      </w:r>
    </w:p>
    <w:p w14:paraId="70C37BF5" w14:textId="77777777" w:rsidR="004C174E" w:rsidRPr="00F850B8" w:rsidRDefault="004C174E" w:rsidP="004C174E">
      <w:pPr>
        <w:rPr>
          <w:sz w:val="16"/>
        </w:rPr>
      </w:pPr>
      <w:r w:rsidRPr="00F850B8">
        <w:rPr>
          <w:sz w:val="16"/>
        </w:rPr>
        <w:t xml:space="preserve">The reasons for concern (RFCs) reported in AR5 are: </w:t>
      </w:r>
    </w:p>
    <w:p w14:paraId="167765C2" w14:textId="77777777" w:rsidR="004C174E" w:rsidRPr="00F850B8" w:rsidRDefault="004C174E" w:rsidP="004C174E">
      <w:pPr>
        <w:rPr>
          <w:sz w:val="16"/>
        </w:rPr>
      </w:pPr>
      <w:r w:rsidRPr="00F850B8">
        <w:rPr>
          <w:sz w:val="16"/>
        </w:rPr>
        <w:t>Risks to unique and threatened systems (indicated by RFC1)</w:t>
      </w:r>
    </w:p>
    <w:p w14:paraId="7D8791C6" w14:textId="77777777" w:rsidR="004C174E" w:rsidRPr="00F850B8" w:rsidRDefault="004C174E" w:rsidP="004C174E">
      <w:pPr>
        <w:rPr>
          <w:sz w:val="16"/>
        </w:rPr>
      </w:pPr>
      <w:r w:rsidRPr="00F850B8">
        <w:rPr>
          <w:sz w:val="16"/>
        </w:rPr>
        <w:t>Risks associated with extreme weather events (RFC2)</w:t>
      </w:r>
    </w:p>
    <w:p w14:paraId="54F05203" w14:textId="77777777" w:rsidR="004C174E" w:rsidRPr="00F850B8" w:rsidRDefault="004C174E" w:rsidP="004C174E">
      <w:pPr>
        <w:rPr>
          <w:sz w:val="16"/>
        </w:rPr>
      </w:pPr>
      <w:r w:rsidRPr="00F850B8">
        <w:rPr>
          <w:sz w:val="16"/>
        </w:rPr>
        <w:t>Risks associated with the distribution of impacts (RFC3)</w:t>
      </w:r>
    </w:p>
    <w:p w14:paraId="22872B50" w14:textId="77777777" w:rsidR="004C174E" w:rsidRPr="00F850B8" w:rsidRDefault="004C174E" w:rsidP="004C174E">
      <w:pPr>
        <w:rPr>
          <w:sz w:val="16"/>
        </w:rPr>
      </w:pPr>
      <w:r w:rsidRPr="00F850B8">
        <w:rPr>
          <w:sz w:val="16"/>
        </w:rPr>
        <w:t>Risks associated with global aggregate impacts (RFC4)</w:t>
      </w:r>
    </w:p>
    <w:p w14:paraId="369556F5" w14:textId="77777777" w:rsidR="004C174E" w:rsidRPr="00F850B8" w:rsidRDefault="004C174E" w:rsidP="004C174E">
      <w:pPr>
        <w:rPr>
          <w:sz w:val="16"/>
        </w:rPr>
      </w:pPr>
      <w:r w:rsidRPr="00F850B8">
        <w:rPr>
          <w:sz w:val="16"/>
        </w:rPr>
        <w:t>Risks associated with large-scale singular events (RFC5)</w:t>
      </w:r>
    </w:p>
    <w:p w14:paraId="1A35C601" w14:textId="77777777" w:rsidR="004C174E" w:rsidRPr="00F850B8" w:rsidRDefault="004C174E" w:rsidP="004C174E">
      <w:pPr>
        <w:rPr>
          <w:sz w:val="16"/>
        </w:rPr>
      </w:pPr>
      <w:r w:rsidRPr="00F850B8">
        <w:rPr>
          <w:rStyle w:val="StyleUnderline"/>
        </w:rPr>
        <w:t>The</w:t>
      </w:r>
      <w:r w:rsidRPr="00F850B8">
        <w:rPr>
          <w:sz w:val="16"/>
        </w:rPr>
        <w:t xml:space="preserve"> eight </w:t>
      </w:r>
      <w:r w:rsidRPr="00F850B8">
        <w:rPr>
          <w:rStyle w:val="Emphasis"/>
        </w:rPr>
        <w:t xml:space="preserve">overarching </w:t>
      </w:r>
      <w:r w:rsidRPr="00143B4F">
        <w:rPr>
          <w:rStyle w:val="Emphasis"/>
          <w:highlight w:val="yellow"/>
        </w:rPr>
        <w:t>key risks</w:t>
      </w:r>
      <w:r w:rsidRPr="00143B4F">
        <w:rPr>
          <w:rStyle w:val="StyleUnderline"/>
          <w:highlight w:val="yellow"/>
        </w:rPr>
        <w:t xml:space="preserve"> are</w:t>
      </w:r>
      <w:r w:rsidRPr="00143B4F">
        <w:rPr>
          <w:sz w:val="16"/>
          <w:highlight w:val="yellow"/>
        </w:rPr>
        <w:t>:</w:t>
      </w:r>
    </w:p>
    <w:p w14:paraId="1BF9D567" w14:textId="77777777" w:rsidR="004C174E" w:rsidRPr="00F850B8" w:rsidRDefault="004C174E" w:rsidP="004C174E">
      <w:pPr>
        <w:rPr>
          <w:sz w:val="16"/>
        </w:rPr>
      </w:pPr>
      <w:r w:rsidRPr="00F850B8">
        <w:rPr>
          <w:rStyle w:val="StyleUnderline"/>
        </w:rPr>
        <w:t xml:space="preserve">Risk of </w:t>
      </w:r>
      <w:r w:rsidRPr="00143B4F">
        <w:rPr>
          <w:rStyle w:val="StyleUnderline"/>
          <w:highlight w:val="yellow"/>
        </w:rPr>
        <w:t>death</w:t>
      </w:r>
      <w:r w:rsidRPr="00F850B8">
        <w:rPr>
          <w:sz w:val="16"/>
        </w:rPr>
        <w:t xml:space="preserve">, injury, ill-health, </w:t>
      </w:r>
      <w:r w:rsidRPr="00F850B8">
        <w:rPr>
          <w:rStyle w:val="StyleUnderline"/>
        </w:rPr>
        <w:t>or disrupted livelihoods in low-lying coastal zones</w:t>
      </w:r>
      <w:r w:rsidRPr="00F850B8">
        <w:rPr>
          <w:sz w:val="16"/>
        </w:rPr>
        <w:t xml:space="preserve"> and small island developing states and other small islands due to storm surges, coastal flooding, and sea-level rise.</w:t>
      </w:r>
    </w:p>
    <w:p w14:paraId="5A7C9D5E" w14:textId="77777777" w:rsidR="004C174E" w:rsidRPr="00F850B8" w:rsidRDefault="004C174E" w:rsidP="004C174E">
      <w:pPr>
        <w:rPr>
          <w:sz w:val="16"/>
        </w:rPr>
      </w:pPr>
      <w:r w:rsidRPr="00F850B8">
        <w:rPr>
          <w:rStyle w:val="StyleUnderline"/>
        </w:rPr>
        <w:t>Risk of</w:t>
      </w:r>
      <w:r w:rsidRPr="00F850B8">
        <w:rPr>
          <w:sz w:val="16"/>
        </w:rPr>
        <w:t xml:space="preserve"> severe ill-health and </w:t>
      </w:r>
      <w:r w:rsidRPr="00DD4FDB">
        <w:rPr>
          <w:rStyle w:val="StyleUnderline"/>
        </w:rPr>
        <w:t>disrupted livelihoods</w:t>
      </w:r>
      <w:r w:rsidRPr="00F850B8">
        <w:rPr>
          <w:rStyle w:val="StyleUnderline"/>
        </w:rPr>
        <w:t xml:space="preserve"> for large urban populations</w:t>
      </w:r>
      <w:r w:rsidRPr="00F850B8">
        <w:rPr>
          <w:sz w:val="16"/>
        </w:rPr>
        <w:t xml:space="preserve"> due to inland flooding in some regions.</w:t>
      </w:r>
    </w:p>
    <w:p w14:paraId="79AE0DE4" w14:textId="77777777" w:rsidR="004C174E" w:rsidRPr="00F850B8" w:rsidRDefault="004C174E" w:rsidP="004C174E">
      <w:pPr>
        <w:rPr>
          <w:sz w:val="16"/>
        </w:rPr>
      </w:pPr>
      <w:r w:rsidRPr="00F850B8">
        <w:rPr>
          <w:rStyle w:val="StyleUnderline"/>
        </w:rPr>
        <w:t xml:space="preserve">Systemic risks due to </w:t>
      </w:r>
      <w:r w:rsidRPr="00143B4F">
        <w:rPr>
          <w:rStyle w:val="StyleUnderline"/>
          <w:highlight w:val="yellow"/>
        </w:rPr>
        <w:t>extreme weather</w:t>
      </w:r>
      <w:r w:rsidRPr="00F850B8">
        <w:rPr>
          <w:rStyle w:val="StyleUnderline"/>
        </w:rPr>
        <w:t xml:space="preserve"> events</w:t>
      </w:r>
      <w:r w:rsidRPr="00F850B8">
        <w:rPr>
          <w:sz w:val="16"/>
        </w:rPr>
        <w:t xml:space="preserve"> leading to breakdown of infrastructure networks and critical services such as electricity, water supply, and health and emergency services.</w:t>
      </w:r>
    </w:p>
    <w:p w14:paraId="2557CF81" w14:textId="77777777" w:rsidR="004C174E" w:rsidRPr="00F850B8" w:rsidRDefault="004C174E" w:rsidP="004C174E">
      <w:pPr>
        <w:rPr>
          <w:sz w:val="16"/>
        </w:rPr>
      </w:pPr>
      <w:r w:rsidRPr="00F850B8">
        <w:rPr>
          <w:rStyle w:val="StyleUnderline"/>
        </w:rPr>
        <w:t>Risk of mortality</w:t>
      </w:r>
      <w:r w:rsidRPr="00F850B8">
        <w:rPr>
          <w:sz w:val="16"/>
        </w:rPr>
        <w:t xml:space="preserve"> and morbidity </w:t>
      </w:r>
      <w:r w:rsidRPr="00F850B8">
        <w:rPr>
          <w:rStyle w:val="StyleUnderline"/>
        </w:rPr>
        <w:t>during</w:t>
      </w:r>
      <w:r w:rsidRPr="00F850B8">
        <w:rPr>
          <w:sz w:val="16"/>
        </w:rPr>
        <w:t xml:space="preserve"> periods of </w:t>
      </w:r>
      <w:r w:rsidRPr="00F850B8">
        <w:rPr>
          <w:rStyle w:val="StyleUnderline"/>
        </w:rPr>
        <w:t>extreme heat</w:t>
      </w:r>
      <w:r w:rsidRPr="00F850B8">
        <w:rPr>
          <w:sz w:val="16"/>
        </w:rPr>
        <w:t>, particularly for vulnerable urban populations and those working outdoors in urban or rural areas.</w:t>
      </w:r>
    </w:p>
    <w:p w14:paraId="34C03C17" w14:textId="77777777" w:rsidR="004C174E" w:rsidRPr="00F850B8" w:rsidRDefault="004C174E" w:rsidP="004C174E">
      <w:pPr>
        <w:rPr>
          <w:sz w:val="16"/>
        </w:rPr>
      </w:pPr>
      <w:r w:rsidRPr="00F850B8">
        <w:rPr>
          <w:rStyle w:val="StyleUnderline"/>
        </w:rPr>
        <w:t xml:space="preserve">Risk of </w:t>
      </w:r>
      <w:r w:rsidRPr="00143B4F">
        <w:rPr>
          <w:rStyle w:val="StyleUnderline"/>
          <w:highlight w:val="yellow"/>
        </w:rPr>
        <w:t>food insecurity</w:t>
      </w:r>
      <w:r w:rsidRPr="00F850B8">
        <w:rPr>
          <w:sz w:val="16"/>
        </w:rPr>
        <w:t xml:space="preserve"> and the breakdown of food systems linked to warming, drought, flooding, and precipitation variability and extremes, particularly for poorer populations in urban and rural settings.</w:t>
      </w:r>
    </w:p>
    <w:p w14:paraId="4DCE08FC" w14:textId="77777777" w:rsidR="004C174E" w:rsidRPr="00F850B8" w:rsidRDefault="004C174E" w:rsidP="004C174E">
      <w:pPr>
        <w:rPr>
          <w:sz w:val="16"/>
        </w:rPr>
      </w:pPr>
      <w:r w:rsidRPr="00F850B8">
        <w:rPr>
          <w:rStyle w:val="StyleUnderline"/>
        </w:rPr>
        <w:t>Risk of loss of rural livelihoods and income</w:t>
      </w:r>
      <w:r w:rsidRPr="00F850B8">
        <w:rPr>
          <w:sz w:val="16"/>
        </w:rPr>
        <w:t xml:space="preserve"> due to insufficient access to drinking and irrigation water and reduced agricultural productivity, particularly for farmers and pastoralists with minimal capital in semi-arid regions.</w:t>
      </w:r>
    </w:p>
    <w:p w14:paraId="743B8216" w14:textId="77777777" w:rsidR="004C174E" w:rsidRPr="00F850B8" w:rsidRDefault="004C174E" w:rsidP="004C174E">
      <w:pPr>
        <w:rPr>
          <w:sz w:val="16"/>
        </w:rPr>
      </w:pPr>
      <w:r w:rsidRPr="00F850B8">
        <w:rPr>
          <w:rStyle w:val="StyleUnderline"/>
        </w:rPr>
        <w:lastRenderedPageBreak/>
        <w:t>Risk of loss of marine and coastal ecosystems, biodiversity, and</w:t>
      </w:r>
      <w:r w:rsidRPr="00F850B8">
        <w:rPr>
          <w:sz w:val="16"/>
        </w:rPr>
        <w:t xml:space="preserve"> the </w:t>
      </w:r>
      <w:r w:rsidRPr="00F850B8">
        <w:rPr>
          <w:rStyle w:val="StyleUnderline"/>
        </w:rPr>
        <w:t>ecosystem goods</w:t>
      </w:r>
      <w:r w:rsidRPr="00F850B8">
        <w:rPr>
          <w:sz w:val="16"/>
        </w:rPr>
        <w:t>, functions, and services they provide for coastal livelihoods, especially for fishing communities in the tropics and the Arctic.</w:t>
      </w:r>
    </w:p>
    <w:p w14:paraId="29FA7E54" w14:textId="77777777" w:rsidR="004C174E" w:rsidRPr="00F850B8" w:rsidRDefault="004C174E" w:rsidP="004C174E">
      <w:pPr>
        <w:rPr>
          <w:sz w:val="16"/>
        </w:rPr>
      </w:pPr>
      <w:r w:rsidRPr="00F850B8">
        <w:rPr>
          <w:rStyle w:val="StyleUnderline"/>
        </w:rPr>
        <w:t xml:space="preserve">Risk of loss of terrestrial and inland water ecosystems, </w:t>
      </w:r>
      <w:r w:rsidRPr="00143B4F">
        <w:rPr>
          <w:rStyle w:val="StyleUnderline"/>
          <w:highlight w:val="yellow"/>
        </w:rPr>
        <w:t>biodiversity</w:t>
      </w:r>
      <w:r w:rsidRPr="00F850B8">
        <w:rPr>
          <w:sz w:val="16"/>
        </w:rPr>
        <w:t>, and the ecosystem goods, functions, and services they provide for livelihoods.”</w:t>
      </w:r>
    </w:p>
    <w:p w14:paraId="09CD2B92" w14:textId="77777777" w:rsidR="004C174E" w:rsidRPr="00F850B8" w:rsidRDefault="004C174E" w:rsidP="004C174E">
      <w:pPr>
        <w:rPr>
          <w:sz w:val="16"/>
        </w:rPr>
      </w:pPr>
      <w:r w:rsidRPr="00F850B8">
        <w:rPr>
          <w:sz w:val="16"/>
        </w:rPr>
        <w:t xml:space="preserve">I think that qualitatively, </w:t>
      </w:r>
      <w:r w:rsidRPr="00F850B8">
        <w:rPr>
          <w:rStyle w:val="StyleUnderline"/>
        </w:rPr>
        <w:t>these are the</w:t>
      </w:r>
      <w:r w:rsidRPr="00F850B8">
        <w:rPr>
          <w:sz w:val="16"/>
        </w:rPr>
        <w:t xml:space="preserve"> </w:t>
      </w:r>
      <w:proofErr w:type="spellStart"/>
      <w:r w:rsidRPr="00F850B8">
        <w:rPr>
          <w:sz w:val="16"/>
        </w:rPr>
        <w:t>the</w:t>
      </w:r>
      <w:proofErr w:type="spellEnd"/>
      <w:r w:rsidRPr="00F850B8">
        <w:rPr>
          <w:sz w:val="16"/>
        </w:rPr>
        <w:t xml:space="preserve"> </w:t>
      </w:r>
      <w:r w:rsidRPr="00F850B8">
        <w:rPr>
          <w:rStyle w:val="StyleUnderline"/>
        </w:rPr>
        <w:t>appropriate risks to consider</w:t>
      </w:r>
      <w:r w:rsidRPr="00F850B8">
        <w:rPr>
          <w:sz w:val="16"/>
        </w:rPr>
        <w:t xml:space="preserve">.  </w:t>
      </w:r>
      <w:r w:rsidRPr="00143B4F">
        <w:rPr>
          <w:rStyle w:val="StyleUnderline"/>
          <w:highlight w:val="yellow"/>
        </w:rPr>
        <w:t xml:space="preserve">Where I </w:t>
      </w:r>
      <w:r w:rsidRPr="00143B4F">
        <w:rPr>
          <w:rStyle w:val="Emphasis"/>
          <w:highlight w:val="yellow"/>
        </w:rPr>
        <w:t>don’t find this</w:t>
      </w:r>
      <w:r w:rsidRPr="00F850B8">
        <w:rPr>
          <w:rStyle w:val="Emphasis"/>
        </w:rPr>
        <w:t xml:space="preserve"> analysis particularly </w:t>
      </w:r>
      <w:r w:rsidRPr="00143B4F">
        <w:rPr>
          <w:rStyle w:val="Emphasis"/>
          <w:highlight w:val="yellow"/>
        </w:rPr>
        <w:t>convincing</w:t>
      </w:r>
      <w:r w:rsidRPr="00143B4F">
        <w:rPr>
          <w:rStyle w:val="StyleUnderline"/>
          <w:highlight w:val="yellow"/>
        </w:rPr>
        <w:t xml:space="preserve"> is their links</w:t>
      </w:r>
      <w:r w:rsidRPr="00F850B8">
        <w:rPr>
          <w:rStyle w:val="StyleUnderline"/>
        </w:rPr>
        <w:t xml:space="preserve"> of ‘undetectable’, ‘moderate’, ‘high’, ‘very high’ </w:t>
      </w:r>
      <w:r w:rsidRPr="00143B4F">
        <w:rPr>
          <w:rStyle w:val="StyleUnderline"/>
          <w:highlight w:val="yellow"/>
        </w:rPr>
        <w:t xml:space="preserve">to </w:t>
      </w:r>
      <w:r w:rsidRPr="00143B4F">
        <w:rPr>
          <w:rStyle w:val="Emphasis"/>
          <w:highlight w:val="yellow"/>
        </w:rPr>
        <w:t>specific</w:t>
      </w:r>
      <w:r w:rsidRPr="00F850B8">
        <w:rPr>
          <w:rStyle w:val="Emphasis"/>
        </w:rPr>
        <w:t xml:space="preserve"> levels of </w:t>
      </w:r>
      <w:r w:rsidRPr="00143B4F">
        <w:rPr>
          <w:rStyle w:val="Emphasis"/>
          <w:highlight w:val="yellow"/>
        </w:rPr>
        <w:t>temperature increase</w:t>
      </w:r>
      <w:r w:rsidRPr="00F850B8">
        <w:rPr>
          <w:sz w:val="16"/>
        </w:rPr>
        <w:t xml:space="preserve">. </w:t>
      </w:r>
    </w:p>
    <w:p w14:paraId="1F0D255B" w14:textId="77777777" w:rsidR="004C174E" w:rsidRPr="00F850B8" w:rsidRDefault="004C174E" w:rsidP="004C174E">
      <w:pPr>
        <w:rPr>
          <w:sz w:val="16"/>
        </w:rPr>
      </w:pPr>
      <w:r w:rsidRPr="00F850B8">
        <w:rPr>
          <w:rStyle w:val="StyleUnderline"/>
        </w:rPr>
        <w:t xml:space="preserve">The </w:t>
      </w:r>
      <w:r w:rsidRPr="00143B4F">
        <w:rPr>
          <w:rStyle w:val="StyleUnderline"/>
        </w:rPr>
        <w:t>confounding societal effects on</w:t>
      </w:r>
      <w:r w:rsidRPr="00F850B8">
        <w:rPr>
          <w:rStyle w:val="StyleUnderline"/>
        </w:rPr>
        <w:t xml:space="preserve"> all of these </w:t>
      </w:r>
      <w:r w:rsidRPr="00143B4F">
        <w:rPr>
          <w:rStyle w:val="StyleUnderline"/>
        </w:rPr>
        <w:t>risks are overwhelming</w:t>
      </w:r>
      <w:r w:rsidRPr="00F850B8">
        <w:rPr>
          <w:sz w:val="16"/>
        </w:rPr>
        <w:t xml:space="preserve">, IMO, </w:t>
      </w:r>
      <w:r w:rsidRPr="00143B4F">
        <w:rPr>
          <w:rStyle w:val="StyleUnderline"/>
        </w:rPr>
        <w:t>and</w:t>
      </w:r>
      <w:r w:rsidRPr="00F850B8">
        <w:rPr>
          <w:rStyle w:val="StyleUnderline"/>
        </w:rPr>
        <w:t xml:space="preserve"> very likely to be </w:t>
      </w:r>
      <w:r w:rsidRPr="00143B4F">
        <w:rPr>
          <w:rStyle w:val="StyleUnderline"/>
        </w:rPr>
        <w:t>of greater concern than</w:t>
      </w:r>
      <w:r w:rsidRPr="00F850B8">
        <w:rPr>
          <w:rStyle w:val="StyleUnderline"/>
        </w:rPr>
        <w:t xml:space="preserve"> actual </w:t>
      </w:r>
      <w:r w:rsidRPr="00143B4F">
        <w:rPr>
          <w:rStyle w:val="StyleUnderline"/>
        </w:rPr>
        <w:t>temperature increase</w:t>
      </w:r>
      <w:r w:rsidRPr="00F850B8">
        <w:rPr>
          <w:sz w:val="16"/>
        </w:rPr>
        <w:t xml:space="preserve">. Apart from (vii) and (viii) related to ecosystems, these risks relate to vulnerability of social systems.  These </w:t>
      </w:r>
      <w:r w:rsidRPr="00143B4F">
        <w:rPr>
          <w:rStyle w:val="StyleUnderline"/>
          <w:highlight w:val="yellow"/>
        </w:rPr>
        <w:t>vulnerabilities have put societies at risk for</w:t>
      </w:r>
      <w:r w:rsidRPr="00F850B8">
        <w:rPr>
          <w:rStyle w:val="StyleUnderline"/>
        </w:rPr>
        <w:t xml:space="preserve"> extreme </w:t>
      </w:r>
      <w:r w:rsidRPr="00143B4F">
        <w:rPr>
          <w:rStyle w:val="StyleUnderline"/>
          <w:highlight w:val="yellow"/>
        </w:rPr>
        <w:t>weather</w:t>
      </w:r>
      <w:r w:rsidRPr="00F850B8">
        <w:rPr>
          <w:rStyle w:val="StyleUnderline"/>
        </w:rPr>
        <w:t xml:space="preserve"> events </w:t>
      </w:r>
      <w:r w:rsidRPr="00143B4F">
        <w:rPr>
          <w:rStyle w:val="Emphasis"/>
          <w:highlight w:val="yellow"/>
        </w:rPr>
        <w:t>throughout</w:t>
      </w:r>
      <w:r w:rsidRPr="00F850B8">
        <w:rPr>
          <w:rStyle w:val="Emphasis"/>
        </w:rPr>
        <w:t xml:space="preserve"> recorded </w:t>
      </w:r>
      <w:r w:rsidRPr="00143B4F">
        <w:rPr>
          <w:rStyle w:val="Emphasis"/>
          <w:highlight w:val="yellow"/>
        </w:rPr>
        <w:t>history</w:t>
      </w:r>
      <w:r w:rsidRPr="00F850B8">
        <w:rPr>
          <w:sz w:val="16"/>
        </w:rPr>
        <w:t xml:space="preserve"> — </w:t>
      </w:r>
      <w:r w:rsidRPr="00143B4F">
        <w:rPr>
          <w:rStyle w:val="StyleUnderline"/>
          <w:highlight w:val="yellow"/>
        </w:rPr>
        <w:t>adding a ‘delta’</w:t>
      </w:r>
      <w:r w:rsidRPr="00F850B8">
        <w:rPr>
          <w:rStyle w:val="StyleUnderline"/>
        </w:rPr>
        <w:t xml:space="preserve"> to risk </w:t>
      </w:r>
      <w:r w:rsidRPr="00143B4F">
        <w:rPr>
          <w:rStyle w:val="StyleUnderline"/>
          <w:highlight w:val="yellow"/>
        </w:rPr>
        <w:t>from climate change</w:t>
      </w:r>
      <w:r w:rsidRPr="00F850B8">
        <w:rPr>
          <w:rStyle w:val="StyleUnderline"/>
        </w:rPr>
        <w:t xml:space="preserve"> </w:t>
      </w:r>
      <w:r w:rsidRPr="00143B4F">
        <w:rPr>
          <w:rStyle w:val="Emphasis"/>
          <w:highlight w:val="yellow"/>
        </w:rPr>
        <w:t>does not change the fundamental</w:t>
      </w:r>
      <w:r w:rsidRPr="00F850B8">
        <w:rPr>
          <w:rStyle w:val="Emphasis"/>
        </w:rPr>
        <w:t xml:space="preserve"> underlying societal </w:t>
      </w:r>
      <w:r w:rsidRPr="00143B4F">
        <w:rPr>
          <w:rStyle w:val="Emphasis"/>
          <w:highlight w:val="yellow"/>
        </w:rPr>
        <w:t>vulnerabilities</w:t>
      </w:r>
      <w:r w:rsidRPr="00F850B8">
        <w:rPr>
          <w:sz w:val="16"/>
        </w:rPr>
        <w:t xml:space="preserve"> to extreme weather events.</w:t>
      </w:r>
    </w:p>
    <w:p w14:paraId="565ED911" w14:textId="77777777" w:rsidR="004C174E" w:rsidRDefault="004C174E" w:rsidP="004C174E">
      <w:r w:rsidRPr="00F850B8">
        <w:rPr>
          <w:rStyle w:val="StyleUnderline"/>
        </w:rPr>
        <w:t>The key point</w:t>
      </w:r>
      <w:r w:rsidRPr="00F850B8">
        <w:rPr>
          <w:sz w:val="16"/>
        </w:rPr>
        <w:t xml:space="preserve"> IMO </w:t>
      </w:r>
      <w:r w:rsidRPr="00F850B8">
        <w:rPr>
          <w:rStyle w:val="StyleUnderline"/>
        </w:rPr>
        <w:t>is</w:t>
      </w:r>
      <w:r w:rsidRPr="00F850B8">
        <w:rPr>
          <w:sz w:val="16"/>
        </w:rPr>
        <w:t xml:space="preserve"> one that I made in a previous post </w:t>
      </w:r>
      <w:r w:rsidRPr="00F850B8">
        <w:rPr>
          <w:rStyle w:val="StyleUnderline"/>
        </w:rPr>
        <w:t>Is climate change a ‘ruin’ problem?</w:t>
      </w:r>
      <w:r w:rsidRPr="00F850B8">
        <w:rPr>
          <w:sz w:val="16"/>
        </w:rPr>
        <w:t xml:space="preserve">  The short answer is </w:t>
      </w:r>
      <w:r w:rsidRPr="00F850B8">
        <w:rPr>
          <w:rStyle w:val="Emphasis"/>
        </w:rPr>
        <w:t>‘no’</w:t>
      </w:r>
      <w:r w:rsidRPr="00F850B8">
        <w:rPr>
          <w:sz w:val="16"/>
        </w:rPr>
        <w:t xml:space="preserve"> — </w:t>
      </w:r>
      <w:r w:rsidRPr="00143B4F">
        <w:rPr>
          <w:rStyle w:val="StyleUnderline"/>
          <w:highlight w:val="yellow"/>
        </w:rPr>
        <w:t>even under</w:t>
      </w:r>
      <w:r w:rsidRPr="00F850B8">
        <w:rPr>
          <w:rStyle w:val="StyleUnderline"/>
        </w:rPr>
        <w:t xml:space="preserve"> the </w:t>
      </w:r>
      <w:r w:rsidRPr="00F850B8">
        <w:rPr>
          <w:rStyle w:val="Emphasis"/>
        </w:rPr>
        <w:t xml:space="preserve">most </w:t>
      </w:r>
      <w:r w:rsidRPr="00143B4F">
        <w:rPr>
          <w:rStyle w:val="Emphasis"/>
          <w:highlight w:val="yellow"/>
        </w:rPr>
        <w:t>alarming projections</w:t>
      </w:r>
      <w:r w:rsidRPr="00F850B8">
        <w:rPr>
          <w:sz w:val="16"/>
        </w:rPr>
        <w:t xml:space="preserve">, </w:t>
      </w:r>
      <w:r w:rsidRPr="00F850B8">
        <w:rPr>
          <w:rStyle w:val="StyleUnderline"/>
        </w:rPr>
        <w:t xml:space="preserve">human caused </w:t>
      </w:r>
      <w:r w:rsidRPr="00143B4F">
        <w:rPr>
          <w:rStyle w:val="StyleUnderline"/>
          <w:highlight w:val="yellow"/>
        </w:rPr>
        <w:t xml:space="preserve">climate change is </w:t>
      </w:r>
      <w:r w:rsidRPr="00143B4F">
        <w:rPr>
          <w:rStyle w:val="Emphasis"/>
          <w:highlight w:val="yellow"/>
        </w:rPr>
        <w:t>not</w:t>
      </w:r>
      <w:r w:rsidRPr="00F850B8">
        <w:rPr>
          <w:rStyle w:val="Emphasis"/>
        </w:rPr>
        <w:t xml:space="preserve"> an </w:t>
      </w:r>
      <w:r w:rsidRPr="00143B4F">
        <w:rPr>
          <w:rStyle w:val="Emphasis"/>
          <w:highlight w:val="yellow"/>
        </w:rPr>
        <w:t>existential</w:t>
      </w:r>
      <w:r w:rsidRPr="00F850B8">
        <w:rPr>
          <w:rStyle w:val="Emphasis"/>
        </w:rPr>
        <w:t xml:space="preserve"> threat</w:t>
      </w:r>
      <w:r w:rsidRPr="00F850B8">
        <w:rPr>
          <w:rStyle w:val="StyleUnderline"/>
        </w:rPr>
        <w:t xml:space="preserve"> on the timescale of the 21st century</w:t>
      </w:r>
      <w:r>
        <w:t>.</w:t>
      </w:r>
    </w:p>
    <w:p w14:paraId="3783D8FF" w14:textId="77777777" w:rsidR="004C174E" w:rsidRPr="004C174E" w:rsidRDefault="004C174E" w:rsidP="004C174E"/>
    <w:p w14:paraId="34805497" w14:textId="1A90219F" w:rsidR="005C2E49" w:rsidRDefault="005C2E49" w:rsidP="00F97915">
      <w:pPr>
        <w:pStyle w:val="Heading3"/>
      </w:pPr>
      <w:r>
        <w:lastRenderedPageBreak/>
        <w:t>No Clean Tech Leadership---1NC</w:t>
      </w:r>
    </w:p>
    <w:p w14:paraId="5B001F6C" w14:textId="1C340B76" w:rsidR="005C2E49" w:rsidRPr="00C04773" w:rsidRDefault="005C2E49" w:rsidP="005C2E49">
      <w:pPr>
        <w:pStyle w:val="Heading4"/>
      </w:pPr>
      <w:r>
        <w:t>No clean tech leadership---it’s irrelevant to overall US power</w:t>
      </w:r>
    </w:p>
    <w:p w14:paraId="2EC26B65" w14:textId="77777777" w:rsidR="005C2E49" w:rsidRPr="00C04773" w:rsidRDefault="005C2E49" w:rsidP="005C2E49">
      <w:r w:rsidRPr="00C04773">
        <w:t xml:space="preserve">Robert D. </w:t>
      </w:r>
      <w:r w:rsidRPr="00C04773">
        <w:rPr>
          <w:rStyle w:val="Style13ptBold"/>
        </w:rPr>
        <w:t>Atkinson 09</w:t>
      </w:r>
      <w:r w:rsidRPr="00C04773">
        <w:t xml:space="preserve"> is President of the Information Technology and Innovation Foundation, a Washington, DC-based technology policy </w:t>
      </w:r>
      <w:proofErr w:type="gramStart"/>
      <w:r w:rsidRPr="00C04773">
        <w:t>think</w:t>
      </w:r>
      <w:proofErr w:type="gramEnd"/>
      <w:r w:rsidRPr="00C04773">
        <w:t xml:space="preserve"> tank "An innovation economics agenda for the Obama administration" The Journal of Technology Transfer Volume 34, Number 4, 440-447</w:t>
      </w:r>
    </w:p>
    <w:p w14:paraId="739ED083" w14:textId="77777777" w:rsidR="005C2E49" w:rsidRPr="00C04773" w:rsidRDefault="005C2E49" w:rsidP="005C2E49">
      <w:pPr>
        <w:pStyle w:val="card0"/>
        <w:ind w:left="0"/>
        <w:rPr>
          <w:rStyle w:val="underline"/>
          <w:szCs w:val="22"/>
        </w:rPr>
      </w:pPr>
      <w:r w:rsidRPr="00C04773">
        <w:rPr>
          <w:rStyle w:val="underline"/>
          <w:szCs w:val="22"/>
          <w:highlight w:val="yellow"/>
        </w:rPr>
        <w:t>There will be</w:t>
      </w:r>
      <w:r w:rsidRPr="00C04773">
        <w:rPr>
          <w:rStyle w:val="underline"/>
          <w:szCs w:val="22"/>
        </w:rPr>
        <w:t xml:space="preserve"> considerable </w:t>
      </w:r>
      <w:r w:rsidRPr="00C04773">
        <w:rPr>
          <w:rStyle w:val="underline"/>
          <w:szCs w:val="22"/>
          <w:highlight w:val="yellow"/>
        </w:rPr>
        <w:t>pressure</w:t>
      </w:r>
      <w:r w:rsidRPr="00C04773">
        <w:rPr>
          <w:rStyle w:val="underline"/>
          <w:szCs w:val="22"/>
        </w:rPr>
        <w:t xml:space="preserve"> on</w:t>
      </w:r>
      <w:r w:rsidRPr="00C04773">
        <w:rPr>
          <w:sz w:val="16"/>
          <w:szCs w:val="22"/>
        </w:rPr>
        <w:t xml:space="preserve"> the </w:t>
      </w:r>
      <w:r w:rsidRPr="00C04773">
        <w:rPr>
          <w:rStyle w:val="underline"/>
          <w:szCs w:val="22"/>
        </w:rPr>
        <w:t>Obama</w:t>
      </w:r>
      <w:r w:rsidRPr="00C04773">
        <w:rPr>
          <w:sz w:val="16"/>
          <w:szCs w:val="22"/>
        </w:rPr>
        <w:t xml:space="preserve"> administration </w:t>
      </w:r>
      <w:r w:rsidRPr="00C04773">
        <w:rPr>
          <w:rStyle w:val="underline"/>
          <w:szCs w:val="22"/>
          <w:highlight w:val="yellow"/>
        </w:rPr>
        <w:t>to focus</w:t>
      </w:r>
      <w:r w:rsidRPr="00C04773">
        <w:rPr>
          <w:sz w:val="16"/>
          <w:szCs w:val="22"/>
        </w:rPr>
        <w:t xml:space="preserve"> a large share of its innovation policy </w:t>
      </w:r>
      <w:r w:rsidRPr="00C04773">
        <w:rPr>
          <w:rStyle w:val="underline"/>
          <w:szCs w:val="22"/>
        </w:rPr>
        <w:t xml:space="preserve">efforts </w:t>
      </w:r>
      <w:r w:rsidRPr="00C04773">
        <w:rPr>
          <w:rStyle w:val="underline"/>
          <w:szCs w:val="22"/>
          <w:highlight w:val="yellow"/>
        </w:rPr>
        <w:t>on “green technology</w:t>
      </w:r>
      <w:r w:rsidRPr="00C04773">
        <w:rPr>
          <w:rStyle w:val="underline"/>
          <w:szCs w:val="22"/>
        </w:rPr>
        <w:t>” to combat global warming</w:t>
      </w:r>
      <w:r w:rsidRPr="00C04773">
        <w:rPr>
          <w:sz w:val="16"/>
          <w:szCs w:val="22"/>
        </w:rPr>
        <w:t xml:space="preserve">. To be sure, the only path to adequate reductions in greenhouse gases will be through spurring significant technological innovation.3 But </w:t>
      </w:r>
      <w:r w:rsidRPr="00C04773">
        <w:rPr>
          <w:rStyle w:val="underline"/>
          <w:szCs w:val="22"/>
          <w:highlight w:val="yellow"/>
        </w:rPr>
        <w:t>it will be important to ensure that</w:t>
      </w:r>
      <w:r w:rsidRPr="00C04773">
        <w:rPr>
          <w:rStyle w:val="underline"/>
          <w:szCs w:val="22"/>
        </w:rPr>
        <w:t xml:space="preserve"> such </w:t>
      </w:r>
      <w:r w:rsidRPr="00C04773">
        <w:rPr>
          <w:rStyle w:val="underline"/>
          <w:szCs w:val="22"/>
          <w:highlight w:val="yellow"/>
        </w:rPr>
        <w:t>efforts are placed in</w:t>
      </w:r>
      <w:r w:rsidRPr="00C04773">
        <w:rPr>
          <w:rStyle w:val="underline"/>
          <w:szCs w:val="22"/>
        </w:rPr>
        <w:t xml:space="preserve"> the proper </w:t>
      </w:r>
      <w:r w:rsidRPr="00C04773">
        <w:rPr>
          <w:rStyle w:val="underline"/>
          <w:szCs w:val="22"/>
          <w:highlight w:val="yellow"/>
        </w:rPr>
        <w:t>perspective</w:t>
      </w:r>
      <w:r w:rsidRPr="00C04773">
        <w:rPr>
          <w:rStyle w:val="underline"/>
          <w:szCs w:val="22"/>
        </w:rPr>
        <w:t xml:space="preserve"> and don’t crowd out a wide array of other technologies and areas needed to ensure robust economic growth</w:t>
      </w:r>
      <w:r w:rsidRPr="00C04773">
        <w:rPr>
          <w:sz w:val="16"/>
          <w:szCs w:val="22"/>
        </w:rPr>
        <w:t xml:space="preserve">, improved quality of life and international competitiveness. </w:t>
      </w:r>
      <w:r w:rsidRPr="00C04773">
        <w:rPr>
          <w:rStyle w:val="underline"/>
          <w:szCs w:val="22"/>
        </w:rPr>
        <w:t>Many advocates for green R&amp;D make two principal claims to support their view that clean energy should receive the lion’s share of attention. First, they claim that green R&amp;D will grow the economy</w:t>
      </w:r>
      <w:r w:rsidRPr="00C04773">
        <w:rPr>
          <w:sz w:val="16"/>
          <w:szCs w:val="22"/>
        </w:rPr>
        <w:t xml:space="preserve"> by leading to new </w:t>
      </w:r>
      <w:proofErr w:type="gramStart"/>
      <w:r w:rsidRPr="00C04773">
        <w:rPr>
          <w:sz w:val="16"/>
          <w:szCs w:val="22"/>
        </w:rPr>
        <w:t>low cost</w:t>
      </w:r>
      <w:proofErr w:type="gramEnd"/>
      <w:r w:rsidRPr="00C04773">
        <w:rPr>
          <w:sz w:val="16"/>
          <w:szCs w:val="22"/>
        </w:rPr>
        <w:t xml:space="preserve"> energy supplies. But </w:t>
      </w:r>
      <w:r w:rsidRPr="00C04773">
        <w:rPr>
          <w:rStyle w:val="underline"/>
          <w:szCs w:val="22"/>
          <w:highlight w:val="yellow"/>
        </w:rPr>
        <w:t>unless clean energy</w:t>
      </w:r>
      <w:r w:rsidRPr="00C04773">
        <w:rPr>
          <w:rStyle w:val="underline"/>
          <w:szCs w:val="22"/>
        </w:rPr>
        <w:t xml:space="preserve"> R&amp;D </w:t>
      </w:r>
      <w:r w:rsidRPr="00C04773">
        <w:rPr>
          <w:rStyle w:val="underline"/>
          <w:szCs w:val="22"/>
          <w:highlight w:val="yellow"/>
        </w:rPr>
        <w:t>creates energy that is lower in cost</w:t>
      </w:r>
      <w:r w:rsidRPr="00C04773">
        <w:rPr>
          <w:rStyle w:val="underline"/>
          <w:szCs w:val="22"/>
        </w:rPr>
        <w:t xml:space="preserve"> than current sources, </w:t>
      </w:r>
      <w:r w:rsidRPr="00C04773">
        <w:rPr>
          <w:rStyle w:val="Emphasis"/>
          <w:szCs w:val="22"/>
          <w:highlight w:val="yellow"/>
        </w:rPr>
        <w:t>it will not lead to economic growth</w:t>
      </w:r>
      <w:r w:rsidRPr="00C04773">
        <w:rPr>
          <w:rStyle w:val="underline"/>
          <w:szCs w:val="22"/>
        </w:rPr>
        <w:t xml:space="preserve">. </w:t>
      </w:r>
      <w:r w:rsidRPr="00C04773">
        <w:rPr>
          <w:rStyle w:val="underline"/>
          <w:szCs w:val="22"/>
          <w:highlight w:val="yellow"/>
        </w:rPr>
        <w:t>Under</w:t>
      </w:r>
      <w:r w:rsidRPr="00C04773">
        <w:rPr>
          <w:rStyle w:val="underline"/>
          <w:szCs w:val="22"/>
        </w:rPr>
        <w:t xml:space="preserve"> the </w:t>
      </w:r>
      <w:r w:rsidRPr="00C04773">
        <w:rPr>
          <w:rStyle w:val="Emphasis"/>
          <w:szCs w:val="22"/>
          <w:highlight w:val="yellow"/>
        </w:rPr>
        <w:t>most optimistic scenarios</w:t>
      </w:r>
      <w:r w:rsidRPr="00C04773">
        <w:rPr>
          <w:rStyle w:val="underline"/>
          <w:szCs w:val="22"/>
          <w:highlight w:val="yellow"/>
        </w:rPr>
        <w:t>, green energy</w:t>
      </w:r>
      <w:r w:rsidRPr="00C04773">
        <w:rPr>
          <w:rStyle w:val="underline"/>
          <w:szCs w:val="22"/>
        </w:rPr>
        <w:t xml:space="preserve"> solutions </w:t>
      </w:r>
      <w:r w:rsidRPr="00C04773">
        <w:rPr>
          <w:rStyle w:val="underline"/>
          <w:szCs w:val="22"/>
          <w:highlight w:val="yellow"/>
        </w:rPr>
        <w:t>will be about the same cost</w:t>
      </w:r>
      <w:r w:rsidRPr="00C04773">
        <w:rPr>
          <w:sz w:val="16"/>
          <w:szCs w:val="22"/>
        </w:rPr>
        <w:t xml:space="preserve"> as current fossil fuel sources, </w:t>
      </w:r>
      <w:r w:rsidRPr="00C04773">
        <w:rPr>
          <w:rStyle w:val="underline"/>
          <w:szCs w:val="22"/>
        </w:rPr>
        <w:t>not less</w:t>
      </w:r>
      <w:r w:rsidRPr="00C04773">
        <w:rPr>
          <w:sz w:val="16"/>
          <w:szCs w:val="22"/>
        </w:rPr>
        <w:t xml:space="preserve">. This is not to say that clean energy production and more efficient use will not have environmental benefits, but </w:t>
      </w:r>
      <w:r w:rsidRPr="00C04773">
        <w:rPr>
          <w:rStyle w:val="underline"/>
          <w:szCs w:val="22"/>
        </w:rPr>
        <w:t>we should not claim that we are doing it to increase economic efficiency and lower costs.</w:t>
      </w:r>
      <w:r w:rsidRPr="00C04773">
        <w:rPr>
          <w:rStyle w:val="underline"/>
          <w:b/>
          <w:szCs w:val="22"/>
        </w:rPr>
        <w:t xml:space="preserve"> </w:t>
      </w:r>
      <w:r w:rsidRPr="00C04773">
        <w:rPr>
          <w:rStyle w:val="underline"/>
          <w:szCs w:val="22"/>
        </w:rPr>
        <w:t>The second argument advocates make is that clean R&amp;D is important to gain a competitive advantage in the industries of tomorrow.</w:t>
      </w:r>
      <w:r w:rsidRPr="00C04773">
        <w:rPr>
          <w:sz w:val="16"/>
          <w:szCs w:val="22"/>
        </w:rPr>
        <w:t xml:space="preserve"> For example, NY Times columnist Thomas Friedman argues that doing so will create “a new cornucopia of abundance for the next generation by inventing a whole new industry.” Not only that, but “embedding clean-tech into everything we design and manufacture is a way to revive America as a manufacturing power”.4 This argument is somewhat more compelling, but again, there is significant risk that it will be taken too far, as Friedman clearly does. In fact, </w:t>
      </w:r>
      <w:r w:rsidRPr="00C04773">
        <w:rPr>
          <w:rStyle w:val="underline"/>
          <w:szCs w:val="22"/>
          <w:highlight w:val="yellow"/>
        </w:rPr>
        <w:t xml:space="preserve">most of U.S. manufacturing has </w:t>
      </w:r>
      <w:r w:rsidRPr="00C04773">
        <w:rPr>
          <w:rStyle w:val="Emphasis"/>
          <w:szCs w:val="22"/>
          <w:highlight w:val="yellow"/>
        </w:rPr>
        <w:t>little to do with green energy</w:t>
      </w:r>
      <w:r w:rsidRPr="00C04773">
        <w:rPr>
          <w:rStyle w:val="underline"/>
          <w:szCs w:val="22"/>
        </w:rPr>
        <w:t xml:space="preserve">. Its </w:t>
      </w:r>
      <w:r w:rsidRPr="00C04773">
        <w:rPr>
          <w:rStyle w:val="underline"/>
          <w:szCs w:val="22"/>
          <w:highlight w:val="yellow"/>
        </w:rPr>
        <w:t>competitiveness will be determined</w:t>
      </w:r>
      <w:r w:rsidRPr="00C04773">
        <w:rPr>
          <w:rStyle w:val="underline"/>
          <w:szCs w:val="22"/>
        </w:rPr>
        <w:t xml:space="preserve"> principally </w:t>
      </w:r>
      <w:r w:rsidRPr="00C04773">
        <w:rPr>
          <w:rStyle w:val="underline"/>
          <w:szCs w:val="22"/>
          <w:highlight w:val="yellow"/>
        </w:rPr>
        <w:t>not by how energy efficient</w:t>
      </w:r>
      <w:r w:rsidRPr="00C04773">
        <w:rPr>
          <w:rStyle w:val="underline"/>
          <w:szCs w:val="22"/>
        </w:rPr>
        <w:t xml:space="preserve"> its processes or </w:t>
      </w:r>
      <w:r w:rsidRPr="00C04773">
        <w:rPr>
          <w:rStyle w:val="underline"/>
          <w:szCs w:val="22"/>
          <w:highlight w:val="yellow"/>
        </w:rPr>
        <w:t xml:space="preserve">products are but by </w:t>
      </w:r>
      <w:r w:rsidRPr="00C04773">
        <w:rPr>
          <w:rStyle w:val="Emphasis"/>
          <w:szCs w:val="22"/>
          <w:highlight w:val="yellow"/>
        </w:rPr>
        <w:t>a host of other factors</w:t>
      </w:r>
      <w:r w:rsidRPr="00C04773">
        <w:rPr>
          <w:rStyle w:val="underline"/>
          <w:szCs w:val="22"/>
        </w:rPr>
        <w:t>, such as boosting productivity and developing innovative new products.</w:t>
      </w:r>
    </w:p>
    <w:p w14:paraId="3E3C3542" w14:textId="1B5BAE25" w:rsidR="005C2E49" w:rsidRDefault="005C2E49" w:rsidP="005C2E49">
      <w:pPr>
        <w:pStyle w:val="Heading3"/>
      </w:pPr>
      <w:r>
        <w:lastRenderedPageBreak/>
        <w:t>No Clean Tech Leadership---2NC</w:t>
      </w:r>
    </w:p>
    <w:p w14:paraId="13A86BC3" w14:textId="53675532" w:rsidR="005C2E49" w:rsidRPr="00C04773" w:rsidRDefault="005C2E49" w:rsidP="005C2E49">
      <w:pPr>
        <w:pStyle w:val="Heading4"/>
      </w:pPr>
      <w:r w:rsidRPr="00C04773">
        <w:t xml:space="preserve">Clean tech competitiveness </w:t>
      </w:r>
      <w:r w:rsidRPr="00C04773">
        <w:rPr>
          <w:u w:val="single"/>
        </w:rPr>
        <w:t>isn’t zero-sum</w:t>
      </w:r>
      <w:r w:rsidRPr="00C04773">
        <w:t xml:space="preserve">---the US </w:t>
      </w:r>
      <w:r w:rsidRPr="00C04773">
        <w:rPr>
          <w:u w:val="single"/>
        </w:rPr>
        <w:t>benefits</w:t>
      </w:r>
      <w:r w:rsidRPr="00C04773">
        <w:t xml:space="preserve"> when other countries develop technology</w:t>
      </w:r>
    </w:p>
    <w:p w14:paraId="3F3ACCAA" w14:textId="77777777" w:rsidR="005C2E49" w:rsidRPr="00C04773" w:rsidRDefault="005C2E49" w:rsidP="005C2E49">
      <w:r w:rsidRPr="00C04773">
        <w:t xml:space="preserve">Adele C. </w:t>
      </w:r>
      <w:r w:rsidRPr="00C04773">
        <w:rPr>
          <w:rStyle w:val="Style13ptBold"/>
        </w:rPr>
        <w:t>Morris 12</w:t>
      </w:r>
      <w:r w:rsidRPr="00C04773">
        <w:t xml:space="preserve">, Pietro S. </w:t>
      </w:r>
      <w:proofErr w:type="spellStart"/>
      <w:r w:rsidRPr="00C04773">
        <w:t>Nivola</w:t>
      </w:r>
      <w:proofErr w:type="spellEnd"/>
      <w:r w:rsidRPr="00C04773">
        <w:t>, and Charles L. Schultze – Brookings Institution, “CLEAN ENERGY: REVISITING THE CHALLENGES OF INDUSTRIAL POLICY,” 6-4-12, http://www.brookings.edu/~/media/research/files/papers/2012/6/04%20clean%20energy%20morris%20nivola%20schultze/04_clean_energy_morris_nivola_schultze.pdf</w:t>
      </w:r>
    </w:p>
    <w:p w14:paraId="4DCA71C5" w14:textId="77777777" w:rsidR="005C2E49" w:rsidRPr="00C04773" w:rsidRDefault="005C2E49" w:rsidP="005C2E49">
      <w:pPr>
        <w:pStyle w:val="cardtext"/>
        <w:ind w:left="0"/>
        <w:rPr>
          <w:b/>
          <w:bCs/>
          <w:u w:val="single"/>
        </w:rPr>
      </w:pPr>
      <w:r w:rsidRPr="00C04773">
        <w:rPr>
          <w:sz w:val="16"/>
        </w:rPr>
        <w:t xml:space="preserve">Let us first consider the supposed imperative of matching the Chinese, Germans or others in their quest to be “Number One” in clean energy technologies. In a 1994 essay, Paul </w:t>
      </w:r>
      <w:r w:rsidRPr="00C04773">
        <w:rPr>
          <w:rStyle w:val="StyleUnderline"/>
        </w:rPr>
        <w:t>Krugman</w:t>
      </w:r>
      <w:r w:rsidRPr="00C04773">
        <w:rPr>
          <w:sz w:val="16"/>
        </w:rPr>
        <w:t xml:space="preserve"> </w:t>
      </w:r>
      <w:r w:rsidRPr="00C04773">
        <w:rPr>
          <w:rStyle w:val="StyleUnderline"/>
        </w:rPr>
        <w:t>wrote</w:t>
      </w:r>
      <w:r w:rsidRPr="00C04773">
        <w:rPr>
          <w:sz w:val="16"/>
        </w:rPr>
        <w:t>, “</w:t>
      </w:r>
      <w:r w:rsidRPr="00C04773">
        <w:rPr>
          <w:rStyle w:val="StyleUnderline"/>
          <w:highlight w:val="yellow"/>
        </w:rPr>
        <w:t>The idea</w:t>
      </w:r>
      <w:r w:rsidRPr="00C04773">
        <w:rPr>
          <w:rStyle w:val="StyleUnderline"/>
        </w:rPr>
        <w:t xml:space="preserve"> that </w:t>
      </w:r>
      <w:r w:rsidRPr="00C04773">
        <w:rPr>
          <w:rStyle w:val="StyleUnderline"/>
          <w:highlight w:val="yellow"/>
        </w:rPr>
        <w:t>a country's economic fortunes are</w:t>
      </w:r>
      <w:r w:rsidRPr="00C04773">
        <w:rPr>
          <w:rStyle w:val="StyleUnderline"/>
        </w:rPr>
        <w:t xml:space="preserve"> largely </w:t>
      </w:r>
      <w:r w:rsidRPr="00C04773">
        <w:rPr>
          <w:rStyle w:val="StyleUnderline"/>
          <w:highlight w:val="yellow"/>
        </w:rPr>
        <w:t xml:space="preserve">determined by </w:t>
      </w:r>
      <w:r w:rsidRPr="00C04773">
        <w:rPr>
          <w:rStyle w:val="StyleUnderline"/>
        </w:rPr>
        <w:t xml:space="preserve">its success on </w:t>
      </w:r>
      <w:r w:rsidRPr="00C04773">
        <w:rPr>
          <w:rStyle w:val="StyleUnderline"/>
          <w:highlight w:val="yellow"/>
        </w:rPr>
        <w:t>world markets is</w:t>
      </w:r>
      <w:r w:rsidRPr="00C04773">
        <w:rPr>
          <w:rStyle w:val="StyleUnderline"/>
        </w:rPr>
        <w:t xml:space="preserve"> a hypothesis</w:t>
      </w:r>
      <w:r w:rsidRPr="00C04773">
        <w:rPr>
          <w:sz w:val="16"/>
        </w:rPr>
        <w:t xml:space="preserve">, not a necessary truth; </w:t>
      </w:r>
      <w:r w:rsidRPr="00C04773">
        <w:rPr>
          <w:rStyle w:val="StyleUnderline"/>
        </w:rPr>
        <w:t xml:space="preserve">and as a practical, empirical matter, that </w:t>
      </w:r>
      <w:r w:rsidRPr="00C04773">
        <w:rPr>
          <w:rStyle w:val="Emphasis"/>
        </w:rPr>
        <w:t xml:space="preserve">hypothesis is </w:t>
      </w:r>
      <w:r w:rsidRPr="00C04773">
        <w:rPr>
          <w:rStyle w:val="Emphasis"/>
          <w:highlight w:val="yellow"/>
        </w:rPr>
        <w:t>flatly wrong</w:t>
      </w:r>
      <w:r w:rsidRPr="00C04773">
        <w:rPr>
          <w:rStyle w:val="StyleUnderline"/>
        </w:rPr>
        <w:t>.”</w:t>
      </w:r>
      <w:r w:rsidRPr="00C04773">
        <w:rPr>
          <w:sz w:val="16"/>
        </w:rPr>
        <w:t xml:space="preserve">21 He makes the empirical case that </w:t>
      </w:r>
      <w:r w:rsidRPr="00C04773">
        <w:rPr>
          <w:rStyle w:val="StyleUnderline"/>
          <w:highlight w:val="yellow"/>
        </w:rPr>
        <w:t>improvements</w:t>
      </w:r>
      <w:r w:rsidRPr="00C04773">
        <w:rPr>
          <w:rStyle w:val="StyleUnderline"/>
        </w:rPr>
        <w:t xml:space="preserve"> in U.S. living standards </w:t>
      </w:r>
      <w:r w:rsidRPr="00C04773">
        <w:rPr>
          <w:rStyle w:val="StyleUnderline"/>
          <w:highlight w:val="yellow"/>
        </w:rPr>
        <w:t>derive from</w:t>
      </w:r>
      <w:r w:rsidRPr="00C04773">
        <w:rPr>
          <w:rStyle w:val="StyleUnderline"/>
        </w:rPr>
        <w:t xml:space="preserve"> the growth rate of </w:t>
      </w:r>
      <w:r w:rsidRPr="00C04773">
        <w:rPr>
          <w:rStyle w:val="StyleUnderline"/>
          <w:highlight w:val="yellow"/>
        </w:rPr>
        <w:t>domestic productivity</w:t>
      </w:r>
      <w:r w:rsidRPr="00C04773">
        <w:rPr>
          <w:rStyle w:val="StyleUnderline"/>
        </w:rPr>
        <w:t xml:space="preserve"> -- </w:t>
      </w:r>
      <w:r w:rsidRPr="00C04773">
        <w:rPr>
          <w:rStyle w:val="Emphasis"/>
          <w:highlight w:val="yellow"/>
        </w:rPr>
        <w:t>not market share relative to competitors.</w:t>
      </w:r>
      <w:r w:rsidRPr="00C04773">
        <w:rPr>
          <w:rStyle w:val="Emphasis"/>
        </w:rPr>
        <w:t xml:space="preserve"> </w:t>
      </w:r>
      <w:r w:rsidRPr="00C04773">
        <w:rPr>
          <w:rStyle w:val="Emphasis"/>
          <w:sz w:val="12"/>
          <w:u w:val="none"/>
        </w:rPr>
        <w:t>¶</w:t>
      </w:r>
      <w:r w:rsidRPr="00C04773">
        <w:rPr>
          <w:rStyle w:val="Emphasis"/>
          <w:sz w:val="12"/>
        </w:rPr>
        <w:t xml:space="preserve"> </w:t>
      </w:r>
      <w:r w:rsidRPr="00C04773">
        <w:rPr>
          <w:sz w:val="16"/>
        </w:rPr>
        <w:t>Krugman notes that, while the term “</w:t>
      </w:r>
      <w:r w:rsidRPr="00C04773">
        <w:rPr>
          <w:rStyle w:val="StyleUnderline"/>
          <w:highlight w:val="yellow"/>
        </w:rPr>
        <w:t>competitiveness</w:t>
      </w:r>
      <w:r w:rsidRPr="00C04773">
        <w:rPr>
          <w:sz w:val="16"/>
        </w:rPr>
        <w:t xml:space="preserve">” is meaningful when applied to individual firms, it </w:t>
      </w:r>
      <w:r w:rsidRPr="00C04773">
        <w:rPr>
          <w:rStyle w:val="StyleUnderline"/>
          <w:highlight w:val="yellow"/>
        </w:rPr>
        <w:t>makes little sense</w:t>
      </w:r>
      <w:r w:rsidRPr="00C04773">
        <w:rPr>
          <w:rStyle w:val="StyleUnderline"/>
        </w:rPr>
        <w:t xml:space="preserve"> when applied to the economic relationships among countries</w:t>
      </w:r>
      <w:r w:rsidRPr="00C04773">
        <w:rPr>
          <w:sz w:val="16"/>
        </w:rPr>
        <w:t xml:space="preserve">. </w:t>
      </w:r>
      <w:proofErr w:type="spellStart"/>
      <w:r w:rsidRPr="00C04773">
        <w:rPr>
          <w:sz w:val="16"/>
        </w:rPr>
        <w:t>CocaCola</w:t>
      </w:r>
      <w:proofErr w:type="spellEnd"/>
      <w:r w:rsidRPr="00C04773">
        <w:rPr>
          <w:sz w:val="16"/>
        </w:rPr>
        <w:t xml:space="preserve"> and Pepsi struggle for market share, and one succeeds only to the disadvantage of the other. By contrast, </w:t>
      </w:r>
      <w:r w:rsidRPr="00C04773">
        <w:rPr>
          <w:rStyle w:val="StyleUnderline"/>
        </w:rPr>
        <w:t xml:space="preserve">international </w:t>
      </w:r>
      <w:r w:rsidRPr="00C04773">
        <w:rPr>
          <w:rStyle w:val="StyleUnderline"/>
          <w:highlight w:val="yellow"/>
        </w:rPr>
        <w:t>trade</w:t>
      </w:r>
      <w:r w:rsidRPr="00C04773">
        <w:rPr>
          <w:rStyle w:val="StyleUnderline"/>
        </w:rPr>
        <w:t xml:space="preserve"> consists of transactions that </w:t>
      </w:r>
      <w:r w:rsidRPr="00C04773">
        <w:rPr>
          <w:rStyle w:val="StyleUnderline"/>
          <w:highlight w:val="yellow"/>
        </w:rPr>
        <w:t>are</w:t>
      </w:r>
      <w:r w:rsidRPr="00C04773">
        <w:rPr>
          <w:rStyle w:val="StyleUnderline"/>
        </w:rPr>
        <w:t xml:space="preserve">, by definition, </w:t>
      </w:r>
      <w:r w:rsidRPr="00C04773">
        <w:rPr>
          <w:rStyle w:val="StyleUnderline"/>
          <w:highlight w:val="yellow"/>
        </w:rPr>
        <w:t xml:space="preserve">mutually advantageous </w:t>
      </w:r>
      <w:r w:rsidRPr="00C04773">
        <w:rPr>
          <w:rStyle w:val="StyleUnderline"/>
        </w:rPr>
        <w:t>to the trading partners</w:t>
      </w:r>
      <w:r w:rsidRPr="00C04773">
        <w:rPr>
          <w:sz w:val="16"/>
        </w:rPr>
        <w:t xml:space="preserve">. Over the long haul, American living standards improve, rather than deteriorate, through freer trade. Growth of productivity and real incomes in countries with whom we trade redounds to our benefit, even if some individual domestic firms and workers may suffer in the short or intermediate term. </w:t>
      </w:r>
      <w:r w:rsidRPr="00C04773">
        <w:rPr>
          <w:sz w:val="12"/>
        </w:rPr>
        <w:t>¶</w:t>
      </w:r>
      <w:r w:rsidRPr="00C04773">
        <w:rPr>
          <w:sz w:val="16"/>
        </w:rPr>
        <w:t xml:space="preserve"> Advocates for taxpayers’ investments to promote U.S. competitiveness often appear to misunderstand how trade affects U.S. output and employment. In periods of sustainable noninflationary prosperity and high employment, supported by a competent and flexible monetary policy, losses of employment in sectors that are losing business to cheaper imports will tend to be offset by gains in other sectors through an appropriate adjustment in monetary policy. In a normal year the U.S. experiences about 14 million hires from new entrants to the labor force and people changing jobs, and a little under 13 million job separations, from retirements, quits, layoffs, and other causes (the difference is the growth in the labor force). In the churning there are losses and gains for individual workers. But overall, </w:t>
      </w:r>
      <w:r w:rsidRPr="00C04773">
        <w:rPr>
          <w:rStyle w:val="StyleUnderline"/>
        </w:rPr>
        <w:t>international trade tends to reallocate rather than add or subtract overall jobs in the economy</w:t>
      </w:r>
      <w:r w:rsidRPr="00C04773">
        <w:rPr>
          <w:sz w:val="16"/>
        </w:rPr>
        <w:t xml:space="preserve">. </w:t>
      </w:r>
      <w:r w:rsidRPr="00C04773">
        <w:rPr>
          <w:rStyle w:val="StyleUnderline"/>
        </w:rPr>
        <w:t>And if another country expands its exports by keeping its exchange rate</w:t>
      </w:r>
      <w:r w:rsidRPr="00C04773">
        <w:rPr>
          <w:sz w:val="16"/>
        </w:rPr>
        <w:t xml:space="preserve"> with the U.S. dollar artificially low, </w:t>
      </w:r>
      <w:r w:rsidRPr="00C04773">
        <w:rPr>
          <w:rStyle w:val="StyleUnderline"/>
        </w:rPr>
        <w:t>that will increase the pace of job reallocation in this country,</w:t>
      </w:r>
      <w:r w:rsidRPr="00C04773">
        <w:rPr>
          <w:sz w:val="16"/>
        </w:rPr>
        <w:t xml:space="preserve"> with the accompanying adjustment costs. </w:t>
      </w:r>
      <w:r w:rsidRPr="00C04773">
        <w:rPr>
          <w:rStyle w:val="StyleUnderline"/>
        </w:rPr>
        <w:t xml:space="preserve">But with appropriate monetary and fiscal policy it will not, except temporarily, worsen unemployment. </w:t>
      </w:r>
      <w:r w:rsidRPr="00C04773">
        <w:rPr>
          <w:sz w:val="16"/>
        </w:rPr>
        <w:t xml:space="preserve">Likewise, temporary subsidies to exporting firms won’t improve the long run growth of </w:t>
      </w:r>
      <w:proofErr w:type="gramStart"/>
      <w:r w:rsidRPr="00C04773">
        <w:rPr>
          <w:sz w:val="16"/>
        </w:rPr>
        <w:t>exports.</w:t>
      </w:r>
      <w:r w:rsidRPr="00C04773">
        <w:rPr>
          <w:sz w:val="12"/>
        </w:rPr>
        <w:t>¶</w:t>
      </w:r>
      <w:proofErr w:type="gramEnd"/>
      <w:r w:rsidRPr="00C04773">
        <w:rPr>
          <w:sz w:val="16"/>
        </w:rPr>
        <w:t xml:space="preserve"> But </w:t>
      </w:r>
      <w:r w:rsidRPr="00C04773">
        <w:rPr>
          <w:rStyle w:val="StyleUnderline"/>
        </w:rPr>
        <w:t xml:space="preserve">what </w:t>
      </w:r>
      <w:r w:rsidRPr="00C04773">
        <w:rPr>
          <w:rStyle w:val="StyleUnderline"/>
          <w:highlight w:val="yellow"/>
        </w:rPr>
        <w:t>if policies</w:t>
      </w:r>
      <w:r w:rsidRPr="00C04773">
        <w:rPr>
          <w:rStyle w:val="StyleUnderline"/>
        </w:rPr>
        <w:t xml:space="preserve"> can be devised that </w:t>
      </w:r>
      <w:r w:rsidRPr="00C04773">
        <w:rPr>
          <w:rStyle w:val="StyleUnderline"/>
          <w:highlight w:val="yellow"/>
        </w:rPr>
        <w:t>enable U.S. firms to get a leg up</w:t>
      </w:r>
      <w:r w:rsidRPr="00C04773">
        <w:rPr>
          <w:rStyle w:val="StyleUnderline"/>
        </w:rPr>
        <w:t xml:space="preserve"> on foreign competitors</w:t>
      </w:r>
      <w:r w:rsidRPr="00C04773">
        <w:rPr>
          <w:sz w:val="16"/>
        </w:rPr>
        <w:t xml:space="preserve">, </w:t>
      </w:r>
      <w:r w:rsidRPr="00C04773">
        <w:rPr>
          <w:sz w:val="12"/>
        </w:rPr>
        <w:t>¶</w:t>
      </w:r>
      <w:r w:rsidRPr="00C04773">
        <w:rPr>
          <w:sz w:val="16"/>
        </w:rPr>
        <w:t xml:space="preserve"> develop the intellectual property, and thereby gain the advantage of being a “first mover”? </w:t>
      </w:r>
      <w:r w:rsidRPr="00C04773">
        <w:rPr>
          <w:rStyle w:val="StyleUnderline"/>
          <w:highlight w:val="yellow"/>
        </w:rPr>
        <w:t>Wouldn’t that be a boon</w:t>
      </w:r>
      <w:r w:rsidRPr="00C04773">
        <w:rPr>
          <w:rStyle w:val="StyleUnderline"/>
        </w:rPr>
        <w:t xml:space="preserve"> for the American economy</w:t>
      </w:r>
      <w:r w:rsidRPr="00C04773">
        <w:rPr>
          <w:sz w:val="16"/>
        </w:rPr>
        <w:t xml:space="preserve"> by raising the profits of American firms and, in the current “jobless” recovery, reducing unemployment? </w:t>
      </w:r>
      <w:r w:rsidRPr="00C04773">
        <w:rPr>
          <w:rStyle w:val="StyleUnderline"/>
          <w:highlight w:val="yellow"/>
        </w:rPr>
        <w:t>Not necessarily</w:t>
      </w:r>
      <w:r w:rsidRPr="00C04773">
        <w:rPr>
          <w:rStyle w:val="StyleUnderline"/>
        </w:rPr>
        <w:t>. Firms already have the incentive to develop profitable technologies and use patent protection to maximize their payoffs.</w:t>
      </w:r>
      <w:r w:rsidRPr="00C04773">
        <w:rPr>
          <w:sz w:val="16"/>
        </w:rPr>
        <w:t xml:space="preserve"> The question is whether there is a public-policy case for subsidizing these companies both to render them more profitable and maybe also yield a beneficial economic spillover. In theory, that outcome might be possible if, thanks to the government’s support, U.S. companies could monopolize world markets at the expense of foreign rivals. Writing in 1993, </w:t>
      </w:r>
      <w:r w:rsidRPr="00C04773">
        <w:rPr>
          <w:rStyle w:val="StyleUnderline"/>
        </w:rPr>
        <w:t>Krugman</w:t>
      </w:r>
      <w:r w:rsidRPr="00C04773">
        <w:rPr>
          <w:sz w:val="16"/>
        </w:rPr>
        <w:t xml:space="preserve"> explored this possibility thoroughly. He </w:t>
      </w:r>
      <w:r w:rsidRPr="00C04773">
        <w:rPr>
          <w:rStyle w:val="StyleUnderline"/>
        </w:rPr>
        <w:t xml:space="preserve">concluded that </w:t>
      </w:r>
      <w:r w:rsidRPr="00C04773">
        <w:rPr>
          <w:rStyle w:val="StyleUnderline"/>
          <w:highlight w:val="yellow"/>
        </w:rPr>
        <w:t>even if</w:t>
      </w:r>
      <w:r w:rsidRPr="00C04773">
        <w:rPr>
          <w:rStyle w:val="StyleUnderline"/>
        </w:rPr>
        <w:t xml:space="preserve"> a so-called strategic trade </w:t>
      </w:r>
      <w:r w:rsidRPr="00C04773">
        <w:rPr>
          <w:rStyle w:val="StyleUnderline"/>
          <w:highlight w:val="yellow"/>
        </w:rPr>
        <w:t xml:space="preserve">policy could </w:t>
      </w:r>
      <w:r w:rsidRPr="00C04773">
        <w:rPr>
          <w:rStyle w:val="StyleUnderline"/>
        </w:rPr>
        <w:t xml:space="preserve">be crafted, and if that policy indeed could </w:t>
      </w:r>
      <w:r w:rsidRPr="00C04773">
        <w:rPr>
          <w:rStyle w:val="StyleUnderline"/>
          <w:highlight w:val="yellow"/>
        </w:rPr>
        <w:t>maximize</w:t>
      </w:r>
      <w:r w:rsidRPr="00C04773">
        <w:rPr>
          <w:rStyle w:val="StyleUnderline"/>
        </w:rPr>
        <w:t xml:space="preserve"> the monopoly </w:t>
      </w:r>
      <w:r w:rsidRPr="00C04773">
        <w:rPr>
          <w:rStyle w:val="StyleUnderline"/>
          <w:highlight w:val="yellow"/>
        </w:rPr>
        <w:t>power</w:t>
      </w:r>
      <w:r w:rsidRPr="00C04773">
        <w:rPr>
          <w:rStyle w:val="StyleUnderline"/>
        </w:rPr>
        <w:t xml:space="preserve"> of American firms</w:t>
      </w:r>
      <w:r w:rsidRPr="00C04773">
        <w:rPr>
          <w:sz w:val="16"/>
        </w:rPr>
        <w:t xml:space="preserve"> (a big “if”), </w:t>
      </w:r>
      <w:r w:rsidRPr="00C04773">
        <w:rPr>
          <w:rStyle w:val="StyleUnderline"/>
          <w:highlight w:val="yellow"/>
        </w:rPr>
        <w:t>such a strategy would add less than one percent to</w:t>
      </w:r>
      <w:r w:rsidRPr="00C04773">
        <w:rPr>
          <w:rStyle w:val="StyleUnderline"/>
        </w:rPr>
        <w:t xml:space="preserve"> U.S. national </w:t>
      </w:r>
      <w:r w:rsidRPr="00C04773">
        <w:rPr>
          <w:rStyle w:val="StyleUnderline"/>
          <w:highlight w:val="yellow"/>
        </w:rPr>
        <w:t>income.</w:t>
      </w:r>
      <w:r w:rsidRPr="00C04773">
        <w:rPr>
          <w:rStyle w:val="StyleUnderline"/>
        </w:rPr>
        <w:t xml:space="preserve"> </w:t>
      </w:r>
      <w:r w:rsidRPr="00C04773">
        <w:rPr>
          <w:sz w:val="16"/>
        </w:rPr>
        <w:t>22</w:t>
      </w:r>
      <w:r w:rsidRPr="00C04773">
        <w:rPr>
          <w:sz w:val="12"/>
        </w:rPr>
        <w:t>¶</w:t>
      </w:r>
      <w:r w:rsidRPr="00C04773">
        <w:rPr>
          <w:sz w:val="16"/>
        </w:rPr>
        <w:t xml:space="preserve"> Finally, </w:t>
      </w:r>
      <w:r w:rsidRPr="00C04773">
        <w:rPr>
          <w:rStyle w:val="StyleUnderline"/>
        </w:rPr>
        <w:t>is there an indisputable first-mover advantage</w:t>
      </w:r>
      <w:r w:rsidRPr="00C04773">
        <w:rPr>
          <w:sz w:val="16"/>
        </w:rPr>
        <w:t xml:space="preserve">? It is just as plausible to imagine greater gains from following instead of leading. Going first runs risks. Why not mainly let others incur them? After all, the alternative—pushing home-grown technologies at taxpayers’ expense— offers no guarantee that the eventual products ultimately won’t be manufactured somewhere else. </w:t>
      </w:r>
      <w:r w:rsidRPr="00C04773">
        <w:rPr>
          <w:sz w:val="12"/>
        </w:rPr>
        <w:t>¶</w:t>
      </w:r>
      <w:r w:rsidRPr="00C04773">
        <w:rPr>
          <w:sz w:val="16"/>
        </w:rPr>
        <w:t xml:space="preserve"> The case for consigning clean-energy development to domestic manufacturers, many of which may be high-cost producers, can disappoint on environmental grounds as well. Minimizing the cost of abatement is central to achieving environmental goals. </w:t>
      </w:r>
      <w:r w:rsidRPr="00C04773">
        <w:rPr>
          <w:rStyle w:val="StyleUnderline"/>
          <w:highlight w:val="yellow"/>
        </w:rPr>
        <w:t>If other countries develop</w:t>
      </w:r>
      <w:r w:rsidRPr="00C04773">
        <w:rPr>
          <w:rStyle w:val="StyleUnderline"/>
        </w:rPr>
        <w:t xml:space="preserve"> lower-cost </w:t>
      </w:r>
      <w:r w:rsidRPr="00C04773">
        <w:rPr>
          <w:rStyle w:val="StyleUnderline"/>
          <w:highlight w:val="yellow"/>
        </w:rPr>
        <w:t>clean energy</w:t>
      </w:r>
      <w:r w:rsidRPr="00C04773">
        <w:rPr>
          <w:rStyle w:val="StyleUnderline"/>
        </w:rPr>
        <w:t xml:space="preserve">, </w:t>
      </w:r>
      <w:r w:rsidRPr="00C04773">
        <w:rPr>
          <w:rStyle w:val="StyleUnderline"/>
          <w:highlight w:val="yellow"/>
        </w:rPr>
        <w:t>more</w:t>
      </w:r>
      <w:r w:rsidRPr="00C04773">
        <w:rPr>
          <w:rStyle w:val="StyleUnderline"/>
        </w:rPr>
        <w:t xml:space="preserve"> of it </w:t>
      </w:r>
      <w:r w:rsidRPr="00C04773">
        <w:rPr>
          <w:rStyle w:val="StyleUnderline"/>
          <w:highlight w:val="yellow"/>
        </w:rPr>
        <w:t>will be adopted,</w:t>
      </w:r>
      <w:r w:rsidRPr="00C04773">
        <w:rPr>
          <w:rStyle w:val="StyleUnderline"/>
        </w:rPr>
        <w:t xml:space="preserve"> here and abroad</w:t>
      </w:r>
      <w:r w:rsidRPr="00C04773">
        <w:rPr>
          <w:sz w:val="16"/>
        </w:rPr>
        <w:t xml:space="preserve">. Indeed, from the standpoint of environmental quality, </w:t>
      </w:r>
      <w:r w:rsidRPr="00C04773">
        <w:rPr>
          <w:rStyle w:val="StyleUnderline"/>
        </w:rPr>
        <w:t>the willingness of other nations to subsidize their clean-tech industries,</w:t>
      </w:r>
      <w:r w:rsidRPr="00C04773">
        <w:rPr>
          <w:sz w:val="16"/>
        </w:rPr>
        <w:t xml:space="preserve"> thereby </w:t>
      </w:r>
      <w:r w:rsidRPr="00C04773">
        <w:rPr>
          <w:rStyle w:val="StyleUnderline"/>
          <w:highlight w:val="yellow"/>
        </w:rPr>
        <w:t>lowering the costs</w:t>
      </w:r>
      <w:r w:rsidRPr="00C04773">
        <w:rPr>
          <w:rStyle w:val="StyleUnderline"/>
        </w:rPr>
        <w:t xml:space="preserve"> of clean energy, </w:t>
      </w:r>
      <w:r w:rsidRPr="00C04773">
        <w:rPr>
          <w:rStyle w:val="StyleUnderline"/>
          <w:highlight w:val="yellow"/>
        </w:rPr>
        <w:t>may</w:t>
      </w:r>
      <w:r w:rsidRPr="00C04773">
        <w:rPr>
          <w:rStyle w:val="StyleUnderline"/>
        </w:rPr>
        <w:t xml:space="preserve"> ultimately </w:t>
      </w:r>
      <w:r w:rsidRPr="00C04773">
        <w:rPr>
          <w:rStyle w:val="StyleUnderline"/>
          <w:highlight w:val="yellow"/>
        </w:rPr>
        <w:t>enhance</w:t>
      </w:r>
      <w:r w:rsidRPr="00C04773">
        <w:rPr>
          <w:rStyle w:val="StyleUnderline"/>
        </w:rPr>
        <w:t xml:space="preserve">, not lower, </w:t>
      </w:r>
      <w:r w:rsidRPr="00C04773">
        <w:rPr>
          <w:rStyle w:val="StyleUnderline"/>
          <w:highlight w:val="yellow"/>
        </w:rPr>
        <w:lastRenderedPageBreak/>
        <w:t>U.S. welfare</w:t>
      </w:r>
      <w:r w:rsidRPr="00C04773">
        <w:rPr>
          <w:rStyle w:val="StyleUnderline"/>
        </w:rPr>
        <w:t xml:space="preserve">. </w:t>
      </w:r>
      <w:r w:rsidRPr="00C04773">
        <w:rPr>
          <w:rStyle w:val="StyleUnderline"/>
          <w:sz w:val="12"/>
        </w:rPr>
        <w:t>¶</w:t>
      </w:r>
      <w:r w:rsidRPr="00C04773">
        <w:rPr>
          <w:rStyle w:val="StyleUnderline"/>
          <w:sz w:val="16"/>
        </w:rPr>
        <w:t xml:space="preserve"> </w:t>
      </w:r>
      <w:r w:rsidRPr="00C04773">
        <w:rPr>
          <w:sz w:val="16"/>
        </w:rPr>
        <w:t xml:space="preserve">Recent anti-dumping cases brought by American firms are moving these very issues to the fore. The firm </w:t>
      </w:r>
      <w:proofErr w:type="spellStart"/>
      <w:r w:rsidRPr="00C04773">
        <w:rPr>
          <w:sz w:val="16"/>
        </w:rPr>
        <w:t>SolarWorld</w:t>
      </w:r>
      <w:proofErr w:type="spellEnd"/>
      <w:r w:rsidRPr="00C04773">
        <w:rPr>
          <w:sz w:val="16"/>
        </w:rPr>
        <w:t xml:space="preserve">, along with a coalition of American solar manufacturers, claims that Chinese manufacturers are able to dump photovoltaic panels in the U.S. market because China is unfairly subsidizing its own solar industry. The counter-argument, however, is that </w:t>
      </w:r>
      <w:r w:rsidRPr="00C04773">
        <w:rPr>
          <w:rStyle w:val="StyleUnderline"/>
        </w:rPr>
        <w:t xml:space="preserve">the </w:t>
      </w:r>
      <w:r w:rsidRPr="00C04773">
        <w:rPr>
          <w:rStyle w:val="StyleUnderline"/>
          <w:highlight w:val="yellow"/>
        </w:rPr>
        <w:t>Chinese may</w:t>
      </w:r>
      <w:r w:rsidRPr="00C04773">
        <w:rPr>
          <w:rStyle w:val="StyleUnderline"/>
        </w:rPr>
        <w:t xml:space="preserve"> actually </w:t>
      </w:r>
      <w:r w:rsidRPr="00C04773">
        <w:rPr>
          <w:rStyle w:val="StyleUnderline"/>
          <w:highlight w:val="yellow"/>
        </w:rPr>
        <w:t>be doing U.S. consumers a favor</w:t>
      </w:r>
      <w:r w:rsidRPr="00C04773">
        <w:rPr>
          <w:rStyle w:val="StyleUnderline"/>
        </w:rPr>
        <w:t xml:space="preserve"> by artificially lowering the costs of solar power</w:t>
      </w:r>
      <w:r w:rsidRPr="00C04773">
        <w:rPr>
          <w:sz w:val="16"/>
        </w:rPr>
        <w:t>. 23</w:t>
      </w:r>
    </w:p>
    <w:p w14:paraId="6A7B6E80" w14:textId="77777777" w:rsidR="005C2E49" w:rsidRPr="00C04773" w:rsidRDefault="005C2E49" w:rsidP="005C2E49">
      <w:pPr>
        <w:pStyle w:val="Heading4"/>
      </w:pPr>
      <w:r w:rsidRPr="00C04773">
        <w:t xml:space="preserve">Green tech race is a lie---the US is #1, we can trade tech with other countries, and there’s no zero-sum competition </w:t>
      </w:r>
    </w:p>
    <w:p w14:paraId="1C4B1FD6" w14:textId="77777777" w:rsidR="005C2E49" w:rsidRPr="00C04773" w:rsidRDefault="005C2E49" w:rsidP="005C2E49">
      <w:r w:rsidRPr="00C04773">
        <w:t xml:space="preserve">Christina </w:t>
      </w:r>
      <w:r w:rsidRPr="00C04773">
        <w:rPr>
          <w:rStyle w:val="Style13ptBold"/>
        </w:rPr>
        <w:t>Larson 10</w:t>
      </w:r>
      <w:r w:rsidRPr="00C04773">
        <w:t xml:space="preserve"> is a journalist focusing on international environmental issues, based in Beijing and Washington, D.C "Are America’s Fears of a Greentech Race with China Unfounded?" Feb 22 2010 greeneconomypost.com/us-greentech-race-with-china-8167.htm</w:t>
      </w:r>
    </w:p>
    <w:p w14:paraId="09110779" w14:textId="77777777" w:rsidR="005C2E49" w:rsidRPr="00C04773" w:rsidRDefault="005C2E49" w:rsidP="005C2E49">
      <w:pPr>
        <w:pStyle w:val="card0"/>
        <w:ind w:left="0"/>
        <w:rPr>
          <w:rStyle w:val="underline"/>
          <w:szCs w:val="22"/>
        </w:rPr>
      </w:pPr>
      <w:r w:rsidRPr="00C04773">
        <w:rPr>
          <w:sz w:val="16"/>
          <w:szCs w:val="22"/>
        </w:rPr>
        <w:t xml:space="preserve">This scene in itself isn’t remarkable. But there is a new sort of excitement about the work. </w:t>
      </w:r>
      <w:r w:rsidRPr="00C04773">
        <w:rPr>
          <w:rStyle w:val="underline"/>
          <w:szCs w:val="22"/>
          <w:highlight w:val="yellow"/>
        </w:rPr>
        <w:t>China’s production of solar panels has grown quickly</w:t>
      </w:r>
      <w:r w:rsidRPr="00C04773">
        <w:rPr>
          <w:rStyle w:val="underline"/>
          <w:szCs w:val="22"/>
        </w:rPr>
        <w:t xml:space="preserve"> in the past two years; </w:t>
      </w:r>
      <w:r w:rsidRPr="00C04773">
        <w:rPr>
          <w:rStyle w:val="underline"/>
          <w:szCs w:val="22"/>
          <w:highlight w:val="yellow"/>
        </w:rPr>
        <w:t>it is it now the world’s leading exporter</w:t>
      </w:r>
      <w:r w:rsidRPr="00C04773">
        <w:rPr>
          <w:sz w:val="16"/>
          <w:szCs w:val="22"/>
          <w:highlight w:val="yellow"/>
        </w:rPr>
        <w:t>.</w:t>
      </w:r>
      <w:r w:rsidRPr="00C04773">
        <w:rPr>
          <w:sz w:val="16"/>
          <w:szCs w:val="22"/>
        </w:rPr>
        <w:t xml:space="preserve"> When Matt Lewis, a representative of the California-based nonprofit </w:t>
      </w:r>
      <w:proofErr w:type="spellStart"/>
      <w:r w:rsidRPr="00C04773">
        <w:rPr>
          <w:sz w:val="16"/>
          <w:szCs w:val="22"/>
        </w:rPr>
        <w:t>ClimateWorks</w:t>
      </w:r>
      <w:proofErr w:type="spellEnd"/>
      <w:r w:rsidRPr="00C04773">
        <w:rPr>
          <w:sz w:val="16"/>
          <w:szCs w:val="22"/>
        </w:rPr>
        <w:t xml:space="preserve">, visited the factory in October, he said it reminded him of his native Silicon Valley: The workers, even ordinary line workers, had a sense that they were part of building the future, the hot new industry. </w:t>
      </w:r>
      <w:r w:rsidRPr="00C04773">
        <w:rPr>
          <w:rStyle w:val="underline"/>
          <w:szCs w:val="22"/>
          <w:highlight w:val="yellow"/>
        </w:rPr>
        <w:t>This</w:t>
      </w:r>
      <w:r w:rsidRPr="00C04773">
        <w:rPr>
          <w:rStyle w:val="underline"/>
          <w:szCs w:val="22"/>
        </w:rPr>
        <w:t xml:space="preserve"> comparison </w:t>
      </w:r>
      <w:r w:rsidRPr="00C04773">
        <w:rPr>
          <w:rStyle w:val="underline"/>
          <w:szCs w:val="22"/>
          <w:highlight w:val="yellow"/>
        </w:rPr>
        <w:t>makes some in the United States</w:t>
      </w:r>
      <w:r w:rsidRPr="00C04773">
        <w:rPr>
          <w:sz w:val="16"/>
          <w:szCs w:val="22"/>
        </w:rPr>
        <w:t xml:space="preserve">, and especially in Washington, </w:t>
      </w:r>
      <w:r w:rsidRPr="00C04773">
        <w:rPr>
          <w:rStyle w:val="underline"/>
          <w:szCs w:val="22"/>
          <w:highlight w:val="yellow"/>
        </w:rPr>
        <w:t>nervous</w:t>
      </w:r>
      <w:r w:rsidRPr="00C04773">
        <w:rPr>
          <w:sz w:val="16"/>
          <w:szCs w:val="22"/>
        </w:rPr>
        <w:t xml:space="preserve">. Thomas </w:t>
      </w:r>
      <w:r w:rsidRPr="00C04773">
        <w:rPr>
          <w:rStyle w:val="underline"/>
          <w:szCs w:val="22"/>
        </w:rPr>
        <w:t>Friedman has used the bully pulpit</w:t>
      </w:r>
      <w:r w:rsidRPr="00C04773">
        <w:rPr>
          <w:sz w:val="16"/>
          <w:szCs w:val="22"/>
        </w:rPr>
        <w:t xml:space="preserve"> of his influential New York Times column </w:t>
      </w:r>
      <w:r w:rsidRPr="00C04773">
        <w:rPr>
          <w:rStyle w:val="underline"/>
          <w:szCs w:val="22"/>
        </w:rPr>
        <w:t>to warn that the United States is engaged in a global green-tech competition</w:t>
      </w:r>
      <w:r w:rsidRPr="00C04773">
        <w:rPr>
          <w:sz w:val="16"/>
          <w:szCs w:val="22"/>
        </w:rPr>
        <w:t xml:space="preserve"> with China, </w:t>
      </w:r>
      <w:r w:rsidRPr="00C04773">
        <w:rPr>
          <w:rStyle w:val="underline"/>
          <w:szCs w:val="22"/>
        </w:rPr>
        <w:t>whose potential dominance represents a “new Sputnik</w:t>
      </w:r>
      <w:r w:rsidRPr="00C04773">
        <w:rPr>
          <w:sz w:val="16"/>
          <w:szCs w:val="22"/>
        </w:rPr>
        <w:t xml:space="preserve">.” (“How do you say ‘clean your clock’ in Chinese?” he wrote.) This notion, conjuring residual memories of the days in which U.S. rivalry with Soviet Union was crystallized in the space race — when the word “Sputnik,” the name of the Soviet space program, inspired quivers of anxiety about America’s political and economic prowess and its existential place in the world — has today struck a resonant chord in Washington, drawing upon existing fears and mistrust of China. While some U.S. politicians and commentators still paint China as the global pollution villain, especially after the disappointing outcome at Copenhagen, others are beginning to take green China seriously — as a threat. Last fall, for instance, when Senator Charles Schumer got wind of a planned wind farm in west Texas, announced by a partnership of American and Chinese companies, that would use some wind equipment made in China and potentially create new jobs across the Pacific, he recommended blocking stimulus money from the project, rather than help boost green China. The stimulus money “is supposed to create jobs in America,” he wrote in a letter to Energy Secretary Steven Chu. (The new wind farm would also have created 300 jobs in Texas, but Schumer was worried that a greater number could be created in China.) Last month, a front-page Sunday piece by Keith </w:t>
      </w:r>
      <w:proofErr w:type="spellStart"/>
      <w:r w:rsidRPr="00C04773">
        <w:rPr>
          <w:sz w:val="16"/>
          <w:szCs w:val="22"/>
        </w:rPr>
        <w:t>Bradsher</w:t>
      </w:r>
      <w:proofErr w:type="spellEnd"/>
      <w:r w:rsidRPr="00C04773">
        <w:rPr>
          <w:sz w:val="16"/>
          <w:szCs w:val="22"/>
        </w:rPr>
        <w:t xml:space="preserve"> of the New York Times took the competition metaphor a step further and declared that China was in fact already winning the green-tech race. The article, “China Leading Race to Make Clean Energy,” made the rounds in Washington with its assertion that China had passed the U.S. and several western European countries to become the </w:t>
      </w:r>
      <w:proofErr w:type="spellStart"/>
      <w:r w:rsidRPr="00C04773">
        <w:rPr>
          <w:sz w:val="16"/>
          <w:szCs w:val="22"/>
        </w:rPr>
        <w:t>word’s</w:t>
      </w:r>
      <w:proofErr w:type="spellEnd"/>
      <w:r w:rsidRPr="00C04773">
        <w:rPr>
          <w:sz w:val="16"/>
          <w:szCs w:val="22"/>
        </w:rPr>
        <w:t xml:space="preserve"> top manufacturer of both solar panels and wind turbines; it quoted the CEO of a private equity firm in Beijing saying, ominously, “Most of the energy equipment [of the future] will carry a brass plate, ‘Made in China.’” The Times article also raised another spine-tingling geopolitical comparison — this time not likening Beijing to the latter-day USSR, but to the modern-day Middle East. “[China’s] efforts to dominate renewable energy technologies,” </w:t>
      </w:r>
      <w:proofErr w:type="spellStart"/>
      <w:r w:rsidRPr="00C04773">
        <w:rPr>
          <w:sz w:val="16"/>
          <w:szCs w:val="22"/>
        </w:rPr>
        <w:t>Bradsher</w:t>
      </w:r>
      <w:proofErr w:type="spellEnd"/>
      <w:r w:rsidRPr="00C04773">
        <w:rPr>
          <w:sz w:val="16"/>
          <w:szCs w:val="22"/>
        </w:rPr>
        <w:t xml:space="preserve"> wrote, “raise the prospect that the West may someday trade its dependence on oil from the Mideast for a reliance on solar panels, wind turbines and other gear manufactured in China.” In other words, China might become the Saudi Arabia of alternative energy; the implication seems to be that not only might green China pose an economic threat, but the sheiks of Beijing might soon wield undue political influence over a “dependent” United States. </w:t>
      </w:r>
      <w:r w:rsidRPr="00C04773">
        <w:rPr>
          <w:rStyle w:val="underline"/>
          <w:szCs w:val="22"/>
        </w:rPr>
        <w:t xml:space="preserve">Few business stories have ever been imbued with so much gravitas, so many fears, so many metaphors, so much geopolitical speculation, as the recent articles and coverage of China’s growing green-tech manufacturing sector. </w:t>
      </w:r>
      <w:r w:rsidRPr="00C04773">
        <w:rPr>
          <w:rStyle w:val="underline"/>
          <w:szCs w:val="22"/>
          <w:highlight w:val="yellow"/>
        </w:rPr>
        <w:t>Behind these fears, there is</w:t>
      </w:r>
      <w:r w:rsidRPr="00C04773">
        <w:rPr>
          <w:rStyle w:val="underline"/>
          <w:szCs w:val="22"/>
        </w:rPr>
        <w:t xml:space="preserve"> something worth probing — and some </w:t>
      </w:r>
      <w:r w:rsidRPr="00C04773">
        <w:rPr>
          <w:rStyle w:val="Emphasis"/>
          <w:szCs w:val="22"/>
          <w:highlight w:val="yellow"/>
        </w:rPr>
        <w:t>myths worth dispelling</w:t>
      </w:r>
      <w:r w:rsidRPr="00C04773">
        <w:rPr>
          <w:rStyle w:val="underline"/>
          <w:szCs w:val="22"/>
        </w:rPr>
        <w:t xml:space="preserve">. Just </w:t>
      </w:r>
      <w:r w:rsidRPr="00C04773">
        <w:rPr>
          <w:rStyle w:val="underline"/>
          <w:szCs w:val="22"/>
          <w:highlight w:val="yellow"/>
        </w:rPr>
        <w:t>what are Americans afraid of?</w:t>
      </w:r>
      <w:r w:rsidRPr="00C04773">
        <w:rPr>
          <w:rStyle w:val="underline"/>
          <w:szCs w:val="22"/>
        </w:rPr>
        <w:t xml:space="preserve"> To distill the cloud of anxiety, </w:t>
      </w:r>
      <w:r w:rsidRPr="00C04773">
        <w:rPr>
          <w:rStyle w:val="underline"/>
          <w:szCs w:val="22"/>
          <w:highlight w:val="yellow"/>
        </w:rPr>
        <w:t>there seem to be three</w:t>
      </w:r>
      <w:r w:rsidRPr="00C04773">
        <w:rPr>
          <w:rStyle w:val="underline"/>
          <w:szCs w:val="22"/>
        </w:rPr>
        <w:t xml:space="preserve"> chief </w:t>
      </w:r>
      <w:r w:rsidRPr="00C04773">
        <w:rPr>
          <w:rStyle w:val="underline"/>
          <w:szCs w:val="22"/>
          <w:highlight w:val="yellow"/>
        </w:rPr>
        <w:t>fears</w:t>
      </w:r>
      <w:r w:rsidRPr="00C04773">
        <w:rPr>
          <w:rStyle w:val="underline"/>
          <w:szCs w:val="22"/>
        </w:rPr>
        <w:t xml:space="preserve">. The first is very tangible — </w:t>
      </w:r>
      <w:r w:rsidRPr="00C04773">
        <w:rPr>
          <w:rStyle w:val="underline"/>
          <w:szCs w:val="22"/>
          <w:highlight w:val="yellow"/>
        </w:rPr>
        <w:t>jobs</w:t>
      </w:r>
      <w:r w:rsidRPr="00C04773">
        <w:rPr>
          <w:rStyle w:val="underline"/>
          <w:szCs w:val="22"/>
        </w:rPr>
        <w:t xml:space="preserve">. The second is about </w:t>
      </w:r>
      <w:r w:rsidRPr="00C04773">
        <w:rPr>
          <w:rStyle w:val="underline"/>
          <w:szCs w:val="22"/>
          <w:highlight w:val="yellow"/>
        </w:rPr>
        <w:t>America’s place</w:t>
      </w:r>
      <w:r w:rsidRPr="00C04773">
        <w:rPr>
          <w:rStyle w:val="underline"/>
          <w:szCs w:val="22"/>
        </w:rPr>
        <w:t xml:space="preserve"> in the world — will the U.S. remain a global leader in innovation? </w:t>
      </w:r>
      <w:r w:rsidRPr="00C04773">
        <w:rPr>
          <w:rStyle w:val="underline"/>
          <w:szCs w:val="22"/>
          <w:highlight w:val="yellow"/>
        </w:rPr>
        <w:t>And</w:t>
      </w:r>
      <w:r w:rsidRPr="00C04773">
        <w:rPr>
          <w:rStyle w:val="underline"/>
          <w:szCs w:val="22"/>
        </w:rPr>
        <w:t xml:space="preserve"> the third is about </w:t>
      </w:r>
      <w:r w:rsidRPr="00C04773">
        <w:rPr>
          <w:rStyle w:val="underline"/>
          <w:szCs w:val="22"/>
          <w:highlight w:val="yellow"/>
        </w:rPr>
        <w:t>leverage</w:t>
      </w:r>
      <w:r w:rsidRPr="00C04773">
        <w:rPr>
          <w:sz w:val="16"/>
          <w:szCs w:val="22"/>
        </w:rPr>
        <w:t xml:space="preserve"> — will the U.S. control its future, or be beholden to a foreign energy gatekeeper, one that exerts undue pull on its economic or foreign policy? “</w:t>
      </w:r>
      <w:r w:rsidRPr="00C04773">
        <w:rPr>
          <w:rStyle w:val="underline"/>
          <w:szCs w:val="22"/>
        </w:rPr>
        <w:t xml:space="preserve">Even when you are looking at these big numbers that are coming out of China today, I think </w:t>
      </w:r>
      <w:r w:rsidRPr="00C04773">
        <w:rPr>
          <w:rStyle w:val="underline"/>
          <w:szCs w:val="22"/>
          <w:highlight w:val="yellow"/>
        </w:rPr>
        <w:t>it really pays to give a close look</w:t>
      </w:r>
      <w:r w:rsidRPr="00C04773">
        <w:rPr>
          <w:rStyle w:val="underline"/>
          <w:szCs w:val="22"/>
        </w:rPr>
        <w:t xml:space="preserve"> at what is actually happening on the ground</w:t>
      </w:r>
      <w:r w:rsidRPr="00C04773">
        <w:rPr>
          <w:sz w:val="16"/>
          <w:szCs w:val="22"/>
        </w:rPr>
        <w:t xml:space="preserve">,” says Elizabeth Economy, director of Asia Studies at the Council on Foreign Relations and author of The River Runs Black: The Environmental Challenge </w:t>
      </w:r>
      <w:proofErr w:type="gramStart"/>
      <w:r w:rsidRPr="00C04773">
        <w:rPr>
          <w:sz w:val="16"/>
          <w:szCs w:val="22"/>
        </w:rPr>
        <w:t>To</w:t>
      </w:r>
      <w:proofErr w:type="gramEnd"/>
      <w:r w:rsidRPr="00C04773">
        <w:rPr>
          <w:sz w:val="16"/>
          <w:szCs w:val="22"/>
        </w:rPr>
        <w:t xml:space="preserve"> China’s Future (Council on Foreign Relations Book). “</w:t>
      </w:r>
      <w:r w:rsidRPr="00C04773">
        <w:rPr>
          <w:rStyle w:val="underline"/>
          <w:szCs w:val="22"/>
          <w:highlight w:val="yellow"/>
        </w:rPr>
        <w:t>Then you begin to get a</w:t>
      </w:r>
      <w:r w:rsidRPr="00C04773">
        <w:rPr>
          <w:rStyle w:val="underline"/>
          <w:szCs w:val="22"/>
        </w:rPr>
        <w:t xml:space="preserve"> different, </w:t>
      </w:r>
      <w:r w:rsidRPr="00C04773">
        <w:rPr>
          <w:rStyle w:val="Emphasis"/>
          <w:szCs w:val="22"/>
          <w:highlight w:val="yellow"/>
        </w:rPr>
        <w:t>more nuanced picture</w:t>
      </w:r>
      <w:r w:rsidRPr="00C04773">
        <w:rPr>
          <w:rStyle w:val="underline"/>
          <w:szCs w:val="22"/>
        </w:rPr>
        <w:t xml:space="preserve"> than what is blasted on the business section of the New York Times.”</w:t>
      </w:r>
      <w:r w:rsidRPr="00C04773">
        <w:rPr>
          <w:sz w:val="16"/>
          <w:szCs w:val="22"/>
        </w:rPr>
        <w:t xml:space="preserve"> The first essential fact to be aware of is that </w:t>
      </w:r>
      <w:r w:rsidRPr="00C04773">
        <w:rPr>
          <w:rStyle w:val="underline"/>
          <w:szCs w:val="22"/>
        </w:rPr>
        <w:t xml:space="preserve">most news stories about China’s </w:t>
      </w:r>
      <w:proofErr w:type="spellStart"/>
      <w:r w:rsidRPr="00C04773">
        <w:rPr>
          <w:rStyle w:val="underline"/>
          <w:szCs w:val="22"/>
        </w:rPr>
        <w:t>greentech</w:t>
      </w:r>
      <w:proofErr w:type="spellEnd"/>
      <w:r w:rsidRPr="00C04773">
        <w:rPr>
          <w:rStyle w:val="underline"/>
          <w:szCs w:val="22"/>
        </w:rPr>
        <w:t xml:space="preserve"> gains are about manufacturing</w:t>
      </w:r>
      <w:r w:rsidRPr="00C04773">
        <w:rPr>
          <w:sz w:val="16"/>
          <w:szCs w:val="22"/>
        </w:rPr>
        <w:t xml:space="preserve">. China is becoming the wind-turbine factory to the world for much the same reasons it has long been the TV and t-shirt factory to the world: lower wages, lower land prices, fewer </w:t>
      </w:r>
      <w:r w:rsidRPr="00C04773">
        <w:rPr>
          <w:sz w:val="16"/>
          <w:szCs w:val="22"/>
        </w:rPr>
        <w:lastRenderedPageBreak/>
        <w:t xml:space="preserve">regulatory and other requirements, etc. This isn’t particularly surprising, and it shouldn’t be seen as a reversal of the status quo. </w:t>
      </w:r>
      <w:r w:rsidRPr="00C04773">
        <w:rPr>
          <w:rStyle w:val="underline"/>
          <w:szCs w:val="22"/>
        </w:rPr>
        <w:t xml:space="preserve">What’s changed most dramatically in the last five years has been growing global demand. With significant government investment, Chinese factories have planned for and stepped up production accordingly. </w:t>
      </w:r>
      <w:r w:rsidRPr="00C04773">
        <w:rPr>
          <w:sz w:val="16"/>
          <w:szCs w:val="22"/>
        </w:rPr>
        <w:t xml:space="preserve">Yes, this is bad news for U.S. cities like Detroit, where planners have recently been retrofitting old hot-rod factories into wind-turbine factories, such as an old Ford Thunderbird plant in Michigan that’s being converted into a green-tech manufacturing center in a bid to boost the local economy. China, especially low and medium-tech manufacturing, has certain clear economic advantages. But it’s also worth considering a few other facts. </w:t>
      </w:r>
      <w:r w:rsidRPr="00C04773">
        <w:rPr>
          <w:rStyle w:val="underline"/>
          <w:szCs w:val="22"/>
        </w:rPr>
        <w:t xml:space="preserve">Most of </w:t>
      </w:r>
      <w:r w:rsidRPr="00C04773">
        <w:rPr>
          <w:rStyle w:val="underline"/>
          <w:szCs w:val="22"/>
          <w:highlight w:val="yellow"/>
        </w:rPr>
        <w:t>the green manufacturing jobs that the U.S. stands to “lose” haven’t</w:t>
      </w:r>
      <w:r w:rsidRPr="00C04773">
        <w:rPr>
          <w:rStyle w:val="underline"/>
          <w:szCs w:val="22"/>
        </w:rPr>
        <w:t xml:space="preserve"> in fact </w:t>
      </w:r>
      <w:r w:rsidRPr="00C04773">
        <w:rPr>
          <w:rStyle w:val="underline"/>
          <w:szCs w:val="22"/>
          <w:highlight w:val="yellow"/>
        </w:rPr>
        <w:t>been created yet; China will gain thousands</w:t>
      </w:r>
      <w:r w:rsidRPr="00C04773">
        <w:rPr>
          <w:rStyle w:val="underline"/>
          <w:szCs w:val="22"/>
        </w:rPr>
        <w:t xml:space="preserve"> of new jobs, </w:t>
      </w:r>
      <w:r w:rsidRPr="00C04773">
        <w:rPr>
          <w:rStyle w:val="Emphasis"/>
          <w:szCs w:val="22"/>
          <w:highlight w:val="yellow"/>
        </w:rPr>
        <w:t>but not</w:t>
      </w:r>
      <w:r w:rsidRPr="00C04773">
        <w:rPr>
          <w:rStyle w:val="Emphasis"/>
          <w:szCs w:val="22"/>
        </w:rPr>
        <w:t xml:space="preserve"> </w:t>
      </w:r>
      <w:r w:rsidRPr="00C04773">
        <w:rPr>
          <w:sz w:val="16"/>
          <w:szCs w:val="22"/>
        </w:rPr>
        <w:t xml:space="preserve">necessarily </w:t>
      </w:r>
      <w:r w:rsidRPr="00C04773">
        <w:rPr>
          <w:rStyle w:val="Emphasis"/>
          <w:szCs w:val="22"/>
          <w:highlight w:val="yellow"/>
        </w:rPr>
        <w:t>at America’s expense</w:t>
      </w:r>
      <w:r w:rsidRPr="00C04773">
        <w:rPr>
          <w:rStyle w:val="underline"/>
          <w:szCs w:val="22"/>
        </w:rPr>
        <w:t xml:space="preserve">. Moreover, </w:t>
      </w:r>
      <w:r w:rsidRPr="00C04773">
        <w:rPr>
          <w:rStyle w:val="underline"/>
          <w:szCs w:val="22"/>
          <w:highlight w:val="yellow"/>
        </w:rPr>
        <w:t>the United States will</w:t>
      </w:r>
      <w:r w:rsidRPr="00C04773">
        <w:rPr>
          <w:rStyle w:val="underline"/>
          <w:szCs w:val="22"/>
        </w:rPr>
        <w:t xml:space="preserve"> still </w:t>
      </w:r>
      <w:r w:rsidRPr="00C04773">
        <w:rPr>
          <w:rStyle w:val="Emphasis"/>
          <w:szCs w:val="22"/>
          <w:highlight w:val="yellow"/>
        </w:rPr>
        <w:t>gain many new green-collar jobs</w:t>
      </w:r>
      <w:r w:rsidRPr="00C04773">
        <w:rPr>
          <w:rStyle w:val="underline"/>
          <w:szCs w:val="22"/>
        </w:rPr>
        <w:t xml:space="preserve">, in installation and maintenance, </w:t>
      </w:r>
      <w:r w:rsidRPr="00C04773">
        <w:rPr>
          <w:rStyle w:val="underline"/>
          <w:szCs w:val="22"/>
          <w:highlight w:val="yellow"/>
        </w:rPr>
        <w:t>which can only be locally based</w:t>
      </w:r>
      <w:r w:rsidRPr="00C04773">
        <w:rPr>
          <w:rStyle w:val="underline"/>
          <w:szCs w:val="22"/>
        </w:rPr>
        <w:t xml:space="preserve">, as well as sales teams, conference planners, and other positions already arising to support the growing green-tech field. Besides green-tech hardware, there’s also the question of the technology that enables it. </w:t>
      </w:r>
      <w:r w:rsidRPr="00C04773">
        <w:rPr>
          <w:rStyle w:val="underline"/>
          <w:szCs w:val="22"/>
          <w:highlight w:val="yellow"/>
        </w:rPr>
        <w:t>Who will be responsible for the innovation that drives the low-carbon future?</w:t>
      </w:r>
      <w:r w:rsidRPr="00C04773">
        <w:rPr>
          <w:sz w:val="16"/>
          <w:szCs w:val="22"/>
        </w:rPr>
        <w:t xml:space="preserve"> At present, </w:t>
      </w:r>
      <w:r w:rsidRPr="00C04773">
        <w:rPr>
          <w:rStyle w:val="Emphasis"/>
          <w:szCs w:val="22"/>
          <w:highlight w:val="yellow"/>
        </w:rPr>
        <w:t>America still has significant advantages</w:t>
      </w:r>
      <w:r w:rsidRPr="00C04773">
        <w:rPr>
          <w:rStyle w:val="underline"/>
          <w:szCs w:val="22"/>
        </w:rPr>
        <w:t xml:space="preserve"> — including </w:t>
      </w:r>
      <w:r w:rsidRPr="00C04773">
        <w:rPr>
          <w:rStyle w:val="underline"/>
          <w:szCs w:val="22"/>
          <w:highlight w:val="yellow"/>
        </w:rPr>
        <w:t>the world’s leading university system and</w:t>
      </w:r>
      <w:r w:rsidRPr="00C04773">
        <w:rPr>
          <w:rStyle w:val="underline"/>
          <w:szCs w:val="22"/>
        </w:rPr>
        <w:t xml:space="preserve"> the </w:t>
      </w:r>
      <w:r w:rsidRPr="00C04773">
        <w:rPr>
          <w:rStyle w:val="underline"/>
          <w:szCs w:val="22"/>
          <w:highlight w:val="yellow"/>
        </w:rPr>
        <w:t>entrepreneurial culture and venture-capital spigots</w:t>
      </w:r>
      <w:r w:rsidRPr="00C04773">
        <w:rPr>
          <w:rStyle w:val="underline"/>
          <w:szCs w:val="22"/>
        </w:rPr>
        <w:t xml:space="preserve"> of technology hubs, particularly Silicon Valley. “</w:t>
      </w:r>
      <w:r w:rsidRPr="00C04773">
        <w:rPr>
          <w:rStyle w:val="underline"/>
          <w:szCs w:val="22"/>
          <w:highlight w:val="yellow"/>
        </w:rPr>
        <w:t>Intellectual property rights have done a lot</w:t>
      </w:r>
      <w:r w:rsidRPr="00C04773">
        <w:rPr>
          <w:rStyle w:val="underline"/>
          <w:szCs w:val="22"/>
        </w:rPr>
        <w:t xml:space="preserve"> to hamper China’s development of green technology</w:t>
      </w:r>
      <w:r w:rsidRPr="00C04773">
        <w:rPr>
          <w:sz w:val="16"/>
          <w:szCs w:val="22"/>
        </w:rPr>
        <w:t>,” says Linden Ellis, U.S. director of nonprofit China Dialogue. “</w:t>
      </w:r>
      <w:r w:rsidRPr="00C04773">
        <w:rPr>
          <w:rStyle w:val="underline"/>
          <w:szCs w:val="22"/>
          <w:highlight w:val="yellow"/>
        </w:rPr>
        <w:t>People would rather come to Silicon Valley</w:t>
      </w:r>
      <w:r w:rsidRPr="00C04773">
        <w:rPr>
          <w:rStyle w:val="underline"/>
          <w:szCs w:val="22"/>
        </w:rPr>
        <w:t xml:space="preserve"> and develop a technology where they know it will be protected by the law, right down to every line, than go to China and try to develop a technology there </w:t>
      </w:r>
      <w:proofErr w:type="spellStart"/>
      <w:r w:rsidRPr="00C04773">
        <w:rPr>
          <w:rStyle w:val="underline"/>
          <w:szCs w:val="22"/>
        </w:rPr>
        <w:t>where</w:t>
      </w:r>
      <w:proofErr w:type="spellEnd"/>
      <w:r w:rsidRPr="00C04773">
        <w:rPr>
          <w:rStyle w:val="underline"/>
          <w:szCs w:val="22"/>
        </w:rPr>
        <w:t xml:space="preserve"> maybe the components will be cheaper and there is a lot of interest, but people do not trust that their findings will be protected.”</w:t>
      </w:r>
    </w:p>
    <w:p w14:paraId="112F348F" w14:textId="77777777" w:rsidR="005C2E49" w:rsidRPr="005C2E49" w:rsidRDefault="005C2E49" w:rsidP="005C2E49"/>
    <w:p w14:paraId="07F4F3CC" w14:textId="2F0D83A6" w:rsidR="00F97915" w:rsidRDefault="00F97915" w:rsidP="00F97915">
      <w:pPr>
        <w:pStyle w:val="Heading3"/>
      </w:pPr>
      <w:r>
        <w:lastRenderedPageBreak/>
        <w:t>No Leadership/</w:t>
      </w:r>
      <w:proofErr w:type="spellStart"/>
      <w:r>
        <w:t>Heg</w:t>
      </w:r>
      <w:proofErr w:type="spellEnd"/>
      <w:r>
        <w:t xml:space="preserve"> Impact---1NC</w:t>
      </w:r>
    </w:p>
    <w:p w14:paraId="74F4A545" w14:textId="55E359F6" w:rsidR="00F97915" w:rsidRDefault="00F97915" w:rsidP="00F97915">
      <w:pPr>
        <w:pStyle w:val="Heading4"/>
      </w:pPr>
      <w:r>
        <w:t xml:space="preserve">US primacy’s not key to peace </w:t>
      </w:r>
    </w:p>
    <w:p w14:paraId="687548F1" w14:textId="77777777" w:rsidR="00F97915" w:rsidRDefault="00F97915" w:rsidP="00F97915">
      <w:r>
        <w:t xml:space="preserve">Christopher </w:t>
      </w:r>
      <w:r w:rsidRPr="005D3271">
        <w:rPr>
          <w:rStyle w:val="Style13ptBold"/>
        </w:rPr>
        <w:t>Preble 16</w:t>
      </w:r>
      <w:r>
        <w:t xml:space="preserve">, vice president for defense and foreign policy studies at the Cato Institute, 8/31/16, “NO MORE OF THE SAME: THE PROBLEM WITH PRIMACY,” </w:t>
      </w:r>
      <w:hyperlink r:id="rId14" w:history="1">
        <w:r w:rsidRPr="001E3739">
          <w:rPr>
            <w:rStyle w:val="Hyperlink"/>
          </w:rPr>
          <w:t>https://warontherocks.com/2016/08/no-more-of-the-same-the-problem-with-primacy/</w:t>
        </w:r>
      </w:hyperlink>
    </w:p>
    <w:p w14:paraId="767C2F92" w14:textId="77777777" w:rsidR="00F97915" w:rsidRPr="00BB1465" w:rsidRDefault="00F97915" w:rsidP="00F97915">
      <w:pPr>
        <w:rPr>
          <w:sz w:val="16"/>
        </w:rPr>
      </w:pPr>
      <w:r w:rsidRPr="00BB1465">
        <w:rPr>
          <w:sz w:val="16"/>
        </w:rPr>
        <w:t xml:space="preserve">Such expenditures might still be justified if they were instrumental in keeping Americans safe. But, in fact, </w:t>
      </w:r>
      <w:r w:rsidRPr="00CF0B2C">
        <w:rPr>
          <w:rStyle w:val="StyleUnderline"/>
          <w:highlight w:val="yellow"/>
        </w:rPr>
        <w:t>primacy is based on</w:t>
      </w:r>
      <w:r w:rsidRPr="00BB1465">
        <w:rPr>
          <w:sz w:val="16"/>
        </w:rPr>
        <w:t xml:space="preserve"> a number of </w:t>
      </w:r>
      <w:r w:rsidRPr="00CF0B2C">
        <w:rPr>
          <w:rStyle w:val="Emphasis"/>
          <w:highlight w:val="yellow"/>
        </w:rPr>
        <w:t>faulty premises</w:t>
      </w:r>
      <w:r w:rsidRPr="00C335A6">
        <w:rPr>
          <w:rStyle w:val="StyleUnderline"/>
        </w:rPr>
        <w:t>, including</w:t>
      </w:r>
      <w:r w:rsidRPr="00BB1465">
        <w:rPr>
          <w:sz w:val="16"/>
        </w:rPr>
        <w:t xml:space="preserve">: (a) </w:t>
      </w:r>
      <w:r w:rsidRPr="00C335A6">
        <w:rPr>
          <w:rStyle w:val="StyleUnderline"/>
        </w:rPr>
        <w:t xml:space="preserve">that </w:t>
      </w:r>
      <w:r w:rsidRPr="00CF0B2C">
        <w:rPr>
          <w:rStyle w:val="StyleUnderline"/>
          <w:highlight w:val="yellow"/>
        </w:rPr>
        <w:t>the U</w:t>
      </w:r>
      <w:r w:rsidRPr="00BB1465">
        <w:rPr>
          <w:sz w:val="16"/>
        </w:rPr>
        <w:t xml:space="preserve">nited </w:t>
      </w:r>
      <w:r w:rsidRPr="00CF0B2C">
        <w:rPr>
          <w:rStyle w:val="StyleUnderline"/>
          <w:highlight w:val="yellow"/>
        </w:rPr>
        <w:t>S</w:t>
      </w:r>
      <w:r w:rsidRPr="00BB1465">
        <w:rPr>
          <w:sz w:val="16"/>
        </w:rPr>
        <w:t xml:space="preserve">tates </w:t>
      </w:r>
      <w:r w:rsidRPr="00CF0B2C">
        <w:rPr>
          <w:rStyle w:val="StyleUnderline"/>
          <w:highlight w:val="yellow"/>
        </w:rPr>
        <w:t>is subjected to more urgent</w:t>
      </w:r>
      <w:r w:rsidRPr="00BB1465">
        <w:rPr>
          <w:sz w:val="16"/>
        </w:rPr>
        <w:t xml:space="preserve"> and prevalent </w:t>
      </w:r>
      <w:r w:rsidRPr="00CF0B2C">
        <w:rPr>
          <w:rStyle w:val="StyleUnderline"/>
          <w:highlight w:val="yellow"/>
        </w:rPr>
        <w:t>threats</w:t>
      </w:r>
      <w:r w:rsidRPr="00C335A6">
        <w:rPr>
          <w:rStyle w:val="StyleUnderline"/>
        </w:rPr>
        <w:t xml:space="preserve"> than ever</w:t>
      </w:r>
      <w:r w:rsidRPr="00BB1465">
        <w:rPr>
          <w:sz w:val="16"/>
        </w:rPr>
        <w:t xml:space="preserve"> before; (b) </w:t>
      </w:r>
      <w:r w:rsidRPr="00C335A6">
        <w:rPr>
          <w:rStyle w:val="StyleUnderline"/>
        </w:rPr>
        <w:t>that</w:t>
      </w:r>
      <w:r w:rsidRPr="00BB1465">
        <w:rPr>
          <w:sz w:val="16"/>
        </w:rPr>
        <w:t xml:space="preserve"> U.S. </w:t>
      </w:r>
      <w:r w:rsidRPr="00CF0B2C">
        <w:rPr>
          <w:rStyle w:val="StyleUnderline"/>
          <w:highlight w:val="yellow"/>
        </w:rPr>
        <w:t>security guarantees</w:t>
      </w:r>
      <w:r w:rsidRPr="00BB1465">
        <w:rPr>
          <w:sz w:val="16"/>
        </w:rPr>
        <w:t xml:space="preserve"> reassure nervous allies and thus </w:t>
      </w:r>
      <w:r w:rsidRPr="00CF0B2C">
        <w:rPr>
          <w:rStyle w:val="StyleUnderline"/>
          <w:highlight w:val="yellow"/>
        </w:rPr>
        <w:t>contribute to</w:t>
      </w:r>
      <w:r w:rsidRPr="00C335A6">
        <w:rPr>
          <w:rStyle w:val="StyleUnderline"/>
        </w:rPr>
        <w:t xml:space="preserve"> global </w:t>
      </w:r>
      <w:r w:rsidRPr="00CF0B2C">
        <w:rPr>
          <w:rStyle w:val="StyleUnderline"/>
          <w:highlight w:val="yellow"/>
        </w:rPr>
        <w:t>peace</w:t>
      </w:r>
      <w:r w:rsidRPr="00BB1465">
        <w:rPr>
          <w:sz w:val="16"/>
        </w:rPr>
        <w:t xml:space="preserve"> and stability; </w:t>
      </w:r>
      <w:r w:rsidRPr="00C335A6">
        <w:rPr>
          <w:rStyle w:val="StyleUnderline"/>
        </w:rPr>
        <w:t>and</w:t>
      </w:r>
      <w:r w:rsidRPr="00BB1465">
        <w:rPr>
          <w:sz w:val="16"/>
        </w:rPr>
        <w:t xml:space="preserve"> (c) that </w:t>
      </w:r>
      <w:r w:rsidRPr="00C335A6">
        <w:rPr>
          <w:rStyle w:val="StyleUnderline"/>
        </w:rPr>
        <w:t>a large</w:t>
      </w:r>
      <w:r w:rsidRPr="00BB1465">
        <w:rPr>
          <w:sz w:val="16"/>
        </w:rPr>
        <w:t xml:space="preserve"> and </w:t>
      </w:r>
      <w:r w:rsidRPr="00C335A6">
        <w:rPr>
          <w:rStyle w:val="StyleUnderline"/>
        </w:rPr>
        <w:t>active U.S. military is essential to the</w:t>
      </w:r>
      <w:r w:rsidRPr="00BB1465">
        <w:rPr>
          <w:sz w:val="16"/>
        </w:rPr>
        <w:t xml:space="preserve"> health of the </w:t>
      </w:r>
      <w:r w:rsidRPr="00C335A6">
        <w:rPr>
          <w:rStyle w:val="StyleUnderline"/>
        </w:rPr>
        <w:t>international economy</w:t>
      </w:r>
      <w:r w:rsidRPr="00BB1465">
        <w:rPr>
          <w:sz w:val="16"/>
        </w:rPr>
        <w:t>.</w:t>
      </w:r>
    </w:p>
    <w:p w14:paraId="1539F512" w14:textId="77777777" w:rsidR="00F97915" w:rsidRPr="00BB1465" w:rsidRDefault="00F97915" w:rsidP="00F97915">
      <w:pPr>
        <w:rPr>
          <w:sz w:val="16"/>
        </w:rPr>
      </w:pPr>
      <w:proofErr w:type="spellStart"/>
      <w:r w:rsidRPr="00BB1465">
        <w:rPr>
          <w:rStyle w:val="StyleUnderline"/>
        </w:rPr>
        <w:t>Primacists</w:t>
      </w:r>
      <w:proofErr w:type="spellEnd"/>
      <w:r w:rsidRPr="00BB1465">
        <w:rPr>
          <w:sz w:val="16"/>
        </w:rPr>
        <w:t xml:space="preserve"> hold that the United States cannot adopt a wait-and-see attitude with respect to distant trouble spots. They </w:t>
      </w:r>
      <w:r w:rsidRPr="00BB1465">
        <w:rPr>
          <w:rStyle w:val="StyleUnderline"/>
        </w:rPr>
        <w:t>believe</w:t>
      </w:r>
      <w:r w:rsidRPr="00BB1465">
        <w:rPr>
          <w:sz w:val="16"/>
        </w:rPr>
        <w:t xml:space="preserve"> that </w:t>
      </w:r>
      <w:r w:rsidRPr="00BB1465">
        <w:rPr>
          <w:rStyle w:val="StyleUnderline"/>
        </w:rPr>
        <w:t xml:space="preserve">the security of all states </w:t>
      </w:r>
      <w:proofErr w:type="gramStart"/>
      <w:r w:rsidRPr="00BB1465">
        <w:rPr>
          <w:rStyle w:val="StyleUnderline"/>
        </w:rPr>
        <w:t>are</w:t>
      </w:r>
      <w:proofErr w:type="gramEnd"/>
      <w:r w:rsidRPr="00BB1465">
        <w:rPr>
          <w:rStyle w:val="StyleUnderline"/>
        </w:rPr>
        <w:t xml:space="preserve"> bound together and</w:t>
      </w:r>
      <w:r w:rsidRPr="00BB1465">
        <w:rPr>
          <w:sz w:val="16"/>
        </w:rPr>
        <w:t xml:space="preserve"> that </w:t>
      </w:r>
      <w:r w:rsidRPr="00BB1465">
        <w:rPr>
          <w:rStyle w:val="StyleUnderline"/>
        </w:rPr>
        <w:t>threats to others are actually threats to the U</w:t>
      </w:r>
      <w:r w:rsidRPr="00BB1465">
        <w:rPr>
          <w:sz w:val="16"/>
        </w:rPr>
        <w:t xml:space="preserve">nited </w:t>
      </w:r>
      <w:r w:rsidRPr="00BB1465">
        <w:rPr>
          <w:rStyle w:val="StyleUnderline"/>
        </w:rPr>
        <w:t>S</w:t>
      </w:r>
      <w:r w:rsidRPr="00BB1465">
        <w:rPr>
          <w:sz w:val="16"/>
        </w:rPr>
        <w:t xml:space="preserve">tates. </w:t>
      </w:r>
      <w:proofErr w:type="spellStart"/>
      <w:r w:rsidRPr="00BB1465">
        <w:rPr>
          <w:sz w:val="16"/>
        </w:rPr>
        <w:t>Primacists</w:t>
      </w:r>
      <w:proofErr w:type="spellEnd"/>
      <w:r w:rsidRPr="00BB1465">
        <w:rPr>
          <w:sz w:val="16"/>
        </w:rPr>
        <w:t xml:space="preserve"> believe that instability and crises abroad will adversely affect American interests if they are allowed to fester. “The alternative to Pax Americana—the only alternative—is global disorder,” writes the Wall Street Journal’s Bret Stephens, with emphasis. </w:t>
      </w:r>
      <w:r w:rsidRPr="00BB1465">
        <w:rPr>
          <w:rStyle w:val="StyleUnderline"/>
        </w:rPr>
        <w:t>Because any problem</w:t>
      </w:r>
      <w:r w:rsidRPr="00BB1465">
        <w:rPr>
          <w:sz w:val="16"/>
        </w:rPr>
        <w:t xml:space="preserve">, in any part of the world, </w:t>
      </w:r>
      <w:r w:rsidRPr="00BB1465">
        <w:rPr>
          <w:rStyle w:val="StyleUnderline"/>
        </w:rPr>
        <w:t>could eventually threaten U.S. security</w:t>
      </w:r>
      <w:r w:rsidRPr="00BB1465">
        <w:rPr>
          <w:sz w:val="16"/>
        </w:rPr>
        <w:t xml:space="preserve"> or U.S. interests, </w:t>
      </w:r>
      <w:r w:rsidRPr="00CF0B2C">
        <w:rPr>
          <w:rStyle w:val="Emphasis"/>
          <w:highlight w:val="yellow"/>
        </w:rPr>
        <w:t>primacy aims to stop all problems before they occur</w:t>
      </w:r>
      <w:r w:rsidRPr="00BB1465">
        <w:rPr>
          <w:sz w:val="16"/>
        </w:rPr>
        <w:t>.</w:t>
      </w:r>
    </w:p>
    <w:p w14:paraId="6B7B5EEC" w14:textId="77777777" w:rsidR="00F97915" w:rsidRPr="00BB1465" w:rsidRDefault="00F97915" w:rsidP="00F97915">
      <w:pPr>
        <w:rPr>
          <w:sz w:val="16"/>
        </w:rPr>
      </w:pPr>
      <w:r w:rsidRPr="00CF0B2C">
        <w:rPr>
          <w:rStyle w:val="StyleUnderline"/>
          <w:highlight w:val="yellow"/>
        </w:rPr>
        <w:t>This</w:t>
      </w:r>
      <w:r w:rsidRPr="00BB1465">
        <w:rPr>
          <w:sz w:val="16"/>
        </w:rPr>
        <w:t xml:space="preserve"> assumption is based on a very selective reading of world history, </w:t>
      </w:r>
      <w:r w:rsidRPr="00BB1465">
        <w:rPr>
          <w:rStyle w:val="Emphasis"/>
        </w:rPr>
        <w:t xml:space="preserve">grossly </w:t>
      </w:r>
      <w:r w:rsidRPr="00CF0B2C">
        <w:rPr>
          <w:rStyle w:val="Emphasis"/>
          <w:highlight w:val="yellow"/>
        </w:rPr>
        <w:t>exaggerates</w:t>
      </w:r>
      <w:r w:rsidRPr="00CF0B2C">
        <w:rPr>
          <w:rStyle w:val="StyleUnderline"/>
          <w:highlight w:val="yellow"/>
        </w:rPr>
        <w:t xml:space="preserve"> the U</w:t>
      </w:r>
      <w:r w:rsidRPr="00BB1465">
        <w:rPr>
          <w:sz w:val="16"/>
        </w:rPr>
        <w:t xml:space="preserve">nited </w:t>
      </w:r>
      <w:r w:rsidRPr="00CF0B2C">
        <w:rPr>
          <w:rStyle w:val="StyleUnderline"/>
          <w:highlight w:val="yellow"/>
        </w:rPr>
        <w:t>S</w:t>
      </w:r>
      <w:r w:rsidRPr="00BB1465">
        <w:rPr>
          <w:sz w:val="16"/>
        </w:rPr>
        <w:t>tate</w:t>
      </w:r>
      <w:r w:rsidRPr="00BB1465">
        <w:rPr>
          <w:rStyle w:val="StyleUnderline"/>
        </w:rPr>
        <w:t xml:space="preserve">s’ </w:t>
      </w:r>
      <w:r w:rsidRPr="00CF0B2C">
        <w:rPr>
          <w:rStyle w:val="StyleUnderline"/>
          <w:highlight w:val="yellow"/>
        </w:rPr>
        <w:t>ability to control outcomes</w:t>
      </w:r>
      <w:r w:rsidRPr="00BB1465">
        <w:rPr>
          <w:rStyle w:val="StyleUnderline"/>
        </w:rPr>
        <w:t>, and underplays its costs. It</w:t>
      </w:r>
      <w:r w:rsidRPr="00BB1465">
        <w:rPr>
          <w:sz w:val="16"/>
        </w:rPr>
        <w:t xml:space="preserve"> also </w:t>
      </w:r>
      <w:r w:rsidRPr="00BB1465">
        <w:rPr>
          <w:rStyle w:val="StyleUnderline"/>
        </w:rPr>
        <w:t>miscasts the nature of the threats</w:t>
      </w:r>
      <w:r w:rsidRPr="00BB1465">
        <w:rPr>
          <w:sz w:val="16"/>
        </w:rPr>
        <w:t xml:space="preserve"> that are facing us.</w:t>
      </w:r>
    </w:p>
    <w:p w14:paraId="76F56417" w14:textId="77777777" w:rsidR="00F97915" w:rsidRPr="00BB1465" w:rsidRDefault="00F97915" w:rsidP="00F97915">
      <w:pPr>
        <w:rPr>
          <w:sz w:val="16"/>
        </w:rPr>
      </w:pPr>
      <w:r w:rsidRPr="00CF0B2C">
        <w:rPr>
          <w:rStyle w:val="Emphasis"/>
          <w:highlight w:val="yellow"/>
        </w:rPr>
        <w:t>Tech</w:t>
      </w:r>
      <w:r w:rsidRPr="00BB1465">
        <w:rPr>
          <w:rStyle w:val="Emphasis"/>
        </w:rPr>
        <w:t xml:space="preserve">nology </w:t>
      </w:r>
      <w:r w:rsidRPr="00CF0B2C">
        <w:rPr>
          <w:rStyle w:val="Emphasis"/>
          <w:highlight w:val="yellow"/>
        </w:rPr>
        <w:t>has not evaporated the seas</w:t>
      </w:r>
      <w:r w:rsidRPr="00BB1465">
        <w:rPr>
          <w:rStyle w:val="StyleUnderline"/>
        </w:rPr>
        <w:t>, allowing large land armies to march across the ocean floor</w:t>
      </w:r>
      <w:r w:rsidRPr="00BB1465">
        <w:rPr>
          <w:sz w:val="16"/>
        </w:rPr>
        <w:t xml:space="preserve">. Meanwhile, potential </w:t>
      </w:r>
      <w:r w:rsidRPr="00CF0B2C">
        <w:rPr>
          <w:rStyle w:val="StyleUnderline"/>
          <w:highlight w:val="yellow"/>
        </w:rPr>
        <w:t>challengers like China face more urgent problems that</w:t>
      </w:r>
      <w:r w:rsidRPr="00BB1465">
        <w:rPr>
          <w:sz w:val="16"/>
        </w:rPr>
        <w:t xml:space="preserve"> will </w:t>
      </w:r>
      <w:r w:rsidRPr="00CF0B2C">
        <w:rPr>
          <w:rStyle w:val="StyleUnderline"/>
          <w:highlight w:val="yellow"/>
        </w:rPr>
        <w:t>diminish</w:t>
      </w:r>
      <w:r w:rsidRPr="00BB1465">
        <w:rPr>
          <w:rStyle w:val="StyleUnderline"/>
        </w:rPr>
        <w:t xml:space="preserve"> their desire and </w:t>
      </w:r>
      <w:r w:rsidRPr="00CF0B2C">
        <w:rPr>
          <w:rStyle w:val="StyleUnderline"/>
          <w:highlight w:val="yellow"/>
        </w:rPr>
        <w:t>ability to project power</w:t>
      </w:r>
      <w:r w:rsidRPr="00BB1465">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BB1465">
        <w:rPr>
          <w:rStyle w:val="StyleUnderline"/>
        </w:rPr>
        <w:t>Causing problems abroad would threaten critical trading relations</w:t>
      </w:r>
      <w:r w:rsidRPr="00BB1465">
        <w:rPr>
          <w:sz w:val="16"/>
        </w:rPr>
        <w:t xml:space="preserve"> that are essential to the health of the Chinese economy.</w:t>
      </w:r>
    </w:p>
    <w:p w14:paraId="3F0DB6F9" w14:textId="77777777" w:rsidR="00F97915" w:rsidRPr="00BB1465" w:rsidRDefault="00F97915" w:rsidP="00F97915">
      <w:pPr>
        <w:rPr>
          <w:sz w:val="16"/>
        </w:rPr>
      </w:pPr>
      <w:proofErr w:type="spellStart"/>
      <w:r w:rsidRPr="00CF0B2C">
        <w:rPr>
          <w:rStyle w:val="StyleUnderline"/>
          <w:highlight w:val="yellow"/>
        </w:rPr>
        <w:t>Primacists</w:t>
      </w:r>
      <w:proofErr w:type="spellEnd"/>
      <w:r w:rsidRPr="00CF0B2C">
        <w:rPr>
          <w:rStyle w:val="StyleUnderline"/>
          <w:highlight w:val="yellow"/>
        </w:rPr>
        <w:t xml:space="preserve"> argue</w:t>
      </w:r>
      <w:r w:rsidRPr="00BB1465">
        <w:rPr>
          <w:sz w:val="16"/>
        </w:rPr>
        <w:t xml:space="preserve"> that </w:t>
      </w:r>
      <w:r w:rsidRPr="00CF0B2C">
        <w:rPr>
          <w:rStyle w:val="StyleUnderline"/>
          <w:highlight w:val="yellow"/>
        </w:rPr>
        <w:t>we cannot rely on oceans to halt nuclear missiles</w:t>
      </w:r>
      <w:r w:rsidRPr="00BB1465">
        <w:rPr>
          <w:sz w:val="16"/>
        </w:rPr>
        <w:t xml:space="preserve"> that fly over them </w:t>
      </w:r>
      <w:r w:rsidRPr="00BB1465">
        <w:rPr>
          <w:rStyle w:val="StyleUnderline"/>
        </w:rPr>
        <w:t>or cyberattacks</w:t>
      </w:r>
      <w:r w:rsidRPr="00BB1465">
        <w:rPr>
          <w:sz w:val="16"/>
        </w:rPr>
        <w:t xml:space="preserve"> in the virtual realm. And terrorists could infiltrate by land, sea, or air, or they could be grown right here at home. </w:t>
      </w:r>
      <w:r w:rsidRPr="00BB1465">
        <w:rPr>
          <w:rStyle w:val="StyleUnderline"/>
        </w:rPr>
        <w:t xml:space="preserve">But </w:t>
      </w:r>
      <w:r w:rsidRPr="00CF0B2C">
        <w:rPr>
          <w:rStyle w:val="StyleUnderline"/>
          <w:highlight w:val="yellow"/>
        </w:rPr>
        <w:t>our</w:t>
      </w:r>
      <w:r w:rsidRPr="00BB1465">
        <w:rPr>
          <w:sz w:val="16"/>
        </w:rPr>
        <w:t xml:space="preserve"> own </w:t>
      </w:r>
      <w:r w:rsidRPr="00CF0B2C">
        <w:rPr>
          <w:rStyle w:val="StyleUnderline"/>
          <w:highlight w:val="yellow"/>
        </w:rPr>
        <w:t>nuc</w:t>
      </w:r>
      <w:r w:rsidRPr="00BB1465">
        <w:rPr>
          <w:rStyle w:val="StyleUnderline"/>
        </w:rPr>
        <w:t>lear weapon</w:t>
      </w:r>
      <w:r w:rsidRPr="00CF0B2C">
        <w:rPr>
          <w:rStyle w:val="StyleUnderline"/>
          <w:highlight w:val="yellow"/>
        </w:rPr>
        <w:t xml:space="preserve">s provide a </w:t>
      </w:r>
      <w:r w:rsidRPr="00CF0B2C">
        <w:rPr>
          <w:rStyle w:val="Emphasis"/>
          <w:highlight w:val="yellow"/>
        </w:rPr>
        <w:t>powerful deterrent</w:t>
      </w:r>
      <w:r w:rsidRPr="00BB1465">
        <w:rPr>
          <w:rStyle w:val="StyleUnderline"/>
        </w:rPr>
        <w:t xml:space="preserve"> against state actors</w:t>
      </w:r>
      <w:r w:rsidRPr="00BB1465">
        <w:rPr>
          <w:sz w:val="16"/>
        </w:rPr>
        <w:t xml:space="preserve"> with return addresses, and </w:t>
      </w:r>
      <w:r w:rsidRPr="00BB1465">
        <w:rPr>
          <w:rStyle w:val="StyleUnderline"/>
        </w:rPr>
        <w:t>a massive, forward-deployed military is not the best tool for dealing with terrorists and hackers</w:t>
      </w:r>
      <w:r w:rsidRPr="00BB1465">
        <w:rPr>
          <w:sz w:val="16"/>
        </w:rPr>
        <w:t>. The hard part is finding them and stopping them before they act. That is a job for the intelligence and law enforcement communities, respectively. And small-footprint military units like special operations forces can help as needed.</w:t>
      </w:r>
    </w:p>
    <w:p w14:paraId="0C314899" w14:textId="77777777" w:rsidR="00F97915" w:rsidRPr="00BB1465" w:rsidRDefault="00F97915" w:rsidP="00F97915">
      <w:pPr>
        <w:rPr>
          <w:sz w:val="16"/>
        </w:rPr>
      </w:pPr>
      <w:r w:rsidRPr="00BB1465">
        <w:rPr>
          <w:sz w:val="16"/>
        </w:rPr>
        <w:t xml:space="preserve">There have always been dangers in the world, and there always will be. </w:t>
      </w:r>
      <w:r w:rsidRPr="00BB1465">
        <w:rPr>
          <w:rStyle w:val="StyleUnderline"/>
        </w:rPr>
        <w:t>To the extent that we can identify</w:t>
      </w:r>
      <w:r w:rsidRPr="00BB1465">
        <w:rPr>
          <w:sz w:val="16"/>
        </w:rPr>
        <w:t xml:space="preserve"> myriad </w:t>
      </w:r>
      <w:r w:rsidRPr="00BB1465">
        <w:rPr>
          <w:rStyle w:val="StyleUnderline"/>
        </w:rPr>
        <w:t>threats</w:t>
      </w:r>
      <w:r w:rsidRPr="00BB1465">
        <w:rPr>
          <w:sz w:val="16"/>
        </w:rPr>
        <w:t xml:space="preserve"> that our ancestors could not fathom, </w:t>
      </w:r>
      <w:r w:rsidRPr="00BB1465">
        <w:rPr>
          <w:rStyle w:val="Emphasis"/>
        </w:rPr>
        <w:t>primacy compounds the problem</w:t>
      </w:r>
      <w:r w:rsidRPr="00BB1465">
        <w:rPr>
          <w:sz w:val="16"/>
        </w:rPr>
        <w:t>. By calling on the United States to deal with so many threats, to so many people, in so many places, primacy ensures that even distant problems become our own.</w:t>
      </w:r>
    </w:p>
    <w:p w14:paraId="59BADCC3" w14:textId="77777777" w:rsidR="00F97915" w:rsidRPr="00BB1465" w:rsidRDefault="00F97915" w:rsidP="00F97915">
      <w:pPr>
        <w:rPr>
          <w:sz w:val="16"/>
        </w:rPr>
      </w:pPr>
      <w:r w:rsidRPr="00A80F6F">
        <w:rPr>
          <w:rStyle w:val="StyleUnderline"/>
          <w:highlight w:val="yellow"/>
        </w:rPr>
        <w:t>Primacy</w:t>
      </w:r>
      <w:r w:rsidRPr="00A80F6F">
        <w:rPr>
          <w:rStyle w:val="StyleUnderline"/>
        </w:rPr>
        <w:t>’s</w:t>
      </w:r>
      <w:r w:rsidRPr="00BB1465">
        <w:rPr>
          <w:rStyle w:val="StyleUnderline"/>
        </w:rPr>
        <w:t xml:space="preserve"> other key problem is that</w:t>
      </w:r>
      <w:r w:rsidRPr="00BB1465">
        <w:rPr>
          <w:sz w:val="16"/>
        </w:rPr>
        <w:t xml:space="preserve">, contrary to the claims of its advocates, </w:t>
      </w:r>
      <w:r w:rsidRPr="00BB1465">
        <w:rPr>
          <w:rStyle w:val="StyleUnderline"/>
        </w:rPr>
        <w:t xml:space="preserve">it inadvertently </w:t>
      </w:r>
      <w:r w:rsidRPr="00A80F6F">
        <w:rPr>
          <w:rStyle w:val="StyleUnderline"/>
          <w:highlight w:val="yellow"/>
        </w:rPr>
        <w:t>increases</w:t>
      </w:r>
      <w:r w:rsidRPr="00BB1465">
        <w:rPr>
          <w:rStyle w:val="StyleUnderline"/>
        </w:rPr>
        <w:t xml:space="preserve"> the risk of </w:t>
      </w:r>
      <w:r w:rsidRPr="00A80F6F">
        <w:rPr>
          <w:rStyle w:val="StyleUnderline"/>
          <w:highlight w:val="yellow"/>
        </w:rPr>
        <w:t>conflict</w:t>
      </w:r>
      <w:r w:rsidRPr="00A80F6F">
        <w:rPr>
          <w:sz w:val="16"/>
          <w:highlight w:val="yellow"/>
        </w:rPr>
        <w:t>.</w:t>
      </w:r>
      <w:r w:rsidRPr="00BB1465">
        <w:rPr>
          <w:sz w:val="16"/>
        </w:rPr>
        <w:t xml:space="preserve"> </w:t>
      </w:r>
      <w:r w:rsidRPr="00A80F6F">
        <w:rPr>
          <w:rStyle w:val="StyleUnderline"/>
          <w:highlight w:val="yellow"/>
        </w:rPr>
        <w:t>Allies</w:t>
      </w:r>
      <w:r w:rsidRPr="00BB1465">
        <w:rPr>
          <w:rStyle w:val="StyleUnderline"/>
        </w:rPr>
        <w:t xml:space="preserve"> are more </w:t>
      </w:r>
      <w:r w:rsidRPr="00BB1465">
        <w:rPr>
          <w:rStyle w:val="Emphasis"/>
        </w:rPr>
        <w:t xml:space="preserve">willing to </w:t>
      </w:r>
      <w:r w:rsidRPr="00A80F6F">
        <w:rPr>
          <w:rStyle w:val="Emphasis"/>
          <w:highlight w:val="yellow"/>
        </w:rPr>
        <w:t>confront powerful rivals</w:t>
      </w:r>
      <w:r w:rsidRPr="00BB1465">
        <w:rPr>
          <w:rStyle w:val="StyleUnderline"/>
        </w:rPr>
        <w:t xml:space="preserve"> </w:t>
      </w:r>
      <w:r w:rsidRPr="00A80F6F">
        <w:rPr>
          <w:rStyle w:val="StyleUnderline"/>
          <w:highlight w:val="yellow"/>
        </w:rPr>
        <w:t>because they</w:t>
      </w:r>
      <w:r w:rsidRPr="00BB1465">
        <w:rPr>
          <w:rStyle w:val="StyleUnderline"/>
        </w:rPr>
        <w:t xml:space="preserve"> </w:t>
      </w:r>
      <w:r w:rsidRPr="00A80F6F">
        <w:rPr>
          <w:rStyle w:val="StyleUnderline"/>
          <w:highlight w:val="yellow"/>
        </w:rPr>
        <w:t>are confident</w:t>
      </w:r>
      <w:r w:rsidRPr="00BB1465">
        <w:rPr>
          <w:rStyle w:val="StyleUnderline"/>
        </w:rPr>
        <w:t xml:space="preserve"> that </w:t>
      </w:r>
      <w:r w:rsidRPr="00A80F6F">
        <w:rPr>
          <w:rStyle w:val="StyleUnderline"/>
          <w:highlight w:val="yellow"/>
        </w:rPr>
        <w:t>the U</w:t>
      </w:r>
      <w:r w:rsidRPr="00BB1465">
        <w:rPr>
          <w:sz w:val="16"/>
        </w:rPr>
        <w:t xml:space="preserve">nited </w:t>
      </w:r>
      <w:r w:rsidRPr="00A80F6F">
        <w:rPr>
          <w:rStyle w:val="StyleUnderline"/>
          <w:highlight w:val="yellow"/>
        </w:rPr>
        <w:t>S</w:t>
      </w:r>
      <w:r w:rsidRPr="00BB1465">
        <w:rPr>
          <w:sz w:val="16"/>
        </w:rPr>
        <w:t xml:space="preserve">tates </w:t>
      </w:r>
      <w:r w:rsidRPr="00A80F6F">
        <w:rPr>
          <w:rStyle w:val="StyleUnderline"/>
          <w:highlight w:val="yellow"/>
        </w:rPr>
        <w:t>will rescue them</w:t>
      </w:r>
      <w:r w:rsidRPr="00BB1465">
        <w:rPr>
          <w:sz w:val="16"/>
        </w:rPr>
        <w:t xml:space="preserve"> if the confrontation turns ugly, a classic case of moral hazard, or what MIT’s Barry Posen calls “reckless driving.”</w:t>
      </w:r>
    </w:p>
    <w:p w14:paraId="70B4141B" w14:textId="77777777" w:rsidR="00F97915" w:rsidRPr="00BB1465" w:rsidRDefault="00F97915" w:rsidP="00F97915">
      <w:pPr>
        <w:rPr>
          <w:sz w:val="16"/>
        </w:rPr>
      </w:pPr>
      <w:r w:rsidRPr="00BB1465">
        <w:rPr>
          <w:rStyle w:val="StyleUnderline"/>
        </w:rPr>
        <w:t>Restraining our impulse to intervene militarily</w:t>
      </w:r>
      <w:r w:rsidRPr="00BB1465">
        <w:rPr>
          <w:sz w:val="16"/>
        </w:rPr>
        <w:t xml:space="preserve"> or diplomatically when our safety and vital national interests are not threatened </w:t>
      </w:r>
      <w:r w:rsidRPr="00BB1465">
        <w:rPr>
          <w:rStyle w:val="StyleUnderline"/>
        </w:rPr>
        <w:t xml:space="preserve">would </w:t>
      </w:r>
      <w:r w:rsidRPr="00BB1465">
        <w:rPr>
          <w:rStyle w:val="Emphasis"/>
        </w:rPr>
        <w:t>reduce the likelihood</w:t>
      </w:r>
      <w:r w:rsidRPr="00BB1465">
        <w:rPr>
          <w:sz w:val="16"/>
        </w:rPr>
        <w:t xml:space="preserve"> that our friends and </w:t>
      </w:r>
      <w:r w:rsidRPr="00BB1465">
        <w:rPr>
          <w:rStyle w:val="StyleUnderline"/>
        </w:rPr>
        <w:t>allies will engage in such reckless behavior</w:t>
      </w:r>
      <w:r w:rsidRPr="00BB1465">
        <w:rPr>
          <w:sz w:val="16"/>
        </w:rPr>
        <w:t xml:space="preserve"> in the first place. Plus, </w:t>
      </w:r>
      <w:r w:rsidRPr="00BB1465">
        <w:rPr>
          <w:rStyle w:val="StyleUnderline"/>
        </w:rPr>
        <w:t>a more restrained foreign policy would encourage others to assume the burden of defending themselves</w:t>
      </w:r>
      <w:r w:rsidRPr="00BB1465">
        <w:rPr>
          <w:sz w:val="16"/>
        </w:rPr>
        <w:t>.</w:t>
      </w:r>
    </w:p>
    <w:p w14:paraId="477445E5" w14:textId="77777777" w:rsidR="00F97915" w:rsidRPr="00BB1465" w:rsidRDefault="00F97915" w:rsidP="00F97915">
      <w:pPr>
        <w:rPr>
          <w:sz w:val="16"/>
        </w:rPr>
      </w:pPr>
      <w:r w:rsidRPr="00BB1465">
        <w:rPr>
          <w:rStyle w:val="StyleUnderline"/>
        </w:rPr>
        <w:t xml:space="preserve">Such a move on the part of our allies could prove essential, given that </w:t>
      </w:r>
      <w:r w:rsidRPr="00A80F6F">
        <w:rPr>
          <w:rStyle w:val="Emphasis"/>
          <w:highlight w:val="yellow"/>
        </w:rPr>
        <w:t>primacy has not stopped</w:t>
      </w:r>
      <w:r w:rsidRPr="00BB1465">
        <w:rPr>
          <w:rStyle w:val="Emphasis"/>
        </w:rPr>
        <w:t xml:space="preserve"> our </w:t>
      </w:r>
      <w:r w:rsidRPr="00A80F6F">
        <w:rPr>
          <w:rStyle w:val="Emphasis"/>
          <w:highlight w:val="yellow"/>
        </w:rPr>
        <w:t>rivals from</w:t>
      </w:r>
      <w:r w:rsidRPr="00BB1465">
        <w:rPr>
          <w:rStyle w:val="Emphasis"/>
        </w:rPr>
        <w:t xml:space="preserve"> </w:t>
      </w:r>
      <w:r w:rsidRPr="00A80F6F">
        <w:rPr>
          <w:rStyle w:val="Emphasis"/>
          <w:highlight w:val="yellow"/>
        </w:rPr>
        <w:t>challenging U.S. power</w:t>
      </w:r>
      <w:r w:rsidRPr="00BB1465">
        <w:rPr>
          <w:sz w:val="16"/>
        </w:rPr>
        <w:t xml:space="preserve">. Russia and China, for example, have resisted the U.S. government’s efforts to expand its </w:t>
      </w:r>
      <w:r w:rsidRPr="00BB1465">
        <w:rPr>
          <w:sz w:val="16"/>
        </w:rPr>
        <w:lastRenderedPageBreak/>
        <w:t xml:space="preserve">influence in Europe and Asia. Indeed, </w:t>
      </w:r>
      <w:r w:rsidRPr="00BB1465">
        <w:rPr>
          <w:rStyle w:val="StyleUnderline"/>
        </w:rPr>
        <w:t>by provoking security fears, primacy exacerbates the</w:t>
      </w:r>
      <w:r w:rsidRPr="00BB1465">
        <w:rPr>
          <w:sz w:val="16"/>
        </w:rPr>
        <w:t xml:space="preserve"> very sorts of </w:t>
      </w:r>
      <w:r w:rsidRPr="00BB1465">
        <w:rPr>
          <w:rStyle w:val="StyleUnderline"/>
        </w:rPr>
        <w:t>problems</w:t>
      </w:r>
      <w:r w:rsidRPr="00BB1465">
        <w:rPr>
          <w:sz w:val="16"/>
        </w:rPr>
        <w:t xml:space="preserve"> that </w:t>
      </w:r>
      <w:r w:rsidRPr="00BB1465">
        <w:rPr>
          <w:rStyle w:val="StyleUnderline"/>
        </w:rPr>
        <w:t>it claims to prevent, including nuclear proliferation</w:t>
      </w:r>
      <w:r w:rsidRPr="00BB1465">
        <w:rPr>
          <w:sz w:val="16"/>
        </w:rPr>
        <w:t>. U.S. efforts at regime change and talk of an “axis of evil” that needed to be eliminated certainly provided additional incentives for states to develop nuclear weapons to deter U.S. actions (e.g., North Korea).</w:t>
      </w:r>
    </w:p>
    <w:p w14:paraId="52AA4638" w14:textId="77777777" w:rsidR="00F97915" w:rsidRPr="00BB1465" w:rsidRDefault="00F97915" w:rsidP="00F97915">
      <w:pPr>
        <w:rPr>
          <w:sz w:val="16"/>
        </w:rPr>
      </w:pPr>
      <w:r w:rsidRPr="00BB1465">
        <w:rPr>
          <w:sz w:val="16"/>
        </w:rPr>
        <w:t xml:space="preserve">Meanwhile, </w:t>
      </w:r>
      <w:r w:rsidRPr="00BB1465">
        <w:rPr>
          <w:rStyle w:val="StyleUnderline"/>
        </w:rPr>
        <w:t>efforts intended to smother security competition</w:t>
      </w:r>
      <w:r w:rsidRPr="00BB1465">
        <w:rPr>
          <w:sz w:val="16"/>
        </w:rPr>
        <w:t xml:space="preserve"> or hostile ideologies </w:t>
      </w:r>
      <w:r w:rsidRPr="00BB1465">
        <w:rPr>
          <w:rStyle w:val="StyleUnderline"/>
        </w:rPr>
        <w:t>have destabilized vast regions</w:t>
      </w:r>
      <w:r w:rsidRPr="00BB1465">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r w:rsidRPr="00BB1465">
        <w:rPr>
          <w:rStyle w:val="StyleUnderline"/>
        </w:rPr>
        <w:t>It is clear that</w:t>
      </w:r>
      <w:r w:rsidRPr="00BB1465">
        <w:rPr>
          <w:sz w:val="16"/>
        </w:rPr>
        <w:t xml:space="preserve"> those </w:t>
      </w:r>
      <w:r w:rsidRPr="00A80F6F">
        <w:rPr>
          <w:rStyle w:val="StyleUnderline"/>
          <w:highlight w:val="yellow"/>
        </w:rPr>
        <w:t>interventions were counterproductive</w:t>
      </w:r>
      <w:r w:rsidRPr="00BB1465">
        <w:rPr>
          <w:rStyle w:val="StyleUnderline"/>
        </w:rPr>
        <w:t xml:space="preserve"> and have failed to make America safer</w:t>
      </w:r>
      <w:r w:rsidRPr="00BB1465">
        <w:rPr>
          <w:sz w:val="16"/>
        </w:rPr>
        <w:t xml:space="preserve"> and more secure, </w:t>
      </w:r>
      <w:r w:rsidRPr="00BB1465">
        <w:rPr>
          <w:rStyle w:val="Emphasis"/>
        </w:rPr>
        <w:t xml:space="preserve">yet </w:t>
      </w:r>
      <w:proofErr w:type="spellStart"/>
      <w:r w:rsidRPr="00A80F6F">
        <w:rPr>
          <w:rStyle w:val="Emphasis"/>
          <w:highlight w:val="yellow"/>
        </w:rPr>
        <w:t>primacists</w:t>
      </w:r>
      <w:proofErr w:type="spellEnd"/>
      <w:r w:rsidRPr="00A80F6F">
        <w:rPr>
          <w:rStyle w:val="Emphasis"/>
          <w:highlight w:val="yellow"/>
        </w:rPr>
        <w:t xml:space="preserve"> call for more</w:t>
      </w:r>
      <w:r w:rsidRPr="00BB1465">
        <w:rPr>
          <w:rStyle w:val="Emphasis"/>
        </w:rPr>
        <w:t xml:space="preserve"> of the same</w:t>
      </w:r>
      <w:r w:rsidRPr="00BB1465">
        <w:rPr>
          <w:sz w:val="16"/>
        </w:rPr>
        <w:t>.</w:t>
      </w:r>
    </w:p>
    <w:p w14:paraId="6954BEFD" w14:textId="77777777" w:rsidR="00F97915" w:rsidRPr="00BB1465" w:rsidRDefault="00F97915" w:rsidP="00F97915">
      <w:pPr>
        <w:rPr>
          <w:sz w:val="16"/>
        </w:rPr>
      </w:pPr>
      <w:r w:rsidRPr="00BB1465">
        <w:rPr>
          <w:sz w:val="16"/>
        </w:rPr>
        <w:t xml:space="preserve">Lastly, </w:t>
      </w:r>
      <w:proofErr w:type="spellStart"/>
      <w:r w:rsidRPr="00BB1465">
        <w:rPr>
          <w:rStyle w:val="StyleUnderline"/>
        </w:rPr>
        <w:t>primacists</w:t>
      </w:r>
      <w:proofErr w:type="spellEnd"/>
      <w:r w:rsidRPr="00BB1465">
        <w:rPr>
          <w:rStyle w:val="StyleUnderline"/>
        </w:rPr>
        <w:t xml:space="preserve"> contend</w:t>
      </w:r>
      <w:r w:rsidRPr="00BB1465">
        <w:rPr>
          <w:sz w:val="16"/>
        </w:rPr>
        <w:t xml:space="preserve"> that </w:t>
      </w:r>
      <w:r w:rsidRPr="00BB1465">
        <w:rPr>
          <w:rStyle w:val="StyleUnderline"/>
        </w:rPr>
        <w:t>U.S. military power is essential to</w:t>
      </w:r>
      <w:r w:rsidRPr="00BB1465">
        <w:rPr>
          <w:sz w:val="16"/>
        </w:rPr>
        <w:t xml:space="preserve"> the functioning of </w:t>
      </w:r>
      <w:r w:rsidRPr="00BB1465">
        <w:rPr>
          <w:rStyle w:val="StyleUnderline"/>
        </w:rPr>
        <w:t>the global economy</w:t>
      </w:r>
      <w:r w:rsidRPr="00BB1465">
        <w:rPr>
          <w:sz w:val="16"/>
        </w:rPr>
        <w:t xml:space="preserve">. “U.S. security commitments,” explain leading </w:t>
      </w:r>
      <w:proofErr w:type="spellStart"/>
      <w:r w:rsidRPr="00BB1465">
        <w:rPr>
          <w:sz w:val="16"/>
        </w:rPr>
        <w:t>primacists</w:t>
      </w:r>
      <w:proofErr w:type="spellEnd"/>
      <w:r w:rsidRPr="00BB1465">
        <w:rPr>
          <w:sz w:val="16"/>
        </w:rPr>
        <w:t xml:space="preserve"> Stephen G. Brooks, G. John </w:t>
      </w:r>
      <w:proofErr w:type="spellStart"/>
      <w:r w:rsidRPr="00BB1465">
        <w:rPr>
          <w:sz w:val="16"/>
        </w:rPr>
        <w:t>Ikenberry</w:t>
      </w:r>
      <w:proofErr w:type="spellEnd"/>
      <w:r w:rsidRPr="00BB1465">
        <w:rPr>
          <w:sz w:val="16"/>
        </w:rPr>
        <w:t xml:space="preserve">, and William C. </w:t>
      </w:r>
      <w:proofErr w:type="spellStart"/>
      <w:r w:rsidRPr="00BB1465">
        <w:rPr>
          <w:sz w:val="16"/>
        </w:rPr>
        <w:t>Wohlforth</w:t>
      </w:r>
      <w:proofErr w:type="spellEnd"/>
      <w:r w:rsidRPr="00BB1465">
        <w:rPr>
          <w:sz w:val="16"/>
        </w:rPr>
        <w:t xml:space="preserve">, “help maintain an open world economy and give Washington leverage in economic negotiations.” The United States sets the rules of the game and punishes those who disobey them. </w:t>
      </w:r>
      <w:r w:rsidRPr="00BB1465">
        <w:rPr>
          <w:rStyle w:val="StyleUnderline"/>
        </w:rPr>
        <w:t>If the U</w:t>
      </w:r>
      <w:r w:rsidRPr="00BB1465">
        <w:rPr>
          <w:sz w:val="16"/>
        </w:rPr>
        <w:t xml:space="preserve">nited </w:t>
      </w:r>
      <w:r w:rsidRPr="00BB1465">
        <w:rPr>
          <w:rStyle w:val="StyleUnderline"/>
        </w:rPr>
        <w:t>S</w:t>
      </w:r>
      <w:r w:rsidRPr="00BB1465">
        <w:rPr>
          <w:sz w:val="16"/>
        </w:rPr>
        <w:t xml:space="preserve">tates </w:t>
      </w:r>
      <w:r w:rsidRPr="00BB1465">
        <w:rPr>
          <w:rStyle w:val="StyleUnderline"/>
        </w:rPr>
        <w:t>were less inclined to intervene</w:t>
      </w:r>
      <w:r w:rsidRPr="00BB1465">
        <w:rPr>
          <w:sz w:val="16"/>
        </w:rPr>
        <w:t xml:space="preserve"> in other people’s disputes, the </w:t>
      </w:r>
      <w:proofErr w:type="spellStart"/>
      <w:r w:rsidRPr="00BB1465">
        <w:rPr>
          <w:rStyle w:val="StyleUnderline"/>
        </w:rPr>
        <w:t>primacists</w:t>
      </w:r>
      <w:proofErr w:type="spellEnd"/>
      <w:r w:rsidRPr="00BB1465">
        <w:rPr>
          <w:rStyle w:val="StyleUnderline"/>
        </w:rPr>
        <w:t xml:space="preserve"> say, the risk of war would grow</w:t>
      </w:r>
      <w:r w:rsidRPr="00BB1465">
        <w:rPr>
          <w:sz w:val="16"/>
        </w:rPr>
        <w:t xml:space="preserve">, roiling skittish markets. </w:t>
      </w:r>
      <w:r w:rsidRPr="00BB1465">
        <w:rPr>
          <w:rStyle w:val="StyleUnderline"/>
        </w:rPr>
        <w:t xml:space="preserve">But such </w:t>
      </w:r>
      <w:r w:rsidRPr="00A80F6F">
        <w:rPr>
          <w:rStyle w:val="StyleUnderline"/>
          <w:highlight w:val="yellow"/>
        </w:rPr>
        <w:t xml:space="preserve">claims </w:t>
      </w:r>
      <w:r w:rsidRPr="00A80F6F">
        <w:rPr>
          <w:rStyle w:val="Emphasis"/>
          <w:highlight w:val="yellow"/>
        </w:rPr>
        <w:t>exaggerate the role</w:t>
      </w:r>
      <w:r w:rsidRPr="00BB1465">
        <w:rPr>
          <w:rStyle w:val="Emphasis"/>
        </w:rPr>
        <w:t xml:space="preserve"> that U.S. </w:t>
      </w:r>
      <w:r w:rsidRPr="00A80F6F">
        <w:rPr>
          <w:rStyle w:val="Emphasis"/>
          <w:highlight w:val="yellow"/>
        </w:rPr>
        <w:t>ground forces play</w:t>
      </w:r>
      <w:r w:rsidRPr="00BB1465">
        <w:rPr>
          <w:rStyle w:val="StyleUnderline"/>
        </w:rPr>
        <w:t xml:space="preserve"> in facilitating global trade</w:t>
      </w:r>
      <w:r w:rsidRPr="00BB1465">
        <w:rPr>
          <w:sz w:val="16"/>
        </w:rPr>
        <w:t xml:space="preserve">, especially </w:t>
      </w:r>
      <w:r w:rsidRPr="00A80F6F">
        <w:rPr>
          <w:rStyle w:val="StyleUnderline"/>
          <w:highlight w:val="yellow"/>
        </w:rPr>
        <w:t>given</w:t>
      </w:r>
      <w:r w:rsidRPr="00BB1465">
        <w:rPr>
          <w:rStyle w:val="StyleUnderline"/>
        </w:rPr>
        <w:t xml:space="preserve"> the </w:t>
      </w:r>
      <w:r w:rsidRPr="00A80F6F">
        <w:rPr>
          <w:rStyle w:val="Emphasis"/>
          <w:highlight w:val="yellow"/>
        </w:rPr>
        <w:t>resiliency and flexibility of global markets</w:t>
      </w:r>
      <w:r w:rsidRPr="00BB1465">
        <w:rPr>
          <w:rStyle w:val="StyleUnderline"/>
        </w:rPr>
        <w:t xml:space="preserve"> in the face of regional instability</w:t>
      </w:r>
      <w:r w:rsidRPr="00BB1465">
        <w:rPr>
          <w:sz w:val="16"/>
        </w:rPr>
        <w:t xml:space="preserve">. Moreover, </w:t>
      </w:r>
      <w:proofErr w:type="spellStart"/>
      <w:r w:rsidRPr="00BB1465">
        <w:rPr>
          <w:sz w:val="16"/>
        </w:rPr>
        <w:t>primacists</w:t>
      </w:r>
      <w:proofErr w:type="spellEnd"/>
      <w:r w:rsidRPr="00BB1465">
        <w:rPr>
          <w:sz w:val="16"/>
        </w:rPr>
        <w:t xml:space="preserve"> ignore the extent to which past U.S. military activism has actually undermined market stability and upset vital regions. </w:t>
      </w:r>
      <w:r w:rsidRPr="00BB1465">
        <w:rPr>
          <w:rStyle w:val="StyleUnderline"/>
        </w:rPr>
        <w:t>Smart alternatives to primacy feature a significant role for the U.S. Navy and Air Force in providing security in the global commons</w:t>
      </w:r>
      <w:r w:rsidRPr="00BB1465">
        <w:rPr>
          <w:sz w:val="16"/>
        </w:rPr>
        <w:t xml:space="preserve"> while avoiding the downsides of onshore activism.</w:t>
      </w:r>
    </w:p>
    <w:p w14:paraId="732FD848" w14:textId="77777777" w:rsidR="00F97915" w:rsidRPr="00BB1465" w:rsidRDefault="00F97915" w:rsidP="00F97915">
      <w:pPr>
        <w:rPr>
          <w:sz w:val="16"/>
        </w:rPr>
      </w:pPr>
      <w:r w:rsidRPr="00BB1465">
        <w:rPr>
          <w:sz w:val="16"/>
        </w:rPr>
        <w:t xml:space="preserve">In conclusion, </w:t>
      </w:r>
      <w:r w:rsidRPr="00BB1465">
        <w:rPr>
          <w:rStyle w:val="StyleUnderline"/>
        </w:rPr>
        <w:t>America’s default foreign policy is unnecessarily costly and unnecessarily risky</w:t>
      </w:r>
      <w:r w:rsidRPr="00BB1465">
        <w:rPr>
          <w:sz w:val="16"/>
        </w:rPr>
        <w:t xml:space="preserve">. Its </w:t>
      </w:r>
      <w:r w:rsidRPr="00A80F6F">
        <w:rPr>
          <w:rStyle w:val="StyleUnderline"/>
        </w:rPr>
        <w:t>defenders</w:t>
      </w:r>
      <w:r w:rsidRPr="00BB1465">
        <w:rPr>
          <w:rStyle w:val="StyleUnderline"/>
        </w:rPr>
        <w:t xml:space="preserve"> </w:t>
      </w:r>
      <w:r w:rsidRPr="00BB1465">
        <w:rPr>
          <w:rStyle w:val="Emphasis"/>
        </w:rPr>
        <w:t>misconstrue the extent</w:t>
      </w:r>
      <w:r w:rsidRPr="00BB1465">
        <w:rPr>
          <w:rStyle w:val="StyleUnderline"/>
        </w:rPr>
        <w:t xml:space="preserve"> to which U.S. military power has contributed to a</w:t>
      </w:r>
      <w:r w:rsidRPr="00BB1465">
        <w:rPr>
          <w:sz w:val="16"/>
        </w:rPr>
        <w:t xml:space="preserve"> relatively </w:t>
      </w:r>
      <w:r w:rsidRPr="00BB1465">
        <w:rPr>
          <w:rStyle w:val="Emphasis"/>
        </w:rPr>
        <w:t>peaceful international system</w:t>
      </w:r>
      <w:r w:rsidRPr="00BB1465">
        <w:rPr>
          <w:rStyle w:val="StyleUnderline"/>
        </w:rPr>
        <w:t>, and</w:t>
      </w:r>
      <w:r w:rsidRPr="00BB1465">
        <w:rPr>
          <w:sz w:val="16"/>
        </w:rPr>
        <w:t xml:space="preserve"> they </w:t>
      </w:r>
      <w:r w:rsidRPr="00BB1465">
        <w:rPr>
          <w:rStyle w:val="StyleUnderline"/>
        </w:rPr>
        <w:t>overestimate our ability to sustain an active global military posture indefinitely</w:t>
      </w:r>
      <w:r w:rsidRPr="00BB1465">
        <w:rPr>
          <w:sz w:val="16"/>
        </w:rPr>
        <w:t>.</w:t>
      </w:r>
    </w:p>
    <w:p w14:paraId="0D894356" w14:textId="77777777" w:rsidR="00F97915" w:rsidRPr="00BB1465" w:rsidRDefault="00F97915" w:rsidP="00F97915">
      <w:pPr>
        <w:rPr>
          <w:sz w:val="16"/>
        </w:rPr>
      </w:pPr>
      <w:r w:rsidRPr="00BB1465">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24589263" w14:textId="77777777" w:rsidR="00F97915" w:rsidRPr="00F97915" w:rsidRDefault="00F97915" w:rsidP="00F97915"/>
    <w:p w14:paraId="65F8DBCA" w14:textId="0E5D1F24" w:rsidR="007E2B2B" w:rsidRDefault="007E2B2B" w:rsidP="007E2B2B">
      <w:pPr>
        <w:pStyle w:val="Heading3"/>
      </w:pPr>
      <w:r>
        <w:lastRenderedPageBreak/>
        <w:t>No Leadership/</w:t>
      </w:r>
      <w:proofErr w:type="spellStart"/>
      <w:r>
        <w:t>Heg</w:t>
      </w:r>
      <w:proofErr w:type="spellEnd"/>
      <w:r>
        <w:t xml:space="preserve"> Impact---2NC</w:t>
      </w:r>
    </w:p>
    <w:p w14:paraId="09FE07E6" w14:textId="77777777" w:rsidR="007E2B2B" w:rsidRDefault="007E2B2B" w:rsidP="007E2B2B">
      <w:pPr>
        <w:pStyle w:val="Heading4"/>
      </w:pPr>
      <w:r>
        <w:t xml:space="preserve">The global liberal order’s </w:t>
      </w:r>
      <w:r>
        <w:rPr>
          <w:u w:val="single"/>
        </w:rPr>
        <w:t>resilient</w:t>
      </w:r>
      <w:r>
        <w:t xml:space="preserve">---the U.S. isn’t key, other states and institutions will successfully fill in </w:t>
      </w:r>
    </w:p>
    <w:p w14:paraId="7181B01C" w14:textId="77777777" w:rsidR="007E2B2B" w:rsidRDefault="007E2B2B" w:rsidP="007E2B2B">
      <w:proofErr w:type="spellStart"/>
      <w:r>
        <w:t>Hakan</w:t>
      </w:r>
      <w:proofErr w:type="spellEnd"/>
      <w:r>
        <w:t xml:space="preserve"> </w:t>
      </w:r>
      <w:proofErr w:type="spellStart"/>
      <w:r w:rsidRPr="00797EE5">
        <w:rPr>
          <w:rStyle w:val="Style13ptBold"/>
        </w:rPr>
        <w:t>Mehmetcik</w:t>
      </w:r>
      <w:proofErr w:type="spellEnd"/>
      <w:r w:rsidRPr="00797EE5">
        <w:rPr>
          <w:rStyle w:val="Style13ptBold"/>
        </w:rPr>
        <w:t xml:space="preserve"> 17</w:t>
      </w:r>
      <w:r>
        <w:t xml:space="preserve">, research assistant at the Department of International Relations of Marmara University, Turkey; Ph.D. candidate at the department of Politics and International Relations of </w:t>
      </w:r>
      <w:proofErr w:type="spellStart"/>
      <w:r>
        <w:t>Yildiz</w:t>
      </w:r>
      <w:proofErr w:type="spellEnd"/>
      <w:r>
        <w:t xml:space="preserve"> Technical University, 2/11/17, “Trump’s Roll-Back Effects and the International Order,” http://www.iapss.org/wp/2017/02/11/trump-roll-back-effects-and-the-international-order/ </w:t>
      </w:r>
    </w:p>
    <w:p w14:paraId="174E0CCC" w14:textId="77777777" w:rsidR="007E2B2B" w:rsidRPr="00797EE5" w:rsidRDefault="007E2B2B" w:rsidP="007E2B2B">
      <w:pPr>
        <w:rPr>
          <w:sz w:val="16"/>
        </w:rPr>
      </w:pPr>
      <w:r w:rsidRPr="00797EE5">
        <w:rPr>
          <w:rStyle w:val="StyleUnderline"/>
          <w:highlight w:val="yellow"/>
        </w:rPr>
        <w:t xml:space="preserve">The international liberal order is </w:t>
      </w:r>
      <w:r w:rsidRPr="00797EE5">
        <w:rPr>
          <w:rStyle w:val="Emphasis"/>
          <w:highlight w:val="yellow"/>
        </w:rPr>
        <w:t>not made in the USA</w:t>
      </w:r>
      <w:r w:rsidRPr="00797EE5">
        <w:rPr>
          <w:rStyle w:val="Emphasis"/>
        </w:rPr>
        <w:t xml:space="preserve"> only</w:t>
      </w:r>
      <w:r w:rsidRPr="00797EE5">
        <w:rPr>
          <w:sz w:val="16"/>
        </w:rPr>
        <w:t xml:space="preserve"> or for the USA only. </w:t>
      </w:r>
      <w:r w:rsidRPr="00797EE5">
        <w:rPr>
          <w:rStyle w:val="StyleUnderline"/>
          <w:highlight w:val="yellow"/>
        </w:rPr>
        <w:t>It</w:t>
      </w:r>
      <w:r w:rsidRPr="00797EE5">
        <w:rPr>
          <w:rStyle w:val="StyleUnderline"/>
        </w:rPr>
        <w:t xml:space="preserve"> represents a globalist agenda, which </w:t>
      </w:r>
      <w:r w:rsidRPr="00797EE5">
        <w:rPr>
          <w:rStyle w:val="StyleUnderline"/>
          <w:highlight w:val="yellow"/>
        </w:rPr>
        <w:t>is a product of cohesive</w:t>
      </w:r>
      <w:r w:rsidRPr="00797EE5">
        <w:rPr>
          <w:rStyle w:val="StyleUnderline"/>
        </w:rPr>
        <w:t xml:space="preserve"> and </w:t>
      </w:r>
      <w:r w:rsidRPr="00797EE5">
        <w:rPr>
          <w:rStyle w:val="StyleUnderline"/>
          <w:highlight w:val="yellow"/>
        </w:rPr>
        <w:t>cooperative relations between states</w:t>
      </w:r>
      <w:r w:rsidRPr="00797EE5">
        <w:rPr>
          <w:rStyle w:val="StyleUnderline"/>
        </w:rPr>
        <w:t xml:space="preserve">. The foundation of the order is </w:t>
      </w:r>
      <w:r w:rsidRPr="00797EE5">
        <w:rPr>
          <w:rStyle w:val="StyleUnderline"/>
          <w:highlight w:val="yellow"/>
        </w:rPr>
        <w:t>based on collective political, economic and security traits</w:t>
      </w:r>
      <w:r w:rsidRPr="00797EE5">
        <w:rPr>
          <w:sz w:val="16"/>
        </w:rPr>
        <w:t xml:space="preserve"> </w:t>
      </w:r>
      <w:r w:rsidRPr="00797EE5">
        <w:rPr>
          <w:rStyle w:val="StyleUnderline"/>
        </w:rPr>
        <w:t>even though the USA sits at the top of the hierarchy</w:t>
      </w:r>
      <w:r w:rsidRPr="00797EE5">
        <w:rPr>
          <w:sz w:val="16"/>
        </w:rPr>
        <w:t xml:space="preserve"> among the actors. In this sense, the United States with its coercive edge of its near-unipolar configuration of hard power, has become one of the most important parts of a complex trans-governmental process for making political, military, and economic decisions over numerous issues.  The USA has indeed played a vital and central role in the triumph of the international liberal order as it has occupied the center of the global capitalism via financial institutions, the center of the global trade via openness of markets, the center of the global value chains via multinational firms.  Moreover, the international liberal order is foundationally based on two American-led system of alliances: transatlantic and transpacific alliances between which there are deep-seated integration and harmonization of commercial rules, standards, intellectual property rights and policies. The co-binding character of these alliances, the special US relations with core countries such as Germany and Japan, strong and revitalizing economic and cultural interdependencies and the coercive American security umbrella for the allied countries have made international liberal order come this far.</w:t>
      </w:r>
    </w:p>
    <w:p w14:paraId="284DB3DF" w14:textId="77777777" w:rsidR="007E2B2B" w:rsidRPr="00797EE5" w:rsidRDefault="007E2B2B" w:rsidP="007E2B2B">
      <w:pPr>
        <w:rPr>
          <w:sz w:val="16"/>
        </w:rPr>
      </w:pPr>
      <w:r w:rsidRPr="00797EE5">
        <w:rPr>
          <w:sz w:val="16"/>
        </w:rPr>
        <w:t>Trump and Roll-back Effect!</w:t>
      </w:r>
    </w:p>
    <w:p w14:paraId="47FA299C" w14:textId="77777777" w:rsidR="007E2B2B" w:rsidRPr="00797EE5" w:rsidRDefault="007E2B2B" w:rsidP="007E2B2B">
      <w:pPr>
        <w:rPr>
          <w:sz w:val="16"/>
        </w:rPr>
      </w:pPr>
      <w:r w:rsidRPr="00797EE5">
        <w:rPr>
          <w:rStyle w:val="StyleUnderline"/>
          <w:highlight w:val="yellow"/>
        </w:rPr>
        <w:t>Trump</w:t>
      </w:r>
      <w:r w:rsidRPr="00797EE5">
        <w:rPr>
          <w:rStyle w:val="StyleUnderline"/>
        </w:rPr>
        <w:t xml:space="preserve"> made it very clear</w:t>
      </w:r>
      <w:r w:rsidRPr="00797EE5">
        <w:rPr>
          <w:sz w:val="16"/>
        </w:rPr>
        <w:t xml:space="preserve"> from the beginning </w:t>
      </w:r>
      <w:r w:rsidRPr="00797EE5">
        <w:rPr>
          <w:rStyle w:val="StyleUnderline"/>
        </w:rPr>
        <w:t xml:space="preserve">that he </w:t>
      </w:r>
      <w:r w:rsidRPr="00797EE5">
        <w:rPr>
          <w:rStyle w:val="StyleUnderline"/>
          <w:highlight w:val="yellow"/>
        </w:rPr>
        <w:t>rejects</w:t>
      </w:r>
      <w:r w:rsidRPr="00797EE5">
        <w:rPr>
          <w:rStyle w:val="StyleUnderline"/>
        </w:rPr>
        <w:t xml:space="preserve"> some of the </w:t>
      </w:r>
      <w:r w:rsidRPr="00797EE5">
        <w:rPr>
          <w:rStyle w:val="StyleUnderline"/>
          <w:highlight w:val="yellow"/>
        </w:rPr>
        <w:t>key components of the</w:t>
      </w:r>
      <w:r w:rsidRPr="00797EE5">
        <w:rPr>
          <w:rStyle w:val="StyleUnderline"/>
        </w:rPr>
        <w:t xml:space="preserve"> traditional foreign policy that are linked to the </w:t>
      </w:r>
      <w:r w:rsidRPr="00797EE5">
        <w:rPr>
          <w:rStyle w:val="StyleUnderline"/>
          <w:highlight w:val="yellow"/>
        </w:rPr>
        <w:t>current rule-based order</w:t>
      </w:r>
      <w:r w:rsidRPr="00797EE5">
        <w:rPr>
          <w:sz w:val="16"/>
        </w:rPr>
        <w:t xml:space="preserve"> as his presidency is based on nothing more than nativism, isolationism, and protectionism. He is a realist, economic nationalist, and bully, thinking the world as a zero-sum game willing to slap punitive tariffs on imports, willing to walk away from security commitments, ripping off “bad” deals and threatening other leaders with its vociferating tweets and phone calls. </w:t>
      </w:r>
      <w:r w:rsidRPr="00797EE5">
        <w:rPr>
          <w:rStyle w:val="StyleUnderline"/>
        </w:rPr>
        <w:t>From the rhetorical and empirical evidence on Trumps few weeks</w:t>
      </w:r>
      <w:r w:rsidRPr="00797EE5">
        <w:rPr>
          <w:sz w:val="16"/>
        </w:rPr>
        <w:t xml:space="preserve"> of deeds and achievements, </w:t>
      </w:r>
      <w:r w:rsidRPr="00797EE5">
        <w:rPr>
          <w:rStyle w:val="StyleUnderline"/>
        </w:rPr>
        <w:t>it is fair to claim that Trump would have roll-back effects on the norms, institutions, rules, and relations that are the foundation of the current international order</w:t>
      </w:r>
      <w:r w:rsidRPr="00797EE5">
        <w:rPr>
          <w:sz w:val="16"/>
        </w:rPr>
        <w:t xml:space="preserve">. Trumps nativist, isolationist and protectionist agenda could be a mix that topples the decades of old globalist achievements. It could do that ten years ago not anymore. </w:t>
      </w:r>
      <w:r w:rsidRPr="00797EE5">
        <w:rPr>
          <w:rStyle w:val="Emphasis"/>
          <w:highlight w:val="yellow"/>
        </w:rPr>
        <w:t>Even if</w:t>
      </w:r>
      <w:r w:rsidRPr="00797EE5">
        <w:rPr>
          <w:rStyle w:val="StyleUnderline"/>
          <w:highlight w:val="yellow"/>
        </w:rPr>
        <w:t xml:space="preserve"> Trump does what he says abandoning the US</w:t>
      </w:r>
      <w:r w:rsidRPr="00797EE5">
        <w:rPr>
          <w:rStyle w:val="StyleUnderline"/>
        </w:rPr>
        <w:t xml:space="preserve"> traditional </w:t>
      </w:r>
      <w:r w:rsidRPr="00797EE5">
        <w:rPr>
          <w:rStyle w:val="StyleUnderline"/>
          <w:highlight w:val="yellow"/>
        </w:rPr>
        <w:t>role</w:t>
      </w:r>
      <w:r w:rsidRPr="00797EE5">
        <w:rPr>
          <w:rStyle w:val="StyleUnderline"/>
        </w:rPr>
        <w:t xml:space="preserve"> in the international order,</w:t>
      </w:r>
      <w:r w:rsidRPr="00797EE5">
        <w:rPr>
          <w:sz w:val="16"/>
        </w:rPr>
        <w:t xml:space="preserve"> </w:t>
      </w:r>
      <w:r w:rsidRPr="00797EE5">
        <w:rPr>
          <w:rStyle w:val="Emphasis"/>
          <w:highlight w:val="yellow"/>
        </w:rPr>
        <w:t>the order will not be redefined</w:t>
      </w:r>
      <w:r w:rsidRPr="00797EE5">
        <w:rPr>
          <w:rStyle w:val="StyleUnderline"/>
        </w:rPr>
        <w:t xml:space="preserve"> by the uncertainties</w:t>
      </w:r>
      <w:r w:rsidRPr="00797EE5">
        <w:rPr>
          <w:sz w:val="16"/>
        </w:rPr>
        <w:t>, on the contrary, it even resists back to Trump worldview simply because it works for them just fine!</w:t>
      </w:r>
    </w:p>
    <w:p w14:paraId="631B16F8" w14:textId="77777777" w:rsidR="007E2B2B" w:rsidRPr="00797EE5" w:rsidRDefault="007E2B2B" w:rsidP="007E2B2B">
      <w:pPr>
        <w:rPr>
          <w:sz w:val="16"/>
        </w:rPr>
      </w:pPr>
      <w:r w:rsidRPr="00797EE5">
        <w:rPr>
          <w:sz w:val="16"/>
        </w:rPr>
        <w:t>How Far Trump Roll-Back Effect Goes as The Wheel of Power is Turning</w:t>
      </w:r>
    </w:p>
    <w:p w14:paraId="214D0502" w14:textId="77777777" w:rsidR="007E2B2B" w:rsidRDefault="007E2B2B" w:rsidP="007E2B2B">
      <w:pPr>
        <w:rPr>
          <w:sz w:val="16"/>
        </w:rPr>
      </w:pPr>
      <w:r w:rsidRPr="00797EE5">
        <w:rPr>
          <w:sz w:val="16"/>
        </w:rPr>
        <w:t xml:space="preserve">Over the last decades, </w:t>
      </w:r>
      <w:r w:rsidRPr="00797EE5">
        <w:rPr>
          <w:rStyle w:val="StyleUnderline"/>
        </w:rPr>
        <w:t>as</w:t>
      </w:r>
      <w:r w:rsidRPr="00797EE5">
        <w:rPr>
          <w:sz w:val="16"/>
        </w:rPr>
        <w:t xml:space="preserve"> the </w:t>
      </w:r>
      <w:r w:rsidRPr="00797EE5">
        <w:rPr>
          <w:rStyle w:val="StyleUnderline"/>
          <w:highlight w:val="yellow"/>
        </w:rPr>
        <w:t>power is moving</w:t>
      </w:r>
      <w:r w:rsidRPr="00797EE5">
        <w:rPr>
          <w:rStyle w:val="StyleUnderline"/>
        </w:rPr>
        <w:t xml:space="preserve"> from </w:t>
      </w:r>
      <w:r w:rsidRPr="00797EE5">
        <w:rPr>
          <w:rStyle w:val="StyleUnderline"/>
          <w:highlight w:val="yellow"/>
        </w:rPr>
        <w:t>West to East and wealth</w:t>
      </w:r>
      <w:r w:rsidRPr="00797EE5">
        <w:rPr>
          <w:rStyle w:val="StyleUnderline"/>
        </w:rPr>
        <w:t xml:space="preserve"> is moving from </w:t>
      </w:r>
      <w:r w:rsidRPr="00797EE5">
        <w:rPr>
          <w:rStyle w:val="StyleUnderline"/>
          <w:highlight w:val="yellow"/>
        </w:rPr>
        <w:t>North to South</w:t>
      </w:r>
      <w:r w:rsidRPr="00797EE5">
        <w:rPr>
          <w:sz w:val="16"/>
        </w:rPr>
        <w:t xml:space="preserve"> the order that was built by the US and Western allies in the aftermath of the second World War has already started to shattering. Many </w:t>
      </w:r>
      <w:r w:rsidRPr="00797EE5">
        <w:rPr>
          <w:rStyle w:val="StyleUnderline"/>
        </w:rPr>
        <w:t>non-western powers rise while the US</w:t>
      </w:r>
      <w:r w:rsidRPr="00797EE5">
        <w:rPr>
          <w:sz w:val="16"/>
        </w:rPr>
        <w:t xml:space="preserve"> and its buddies </w:t>
      </w:r>
      <w:r w:rsidRPr="00797EE5">
        <w:rPr>
          <w:rStyle w:val="StyleUnderline"/>
        </w:rPr>
        <w:t>are in retreat</w:t>
      </w:r>
      <w:r w:rsidRPr="00797EE5">
        <w:rPr>
          <w:sz w:val="16"/>
        </w:rPr>
        <w:t xml:space="preserve">. It is getting observable that </w:t>
      </w:r>
      <w:r w:rsidRPr="00797EE5">
        <w:rPr>
          <w:rStyle w:val="StyleUnderline"/>
        </w:rPr>
        <w:t>the future of the world order will be shaped by other centers rather than Washington</w:t>
      </w:r>
      <w:r w:rsidRPr="00797EE5">
        <w:rPr>
          <w:sz w:val="16"/>
        </w:rPr>
        <w:t xml:space="preserve"> or somewhere in Europe. Many see this transition as a grand divide between western liberal and non-western illiberal models. Indeed, </w:t>
      </w:r>
      <w:r w:rsidRPr="00797EE5">
        <w:rPr>
          <w:rStyle w:val="StyleUnderline"/>
          <w:highlight w:val="yellow"/>
        </w:rPr>
        <w:t>the divide is real, there are challenging world views</w:t>
      </w:r>
      <w:r w:rsidRPr="00797EE5">
        <w:rPr>
          <w:sz w:val="16"/>
        </w:rPr>
        <w:t xml:space="preserve">, multiple </w:t>
      </w:r>
      <w:proofErr w:type="spellStart"/>
      <w:r w:rsidRPr="00797EE5">
        <w:rPr>
          <w:sz w:val="16"/>
        </w:rPr>
        <w:t>modernities</w:t>
      </w:r>
      <w:proofErr w:type="spellEnd"/>
      <w:r w:rsidRPr="00797EE5">
        <w:rPr>
          <w:sz w:val="16"/>
        </w:rPr>
        <w:t xml:space="preserve">, and even development models. </w:t>
      </w:r>
      <w:r w:rsidRPr="00797EE5">
        <w:rPr>
          <w:rStyle w:val="StyleUnderline"/>
          <w:highlight w:val="yellow"/>
        </w:rPr>
        <w:t xml:space="preserve">Yet, this has </w:t>
      </w:r>
      <w:r w:rsidRPr="00797EE5">
        <w:rPr>
          <w:rStyle w:val="Emphasis"/>
          <w:highlight w:val="yellow"/>
        </w:rPr>
        <w:t>not been</w:t>
      </w:r>
      <w:r w:rsidRPr="00797EE5">
        <w:rPr>
          <w:sz w:val="16"/>
        </w:rPr>
        <w:t xml:space="preserve"> any </w:t>
      </w:r>
      <w:r w:rsidRPr="00797EE5">
        <w:rPr>
          <w:rStyle w:val="Emphasis"/>
          <w:highlight w:val="yellow"/>
        </w:rPr>
        <w:t>detrimental to the liberal</w:t>
      </w:r>
      <w:r w:rsidRPr="00797EE5">
        <w:rPr>
          <w:rStyle w:val="Emphasis"/>
        </w:rPr>
        <w:t xml:space="preserve"> international </w:t>
      </w:r>
      <w:r w:rsidRPr="00797EE5">
        <w:rPr>
          <w:rStyle w:val="Emphasis"/>
          <w:highlight w:val="yellow"/>
        </w:rPr>
        <w:t>order</w:t>
      </w:r>
      <w:r w:rsidRPr="00797EE5">
        <w:rPr>
          <w:rStyle w:val="StyleUnderline"/>
          <w:highlight w:val="yellow"/>
        </w:rPr>
        <w:t>, which has been</w:t>
      </w:r>
      <w:r w:rsidRPr="00797EE5">
        <w:rPr>
          <w:sz w:val="16"/>
        </w:rPr>
        <w:t xml:space="preserve"> alive even </w:t>
      </w:r>
      <w:r w:rsidRPr="00797EE5">
        <w:rPr>
          <w:rStyle w:val="Emphasis"/>
          <w:highlight w:val="yellow"/>
        </w:rPr>
        <w:t>revitalized</w:t>
      </w:r>
      <w:r w:rsidRPr="00797EE5">
        <w:rPr>
          <w:sz w:val="16"/>
        </w:rPr>
        <w:t xml:space="preserve"> over the last decades. It might </w:t>
      </w:r>
      <w:r w:rsidRPr="00797EE5">
        <w:rPr>
          <w:rStyle w:val="StyleUnderline"/>
        </w:rPr>
        <w:t>probably less American</w:t>
      </w:r>
      <w:r w:rsidRPr="00797EE5">
        <w:rPr>
          <w:sz w:val="16"/>
        </w:rPr>
        <w:t xml:space="preserve"> and less liberal, </w:t>
      </w:r>
      <w:r w:rsidRPr="00797EE5">
        <w:rPr>
          <w:rStyle w:val="StyleUnderline"/>
        </w:rPr>
        <w:t xml:space="preserve">but </w:t>
      </w:r>
      <w:r w:rsidRPr="00797EE5">
        <w:rPr>
          <w:rStyle w:val="StyleUnderline"/>
          <w:highlight w:val="yellow"/>
        </w:rPr>
        <w:t>the</w:t>
      </w:r>
      <w:r w:rsidRPr="00797EE5">
        <w:rPr>
          <w:rStyle w:val="StyleUnderline"/>
        </w:rPr>
        <w:t xml:space="preserve"> globalist agenda which is the </w:t>
      </w:r>
      <w:r w:rsidRPr="00797EE5">
        <w:rPr>
          <w:rStyle w:val="StyleUnderline"/>
          <w:highlight w:val="yellow"/>
        </w:rPr>
        <w:t xml:space="preserve">foundation of the order is </w:t>
      </w:r>
      <w:r w:rsidRPr="00797EE5">
        <w:rPr>
          <w:rStyle w:val="Emphasis"/>
          <w:highlight w:val="yellow"/>
        </w:rPr>
        <w:t>resilient</w:t>
      </w:r>
      <w:r w:rsidRPr="00797EE5">
        <w:rPr>
          <w:sz w:val="16"/>
        </w:rPr>
        <w:t xml:space="preserve">. In this sense, </w:t>
      </w:r>
      <w:r w:rsidRPr="00797EE5">
        <w:rPr>
          <w:rStyle w:val="StyleUnderline"/>
          <w:highlight w:val="yellow"/>
        </w:rPr>
        <w:t>the organizational logic</w:t>
      </w:r>
      <w:r w:rsidRPr="00797EE5">
        <w:rPr>
          <w:rStyle w:val="StyleUnderline"/>
        </w:rPr>
        <w:t xml:space="preserve"> of the order that paths through a complex trans-governmental process </w:t>
      </w:r>
      <w:r w:rsidRPr="00797EE5">
        <w:rPr>
          <w:rStyle w:val="StyleUnderline"/>
          <w:highlight w:val="yellow"/>
        </w:rPr>
        <w:t>for making political, military, and economic decisions</w:t>
      </w:r>
      <w:r w:rsidRPr="00797EE5">
        <w:rPr>
          <w:rStyle w:val="StyleUnderline"/>
        </w:rPr>
        <w:t xml:space="preserve"> over numerous issues </w:t>
      </w:r>
      <w:r w:rsidRPr="00797EE5">
        <w:rPr>
          <w:rStyle w:val="StyleUnderline"/>
          <w:highlight w:val="yellow"/>
        </w:rPr>
        <w:t xml:space="preserve">will </w:t>
      </w:r>
      <w:r w:rsidRPr="00797EE5">
        <w:rPr>
          <w:rStyle w:val="Emphasis"/>
          <w:highlight w:val="yellow"/>
        </w:rPr>
        <w:t>survive</w:t>
      </w:r>
      <w:r w:rsidRPr="00797EE5">
        <w:rPr>
          <w:sz w:val="16"/>
        </w:rPr>
        <w:t xml:space="preserve"> as the today’s world requires so.</w:t>
      </w:r>
    </w:p>
    <w:p w14:paraId="22C5DA32" w14:textId="77777777" w:rsidR="007E2B2B" w:rsidRDefault="007E2B2B" w:rsidP="007E2B2B">
      <w:pPr>
        <w:pStyle w:val="Heading4"/>
      </w:pPr>
      <w:r>
        <w:lastRenderedPageBreak/>
        <w:t>No hegemony impact---empirics and political psychology prove US posture is unrelated to great power peace</w:t>
      </w:r>
    </w:p>
    <w:p w14:paraId="1B507A0C" w14:textId="77777777" w:rsidR="007E2B2B" w:rsidRPr="00777762" w:rsidRDefault="007E2B2B" w:rsidP="007E2B2B">
      <w:r>
        <w:t xml:space="preserve">Christopher </w:t>
      </w:r>
      <w:proofErr w:type="spellStart"/>
      <w:r w:rsidRPr="004E5020">
        <w:rPr>
          <w:rStyle w:val="Style13ptBold"/>
        </w:rPr>
        <w:t>Fettweis</w:t>
      </w:r>
      <w:proofErr w:type="spellEnd"/>
      <w:r w:rsidRPr="004E5020">
        <w:rPr>
          <w:rStyle w:val="Style13ptBold"/>
        </w:rPr>
        <w:t xml:space="preserve"> 17</w:t>
      </w:r>
      <w:r>
        <w:t>, associate professor of political science at Tulane University. 5/8/17, “Unipolarity, Hegemony, and the New Peace” http://www.tandfonline.com/doi/pdf/10.1080/09636412.2017.1306394?needAccess=true</w:t>
      </w:r>
    </w:p>
    <w:p w14:paraId="7966D594" w14:textId="77777777" w:rsidR="007E2B2B" w:rsidRPr="00267A03" w:rsidRDefault="007E2B2B" w:rsidP="007E2B2B">
      <w:pPr>
        <w:rPr>
          <w:sz w:val="16"/>
        </w:rPr>
      </w:pPr>
      <w:r w:rsidRPr="00777762">
        <w:rPr>
          <w:rStyle w:val="StyleUnderline"/>
        </w:rPr>
        <w:t>After three years in the White House, Ronald Reagan had learned something surprising: “Many people at the top of the Soviet hierarchy were genuinely afraid of America and Americans</w:t>
      </w:r>
      <w:r w:rsidRPr="00267A03">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777762">
        <w:rPr>
          <w:rStyle w:val="StyleUnderline"/>
        </w:rPr>
        <w:t>During my first years in Washington, I think many of us took it for granted that the Russians, like ourselves, considered it unthinkable that the United States would launch a first strike against them</w:t>
      </w:r>
      <w:r w:rsidRPr="00267A03">
        <w:rPr>
          <w:sz w:val="16"/>
        </w:rPr>
        <w:t xml:space="preserve">.” </w:t>
      </w:r>
      <w:r w:rsidRPr="00777762">
        <w:rPr>
          <w:rStyle w:val="StyleUnderline"/>
        </w:rPr>
        <w:t xml:space="preserve">100 Reagan is certainly not alone in believing in the essential benevolent image </w:t>
      </w:r>
      <w:r w:rsidRPr="00267A03">
        <w:rPr>
          <w:rStyle w:val="StyleUnderline"/>
        </w:rPr>
        <w:t xml:space="preserve">of his nation. While it is common for actors to attribute negative motivations to the behavior of others, it is </w:t>
      </w:r>
      <w:r w:rsidRPr="00267A03">
        <w:rPr>
          <w:rStyle w:val="Emphasis"/>
        </w:rPr>
        <w:t>exceedingly difficult</w:t>
      </w:r>
      <w:r w:rsidRPr="00267A03">
        <w:rPr>
          <w:rStyle w:val="StyleUnderline"/>
        </w:rPr>
        <w:t xml:space="preserve"> for them to accept that anyone could interpret their actions in negative ways. Leaders are well aware of their own motives and tend to assume that their peaceful intentions are obvious and transparent</w:t>
      </w:r>
      <w:r w:rsidRPr="00267A03">
        <w:rPr>
          <w:sz w:val="16"/>
        </w:rPr>
        <w:t>.</w:t>
      </w:r>
    </w:p>
    <w:p w14:paraId="791C89F2" w14:textId="77777777" w:rsidR="007E2B2B" w:rsidRPr="00267A03" w:rsidRDefault="007E2B2B" w:rsidP="007E2B2B">
      <w:pPr>
        <w:rPr>
          <w:sz w:val="16"/>
        </w:rPr>
      </w:pPr>
      <w:r w:rsidRPr="00267A03">
        <w:rPr>
          <w:rStyle w:val="StyleUnderline"/>
        </w:rPr>
        <w:t xml:space="preserve">Both strains of </w:t>
      </w:r>
      <w:r w:rsidRPr="0004513F">
        <w:rPr>
          <w:rStyle w:val="StyleUnderline"/>
        </w:rPr>
        <w:t xml:space="preserve">the </w:t>
      </w:r>
      <w:r w:rsidRPr="00267A03">
        <w:rPr>
          <w:rStyle w:val="StyleUnderline"/>
          <w:highlight w:val="yellow"/>
        </w:rPr>
        <w:t>heg</w:t>
      </w:r>
      <w:r w:rsidRPr="0004513F">
        <w:rPr>
          <w:rStyle w:val="StyleUnderline"/>
        </w:rPr>
        <w:t>emonic-</w:t>
      </w:r>
      <w:r w:rsidRPr="00267A03">
        <w:rPr>
          <w:rStyle w:val="StyleUnderline"/>
          <w:highlight w:val="yellow"/>
        </w:rPr>
        <w:t xml:space="preserve">stability </w:t>
      </w:r>
      <w:r w:rsidRPr="0004513F">
        <w:rPr>
          <w:rStyle w:val="StyleUnderline"/>
        </w:rPr>
        <w:t xml:space="preserve">explanation </w:t>
      </w:r>
      <w:r w:rsidRPr="00267A03">
        <w:rPr>
          <w:rStyle w:val="StyleUnderline"/>
          <w:highlight w:val="yellow"/>
        </w:rPr>
        <w:t>assume</w:t>
      </w:r>
      <w:r w:rsidRPr="00267A03">
        <w:rPr>
          <w:rStyle w:val="StyleUnderline"/>
        </w:rPr>
        <w:t xml:space="preserve"> not only that </w:t>
      </w:r>
      <w:r w:rsidRPr="00267A03">
        <w:rPr>
          <w:rStyle w:val="StyleUnderline"/>
          <w:highlight w:val="yellow"/>
        </w:rPr>
        <w:t>US power is benevolent</w:t>
      </w:r>
      <w:r w:rsidRPr="00267A03">
        <w:rPr>
          <w:rStyle w:val="StyleUnderline"/>
        </w:rPr>
        <w:t xml:space="preserve">, but </w:t>
      </w:r>
      <w:r w:rsidRPr="00267A03">
        <w:rPr>
          <w:rStyle w:val="StyleUnderline"/>
          <w:highlight w:val="yellow"/>
        </w:rPr>
        <w:t>that</w:t>
      </w:r>
      <w:r w:rsidRPr="00267A03">
        <w:rPr>
          <w:rStyle w:val="StyleUnderline"/>
        </w:rPr>
        <w:t xml:space="preserve"> </w:t>
      </w:r>
      <w:r w:rsidRPr="00267A03">
        <w:rPr>
          <w:rStyle w:val="StyleUnderline"/>
          <w:highlight w:val="yellow"/>
        </w:rPr>
        <w:t xml:space="preserve">others </w:t>
      </w:r>
      <w:r w:rsidRPr="00267A03">
        <w:rPr>
          <w:rStyle w:val="Emphasis"/>
          <w:highlight w:val="yellow"/>
        </w:rPr>
        <w:t>perceive</w:t>
      </w:r>
      <w:r w:rsidRPr="00267A03">
        <w:rPr>
          <w:rStyle w:val="StyleUnderline"/>
          <w:highlight w:val="yellow"/>
        </w:rPr>
        <w:t xml:space="preserve"> it that way.</w:t>
      </w:r>
      <w:r w:rsidRPr="00267A03">
        <w:rPr>
          <w:sz w:val="16"/>
          <w:highlight w:val="yellow"/>
        </w:rPr>
        <w:t xml:space="preserve"> </w:t>
      </w:r>
      <w:r w:rsidRPr="00267A03">
        <w:rPr>
          <w:rStyle w:val="StyleUnderline"/>
          <w:highlight w:val="yellow"/>
        </w:rPr>
        <w:t>Heg</w:t>
      </w:r>
      <w:r w:rsidRPr="00267A03">
        <w:rPr>
          <w:rStyle w:val="StyleUnderline"/>
        </w:rPr>
        <w:t xml:space="preserve">emonic stability </w:t>
      </w:r>
      <w:r w:rsidRPr="00267A03">
        <w:rPr>
          <w:rStyle w:val="StyleUnderline"/>
          <w:highlight w:val="yellow"/>
        </w:rPr>
        <w:t>depends on</w:t>
      </w:r>
      <w:r w:rsidRPr="00267A03">
        <w:rPr>
          <w:rStyle w:val="StyleUnderline"/>
        </w:rPr>
        <w:t xml:space="preserve"> the </w:t>
      </w:r>
      <w:r w:rsidRPr="00267A03">
        <w:rPr>
          <w:rStyle w:val="StyleUnderline"/>
          <w:highlight w:val="yellow"/>
        </w:rPr>
        <w:t>perceptions of other states</w:t>
      </w:r>
      <w:r w:rsidRPr="00267A03">
        <w:rPr>
          <w:rStyle w:val="StyleUnderline"/>
        </w:rPr>
        <w:t xml:space="preserve"> to be successful; </w:t>
      </w:r>
      <w:r w:rsidRPr="00267A03">
        <w:rPr>
          <w:rStyle w:val="Emphasis"/>
          <w:highlight w:val="yellow"/>
        </w:rPr>
        <w:t>it has no hope</w:t>
      </w:r>
      <w:r w:rsidRPr="00267A03">
        <w:rPr>
          <w:rStyle w:val="StyleUnderline"/>
        </w:rPr>
        <w:t xml:space="preserve"> to succeed </w:t>
      </w:r>
      <w:r w:rsidRPr="00267A03">
        <w:rPr>
          <w:rStyle w:val="StyleUnderline"/>
          <w:highlight w:val="yellow"/>
        </w:rPr>
        <w:t>if it encounters resistance</w:t>
      </w:r>
      <w:r w:rsidRPr="00267A03">
        <w:rPr>
          <w:rStyle w:val="StyleUnderline"/>
        </w:rPr>
        <w:t xml:space="preserve"> from the less powerful members of the system, or even if they simply refuse to follow the rules</w:t>
      </w:r>
      <w:r w:rsidRPr="00267A03">
        <w:rPr>
          <w:sz w:val="16"/>
        </w:rPr>
        <w:t xml:space="preserve">. </w:t>
      </w:r>
      <w:r w:rsidRPr="00267A03">
        <w:rPr>
          <w:rStyle w:val="StyleUnderline"/>
        </w:rPr>
        <w:t xml:space="preserve">Relatively small police forces require the general cooperation of large communities to have any chance of establishing </w:t>
      </w:r>
      <w:r w:rsidRPr="00C55C4F">
        <w:rPr>
          <w:rStyle w:val="StyleUnderline"/>
        </w:rPr>
        <w:t>order.</w:t>
      </w:r>
      <w:r w:rsidRPr="00C55C4F">
        <w:rPr>
          <w:sz w:val="16"/>
        </w:rPr>
        <w:t xml:space="preserve"> </w:t>
      </w:r>
      <w:r w:rsidRPr="00C55C4F">
        <w:rPr>
          <w:rStyle w:val="StyleUnderline"/>
        </w:rPr>
        <w:t>They must perceive the sheriff as just, rational, and essentially nonthreatening.</w:t>
      </w:r>
      <w:r w:rsidRPr="00C55C4F">
        <w:rPr>
          <w:sz w:val="16"/>
        </w:rPr>
        <w:t xml:space="preserve"> The lack of balancing behavior in the system, which has been puzzling to many realists, seems to support the notion of widespread perceptions of benevolent hegemony.101 Were they threatened</w:t>
      </w:r>
      <w:r w:rsidRPr="00267A03">
        <w:rPr>
          <w:sz w:val="16"/>
        </w:rPr>
        <w:t xml:space="preserve">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56E4FA6E" w14:textId="77777777" w:rsidR="007E2B2B" w:rsidRPr="00267A03" w:rsidRDefault="007E2B2B" w:rsidP="007E2B2B">
      <w:pPr>
        <w:rPr>
          <w:rStyle w:val="Emphasis"/>
        </w:rPr>
      </w:pPr>
      <w:r w:rsidRPr="00267A03">
        <w:rPr>
          <w:rStyle w:val="StyleUnderline"/>
        </w:rPr>
        <w:t>Hegemonic-stability theorists purport to understand the perceptions of others, at times better than those others understand themselves</w:t>
      </w:r>
      <w:r w:rsidRPr="00267A03">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267A03">
        <w:rPr>
          <w:rStyle w:val="StyleUnderline"/>
        </w:rPr>
        <w:t xml:space="preserve">In the 1990s, </w:t>
      </w:r>
      <w:r w:rsidRPr="00267A03">
        <w:rPr>
          <w:rStyle w:val="StyleUnderline"/>
          <w:highlight w:val="yellow"/>
        </w:rPr>
        <w:t>Russian protests regarding NATO</w:t>
      </w:r>
      <w:r w:rsidRPr="00267A03">
        <w:rPr>
          <w:rStyle w:val="StyleUnderline"/>
        </w:rPr>
        <w:t xml:space="preserve"> expansion—though nearly universal—</w:t>
      </w:r>
      <w:r w:rsidRPr="00267A03">
        <w:rPr>
          <w:rStyle w:val="StyleUnderline"/>
          <w:highlight w:val="yellow"/>
        </w:rPr>
        <w:t>were not taken seriously</w:t>
      </w:r>
      <w:r w:rsidRPr="00267A03">
        <w:rPr>
          <w:rStyle w:val="StyleUnderline"/>
        </w:rPr>
        <w:t>, since US planners believed the alliance’s benevolent intentions were apparent to all.</w:t>
      </w:r>
      <w:r w:rsidRPr="00267A03">
        <w:rPr>
          <w:sz w:val="16"/>
        </w:rPr>
        <w:t xml:space="preserve"> Sagacious Russians understood that expansion would actually be beneficial, since it would bring stability to their western border.103 </w:t>
      </w:r>
      <w:r w:rsidRPr="00267A03">
        <w:rPr>
          <w:rStyle w:val="StyleUnderline"/>
        </w:rPr>
        <w:t xml:space="preserve">President </w:t>
      </w:r>
      <w:r w:rsidRPr="00496CC2">
        <w:rPr>
          <w:rStyle w:val="StyleUnderline"/>
        </w:rPr>
        <w:t>Clinton and Secretary of State Warren Christopher were caught off guard by the hostility</w:t>
      </w:r>
      <w:r w:rsidRPr="00267A03">
        <w:rPr>
          <w:rStyle w:val="StyleUnderline"/>
        </w:rPr>
        <w:t xml:space="preserve"> of their counterparts regarding the issue at a summit in Budapest in December 1994</w:t>
      </w:r>
      <w:r w:rsidRPr="00267A03">
        <w:rPr>
          <w:sz w:val="16"/>
        </w:rPr>
        <w:t xml:space="preserve">.104 </w:t>
      </w:r>
      <w:r w:rsidRPr="00267A03">
        <w:rPr>
          <w:rStyle w:val="StyleUnderline"/>
          <w:highlight w:val="yellow"/>
        </w:rPr>
        <w:t>Despite warnings from</w:t>
      </w:r>
      <w:r w:rsidRPr="00267A03">
        <w:rPr>
          <w:rStyle w:val="StyleUnderline"/>
        </w:rPr>
        <w:t xml:space="preserve"> the vast majority of academic and policy </w:t>
      </w:r>
      <w:r w:rsidRPr="00267A03">
        <w:rPr>
          <w:rStyle w:val="StyleUnderline"/>
          <w:highlight w:val="yellow"/>
        </w:rPr>
        <w:t xml:space="preserve">experts about the </w:t>
      </w:r>
      <w:r w:rsidRPr="00267A03">
        <w:rPr>
          <w:rStyle w:val="StyleUnderline"/>
        </w:rPr>
        <w:t xml:space="preserve">likely </w:t>
      </w:r>
      <w:r w:rsidRPr="00267A03">
        <w:rPr>
          <w:rStyle w:val="StyleUnderline"/>
          <w:highlight w:val="yellow"/>
        </w:rPr>
        <w:t>Russian reaction</w:t>
      </w:r>
      <w:r w:rsidRPr="00267A03">
        <w:rPr>
          <w:rStyle w:val="StyleUnderline"/>
        </w:rPr>
        <w:t xml:space="preserve"> and overall wisdom of expansion itself, the administration failed to anticipate Moscow’s position.</w:t>
      </w:r>
      <w:r w:rsidRPr="00267A03">
        <w:rPr>
          <w:sz w:val="16"/>
        </w:rPr>
        <w:t xml:space="preserve">105 </w:t>
      </w:r>
      <w:r w:rsidRPr="00267A03">
        <w:rPr>
          <w:rStyle w:val="StyleUnderline"/>
        </w:rPr>
        <w:t xml:space="preserve">The Russians did not seem to believe American assurances that expansion would actually be good for them. </w:t>
      </w:r>
      <w:r w:rsidRPr="00267A03">
        <w:rPr>
          <w:rStyle w:val="Emphasis"/>
        </w:rPr>
        <w:t>The United States overestimated the degree to which others saw it as benevolent.</w:t>
      </w:r>
    </w:p>
    <w:p w14:paraId="29682EFF" w14:textId="77777777" w:rsidR="007E2B2B" w:rsidRPr="00267A03" w:rsidRDefault="007E2B2B" w:rsidP="007E2B2B">
      <w:pPr>
        <w:rPr>
          <w:sz w:val="16"/>
        </w:rPr>
      </w:pPr>
      <w:r w:rsidRPr="00267A03">
        <w:rPr>
          <w:rStyle w:val="StyleUnderline"/>
        </w:rPr>
        <w:t xml:space="preserve">Once again, the culture of the United States might make its leaders more vulnerable to this misperception. The need for </w:t>
      </w:r>
      <w:r w:rsidRPr="00267A03">
        <w:rPr>
          <w:rStyle w:val="StyleUnderline"/>
          <w:highlight w:val="yellow"/>
        </w:rPr>
        <w:t>positive self-regard appears</w:t>
      </w:r>
      <w:r w:rsidRPr="00267A03">
        <w:rPr>
          <w:rStyle w:val="StyleUnderline"/>
        </w:rPr>
        <w:t xml:space="preserve"> to be </w:t>
      </w:r>
      <w:r w:rsidRPr="0004513F">
        <w:rPr>
          <w:rStyle w:val="StyleUnderline"/>
        </w:rPr>
        <w:t xml:space="preserve">particularly </w:t>
      </w:r>
      <w:r w:rsidRPr="00267A03">
        <w:rPr>
          <w:rStyle w:val="StyleUnderline"/>
          <w:highlight w:val="yellow"/>
        </w:rPr>
        <w:t>strong in North America</w:t>
      </w:r>
      <w:r w:rsidRPr="00267A03">
        <w:rPr>
          <w:rStyle w:val="StyleUnderline"/>
        </w:rPr>
        <w:t>n societies</w:t>
      </w:r>
      <w:r w:rsidRPr="00267A03">
        <w:rPr>
          <w:sz w:val="16"/>
        </w:rPr>
        <w:t xml:space="preserve"> compared to elsewhere.106 </w:t>
      </w:r>
      <w:r w:rsidRPr="00267A03">
        <w:rPr>
          <w:rStyle w:val="StyleUnderline"/>
        </w:rPr>
        <w:t>Western egos tend to be gratified through self-promotion rather than humility, and independence rather than interdependence</w:t>
      </w:r>
      <w:r w:rsidRPr="00267A03">
        <w:rPr>
          <w:sz w:val="16"/>
        </w:rPr>
        <w:t xml:space="preserve">. </w:t>
      </w:r>
      <w:r w:rsidRPr="00267A03">
        <w:rPr>
          <w:rStyle w:val="StyleUnderline"/>
        </w:rPr>
        <w:t xml:space="preserve">Americans are more likely to feel good if they </w:t>
      </w:r>
      <w:r w:rsidRPr="00267A03">
        <w:rPr>
          <w:rStyle w:val="StyleUnderline"/>
        </w:rPr>
        <w:lastRenderedPageBreak/>
        <w:t>are unique rather than a good cog in society’s wheel, and uniquely good. The need to be perceived as benevolent</w:t>
      </w:r>
      <w:r w:rsidRPr="00267A03">
        <w:rPr>
          <w:sz w:val="16"/>
        </w:rPr>
        <w:t>, though universal, may well exert stronger encouragement for US observers to project their perceptions onto others.</w:t>
      </w:r>
    </w:p>
    <w:p w14:paraId="1CDFA8BB" w14:textId="77777777" w:rsidR="007E2B2B" w:rsidRPr="00267A03" w:rsidRDefault="007E2B2B" w:rsidP="007E2B2B">
      <w:pPr>
        <w:rPr>
          <w:rStyle w:val="StyleUnderline"/>
        </w:rPr>
      </w:pPr>
      <w:r w:rsidRPr="00267A03">
        <w:rPr>
          <w:rStyle w:val="StyleUnderline"/>
          <w:highlight w:val="yellow"/>
        </w:rPr>
        <w:t xml:space="preserve">The </w:t>
      </w:r>
      <w:r w:rsidRPr="00267A03">
        <w:rPr>
          <w:rStyle w:val="Emphasis"/>
          <w:highlight w:val="yellow"/>
        </w:rPr>
        <w:t>U</w:t>
      </w:r>
      <w:r w:rsidRPr="00267A03">
        <w:rPr>
          <w:rStyle w:val="StyleUnderline"/>
        </w:rPr>
        <w:t xml:space="preserve">nited </w:t>
      </w:r>
      <w:r w:rsidRPr="00267A03">
        <w:rPr>
          <w:rStyle w:val="Emphasis"/>
          <w:highlight w:val="yellow"/>
        </w:rPr>
        <w:t>S</w:t>
      </w:r>
      <w:r w:rsidRPr="00267A03">
        <w:rPr>
          <w:rStyle w:val="StyleUnderline"/>
        </w:rPr>
        <w:t xml:space="preserve">tates almost certainly </w:t>
      </w:r>
      <w:r w:rsidRPr="00267A03">
        <w:rPr>
          <w:rStyle w:val="StyleUnderline"/>
          <w:highlight w:val="yellow"/>
        </w:rPr>
        <w:t>frightens others more than</w:t>
      </w:r>
      <w:r w:rsidRPr="00267A03">
        <w:rPr>
          <w:rStyle w:val="StyleUnderline"/>
        </w:rPr>
        <w:t xml:space="preserve"> its </w:t>
      </w:r>
      <w:r w:rsidRPr="00267A03">
        <w:rPr>
          <w:rStyle w:val="StyleUnderline"/>
          <w:highlight w:val="yellow"/>
        </w:rPr>
        <w:t>leaders perceive</w:t>
      </w:r>
      <w:r w:rsidRPr="00267A03">
        <w:rPr>
          <w:sz w:val="16"/>
        </w:rPr>
        <w:t xml:space="preserve">. </w:t>
      </w:r>
      <w:r w:rsidRPr="00267A03">
        <w:rPr>
          <w:rStyle w:val="StyleUnderline"/>
        </w:rPr>
        <w:t>A quarter of the 68,000 respondents to a 2013 Gallup poll in sixty-five countries identified the United States as the “greatest threat to world peace,” which was more than three times the total for the second-place country</w:t>
      </w:r>
      <w:r w:rsidRPr="00267A03">
        <w:rPr>
          <w:sz w:val="16"/>
        </w:rPr>
        <w:t xml:space="preserve"> (Pakistan).107 </w:t>
      </w:r>
      <w:r w:rsidRPr="00267A03">
        <w:rPr>
          <w:rStyle w:val="StyleUnderline"/>
        </w:rPr>
        <w:t>The international community always has to worry about the potential for police brutality, even if it occurs rarely</w:t>
      </w:r>
      <w:r w:rsidRPr="00267A03">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267A03">
        <w:rPr>
          <w:rStyle w:val="StyleUnderline"/>
        </w:rPr>
        <w:t xml:space="preserve">; it is not just petulant resentment, but understandable </w:t>
      </w:r>
      <w:r w:rsidRPr="00267A03">
        <w:rPr>
          <w:rStyle w:val="StyleUnderline"/>
          <w:highlight w:val="yellow"/>
        </w:rPr>
        <w:t xml:space="preserve">disagreement with </w:t>
      </w:r>
      <w:r w:rsidRPr="0004513F">
        <w:rPr>
          <w:rStyle w:val="StyleUnderline"/>
        </w:rPr>
        <w:t xml:space="preserve">US </w:t>
      </w:r>
      <w:r w:rsidRPr="00267A03">
        <w:rPr>
          <w:rStyle w:val="StyleUnderline"/>
          <w:highlight w:val="yellow"/>
        </w:rPr>
        <w:t>policies</w:t>
      </w:r>
      <w:r w:rsidRPr="00267A03">
        <w:rPr>
          <w:rStyle w:val="StyleUnderline"/>
        </w:rPr>
        <w:t xml:space="preserve">, that </w:t>
      </w:r>
      <w:r w:rsidRPr="00267A03">
        <w:rPr>
          <w:rStyle w:val="StyleUnderline"/>
          <w:highlight w:val="yellow"/>
        </w:rPr>
        <w:t>motivates</w:t>
      </w:r>
      <w:r w:rsidRPr="00267A03">
        <w:rPr>
          <w:rStyle w:val="StyleUnderline"/>
        </w:rPr>
        <w:t xml:space="preserve"> </w:t>
      </w:r>
      <w:r w:rsidRPr="00267A03">
        <w:rPr>
          <w:rStyle w:val="Emphasis"/>
          <w:highlight w:val="yellow"/>
        </w:rPr>
        <w:t>counterhegemonic</w:t>
      </w:r>
      <w:r w:rsidRPr="00267A03">
        <w:rPr>
          <w:rStyle w:val="Emphasis"/>
        </w:rPr>
        <w:t xml:space="preserve"> beliefs and </w:t>
      </w:r>
      <w:r w:rsidRPr="00267A03">
        <w:rPr>
          <w:rStyle w:val="Emphasis"/>
          <w:highlight w:val="yellow"/>
        </w:rPr>
        <w:t>behavior</w:t>
      </w:r>
      <w:r w:rsidRPr="00267A03">
        <w:rPr>
          <w:rStyle w:val="StyleUnderline"/>
        </w:rPr>
        <w:t>.</w:t>
      </w:r>
    </w:p>
    <w:p w14:paraId="4B58DB56" w14:textId="77777777" w:rsidR="007E2B2B" w:rsidRPr="00267A03" w:rsidRDefault="007E2B2B" w:rsidP="007E2B2B">
      <w:pPr>
        <w:rPr>
          <w:rStyle w:val="StyleUnderline"/>
        </w:rPr>
      </w:pPr>
      <w:r w:rsidRPr="00267A03">
        <w:rPr>
          <w:rStyle w:val="StyleUnderline"/>
        </w:rPr>
        <w:t xml:space="preserve">To review, assuming for a moment that </w:t>
      </w:r>
      <w:r w:rsidRPr="0004513F">
        <w:rPr>
          <w:rStyle w:val="StyleUnderline"/>
        </w:rPr>
        <w:t xml:space="preserve">US </w:t>
      </w:r>
      <w:r w:rsidRPr="00267A03">
        <w:rPr>
          <w:rStyle w:val="StyleUnderline"/>
          <w:highlight w:val="yellow"/>
        </w:rPr>
        <w:t>leaders</w:t>
      </w:r>
      <w:r w:rsidRPr="00267A03">
        <w:rPr>
          <w:rStyle w:val="StyleUnderline"/>
        </w:rPr>
        <w:t xml:space="preserve"> are subject to </w:t>
      </w:r>
      <w:r w:rsidRPr="00267A03">
        <w:rPr>
          <w:rStyle w:val="Emphasis"/>
        </w:rPr>
        <w:t>the same forces that affect every human being</w:t>
      </w:r>
      <w:r w:rsidRPr="00267A03">
        <w:rPr>
          <w:rStyle w:val="StyleUnderline"/>
        </w:rPr>
        <w:t xml:space="preserve">, they </w:t>
      </w:r>
      <w:r w:rsidRPr="00267A03">
        <w:rPr>
          <w:rStyle w:val="Emphasis"/>
          <w:highlight w:val="yellow"/>
        </w:rPr>
        <w:t>overestimate</w:t>
      </w:r>
      <w:r w:rsidRPr="00267A03">
        <w:rPr>
          <w:rStyle w:val="StyleUnderline"/>
        </w:rPr>
        <w:t xml:space="preserve"> the amount of </w:t>
      </w:r>
      <w:r w:rsidRPr="00267A03">
        <w:rPr>
          <w:rStyle w:val="StyleUnderline"/>
          <w:highlight w:val="yellow"/>
        </w:rPr>
        <w:t xml:space="preserve">control they have </w:t>
      </w:r>
      <w:r w:rsidRPr="00C55C4F">
        <w:rPr>
          <w:rStyle w:val="StyleUnderline"/>
        </w:rPr>
        <w:t xml:space="preserve">over other </w:t>
      </w:r>
      <w:proofErr w:type="gramStart"/>
      <w:r w:rsidRPr="00C55C4F">
        <w:rPr>
          <w:rStyle w:val="StyleUnderline"/>
        </w:rPr>
        <w:t>actors</w:t>
      </w:r>
      <w:r w:rsidRPr="00267A03">
        <w:rPr>
          <w:sz w:val="16"/>
        </w:rPr>
        <w:t xml:space="preserve">, </w:t>
      </w:r>
      <w:r w:rsidRPr="00267A03">
        <w:rPr>
          <w:rStyle w:val="StyleUnderline"/>
        </w:rPr>
        <w:t>and</w:t>
      </w:r>
      <w:proofErr w:type="gramEnd"/>
      <w:r w:rsidRPr="00267A03">
        <w:rPr>
          <w:rStyle w:val="StyleUnderline"/>
        </w:rPr>
        <w:t xml:space="preserve"> are not as important to decisions made elsewhere as they believe themselves to be. And they probably perceive their own benevolence to be much greater than do others.</w:t>
      </w:r>
      <w:r w:rsidRPr="00267A03">
        <w:rPr>
          <w:sz w:val="16"/>
        </w:rPr>
        <w:t xml:space="preserve"> </w:t>
      </w:r>
      <w:r w:rsidRPr="00267A03">
        <w:rPr>
          <w:rStyle w:val="StyleUnderline"/>
        </w:rPr>
        <w:t xml:space="preserve">These common phenomena all influence US beliefs in the same </w:t>
      </w:r>
      <w:proofErr w:type="gramStart"/>
      <w:r w:rsidRPr="00267A03">
        <w:rPr>
          <w:rStyle w:val="StyleUnderline"/>
        </w:rPr>
        <w:t>direction, and</w:t>
      </w:r>
      <w:proofErr w:type="gramEnd"/>
      <w:r w:rsidRPr="00267A03">
        <w:rPr>
          <w:rStyle w:val="StyleUnderline"/>
        </w:rPr>
        <w:t xml:space="preserve"> may well increase the apparent explanatory power of hegemony beyond what the facts would otherwise support.</w:t>
      </w:r>
      <w:r w:rsidRPr="00267A03">
        <w:rPr>
          <w:sz w:val="16"/>
        </w:rPr>
        <w:t xml:space="preserve"> </w:t>
      </w:r>
      <w:r w:rsidRPr="00267A03">
        <w:rPr>
          <w:rStyle w:val="StyleUnderline"/>
        </w:rPr>
        <w:t xml:space="preserve">The </w:t>
      </w:r>
      <w:r w:rsidRPr="00267A03">
        <w:rPr>
          <w:rStyle w:val="Emphasis"/>
        </w:rPr>
        <w:t>U</w:t>
      </w:r>
      <w:r w:rsidRPr="00267A03">
        <w:rPr>
          <w:rStyle w:val="StyleUnderline"/>
        </w:rPr>
        <w:t xml:space="preserve">nited </w:t>
      </w:r>
      <w:r w:rsidRPr="00267A03">
        <w:rPr>
          <w:rStyle w:val="Emphasis"/>
        </w:rPr>
        <w:t>S</w:t>
      </w:r>
      <w:r w:rsidRPr="00267A03">
        <w:rPr>
          <w:rStyle w:val="StyleUnderline"/>
        </w:rPr>
        <w:t>tates is probably not as central to the New Peace as either liberals or neoconservatives believe.</w:t>
      </w:r>
    </w:p>
    <w:p w14:paraId="2AE33E12" w14:textId="77777777" w:rsidR="007E2B2B" w:rsidRPr="00267A03" w:rsidRDefault="007E2B2B" w:rsidP="007E2B2B">
      <w:pPr>
        <w:rPr>
          <w:sz w:val="16"/>
        </w:rPr>
      </w:pPr>
      <w:r w:rsidRPr="00267A03">
        <w:rPr>
          <w:sz w:val="16"/>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6AD10B7B" w14:textId="77777777" w:rsidR="007E2B2B" w:rsidRPr="00267A03" w:rsidRDefault="007E2B2B" w:rsidP="007E2B2B">
      <w:pPr>
        <w:rPr>
          <w:rStyle w:val="StyleUnderline"/>
        </w:rPr>
      </w:pPr>
      <w:r w:rsidRPr="00267A03">
        <w:rPr>
          <w:sz w:val="16"/>
        </w:rPr>
        <w:t xml:space="preserve">For those not yet fully converted, however, </w:t>
      </w:r>
      <w:r w:rsidRPr="00267A03">
        <w:rPr>
          <w:rStyle w:val="StyleUnderline"/>
        </w:rPr>
        <w:t>perhaps it will be significant that corroborating evidence for the relationship is extremely hard to identify. If indeed hegemonic stability exists, it does so without leaving much of a trace.</w:t>
      </w:r>
      <w:r w:rsidRPr="00267A03">
        <w:rPr>
          <w:sz w:val="16"/>
        </w:rPr>
        <w:t xml:space="preserve"> </w:t>
      </w:r>
      <w:r w:rsidRPr="00267A03">
        <w:rPr>
          <w:rStyle w:val="StyleUnderline"/>
          <w:highlight w:val="yellow"/>
        </w:rPr>
        <w:t>Neither Washington’s spending</w:t>
      </w:r>
      <w:r w:rsidRPr="00267A03">
        <w:rPr>
          <w:sz w:val="16"/>
        </w:rPr>
        <w:t xml:space="preserve">, nor its </w:t>
      </w:r>
      <w:r w:rsidRPr="0004513F">
        <w:rPr>
          <w:rStyle w:val="StyleUnderline"/>
        </w:rPr>
        <w:t>interventions,</w:t>
      </w:r>
      <w:r w:rsidRPr="00267A03">
        <w:rPr>
          <w:rStyle w:val="StyleUnderline"/>
          <w:highlight w:val="yellow"/>
        </w:rPr>
        <w:t xml:space="preserve"> nor</w:t>
      </w:r>
      <w:r w:rsidRPr="00267A03">
        <w:rPr>
          <w:sz w:val="16"/>
        </w:rPr>
        <w:t xml:space="preserve"> its overall </w:t>
      </w:r>
      <w:r w:rsidRPr="00267A03">
        <w:rPr>
          <w:rStyle w:val="StyleUnderline"/>
          <w:highlight w:val="yellow"/>
        </w:rPr>
        <w:t xml:space="preserve">grand strategy </w:t>
      </w:r>
      <w:r w:rsidRPr="00267A03">
        <w:rPr>
          <w:rStyle w:val="StyleUnderline"/>
        </w:rPr>
        <w:t>seem to</w:t>
      </w:r>
      <w:r w:rsidRPr="00267A03">
        <w:rPr>
          <w:sz w:val="16"/>
        </w:rPr>
        <w:t xml:space="preserve"> </w:t>
      </w:r>
      <w:r w:rsidRPr="00267A03">
        <w:rPr>
          <w:rStyle w:val="StyleUnderline"/>
          <w:highlight w:val="yellow"/>
        </w:rPr>
        <w:t xml:space="preserve">matter </w:t>
      </w:r>
      <w:r w:rsidRPr="00267A03">
        <w:rPr>
          <w:rStyle w:val="StyleUnderline"/>
        </w:rPr>
        <w:t xml:space="preserve">much </w:t>
      </w:r>
      <w:r w:rsidRPr="00267A03">
        <w:rPr>
          <w:rStyle w:val="StyleUnderline"/>
          <w:highlight w:val="yellow"/>
        </w:rPr>
        <w:t xml:space="preserve">to </w:t>
      </w:r>
      <w:r w:rsidRPr="0004513F">
        <w:rPr>
          <w:rStyle w:val="StyleUnderline"/>
        </w:rPr>
        <w:t xml:space="preserve">the </w:t>
      </w:r>
      <w:r w:rsidRPr="00267A03">
        <w:rPr>
          <w:rStyle w:val="StyleUnderline"/>
          <w:highlight w:val="yellow"/>
        </w:rPr>
        <w:t>levels of armed conflict</w:t>
      </w:r>
      <w:r w:rsidRPr="00267A03">
        <w:rPr>
          <w:rStyle w:val="StyleUnderline"/>
        </w:rPr>
        <w:t xml:space="preserve"> around the world</w:t>
      </w:r>
      <w:r w:rsidRPr="00267A03">
        <w:rPr>
          <w:sz w:val="16"/>
        </w:rPr>
        <w:t xml:space="preserve"> (apart from those wars that Uncle Sam starts). </w:t>
      </w:r>
      <w:r w:rsidRPr="00267A03">
        <w:rPr>
          <w:rStyle w:val="StyleUnderline"/>
          <w:highlight w:val="yellow"/>
        </w:rPr>
        <w:t xml:space="preserve">The </w:t>
      </w:r>
      <w:r w:rsidRPr="00267A03">
        <w:rPr>
          <w:rStyle w:val="Emphasis"/>
          <w:highlight w:val="yellow"/>
        </w:rPr>
        <w:t>empirical record</w:t>
      </w:r>
      <w:r w:rsidRPr="00267A03">
        <w:rPr>
          <w:rStyle w:val="StyleUnderline"/>
          <w:highlight w:val="yellow"/>
        </w:rPr>
        <w:t xml:space="preserve"> does not contain</w:t>
      </w:r>
      <w:r w:rsidRPr="00267A03">
        <w:rPr>
          <w:rStyle w:val="StyleUnderline"/>
        </w:rPr>
        <w:t xml:space="preserve"> strong </w:t>
      </w:r>
      <w:r w:rsidRPr="00267A03">
        <w:rPr>
          <w:rStyle w:val="StyleUnderline"/>
          <w:highlight w:val="yellow"/>
        </w:rPr>
        <w:t>reasons to believe</w:t>
      </w:r>
      <w:r w:rsidRPr="00267A03">
        <w:rPr>
          <w:rStyle w:val="StyleUnderline"/>
        </w:rPr>
        <w:t xml:space="preserve"> that </w:t>
      </w:r>
      <w:r w:rsidRPr="00267A03">
        <w:rPr>
          <w:rStyle w:val="StyleUnderline"/>
          <w:highlight w:val="yellow"/>
        </w:rPr>
        <w:t>unipolarity and</w:t>
      </w:r>
      <w:r w:rsidRPr="00267A03">
        <w:rPr>
          <w:rStyle w:val="StyleUnderline"/>
        </w:rPr>
        <w:t xml:space="preserve"> the New </w:t>
      </w:r>
      <w:r w:rsidRPr="00267A03">
        <w:rPr>
          <w:rStyle w:val="StyleUnderline"/>
          <w:highlight w:val="yellow"/>
        </w:rPr>
        <w:t>Peace are related</w:t>
      </w:r>
      <w:r w:rsidRPr="00267A03">
        <w:rPr>
          <w:rStyle w:val="StyleUnderline"/>
        </w:rPr>
        <w:t xml:space="preserve">, and </w:t>
      </w:r>
      <w:r w:rsidRPr="00267A03">
        <w:rPr>
          <w:rStyle w:val="StyleUnderline"/>
          <w:highlight w:val="yellow"/>
        </w:rPr>
        <w:t xml:space="preserve">insights from </w:t>
      </w:r>
      <w:r w:rsidRPr="00267A03">
        <w:rPr>
          <w:rStyle w:val="Emphasis"/>
          <w:highlight w:val="yellow"/>
        </w:rPr>
        <w:t>political psychology</w:t>
      </w:r>
      <w:r w:rsidRPr="00267A03">
        <w:rPr>
          <w:rStyle w:val="StyleUnderline"/>
          <w:highlight w:val="yellow"/>
        </w:rPr>
        <w:t xml:space="preserve"> suggest</w:t>
      </w:r>
      <w:r w:rsidRPr="00267A03">
        <w:rPr>
          <w:rStyle w:val="StyleUnderline"/>
        </w:rPr>
        <w:t xml:space="preserve"> that </w:t>
      </w:r>
      <w:r w:rsidRPr="00267A03">
        <w:rPr>
          <w:rStyle w:val="StyleUnderline"/>
          <w:highlight w:val="yellow"/>
        </w:rPr>
        <w:t>heg</w:t>
      </w:r>
      <w:r w:rsidRPr="00267A03">
        <w:rPr>
          <w:rStyle w:val="StyleUnderline"/>
        </w:rPr>
        <w:t xml:space="preserve">emonic stability </w:t>
      </w:r>
      <w:r w:rsidRPr="00267A03">
        <w:rPr>
          <w:rStyle w:val="StyleUnderline"/>
          <w:highlight w:val="yellow"/>
        </w:rPr>
        <w:t>is</w:t>
      </w:r>
      <w:r w:rsidRPr="00267A03">
        <w:rPr>
          <w:rStyle w:val="StyleUnderline"/>
        </w:rPr>
        <w:t xml:space="preserve"> a belief particularly </w:t>
      </w:r>
      <w:r w:rsidRPr="00267A03">
        <w:rPr>
          <w:rStyle w:val="StyleUnderline"/>
          <w:highlight w:val="yellow"/>
        </w:rPr>
        <w:t>susceptible to misperception</w:t>
      </w:r>
      <w:r w:rsidRPr="00267A03">
        <w:rPr>
          <w:sz w:val="16"/>
        </w:rPr>
        <w:t xml:space="preserve">. US leaders probably exaggerate the degree to which their power </w:t>
      </w:r>
      <w:proofErr w:type="gramStart"/>
      <w:r w:rsidRPr="00267A03">
        <w:rPr>
          <w:sz w:val="16"/>
        </w:rPr>
        <w:t>matters, and</w:t>
      </w:r>
      <w:proofErr w:type="gramEnd"/>
      <w:r w:rsidRPr="00267A03">
        <w:rPr>
          <w:sz w:val="16"/>
        </w:rPr>
        <w:t xml:space="preserve"> could retrench without much risk to themselves or the world around them. </w:t>
      </w:r>
      <w:r w:rsidRPr="00267A03">
        <w:rPr>
          <w:rStyle w:val="StyleUnderline"/>
        </w:rPr>
        <w:t>Researchers will need to look elsewhere to explain why the world has entered into the most peaceful period in its history.</w:t>
      </w:r>
    </w:p>
    <w:p w14:paraId="70B270CE" w14:textId="77777777" w:rsidR="007E2B2B" w:rsidRPr="00B95C52" w:rsidRDefault="007E2B2B" w:rsidP="007E2B2B">
      <w:pPr>
        <w:rPr>
          <w:u w:val="single"/>
        </w:rPr>
      </w:pPr>
      <w:r w:rsidRPr="00267A03">
        <w:rPr>
          <w:sz w:val="16"/>
        </w:rPr>
        <w:t xml:space="preserve">The good news from this is that </w:t>
      </w:r>
      <w:r w:rsidRPr="00777762">
        <w:rPr>
          <w:rStyle w:val="StyleUnderline"/>
          <w:highlight w:val="yellow"/>
        </w:rPr>
        <w:t>the New Peace will</w:t>
      </w:r>
      <w:r w:rsidRPr="00267A03">
        <w:rPr>
          <w:sz w:val="16"/>
        </w:rPr>
        <w:t xml:space="preserve"> probably </w:t>
      </w:r>
      <w:r w:rsidRPr="00777762">
        <w:rPr>
          <w:rStyle w:val="StyleUnderline"/>
          <w:highlight w:val="yellow"/>
        </w:rPr>
        <w:t>persist</w:t>
      </w:r>
      <w:r w:rsidRPr="00267A03">
        <w:rPr>
          <w:sz w:val="16"/>
        </w:rPr>
        <w:t xml:space="preserve"> for quite some time, </w:t>
      </w:r>
      <w:r w:rsidRPr="00777762">
        <w:rPr>
          <w:rStyle w:val="StyleUnderline"/>
          <w:highlight w:val="yellow"/>
        </w:rPr>
        <w:t xml:space="preserve">no matter </w:t>
      </w:r>
      <w:r w:rsidRPr="00267A03">
        <w:rPr>
          <w:rStyle w:val="StyleUnderline"/>
          <w:highlight w:val="yellow"/>
        </w:rPr>
        <w:t xml:space="preserve">how dominant </w:t>
      </w:r>
      <w:r w:rsidRPr="00777762">
        <w:rPr>
          <w:rStyle w:val="StyleUnderline"/>
          <w:highlight w:val="yellow"/>
        </w:rPr>
        <w:t xml:space="preserve">the </w:t>
      </w:r>
      <w:r w:rsidRPr="00777762">
        <w:rPr>
          <w:rStyle w:val="Emphasis"/>
          <w:highlight w:val="yellow"/>
        </w:rPr>
        <w:t>U</w:t>
      </w:r>
      <w:r w:rsidRPr="00777762">
        <w:rPr>
          <w:rStyle w:val="StyleUnderline"/>
        </w:rPr>
        <w:t xml:space="preserve">nited </w:t>
      </w:r>
      <w:r w:rsidRPr="00777762">
        <w:rPr>
          <w:rStyle w:val="Emphasis"/>
          <w:highlight w:val="yellow"/>
        </w:rPr>
        <w:t>S</w:t>
      </w:r>
      <w:r w:rsidRPr="00777762">
        <w:rPr>
          <w:rStyle w:val="StyleUnderline"/>
        </w:rPr>
        <w:t xml:space="preserve">tates </w:t>
      </w:r>
      <w:r w:rsidRPr="00777762">
        <w:rPr>
          <w:rStyle w:val="StyleUnderline"/>
          <w:highlight w:val="yellow"/>
        </w:rPr>
        <w:t xml:space="preserve">is, </w:t>
      </w:r>
      <w:r w:rsidRPr="00267A03">
        <w:rPr>
          <w:rStyle w:val="Emphasis"/>
          <w:highlight w:val="yellow"/>
        </w:rPr>
        <w:t>or what policies</w:t>
      </w:r>
      <w:r w:rsidRPr="00267A03">
        <w:rPr>
          <w:rStyle w:val="Emphasis"/>
        </w:rPr>
        <w:t xml:space="preserve"> </w:t>
      </w:r>
      <w:r w:rsidRPr="00267A03">
        <w:rPr>
          <w:rStyle w:val="Emphasis"/>
          <w:b w:val="0"/>
        </w:rPr>
        <w:t>President</w:t>
      </w:r>
      <w:r w:rsidRPr="00267A03">
        <w:rPr>
          <w:rStyle w:val="Emphasis"/>
        </w:rPr>
        <w:t xml:space="preserve"> </w:t>
      </w:r>
      <w:r w:rsidRPr="00267A03">
        <w:rPr>
          <w:rStyle w:val="Emphasis"/>
          <w:highlight w:val="yellow"/>
        </w:rPr>
        <w:t>Trump follows</w:t>
      </w:r>
      <w:r w:rsidRPr="00267A03">
        <w:rPr>
          <w:sz w:val="16"/>
        </w:rPr>
        <w:t xml:space="preserve">, or how much resentment its actions cause in the periphery. </w:t>
      </w:r>
      <w:r w:rsidRPr="00777762">
        <w:rPr>
          <w:rStyle w:val="StyleUnderline"/>
        </w:rPr>
        <w:t>The people of the twenty-first century are likely to be much safer and more secure than any of their predecessors, even if many of them do not always believe it.</w:t>
      </w:r>
    </w:p>
    <w:p w14:paraId="25805FFA" w14:textId="77777777" w:rsidR="007E2B2B" w:rsidRPr="007E2B2B" w:rsidRDefault="007E2B2B" w:rsidP="007E2B2B"/>
    <w:p w14:paraId="35EA2172" w14:textId="4F0AA215" w:rsidR="008C2644" w:rsidRDefault="008C2644" w:rsidP="0016539B">
      <w:pPr>
        <w:pStyle w:val="Heading2"/>
      </w:pPr>
      <w:r>
        <w:lastRenderedPageBreak/>
        <w:t>Health Care Advantage</w:t>
      </w:r>
    </w:p>
    <w:p w14:paraId="149BE91C" w14:textId="069C21B3" w:rsidR="008C2644" w:rsidRPr="008C2644" w:rsidRDefault="008C2644" w:rsidP="008C2644">
      <w:pPr>
        <w:pStyle w:val="Heading3"/>
      </w:pPr>
      <w:r>
        <w:lastRenderedPageBreak/>
        <w:t>No Solvency---1NC</w:t>
      </w:r>
    </w:p>
    <w:p w14:paraId="47E2A23B" w14:textId="77777777" w:rsidR="008C2644" w:rsidRPr="00B8676A" w:rsidRDefault="008C2644" w:rsidP="008C2644">
      <w:pPr>
        <w:pStyle w:val="Heading4"/>
      </w:pPr>
      <w:r w:rsidRPr="00B8676A">
        <w:t>H-1Bs aren’t effective for doctors---residency programs aren’t willing to sponsor them, they have to take extensive tests, and the visa doesn’t last long enough</w:t>
      </w:r>
    </w:p>
    <w:p w14:paraId="5C76892C" w14:textId="77777777" w:rsidR="008C2644" w:rsidRPr="00B8676A" w:rsidRDefault="008C2644" w:rsidP="008C2644">
      <w:r w:rsidRPr="00B8676A">
        <w:rPr>
          <w:rStyle w:val="Style13ptBold"/>
        </w:rPr>
        <w:t>AIC 18</w:t>
      </w:r>
      <w:r w:rsidRPr="00B8676A">
        <w:t xml:space="preserve"> – American Immigration Council, nonprofit immigration advocacy group, “Foreign-Trained Doctors are Critical to Serving Many U.S. Communities,” January 2018, https://www.americanimmigrationcouncil.org/sites/default/files/research/foreign-trained_doctors_are_critical_to_serving_many_us_communities.pdf</w:t>
      </w:r>
    </w:p>
    <w:p w14:paraId="4A7951B9" w14:textId="34596B35" w:rsidR="008C2644" w:rsidRDefault="008C2644" w:rsidP="008C2644">
      <w:pPr>
        <w:rPr>
          <w:sz w:val="16"/>
        </w:rPr>
      </w:pPr>
      <w:r w:rsidRPr="00B8676A">
        <w:rPr>
          <w:rStyle w:val="StyleUnderline"/>
        </w:rPr>
        <w:t xml:space="preserve">There are </w:t>
      </w:r>
      <w:r w:rsidRPr="00B8676A">
        <w:rPr>
          <w:rStyle w:val="StyleUnderline"/>
          <w:highlight w:val="yellow"/>
        </w:rPr>
        <w:t>channels through which</w:t>
      </w:r>
      <w:r w:rsidRPr="00B8676A">
        <w:rPr>
          <w:rStyle w:val="StyleUnderline"/>
        </w:rPr>
        <w:t xml:space="preserve"> foreign medical </w:t>
      </w:r>
      <w:r w:rsidRPr="00B8676A">
        <w:rPr>
          <w:rStyle w:val="StyleUnderline"/>
          <w:highlight w:val="yellow"/>
        </w:rPr>
        <w:t>doctors can</w:t>
      </w:r>
      <w:r w:rsidRPr="00B8676A">
        <w:rPr>
          <w:sz w:val="16"/>
        </w:rPr>
        <w:t xml:space="preserve"> train and </w:t>
      </w:r>
      <w:r w:rsidRPr="00B8676A">
        <w:rPr>
          <w:rStyle w:val="StyleUnderline"/>
          <w:highlight w:val="yellow"/>
        </w:rPr>
        <w:t>immigrate</w:t>
      </w:r>
      <w:r w:rsidRPr="00B8676A">
        <w:rPr>
          <w:sz w:val="16"/>
        </w:rPr>
        <w:t xml:space="preserve"> to the United States </w:t>
      </w:r>
      <w:r w:rsidRPr="00B8676A">
        <w:rPr>
          <w:rStyle w:val="StyleUnderline"/>
          <w:highlight w:val="yellow"/>
        </w:rPr>
        <w:t>other than the J-1</w:t>
      </w:r>
      <w:r w:rsidRPr="00B8676A">
        <w:rPr>
          <w:sz w:val="16"/>
        </w:rPr>
        <w:t xml:space="preserve"> visa, </w:t>
      </w:r>
      <w:r w:rsidRPr="00B8676A">
        <w:rPr>
          <w:rStyle w:val="StyleUnderline"/>
        </w:rPr>
        <w:t xml:space="preserve">but </w:t>
      </w:r>
      <w:r w:rsidRPr="00B8676A">
        <w:rPr>
          <w:rStyle w:val="Emphasis"/>
        </w:rPr>
        <w:t xml:space="preserve">they </w:t>
      </w:r>
      <w:r w:rsidRPr="00B8676A">
        <w:rPr>
          <w:rStyle w:val="Emphasis"/>
          <w:highlight w:val="yellow"/>
        </w:rPr>
        <w:t>present</w:t>
      </w:r>
      <w:r w:rsidRPr="00B8676A">
        <w:rPr>
          <w:rStyle w:val="Emphasis"/>
        </w:rPr>
        <w:t xml:space="preserve"> some </w:t>
      </w:r>
      <w:r w:rsidRPr="00B8676A">
        <w:rPr>
          <w:rStyle w:val="Emphasis"/>
          <w:highlight w:val="yellow"/>
        </w:rPr>
        <w:t>obstacles</w:t>
      </w:r>
      <w:r w:rsidRPr="00B8676A">
        <w:rPr>
          <w:sz w:val="16"/>
        </w:rPr>
        <w:t xml:space="preserve">. </w:t>
      </w:r>
      <w:r w:rsidRPr="00B8676A">
        <w:rPr>
          <w:rStyle w:val="StyleUnderline"/>
          <w:highlight w:val="yellow"/>
        </w:rPr>
        <w:t>Doctors may qualify for the</w:t>
      </w:r>
      <w:r w:rsidRPr="00B8676A">
        <w:rPr>
          <w:sz w:val="16"/>
        </w:rPr>
        <w:t xml:space="preserve"> temporary </w:t>
      </w:r>
      <w:r w:rsidRPr="00B8676A">
        <w:rPr>
          <w:rStyle w:val="StyleUnderline"/>
          <w:highlight w:val="yellow"/>
        </w:rPr>
        <w:t>H-1B</w:t>
      </w:r>
      <w:r w:rsidRPr="00B8676A">
        <w:rPr>
          <w:rStyle w:val="StyleUnderline"/>
        </w:rPr>
        <w:t xml:space="preserve"> </w:t>
      </w:r>
      <w:r w:rsidRPr="00B8676A">
        <w:rPr>
          <w:sz w:val="16"/>
        </w:rPr>
        <w:t xml:space="preserve">visa classification to complete U.S. residency training, </w:t>
      </w:r>
      <w:r w:rsidRPr="00B8676A">
        <w:rPr>
          <w:rStyle w:val="StyleUnderline"/>
          <w:highlight w:val="yellow"/>
        </w:rPr>
        <w:t>but need a</w:t>
      </w:r>
      <w:r w:rsidRPr="00B8676A">
        <w:rPr>
          <w:rStyle w:val="StyleUnderline"/>
        </w:rPr>
        <w:t xml:space="preserve"> U.S. </w:t>
      </w:r>
      <w:r w:rsidRPr="00B8676A">
        <w:rPr>
          <w:rStyle w:val="StyleUnderline"/>
          <w:highlight w:val="yellow"/>
        </w:rPr>
        <w:t>residency</w:t>
      </w:r>
      <w:r w:rsidRPr="00B8676A">
        <w:rPr>
          <w:rStyle w:val="StyleUnderline"/>
        </w:rPr>
        <w:t xml:space="preserve"> program </w:t>
      </w:r>
      <w:r w:rsidRPr="00B8676A">
        <w:rPr>
          <w:rStyle w:val="StyleUnderline"/>
          <w:highlight w:val="yellow"/>
        </w:rPr>
        <w:t>to sponsor them</w:t>
      </w:r>
      <w:r w:rsidRPr="00B8676A">
        <w:rPr>
          <w:sz w:val="16"/>
        </w:rPr>
        <w:t>—</w:t>
      </w:r>
      <w:r w:rsidRPr="00B8676A">
        <w:rPr>
          <w:rStyle w:val="Emphasis"/>
          <w:highlight w:val="yellow"/>
        </w:rPr>
        <w:t>something</w:t>
      </w:r>
      <w:r w:rsidRPr="00B8676A">
        <w:rPr>
          <w:rStyle w:val="Emphasis"/>
        </w:rPr>
        <w:t xml:space="preserve"> that </w:t>
      </w:r>
      <w:r w:rsidRPr="00B8676A">
        <w:rPr>
          <w:rStyle w:val="Emphasis"/>
          <w:highlight w:val="yellow"/>
        </w:rPr>
        <w:t>many</w:t>
      </w:r>
      <w:r w:rsidRPr="00B8676A">
        <w:rPr>
          <w:rStyle w:val="Emphasis"/>
        </w:rPr>
        <w:t xml:space="preserve"> programs </w:t>
      </w:r>
      <w:r w:rsidRPr="00B8676A">
        <w:rPr>
          <w:rStyle w:val="Emphasis"/>
          <w:highlight w:val="yellow"/>
        </w:rPr>
        <w:t>refuse to do</w:t>
      </w:r>
      <w:r w:rsidRPr="00B8676A">
        <w:rPr>
          <w:sz w:val="16"/>
        </w:rPr>
        <w:t xml:space="preserve">.33 In addition, </w:t>
      </w:r>
      <w:r w:rsidRPr="00B8676A">
        <w:rPr>
          <w:rStyle w:val="StyleUnderline"/>
        </w:rPr>
        <w:t xml:space="preserve">to qualify for the H-1B, </w:t>
      </w:r>
      <w:r w:rsidRPr="00B8676A">
        <w:rPr>
          <w:rStyle w:val="StyleUnderline"/>
          <w:highlight w:val="yellow"/>
        </w:rPr>
        <w:t>the physician must</w:t>
      </w:r>
      <w:r w:rsidRPr="00B8676A">
        <w:rPr>
          <w:rStyle w:val="StyleUnderline"/>
        </w:rPr>
        <w:t xml:space="preserve"> generally </w:t>
      </w:r>
      <w:r w:rsidRPr="00B8676A">
        <w:rPr>
          <w:rStyle w:val="StyleUnderline"/>
          <w:highlight w:val="yellow"/>
        </w:rPr>
        <w:t>have</w:t>
      </w:r>
      <w:r w:rsidRPr="00B8676A">
        <w:rPr>
          <w:rStyle w:val="StyleUnderline"/>
        </w:rPr>
        <w:t xml:space="preserve"> </w:t>
      </w:r>
      <w:r w:rsidRPr="00B8676A">
        <w:rPr>
          <w:rStyle w:val="StyleUnderline"/>
          <w:highlight w:val="yellow"/>
        </w:rPr>
        <w:t>passed all three steps of the</w:t>
      </w:r>
      <w:r w:rsidRPr="00B8676A">
        <w:rPr>
          <w:rStyle w:val="StyleUnderline"/>
        </w:rPr>
        <w:t xml:space="preserve"> U.S. medical licensing </w:t>
      </w:r>
      <w:r w:rsidRPr="00B8676A">
        <w:rPr>
          <w:rStyle w:val="StyleUnderline"/>
          <w:highlight w:val="yellow"/>
        </w:rPr>
        <w:t xml:space="preserve">exam, </w:t>
      </w:r>
      <w:r w:rsidRPr="00B8676A">
        <w:rPr>
          <w:rStyle w:val="Emphasis"/>
          <w:highlight w:val="yellow"/>
        </w:rPr>
        <w:t>something that many</w:t>
      </w:r>
      <w:r w:rsidRPr="00B8676A">
        <w:rPr>
          <w:rStyle w:val="Emphasis"/>
        </w:rPr>
        <w:t xml:space="preserve"> physicians just beginning residency </w:t>
      </w:r>
      <w:r w:rsidRPr="00B8676A">
        <w:rPr>
          <w:rStyle w:val="Emphasis"/>
          <w:highlight w:val="yellow"/>
        </w:rPr>
        <w:t>have not done</w:t>
      </w:r>
      <w:r w:rsidRPr="00B8676A">
        <w:rPr>
          <w:sz w:val="16"/>
        </w:rPr>
        <w:t xml:space="preserve">.34 </w:t>
      </w:r>
      <w:r w:rsidRPr="00B8676A">
        <w:rPr>
          <w:rStyle w:val="StyleUnderline"/>
        </w:rPr>
        <w:t>The maximum six-year duration of the H-1B can also be problematic</w:t>
      </w:r>
      <w:r w:rsidRPr="00B8676A">
        <w:rPr>
          <w:sz w:val="16"/>
        </w:rPr>
        <w:t xml:space="preserve"> for those physicians who wish to complete both residency and fellowship training in the United States, since that </w:t>
      </w:r>
      <w:r w:rsidRPr="00B8676A">
        <w:rPr>
          <w:rStyle w:val="StyleUnderline"/>
          <w:highlight w:val="yellow"/>
        </w:rPr>
        <w:t>training may exhaust</w:t>
      </w:r>
      <w:r w:rsidRPr="00B8676A">
        <w:rPr>
          <w:rStyle w:val="StyleUnderline"/>
        </w:rPr>
        <w:t xml:space="preserve"> almost </w:t>
      </w:r>
      <w:r w:rsidRPr="00B8676A">
        <w:rPr>
          <w:rStyle w:val="StyleUnderline"/>
          <w:highlight w:val="yellow"/>
        </w:rPr>
        <w:t>the entire</w:t>
      </w:r>
      <w:r w:rsidRPr="00B8676A">
        <w:rPr>
          <w:rStyle w:val="StyleUnderline"/>
        </w:rPr>
        <w:t xml:space="preserve"> six years of </w:t>
      </w:r>
      <w:r w:rsidRPr="00B8676A">
        <w:rPr>
          <w:rStyle w:val="StyleUnderline"/>
          <w:highlight w:val="yellow"/>
        </w:rPr>
        <w:t>permissible H-1B time, leaving</w:t>
      </w:r>
      <w:r w:rsidRPr="00B8676A">
        <w:rPr>
          <w:sz w:val="16"/>
        </w:rPr>
        <w:t xml:space="preserve"> the physician with </w:t>
      </w:r>
      <w:r w:rsidRPr="00B8676A">
        <w:rPr>
          <w:rStyle w:val="Emphasis"/>
          <w:highlight w:val="yellow"/>
        </w:rPr>
        <w:t>no</w:t>
      </w:r>
      <w:r w:rsidRPr="00B8676A">
        <w:rPr>
          <w:rStyle w:val="Emphasis"/>
        </w:rPr>
        <w:t xml:space="preserve"> remaining </w:t>
      </w:r>
      <w:r w:rsidRPr="00B8676A">
        <w:rPr>
          <w:rStyle w:val="Emphasis"/>
          <w:highlight w:val="yellow"/>
        </w:rPr>
        <w:t>time left in H-1B status</w:t>
      </w:r>
      <w:r w:rsidRPr="00B8676A">
        <w:rPr>
          <w:sz w:val="16"/>
        </w:rPr>
        <w:t xml:space="preserve"> </w:t>
      </w:r>
      <w:r w:rsidRPr="00B8676A">
        <w:rPr>
          <w:rStyle w:val="StyleUnderline"/>
        </w:rPr>
        <w:t>to practice medicine</w:t>
      </w:r>
      <w:r w:rsidRPr="00B8676A">
        <w:rPr>
          <w:sz w:val="16"/>
        </w:rPr>
        <w:t xml:space="preserve"> following training.35</w:t>
      </w:r>
    </w:p>
    <w:p w14:paraId="65729496" w14:textId="534A49C9" w:rsidR="00101A39" w:rsidRDefault="00101A39" w:rsidP="00101A39">
      <w:pPr>
        <w:pStyle w:val="Heading3"/>
      </w:pPr>
      <w:r>
        <w:lastRenderedPageBreak/>
        <w:t>Medical Brain Drain---1NC</w:t>
      </w:r>
    </w:p>
    <w:p w14:paraId="69AA0412" w14:textId="77777777" w:rsidR="004A7B34" w:rsidRPr="0086224A" w:rsidRDefault="004A7B34" w:rsidP="004A7B34">
      <w:pPr>
        <w:pStyle w:val="Heading4"/>
      </w:pPr>
      <w:r>
        <w:t xml:space="preserve">The aff causes </w:t>
      </w:r>
      <w:r>
        <w:rPr>
          <w:u w:val="single"/>
        </w:rPr>
        <w:t>medical brain drain</w:t>
      </w:r>
      <w:r>
        <w:t xml:space="preserve"> which crushes the health care systems of developing countries---turns the case</w:t>
      </w:r>
    </w:p>
    <w:p w14:paraId="3A6B0F97" w14:textId="77777777" w:rsidR="004A7B34" w:rsidRPr="008847FB" w:rsidRDefault="004A7B34" w:rsidP="004A7B34">
      <w:r>
        <w:t xml:space="preserve">Kate </w:t>
      </w:r>
      <w:proofErr w:type="spellStart"/>
      <w:r w:rsidRPr="008847FB">
        <w:rPr>
          <w:rStyle w:val="Style13ptBold"/>
        </w:rPr>
        <w:t>Tulenko</w:t>
      </w:r>
      <w:proofErr w:type="spellEnd"/>
      <w:r w:rsidRPr="008847FB">
        <w:rPr>
          <w:rStyle w:val="Style13ptBold"/>
        </w:rPr>
        <w:t xml:space="preserve"> 10</w:t>
      </w:r>
      <w:r>
        <w:t xml:space="preserve">, M.D., MPH, MPhil, deputy director of </w:t>
      </w:r>
      <w:proofErr w:type="spellStart"/>
      <w:r>
        <w:t>CapacityPlus</w:t>
      </w:r>
      <w:proofErr w:type="spellEnd"/>
      <w:r>
        <w:t>, the U.S. Agency for International Development's program addressing the global health workforce shortage, “Countries Without Doctors?” 6/11/10, http://foreignpolicy.com/2010/06/11/countries-without-doctors/</w:t>
      </w:r>
    </w:p>
    <w:p w14:paraId="3841E0A8" w14:textId="77777777" w:rsidR="004A7B34" w:rsidRPr="00CD67D3" w:rsidRDefault="004A7B34" w:rsidP="004A7B34">
      <w:pPr>
        <w:rPr>
          <w:sz w:val="16"/>
        </w:rPr>
      </w:pPr>
      <w:r w:rsidRPr="00CD67D3">
        <w:rPr>
          <w:sz w:val="16"/>
        </w:rPr>
        <w:t xml:space="preserve">Forget about all the members of Congress who are supposedly about to suffer from "Obamacare" blowback in the mid-term elections. Forget about the deficit, the bureaucracy, and any other critiques you might have heard about President Barack Obama’s health-care reform passed earlier this year. There’s a far bigger consequence looming abroad: U.S. health-care reform will exact an excruciating cost on the developing world. Here’s why: </w:t>
      </w:r>
      <w:r w:rsidRPr="00CD67D3">
        <w:rPr>
          <w:rStyle w:val="StyleUnderline"/>
        </w:rPr>
        <w:t>Tens of thousands of doctors are about to leave their home countries</w:t>
      </w:r>
      <w:r w:rsidRPr="00CD67D3">
        <w:rPr>
          <w:sz w:val="16"/>
        </w:rPr>
        <w:t xml:space="preserve"> — where they are often desperately needed — </w:t>
      </w:r>
      <w:r w:rsidRPr="00CD67D3">
        <w:rPr>
          <w:rStyle w:val="StyleUnderline"/>
        </w:rPr>
        <w:t>to come to the U</w:t>
      </w:r>
      <w:r w:rsidRPr="00CD67D3">
        <w:rPr>
          <w:sz w:val="16"/>
        </w:rPr>
        <w:t xml:space="preserve">nited </w:t>
      </w:r>
      <w:r w:rsidRPr="00CD67D3">
        <w:rPr>
          <w:rStyle w:val="StyleUnderline"/>
        </w:rPr>
        <w:t>S</w:t>
      </w:r>
      <w:r w:rsidRPr="00CD67D3">
        <w:rPr>
          <w:sz w:val="16"/>
        </w:rPr>
        <w:t xml:space="preserve">tates </w:t>
      </w:r>
      <w:r w:rsidRPr="00CD67D3">
        <w:rPr>
          <w:rStyle w:val="StyleUnderline"/>
        </w:rPr>
        <w:t>to meet America’s growing demand</w:t>
      </w:r>
      <w:r w:rsidRPr="00CD67D3">
        <w:rPr>
          <w:sz w:val="16"/>
        </w:rPr>
        <w:t>.</w:t>
      </w:r>
    </w:p>
    <w:p w14:paraId="52546DD6" w14:textId="77777777" w:rsidR="004A7B34" w:rsidRPr="00CD67D3" w:rsidRDefault="004A7B34" w:rsidP="004A7B34">
      <w:pPr>
        <w:rPr>
          <w:sz w:val="16"/>
        </w:rPr>
      </w:pPr>
      <w:r w:rsidRPr="00CD67D3">
        <w:rPr>
          <w:sz w:val="16"/>
        </w:rPr>
        <w:t xml:space="preserve">That’s right: America is about to induce massive medical brain drain. The historic passage of health-care reform legislation in March will provide an estimated 32 million uninsured Americans with health insurance. But </w:t>
      </w:r>
      <w:r w:rsidRPr="003A3B22">
        <w:rPr>
          <w:rStyle w:val="StyleUnderline"/>
          <w:highlight w:val="yellow"/>
        </w:rPr>
        <w:t>the U</w:t>
      </w:r>
      <w:r w:rsidRPr="00CD67D3">
        <w:rPr>
          <w:sz w:val="16"/>
        </w:rPr>
        <w:t xml:space="preserve">nited </w:t>
      </w:r>
      <w:r w:rsidRPr="003A3B22">
        <w:rPr>
          <w:rStyle w:val="StyleUnderline"/>
          <w:highlight w:val="yellow"/>
        </w:rPr>
        <w:t>S</w:t>
      </w:r>
      <w:r w:rsidRPr="00CD67D3">
        <w:rPr>
          <w:sz w:val="16"/>
        </w:rPr>
        <w:t xml:space="preserve">tates </w:t>
      </w:r>
      <w:r w:rsidRPr="003A3B22">
        <w:rPr>
          <w:rStyle w:val="StyleUnderline"/>
          <w:highlight w:val="yellow"/>
        </w:rPr>
        <w:t xml:space="preserve">will need to </w:t>
      </w:r>
      <w:r w:rsidRPr="003A3B22">
        <w:rPr>
          <w:rStyle w:val="Emphasis"/>
          <w:highlight w:val="yellow"/>
        </w:rPr>
        <w:t>rapidly grow its supply of doctors and nurses</w:t>
      </w:r>
      <w:r w:rsidRPr="00CD67D3">
        <w:rPr>
          <w:rStyle w:val="StyleUnderline"/>
        </w:rPr>
        <w:t xml:space="preserve"> to meet the demand</w:t>
      </w:r>
      <w:r w:rsidRPr="00CD67D3">
        <w:rPr>
          <w:sz w:val="16"/>
        </w:rPr>
        <w:t xml:space="preserve"> that creates — a fact that will surely attract qualified doctors and nurses to America’s higher salaries, better working conditions, and promise of a booming industry. </w:t>
      </w:r>
      <w:r w:rsidRPr="00CD67D3">
        <w:rPr>
          <w:rStyle w:val="StyleUnderline"/>
        </w:rPr>
        <w:t>There’s nowhere for those health professionals to come from but overseas</w:t>
      </w:r>
      <w:r w:rsidRPr="00CD67D3">
        <w:rPr>
          <w:sz w:val="16"/>
        </w:rPr>
        <w:t xml:space="preserve">; the domestic education system simply won’t produce enough. </w:t>
      </w:r>
      <w:r w:rsidRPr="003A3B22">
        <w:rPr>
          <w:rStyle w:val="Emphasis"/>
          <w:highlight w:val="yellow"/>
        </w:rPr>
        <w:t>Enter brain drain</w:t>
      </w:r>
      <w:r w:rsidRPr="00CD67D3">
        <w:rPr>
          <w:sz w:val="16"/>
        </w:rPr>
        <w:t>.</w:t>
      </w:r>
    </w:p>
    <w:p w14:paraId="0C069EA9" w14:textId="77777777" w:rsidR="004A7B34" w:rsidRPr="00CD67D3" w:rsidRDefault="004A7B34" w:rsidP="004A7B34">
      <w:pPr>
        <w:rPr>
          <w:sz w:val="16"/>
        </w:rPr>
      </w:pPr>
      <w:r w:rsidRPr="00CD67D3">
        <w:rPr>
          <w:sz w:val="16"/>
        </w:rPr>
        <w:t xml:space="preserve">Even now, </w:t>
      </w:r>
      <w:r w:rsidRPr="003A3B22">
        <w:rPr>
          <w:rStyle w:val="StyleUnderline"/>
          <w:highlight w:val="yellow"/>
        </w:rPr>
        <w:t>the U</w:t>
      </w:r>
      <w:r w:rsidRPr="00CD67D3">
        <w:rPr>
          <w:sz w:val="16"/>
        </w:rPr>
        <w:t xml:space="preserve">nited </w:t>
      </w:r>
      <w:r w:rsidRPr="003A3B22">
        <w:rPr>
          <w:rStyle w:val="StyleUnderline"/>
          <w:highlight w:val="yellow"/>
        </w:rPr>
        <w:t>S</w:t>
      </w:r>
      <w:r w:rsidRPr="00CD67D3">
        <w:rPr>
          <w:sz w:val="16"/>
        </w:rPr>
        <w:t xml:space="preserve">tates </w:t>
      </w:r>
      <w:r w:rsidRPr="003A3B22">
        <w:rPr>
          <w:rStyle w:val="StyleUnderline"/>
          <w:highlight w:val="yellow"/>
        </w:rPr>
        <w:t>relies</w:t>
      </w:r>
      <w:r w:rsidRPr="00CD67D3">
        <w:rPr>
          <w:rStyle w:val="StyleUnderline"/>
        </w:rPr>
        <w:t xml:space="preserve"> heavily </w:t>
      </w:r>
      <w:r w:rsidRPr="003A3B22">
        <w:rPr>
          <w:rStyle w:val="StyleUnderline"/>
          <w:highlight w:val="yellow"/>
        </w:rPr>
        <w:t>on foreign</w:t>
      </w:r>
      <w:r w:rsidRPr="00CD67D3">
        <w:rPr>
          <w:rStyle w:val="StyleUnderline"/>
        </w:rPr>
        <w:t xml:space="preserve">-trained </w:t>
      </w:r>
      <w:r w:rsidRPr="003A3B22">
        <w:rPr>
          <w:rStyle w:val="StyleUnderline"/>
          <w:highlight w:val="yellow"/>
        </w:rPr>
        <w:t>health-care workers</w:t>
      </w:r>
      <w:r w:rsidRPr="003A3B22">
        <w:rPr>
          <w:sz w:val="16"/>
          <w:highlight w:val="yellow"/>
        </w:rPr>
        <w:t>.</w:t>
      </w:r>
      <w:r w:rsidRPr="00CD67D3">
        <w:rPr>
          <w:sz w:val="16"/>
        </w:rPr>
        <w:t xml:space="preserve"> A full quarter of practicing physicians in the United States and 28 percent of U.S. medical residents come from abroad. Of these, 25 percent were trained in India and Pakistan, countries with health-worker crises so acute that the World Health Organization includes them on its list of countries with a "Human Resources for Health crisis." Each country has a mere 1.13 doctors per 1,000 inhabitants, while the United States enjoys 13.22 — one of the highest ratios in the world. </w:t>
      </w:r>
      <w:r w:rsidRPr="00CD67D3">
        <w:rPr>
          <w:rStyle w:val="StyleUnderline"/>
        </w:rPr>
        <w:t xml:space="preserve">Other </w:t>
      </w:r>
      <w:r w:rsidRPr="003A3B22">
        <w:rPr>
          <w:rStyle w:val="StyleUnderline"/>
          <w:highlight w:val="yellow"/>
        </w:rPr>
        <w:t xml:space="preserve">developing countries </w:t>
      </w:r>
      <w:r w:rsidRPr="003A3B22">
        <w:rPr>
          <w:rStyle w:val="Emphasis"/>
          <w:highlight w:val="yellow"/>
        </w:rPr>
        <w:t>have already lost</w:t>
      </w:r>
      <w:r w:rsidRPr="00CD67D3">
        <w:rPr>
          <w:rStyle w:val="Emphasis"/>
        </w:rPr>
        <w:t xml:space="preserve"> more than </w:t>
      </w:r>
      <w:r w:rsidRPr="003A3B22">
        <w:rPr>
          <w:rStyle w:val="Emphasis"/>
          <w:highlight w:val="yellow"/>
        </w:rPr>
        <w:t>half their physicians</w:t>
      </w:r>
      <w:r w:rsidRPr="003A3B22">
        <w:rPr>
          <w:rStyle w:val="StyleUnderline"/>
          <w:highlight w:val="yellow"/>
        </w:rPr>
        <w:t xml:space="preserve"> to the U</w:t>
      </w:r>
      <w:r w:rsidRPr="00CD67D3">
        <w:rPr>
          <w:sz w:val="16"/>
        </w:rPr>
        <w:t xml:space="preserve">nited </w:t>
      </w:r>
      <w:r w:rsidRPr="003A3B22">
        <w:rPr>
          <w:rStyle w:val="StyleUnderline"/>
          <w:highlight w:val="yellow"/>
        </w:rPr>
        <w:t>S</w:t>
      </w:r>
      <w:r w:rsidRPr="003A3B22">
        <w:rPr>
          <w:sz w:val="16"/>
        </w:rPr>
        <w:t>ta</w:t>
      </w:r>
      <w:r w:rsidRPr="00CD67D3">
        <w:rPr>
          <w:sz w:val="16"/>
        </w:rPr>
        <w:t xml:space="preserve">tes. There are more Ethiopian physicians practicing in Chicago today than in all of Ethiopia, a country of 80 million and Africa’s second-most populous country. Put otherwise, </w:t>
      </w:r>
      <w:r w:rsidRPr="003A3B22">
        <w:rPr>
          <w:rStyle w:val="StyleUnderline"/>
          <w:highlight w:val="yellow"/>
        </w:rPr>
        <w:t>the U</w:t>
      </w:r>
      <w:r w:rsidRPr="00CD67D3">
        <w:rPr>
          <w:sz w:val="16"/>
        </w:rPr>
        <w:t xml:space="preserve">nited </w:t>
      </w:r>
      <w:r w:rsidRPr="003A3B22">
        <w:rPr>
          <w:rStyle w:val="StyleUnderline"/>
          <w:highlight w:val="yellow"/>
        </w:rPr>
        <w:t>S</w:t>
      </w:r>
      <w:r w:rsidRPr="00CD67D3">
        <w:rPr>
          <w:sz w:val="16"/>
        </w:rPr>
        <w:t xml:space="preserve">tates </w:t>
      </w:r>
      <w:r w:rsidRPr="003A3B22">
        <w:rPr>
          <w:rStyle w:val="StyleUnderline"/>
          <w:highlight w:val="yellow"/>
        </w:rPr>
        <w:t xml:space="preserve">is </w:t>
      </w:r>
      <w:r w:rsidRPr="003A3B22">
        <w:rPr>
          <w:rStyle w:val="Emphasis"/>
          <w:highlight w:val="yellow"/>
        </w:rPr>
        <w:t>importing health workers from countries where polio still kills</w:t>
      </w:r>
      <w:r w:rsidRPr="00CD67D3">
        <w:rPr>
          <w:rStyle w:val="Emphasis"/>
        </w:rPr>
        <w:t xml:space="preserve"> and paralyzes </w:t>
      </w:r>
      <w:r w:rsidRPr="003A3B22">
        <w:rPr>
          <w:rStyle w:val="Emphasis"/>
          <w:highlight w:val="yellow"/>
        </w:rPr>
        <w:t>children</w:t>
      </w:r>
      <w:r w:rsidRPr="00CD67D3">
        <w:rPr>
          <w:rStyle w:val="Emphasis"/>
        </w:rPr>
        <w:t>.</w:t>
      </w:r>
      <w:r w:rsidRPr="00CD67D3">
        <w:rPr>
          <w:sz w:val="16"/>
        </w:rPr>
        <w:t xml:space="preserve"> It is, in a word, unconscionable, and Obama’s health reforms will only make things worse.</w:t>
      </w:r>
    </w:p>
    <w:p w14:paraId="75016CCB" w14:textId="77777777" w:rsidR="004A7B34" w:rsidRPr="00CD67D3" w:rsidRDefault="004A7B34" w:rsidP="004A7B34">
      <w:pPr>
        <w:rPr>
          <w:sz w:val="16"/>
        </w:rPr>
      </w:pPr>
      <w:r w:rsidRPr="00CD67D3">
        <w:rPr>
          <w:sz w:val="16"/>
        </w:rPr>
        <w:t>Why does the United States need so many foreign doctors? In part because the country’s medical and nursing schools are turning away tens of thousands of qualified applicants for lack of places and funding to accept and train them. These young Americans are forever shut out of six-figure jobs in one of the country’s fastest growing and arguably most socially rewarding sectors. Reversing this trend would take years of building new medical schools, particularly in areas where there is already a shortage of doctors. Meanwhile, demand is simply growing faster than the supply of homegrown doctors and nurses.</w:t>
      </w:r>
    </w:p>
    <w:p w14:paraId="52B798D0" w14:textId="77777777" w:rsidR="004A7B34" w:rsidRPr="00CD67D3" w:rsidRDefault="004A7B34" w:rsidP="004A7B34">
      <w:pPr>
        <w:rPr>
          <w:sz w:val="16"/>
        </w:rPr>
      </w:pPr>
      <w:r w:rsidRPr="00CD67D3">
        <w:rPr>
          <w:sz w:val="16"/>
        </w:rPr>
        <w:t>Look no further than Massachusetts and its experience with health-insurance reform to see why U.S. demand for foreign health workers will increase. The state’s health-care bill brought an additional 340,000 people into the insurance system, and demand for health-care workers subsequently rose beyond capacity. Waiting times for new-patient appointments with an internist increased 58 percent — from 33 days to 52 days — and half of Massachusetts’s primary-care practices closed their doors to new patients, the highest level ever recorded. Massachusetts, one of the U.S. states with the highest number of primary-care physicians per capita, experienced these shortages upon expanding its insured population by only 5 percent (by comparison, most predictions say that U.S. health-care reform will increase the number of insured nationwide by a whopping 12 percent).</w:t>
      </w:r>
    </w:p>
    <w:p w14:paraId="686E4125" w14:textId="77777777" w:rsidR="004A7B34" w:rsidRPr="00CD67D3" w:rsidRDefault="004A7B34" w:rsidP="004A7B34">
      <w:pPr>
        <w:rPr>
          <w:sz w:val="16"/>
        </w:rPr>
      </w:pPr>
      <w:r w:rsidRPr="00CD67D3">
        <w:rPr>
          <w:sz w:val="16"/>
        </w:rPr>
        <w:t xml:space="preserve">Even measures in the health-care bill meant to boost the population of domestic physicians might do more harm than good. Congress has proposed providing funding to increase the number of U.S. residency positions by 15,000 to meet the anticipated increased demand for doctors. Yet these bills do not increase the number of medical-school slots. So those added </w:t>
      </w:r>
      <w:r w:rsidRPr="00CD67D3">
        <w:rPr>
          <w:rStyle w:val="StyleUnderline"/>
        </w:rPr>
        <w:t>residency positions will have to be filled by more than doubling the country’s annual importation of foreign-trained doctors</w:t>
      </w:r>
      <w:r w:rsidRPr="00CD67D3">
        <w:rPr>
          <w:sz w:val="16"/>
        </w:rPr>
        <w:t>.</w:t>
      </w:r>
    </w:p>
    <w:p w14:paraId="68C6239F" w14:textId="77777777" w:rsidR="004A7B34" w:rsidRPr="00CD67D3" w:rsidRDefault="004A7B34" w:rsidP="004A7B34">
      <w:pPr>
        <w:rPr>
          <w:sz w:val="16"/>
        </w:rPr>
      </w:pPr>
      <w:r w:rsidRPr="00CD67D3">
        <w:rPr>
          <w:rStyle w:val="StyleUnderline"/>
        </w:rPr>
        <w:t xml:space="preserve">The apparatus to bring in these overseas professionals is well oiled, with </w:t>
      </w:r>
      <w:r w:rsidRPr="00CD67D3">
        <w:rPr>
          <w:rStyle w:val="Emphasis"/>
        </w:rPr>
        <w:t>no consideration</w:t>
      </w:r>
      <w:r w:rsidRPr="00CD67D3">
        <w:rPr>
          <w:rStyle w:val="StyleUnderline"/>
        </w:rPr>
        <w:t xml:space="preserve"> for the potential impact of an immigrant’s exit from his or her country of origin</w:t>
      </w:r>
      <w:r w:rsidRPr="00CD67D3">
        <w:rPr>
          <w:sz w:val="16"/>
        </w:rPr>
        <w:t xml:space="preserve">. Nurses are drawn to American soil through a well-organized, billion-dollar, private-firm-based nurse recruitment industry. Physicians tend to either apply directly to the U.S. National Residency Matching Program or be recruited by residency programs or immigration lawyers. Despite consistently being among the highest paid </w:t>
      </w:r>
      <w:r w:rsidRPr="00CD67D3">
        <w:rPr>
          <w:sz w:val="16"/>
        </w:rPr>
        <w:lastRenderedPageBreak/>
        <w:t xml:space="preserve">professionals in their homelands, </w:t>
      </w:r>
      <w:r w:rsidRPr="003A3B22">
        <w:rPr>
          <w:rStyle w:val="StyleUnderline"/>
          <w:highlight w:val="yellow"/>
        </w:rPr>
        <w:t>foreign doctors are drawn</w:t>
      </w:r>
      <w:r w:rsidRPr="00CD67D3">
        <w:rPr>
          <w:rStyle w:val="StyleUnderline"/>
        </w:rPr>
        <w:t xml:space="preserve"> to the United States </w:t>
      </w:r>
      <w:r w:rsidRPr="003A3B22">
        <w:rPr>
          <w:rStyle w:val="StyleUnderline"/>
          <w:highlight w:val="yellow"/>
        </w:rPr>
        <w:t>by</w:t>
      </w:r>
      <w:r w:rsidRPr="00CD67D3">
        <w:rPr>
          <w:rStyle w:val="StyleUnderline"/>
        </w:rPr>
        <w:t xml:space="preserve"> the pull of even higher </w:t>
      </w:r>
      <w:r w:rsidRPr="003A3B22">
        <w:rPr>
          <w:rStyle w:val="StyleUnderline"/>
          <w:highlight w:val="yellow"/>
        </w:rPr>
        <w:t>salaries and</w:t>
      </w:r>
      <w:r w:rsidRPr="00CD67D3">
        <w:rPr>
          <w:rStyle w:val="StyleUnderline"/>
        </w:rPr>
        <w:t xml:space="preserve"> better training and </w:t>
      </w:r>
      <w:r w:rsidRPr="003A3B22">
        <w:rPr>
          <w:rStyle w:val="StyleUnderline"/>
          <w:highlight w:val="yellow"/>
        </w:rPr>
        <w:t>facilities</w:t>
      </w:r>
      <w:r w:rsidRPr="00CD67D3">
        <w:rPr>
          <w:rStyle w:val="StyleUnderline"/>
        </w:rPr>
        <w:t>.</w:t>
      </w:r>
    </w:p>
    <w:p w14:paraId="14517C48" w14:textId="77777777" w:rsidR="004A7B34" w:rsidRPr="00CD67D3" w:rsidRDefault="004A7B34" w:rsidP="004A7B34">
      <w:pPr>
        <w:rPr>
          <w:sz w:val="16"/>
        </w:rPr>
      </w:pPr>
      <w:r w:rsidRPr="00CD67D3">
        <w:rPr>
          <w:sz w:val="16"/>
        </w:rPr>
        <w:t xml:space="preserve">But though the prospects for emigrating physicians might be good, </w:t>
      </w:r>
      <w:r w:rsidRPr="003A3B22">
        <w:rPr>
          <w:rStyle w:val="StyleUnderline"/>
          <w:highlight w:val="yellow"/>
        </w:rPr>
        <w:t>the consequences for the countries they leave behind are</w:t>
      </w:r>
      <w:r w:rsidRPr="003A3B22">
        <w:rPr>
          <w:sz w:val="16"/>
          <w:highlight w:val="yellow"/>
        </w:rPr>
        <w:t xml:space="preserve"> </w:t>
      </w:r>
      <w:r w:rsidRPr="003A3B22">
        <w:rPr>
          <w:rStyle w:val="Emphasis"/>
          <w:highlight w:val="yellow"/>
        </w:rPr>
        <w:t>grave</w:t>
      </w:r>
      <w:r w:rsidRPr="003A3B22">
        <w:rPr>
          <w:rStyle w:val="StyleUnderline"/>
          <w:highlight w:val="yellow"/>
        </w:rPr>
        <w:t>. Mortality rates</w:t>
      </w:r>
      <w:r w:rsidRPr="00CD67D3">
        <w:rPr>
          <w:rStyle w:val="StyleUnderline"/>
        </w:rPr>
        <w:t xml:space="preserve"> for infants, children, and expectant mothers </w:t>
      </w:r>
      <w:r w:rsidRPr="003A3B22">
        <w:rPr>
          <w:rStyle w:val="StyleUnderline"/>
          <w:highlight w:val="yellow"/>
        </w:rPr>
        <w:t>are</w:t>
      </w:r>
      <w:r w:rsidRPr="00CD67D3">
        <w:rPr>
          <w:rStyle w:val="StyleUnderline"/>
        </w:rPr>
        <w:t xml:space="preserve"> </w:t>
      </w:r>
      <w:r w:rsidRPr="003A3B22">
        <w:rPr>
          <w:rStyle w:val="StyleUnderline"/>
        </w:rPr>
        <w:t xml:space="preserve">especially </w:t>
      </w:r>
      <w:r w:rsidRPr="003A3B22">
        <w:rPr>
          <w:rStyle w:val="Emphasis"/>
          <w:highlight w:val="yellow"/>
        </w:rPr>
        <w:t>sensitive to health-worker shortages</w:t>
      </w:r>
      <w:r w:rsidRPr="00CD67D3">
        <w:rPr>
          <w:sz w:val="16"/>
        </w:rPr>
        <w:t>, with child mortality tripling as communities go from five health workers per 1,000 population to less than one per thousand, according to a 2004 Rockefeller Foundation report.</w:t>
      </w:r>
    </w:p>
    <w:p w14:paraId="63FD7AFE" w14:textId="10D2F13E" w:rsidR="004C174E" w:rsidRPr="004A7B34" w:rsidRDefault="004A7B34" w:rsidP="004C174E">
      <w:pPr>
        <w:rPr>
          <w:sz w:val="16"/>
        </w:rPr>
      </w:pPr>
      <w:r w:rsidRPr="003A3B22">
        <w:rPr>
          <w:rStyle w:val="Emphasis"/>
          <w:highlight w:val="yellow"/>
        </w:rPr>
        <w:t>Medical brain drain affects education</w:t>
      </w:r>
      <w:r w:rsidRPr="00CD67D3">
        <w:rPr>
          <w:rStyle w:val="Emphasis"/>
        </w:rPr>
        <w:t xml:space="preserve"> systems</w:t>
      </w:r>
      <w:r w:rsidRPr="00CD67D3">
        <w:rPr>
          <w:sz w:val="16"/>
        </w:rPr>
        <w:t xml:space="preserve">, too. Only the best and brightest can pass the U.S. certification exams, meaning that </w:t>
      </w:r>
      <w:r w:rsidRPr="003A3B22">
        <w:rPr>
          <w:rStyle w:val="StyleUnderline"/>
          <w:highlight w:val="yellow"/>
        </w:rPr>
        <w:t>those who emigrate are</w:t>
      </w:r>
      <w:r w:rsidRPr="00CD67D3">
        <w:rPr>
          <w:rStyle w:val="StyleUnderline"/>
        </w:rPr>
        <w:t xml:space="preserve"> often </w:t>
      </w:r>
      <w:r w:rsidRPr="003A3B22">
        <w:rPr>
          <w:rStyle w:val="StyleUnderline"/>
          <w:highlight w:val="yellow"/>
        </w:rPr>
        <w:t>top</w:t>
      </w:r>
      <w:r w:rsidRPr="00CD67D3">
        <w:rPr>
          <w:rStyle w:val="StyleUnderline"/>
        </w:rPr>
        <w:t xml:space="preserve"> university </w:t>
      </w:r>
      <w:r w:rsidRPr="003A3B22">
        <w:rPr>
          <w:rStyle w:val="StyleUnderline"/>
          <w:highlight w:val="yellow"/>
        </w:rPr>
        <w:t>professors</w:t>
      </w:r>
      <w:r w:rsidRPr="00CD67D3">
        <w:rPr>
          <w:sz w:val="16"/>
        </w:rPr>
        <w:t xml:space="preserve">. A recently released study funded by the Gates Foundation found that </w:t>
      </w:r>
      <w:r w:rsidRPr="00CD67D3">
        <w:rPr>
          <w:rStyle w:val="StyleUnderline"/>
        </w:rPr>
        <w:t>migration to wealthier countries is the No. 1 cause of loss of African medical school professors</w:t>
      </w:r>
      <w:r w:rsidRPr="00CD67D3">
        <w:rPr>
          <w:sz w:val="16"/>
        </w:rPr>
        <w:t xml:space="preserve"> — accounting for a full 25 percent, with most going to the United States. Not surprisingly, the same study also revealed that </w:t>
      </w:r>
      <w:r w:rsidRPr="003A3B22">
        <w:rPr>
          <w:rStyle w:val="StyleUnderline"/>
          <w:highlight w:val="yellow"/>
        </w:rPr>
        <w:t xml:space="preserve">lack of professors was </w:t>
      </w:r>
      <w:r w:rsidRPr="003A3B22">
        <w:rPr>
          <w:rStyle w:val="Emphasis"/>
          <w:highlight w:val="yellow"/>
        </w:rPr>
        <w:t>one of the main barriers to training</w:t>
      </w:r>
      <w:r w:rsidRPr="00CD67D3">
        <w:rPr>
          <w:rStyle w:val="Emphasis"/>
        </w:rPr>
        <w:t xml:space="preserve"> </w:t>
      </w:r>
      <w:r w:rsidRPr="003A3B22">
        <w:rPr>
          <w:rStyle w:val="Emphasis"/>
        </w:rPr>
        <w:t xml:space="preserve">more </w:t>
      </w:r>
      <w:r w:rsidRPr="003A3B22">
        <w:rPr>
          <w:rStyle w:val="Emphasis"/>
          <w:highlight w:val="yellow"/>
        </w:rPr>
        <w:t>health workers in Africa</w:t>
      </w:r>
      <w:r w:rsidRPr="003A3B22">
        <w:rPr>
          <w:sz w:val="16"/>
          <w:highlight w:val="yellow"/>
        </w:rPr>
        <w:t>.</w:t>
      </w:r>
    </w:p>
    <w:p w14:paraId="71084A2A" w14:textId="48545F23" w:rsidR="00101A39" w:rsidRDefault="00101A39" w:rsidP="00101A39">
      <w:pPr>
        <w:pStyle w:val="Heading3"/>
      </w:pPr>
      <w:r>
        <w:lastRenderedPageBreak/>
        <w:t>Medical Brain Drain---2NC</w:t>
      </w:r>
    </w:p>
    <w:p w14:paraId="67D2987B" w14:textId="62BEF500" w:rsidR="000E3674" w:rsidRDefault="000E3674" w:rsidP="000E3674">
      <w:pPr>
        <w:pStyle w:val="Heading4"/>
      </w:pPr>
      <w:r>
        <w:t xml:space="preserve">The aff causes </w:t>
      </w:r>
      <w:r>
        <w:rPr>
          <w:u w:val="single"/>
        </w:rPr>
        <w:t>medical brain drain</w:t>
      </w:r>
      <w:r>
        <w:t xml:space="preserve">---health professionals leave developing countries to come the US which </w:t>
      </w:r>
      <w:r>
        <w:rPr>
          <w:u w:val="single"/>
        </w:rPr>
        <w:t>crushes</w:t>
      </w:r>
      <w:r>
        <w:t xml:space="preserve"> the health care systems of those countries by creating huge workforce shortages---that’s </w:t>
      </w:r>
      <w:proofErr w:type="spellStart"/>
      <w:r>
        <w:t>Tulenko</w:t>
      </w:r>
      <w:proofErr w:type="spellEnd"/>
    </w:p>
    <w:p w14:paraId="52C9ED6C" w14:textId="5EFCC71F" w:rsidR="000E3674" w:rsidRPr="000E3674" w:rsidRDefault="000E3674" w:rsidP="000E3674">
      <w:pPr>
        <w:pStyle w:val="Heading4"/>
      </w:pPr>
      <w:r>
        <w:t xml:space="preserve">It </w:t>
      </w:r>
      <w:r w:rsidR="00E5466E">
        <w:t xml:space="preserve">also </w:t>
      </w:r>
      <w:r>
        <w:t xml:space="preserve">has a </w:t>
      </w:r>
      <w:r>
        <w:rPr>
          <w:u w:val="single"/>
        </w:rPr>
        <w:t>cascading effect</w:t>
      </w:r>
      <w:r>
        <w:t xml:space="preserve"> on health education---migration of high-skilled doctors makes it impossible to train younger doctors in developing countries, which </w:t>
      </w:r>
      <w:r>
        <w:rPr>
          <w:u w:val="single"/>
        </w:rPr>
        <w:t>exacerbates</w:t>
      </w:r>
      <w:r>
        <w:t xml:space="preserve"> shortages---that’s </w:t>
      </w:r>
      <w:proofErr w:type="spellStart"/>
      <w:r>
        <w:t>Tulenko</w:t>
      </w:r>
      <w:proofErr w:type="spellEnd"/>
    </w:p>
    <w:p w14:paraId="03CF0B38" w14:textId="77777777" w:rsidR="007D3321" w:rsidRPr="009E446B" w:rsidRDefault="007D3321" w:rsidP="007D3321">
      <w:pPr>
        <w:pStyle w:val="Heading4"/>
      </w:pPr>
      <w:r>
        <w:t xml:space="preserve">The aff results in an </w:t>
      </w:r>
      <w:r>
        <w:rPr>
          <w:u w:val="single"/>
        </w:rPr>
        <w:t>exodus</w:t>
      </w:r>
      <w:r>
        <w:t xml:space="preserve"> of health professionals from developing countries which </w:t>
      </w:r>
      <w:r>
        <w:rPr>
          <w:u w:val="single"/>
        </w:rPr>
        <w:t>crushes</w:t>
      </w:r>
      <w:r>
        <w:t xml:space="preserve"> global health</w:t>
      </w:r>
    </w:p>
    <w:p w14:paraId="38EE1000" w14:textId="77777777" w:rsidR="007D3321" w:rsidRPr="00544408" w:rsidRDefault="007D3321" w:rsidP="007D3321">
      <w:r>
        <w:t xml:space="preserve">Peggy G. </w:t>
      </w:r>
      <w:r w:rsidRPr="00544408">
        <w:rPr>
          <w:rStyle w:val="Style13ptBold"/>
        </w:rPr>
        <w:t>Chen 13</w:t>
      </w:r>
      <w:r>
        <w:t xml:space="preserve">, associate natural scientist at the RAND Corporation, “Policy Solutions </w:t>
      </w:r>
      <w:proofErr w:type="gramStart"/>
      <w:r>
        <w:t>To</w:t>
      </w:r>
      <w:proofErr w:type="gramEnd"/>
      <w:r>
        <w:t xml:space="preserve"> Address The Foreign-Educated And Foreign-Born Health Care Workforce In The United States,” </w:t>
      </w:r>
      <w:r>
        <w:rPr>
          <w:i/>
        </w:rPr>
        <w:t>Health Affairs</w:t>
      </w:r>
      <w:r>
        <w:t>, Volume 32, Number 11, November 2013, pp. 1906-1913</w:t>
      </w:r>
    </w:p>
    <w:p w14:paraId="64CC11AD" w14:textId="3D43DDB5" w:rsidR="007D3321" w:rsidRPr="007D3321" w:rsidRDefault="007D3321" w:rsidP="007D3321">
      <w:pPr>
        <w:rPr>
          <w:sz w:val="16"/>
        </w:rPr>
      </w:pPr>
      <w:r w:rsidRPr="00EF7F9E">
        <w:rPr>
          <w:sz w:val="16"/>
        </w:rPr>
        <w:t xml:space="preserve">Exacerbated Shortages At the same time, </w:t>
      </w:r>
      <w:r w:rsidRPr="003A3B22">
        <w:rPr>
          <w:rStyle w:val="StyleUnderline"/>
          <w:highlight w:val="yellow"/>
        </w:rPr>
        <w:t>the exodus of health professionals</w:t>
      </w:r>
      <w:r w:rsidRPr="00EF7F9E">
        <w:rPr>
          <w:rStyle w:val="StyleUnderline"/>
        </w:rPr>
        <w:t xml:space="preserve"> continues to </w:t>
      </w:r>
      <w:r w:rsidRPr="003A3B22">
        <w:rPr>
          <w:rStyle w:val="Emphasis"/>
          <w:highlight w:val="yellow"/>
        </w:rPr>
        <w:t>exacerbate health care</w:t>
      </w:r>
      <w:r w:rsidRPr="00EF7F9E">
        <w:rPr>
          <w:rStyle w:val="Emphasis"/>
        </w:rPr>
        <w:t xml:space="preserve"> workforce </w:t>
      </w:r>
      <w:r w:rsidRPr="003A3B22">
        <w:rPr>
          <w:rStyle w:val="Emphasis"/>
          <w:highlight w:val="yellow"/>
        </w:rPr>
        <w:t>shortages in source countries</w:t>
      </w:r>
      <w:r w:rsidRPr="00EF7F9E">
        <w:rPr>
          <w:rStyle w:val="StyleUnderline"/>
        </w:rPr>
        <w:t xml:space="preserve">. Ongoing health care </w:t>
      </w:r>
      <w:r w:rsidRPr="003A3B22">
        <w:rPr>
          <w:rStyle w:val="StyleUnderline"/>
          <w:highlight w:val="yellow"/>
        </w:rPr>
        <w:t xml:space="preserve">workforce shortages </w:t>
      </w:r>
      <w:r w:rsidRPr="003A3B22">
        <w:rPr>
          <w:rStyle w:val="Emphasis"/>
          <w:highlight w:val="yellow"/>
        </w:rPr>
        <w:t>limit the development of health systems</w:t>
      </w:r>
      <w:r w:rsidRPr="003A3B22">
        <w:rPr>
          <w:rStyle w:val="StyleUnderline"/>
          <w:highlight w:val="yellow"/>
        </w:rPr>
        <w:t xml:space="preserve"> in low</w:t>
      </w:r>
      <w:r w:rsidRPr="00EF7F9E">
        <w:rPr>
          <w:rStyle w:val="StyleUnderline"/>
        </w:rPr>
        <w:t>- and middle-</w:t>
      </w:r>
      <w:r w:rsidRPr="003A3B22">
        <w:rPr>
          <w:rStyle w:val="StyleUnderline"/>
          <w:highlight w:val="yellow"/>
        </w:rPr>
        <w:t>income countries</w:t>
      </w:r>
      <w:r w:rsidRPr="003A3B22">
        <w:rPr>
          <w:rStyle w:val="StyleUnderline"/>
        </w:rPr>
        <w:t>26</w:t>
      </w:r>
      <w:r w:rsidRPr="00EF7F9E">
        <w:rPr>
          <w:sz w:val="16"/>
        </w:rPr>
        <w:t xml:space="preserve">–28 </w:t>
      </w:r>
      <w:r w:rsidRPr="003A3B22">
        <w:rPr>
          <w:rStyle w:val="StyleUnderline"/>
          <w:highlight w:val="yellow"/>
        </w:rPr>
        <w:t>and diminish the likelihood that these</w:t>
      </w:r>
      <w:r w:rsidRPr="00EF7F9E">
        <w:rPr>
          <w:rStyle w:val="StyleUnderline"/>
        </w:rPr>
        <w:t xml:space="preserve"> countries </w:t>
      </w:r>
      <w:r w:rsidRPr="003A3B22">
        <w:rPr>
          <w:rStyle w:val="StyleUnderline"/>
          <w:highlight w:val="yellow"/>
        </w:rPr>
        <w:t>will meet</w:t>
      </w:r>
      <w:r w:rsidRPr="00EF7F9E">
        <w:rPr>
          <w:sz w:val="16"/>
        </w:rPr>
        <w:t xml:space="preserve"> the </w:t>
      </w:r>
      <w:r w:rsidRPr="003A3B22">
        <w:rPr>
          <w:rStyle w:val="StyleUnderline"/>
          <w:highlight w:val="yellow"/>
        </w:rPr>
        <w:t>health-related</w:t>
      </w:r>
      <w:r w:rsidRPr="00EF7F9E">
        <w:rPr>
          <w:rStyle w:val="StyleUnderline"/>
        </w:rPr>
        <w:t xml:space="preserve"> Millennium Development </w:t>
      </w:r>
      <w:r w:rsidRPr="003A3B22">
        <w:rPr>
          <w:rStyle w:val="StyleUnderline"/>
          <w:highlight w:val="yellow"/>
        </w:rPr>
        <w:t>Goals</w:t>
      </w:r>
      <w:r w:rsidRPr="00EF7F9E">
        <w:rPr>
          <w:sz w:val="16"/>
        </w:rPr>
        <w:t xml:space="preserve"> of the World Health Organization.29 In addition, </w:t>
      </w:r>
      <w:r w:rsidRPr="003A3B22">
        <w:rPr>
          <w:rStyle w:val="StyleUnderline"/>
          <w:highlight w:val="yellow"/>
        </w:rPr>
        <w:t>because medical</w:t>
      </w:r>
      <w:r w:rsidRPr="00EF7F9E">
        <w:rPr>
          <w:rStyle w:val="StyleUnderline"/>
        </w:rPr>
        <w:t xml:space="preserve"> and nursing </w:t>
      </w:r>
      <w:r w:rsidRPr="003A3B22">
        <w:rPr>
          <w:rStyle w:val="StyleUnderline"/>
          <w:highlight w:val="yellow"/>
        </w:rPr>
        <w:t>education</w:t>
      </w:r>
      <w:r w:rsidRPr="00EF7F9E">
        <w:rPr>
          <w:rStyle w:val="StyleUnderline"/>
        </w:rPr>
        <w:t xml:space="preserve"> in low- and middle-income countries </w:t>
      </w:r>
      <w:r w:rsidRPr="003A3B22">
        <w:rPr>
          <w:rStyle w:val="StyleUnderline"/>
          <w:highlight w:val="yellow"/>
        </w:rPr>
        <w:t>is</w:t>
      </w:r>
      <w:r w:rsidRPr="00EF7F9E">
        <w:rPr>
          <w:rStyle w:val="StyleUnderline"/>
        </w:rPr>
        <w:t xml:space="preserve"> typically </w:t>
      </w:r>
      <w:r w:rsidRPr="003A3B22">
        <w:rPr>
          <w:rStyle w:val="StyleUnderline"/>
          <w:highlight w:val="yellow"/>
        </w:rPr>
        <w:t>financed by each country’s government</w:t>
      </w:r>
      <w:r w:rsidRPr="00EF7F9E">
        <w:rPr>
          <w:sz w:val="16"/>
        </w:rPr>
        <w:t xml:space="preserve">,30 experts have suggested </w:t>
      </w:r>
      <w:r w:rsidRPr="003A3B22">
        <w:rPr>
          <w:sz w:val="16"/>
          <w:highlight w:val="yellow"/>
        </w:rPr>
        <w:t xml:space="preserve">that </w:t>
      </w:r>
      <w:r w:rsidRPr="003A3B22">
        <w:rPr>
          <w:rStyle w:val="StyleUnderline"/>
          <w:highlight w:val="yellow"/>
        </w:rPr>
        <w:t xml:space="preserve">health worker migration represents a </w:t>
      </w:r>
      <w:r w:rsidRPr="003A3B22">
        <w:rPr>
          <w:rStyle w:val="Emphasis"/>
          <w:highlight w:val="yellow"/>
        </w:rPr>
        <w:t>subsidy</w:t>
      </w:r>
      <w:r w:rsidRPr="00EF7F9E">
        <w:rPr>
          <w:rStyle w:val="StyleUnderline"/>
        </w:rPr>
        <w:t xml:space="preserve"> from low- and middle-income countries </w:t>
      </w:r>
      <w:r w:rsidRPr="003A3B22">
        <w:rPr>
          <w:rStyle w:val="StyleUnderline"/>
          <w:highlight w:val="yellow"/>
        </w:rPr>
        <w:t>to wealthier countries</w:t>
      </w:r>
      <w:r w:rsidRPr="00EF7F9E">
        <w:rPr>
          <w:sz w:val="16"/>
        </w:rPr>
        <w:t>.28</w:t>
      </w:r>
    </w:p>
    <w:p w14:paraId="0EDB99C8" w14:textId="4953E602" w:rsidR="009A042C" w:rsidRPr="009A042C" w:rsidRDefault="00101A39" w:rsidP="003003FD">
      <w:pPr>
        <w:pStyle w:val="Heading3"/>
      </w:pPr>
      <w:r>
        <w:lastRenderedPageBreak/>
        <w:t>Medical Brain Drain---Turns Disease</w:t>
      </w:r>
    </w:p>
    <w:p w14:paraId="78B20F50" w14:textId="77777777" w:rsidR="005142B3" w:rsidRDefault="005142B3" w:rsidP="005142B3">
      <w:pPr>
        <w:pStyle w:val="Heading4"/>
      </w:pPr>
      <w:r>
        <w:t xml:space="preserve">Medical brain </w:t>
      </w:r>
      <w:proofErr w:type="gramStart"/>
      <w:r>
        <w:t>drain</w:t>
      </w:r>
      <w:proofErr w:type="gramEnd"/>
      <w:r>
        <w:t xml:space="preserve"> crushes health infrastructure in developing countries</w:t>
      </w:r>
    </w:p>
    <w:p w14:paraId="62027A4E" w14:textId="77777777" w:rsidR="005142B3" w:rsidRPr="00E30A9C" w:rsidRDefault="005142B3" w:rsidP="005142B3">
      <w:r>
        <w:t xml:space="preserve">Timothy Ken </w:t>
      </w:r>
      <w:r w:rsidRPr="00E30A9C">
        <w:rPr>
          <w:rStyle w:val="Style13ptBold"/>
        </w:rPr>
        <w:t>Mackey 12</w:t>
      </w:r>
      <w:r>
        <w:t xml:space="preserve">, Institute of Health Law Studies, California Western School of Law and Joint Doctoral Program on Global Health, University of California San Diego, “Rebalancing brain drain: Exploring resource reallocation to address health worker migration and promote global health,” </w:t>
      </w:r>
      <w:r>
        <w:rPr>
          <w:i/>
        </w:rPr>
        <w:t>Health Policy</w:t>
      </w:r>
      <w:r>
        <w:t>, Volume 107, 2012, pp. 66-73</w:t>
      </w:r>
    </w:p>
    <w:p w14:paraId="141AE120" w14:textId="77777777" w:rsidR="005142B3" w:rsidRPr="003F49B0" w:rsidRDefault="005142B3" w:rsidP="005142B3">
      <w:pPr>
        <w:rPr>
          <w:sz w:val="16"/>
        </w:rPr>
      </w:pPr>
      <w:r w:rsidRPr="008F436B">
        <w:rPr>
          <w:rStyle w:val="StyleUnderline"/>
          <w:highlight w:val="yellow"/>
        </w:rPr>
        <w:t>Lack of a robust health workforce</w:t>
      </w:r>
      <w:r w:rsidRPr="007A635A">
        <w:rPr>
          <w:rStyle w:val="StyleUnderline"/>
        </w:rPr>
        <w:t xml:space="preserve"> operating in stable delivery infrastructures </w:t>
      </w:r>
      <w:r w:rsidRPr="008F436B">
        <w:rPr>
          <w:rStyle w:val="StyleUnderline"/>
          <w:highlight w:val="yellow"/>
        </w:rPr>
        <w:t xml:space="preserve">undermines </w:t>
      </w:r>
      <w:r w:rsidRPr="008F436B">
        <w:rPr>
          <w:rStyle w:val="Emphasis"/>
          <w:highlight w:val="yellow"/>
        </w:rPr>
        <w:t>effective</w:t>
      </w:r>
      <w:r w:rsidRPr="007A635A">
        <w:rPr>
          <w:rStyle w:val="Emphasis"/>
        </w:rPr>
        <w:t xml:space="preserve"> domestic </w:t>
      </w:r>
      <w:r w:rsidRPr="008F436B">
        <w:rPr>
          <w:rStyle w:val="Emphasis"/>
          <w:highlight w:val="yellow"/>
        </w:rPr>
        <w:t>health systems</w:t>
      </w:r>
      <w:r w:rsidRPr="008F436B">
        <w:rPr>
          <w:rStyle w:val="StyleUnderline"/>
          <w:highlight w:val="yellow"/>
        </w:rPr>
        <w:t xml:space="preserve"> and</w:t>
      </w:r>
      <w:r w:rsidRPr="007A635A">
        <w:rPr>
          <w:rStyle w:val="StyleUnderline"/>
        </w:rPr>
        <w:t xml:space="preserve"> </w:t>
      </w:r>
      <w:r w:rsidRPr="007A635A">
        <w:rPr>
          <w:rStyle w:val="Emphasis"/>
        </w:rPr>
        <w:t xml:space="preserve">global </w:t>
      </w:r>
      <w:r w:rsidRPr="008F436B">
        <w:rPr>
          <w:rStyle w:val="Emphasis"/>
          <w:highlight w:val="yellow"/>
        </w:rPr>
        <w:t>public health interventions</w:t>
      </w:r>
      <w:r w:rsidRPr="003F49B0">
        <w:rPr>
          <w:sz w:val="16"/>
        </w:rPr>
        <w:t xml:space="preserve">. </w:t>
      </w:r>
      <w:r w:rsidRPr="007A635A">
        <w:rPr>
          <w:rStyle w:val="StyleUnderline"/>
        </w:rPr>
        <w:t xml:space="preserve">This is </w:t>
      </w:r>
      <w:r w:rsidRPr="008F436B">
        <w:rPr>
          <w:rStyle w:val="StyleUnderline"/>
          <w:highlight w:val="yellow"/>
        </w:rPr>
        <w:t>particularly</w:t>
      </w:r>
      <w:r w:rsidRPr="007A635A">
        <w:rPr>
          <w:rStyle w:val="StyleUnderline"/>
        </w:rPr>
        <w:t xml:space="preserve"> true </w:t>
      </w:r>
      <w:r w:rsidRPr="008F436B">
        <w:rPr>
          <w:rStyle w:val="StyleUnderline"/>
          <w:highlight w:val="yellow"/>
        </w:rPr>
        <w:t xml:space="preserve">in </w:t>
      </w:r>
      <w:r w:rsidRPr="008F436B">
        <w:rPr>
          <w:rStyle w:val="Emphasis"/>
          <w:highlight w:val="yellow"/>
        </w:rPr>
        <w:t>resource-poor countries ravaged by disease</w:t>
      </w:r>
      <w:r w:rsidRPr="003F49B0">
        <w:rPr>
          <w:sz w:val="16"/>
        </w:rPr>
        <w:t xml:space="preserve"> and suffering from poor environmental and social determinants of health [1]. Strengthening and investing in the global health workforce is important to achieve health equity in these countries as well as health related United Nations Millennium Development Goals (“MDGs”) [1–3].</w:t>
      </w:r>
    </w:p>
    <w:p w14:paraId="663B337B" w14:textId="77777777" w:rsidR="005142B3" w:rsidRPr="003F49B0" w:rsidRDefault="005142B3" w:rsidP="005142B3">
      <w:pPr>
        <w:rPr>
          <w:sz w:val="16"/>
        </w:rPr>
      </w:pPr>
      <w:r w:rsidRPr="003F49B0">
        <w:rPr>
          <w:sz w:val="16"/>
        </w:rPr>
        <w:t xml:space="preserve">Yet each year, </w:t>
      </w:r>
      <w:r w:rsidRPr="007A635A">
        <w:rPr>
          <w:rStyle w:val="StyleUnderline"/>
        </w:rPr>
        <w:t>the “</w:t>
      </w:r>
      <w:r w:rsidRPr="008F436B">
        <w:rPr>
          <w:rStyle w:val="StyleUnderline"/>
          <w:highlight w:val="yellow"/>
        </w:rPr>
        <w:t>brain drain” of health workers</w:t>
      </w:r>
      <w:r w:rsidRPr="007A635A">
        <w:rPr>
          <w:rStyle w:val="StyleUnderline"/>
        </w:rPr>
        <w:t xml:space="preserve"> who migrate from resource-poor to developed countries </w:t>
      </w:r>
      <w:r w:rsidRPr="008F436B">
        <w:rPr>
          <w:rStyle w:val="StyleUnderline"/>
          <w:highlight w:val="yellow"/>
        </w:rPr>
        <w:t>perpetuates</w:t>
      </w:r>
      <w:r w:rsidRPr="007A635A">
        <w:rPr>
          <w:rStyle w:val="StyleUnderline"/>
        </w:rPr>
        <w:t xml:space="preserve"> a </w:t>
      </w:r>
      <w:r w:rsidRPr="008F436B">
        <w:rPr>
          <w:rStyle w:val="StyleUnderline"/>
          <w:highlight w:val="yellow"/>
        </w:rPr>
        <w:t>maldistribution of</w:t>
      </w:r>
      <w:r w:rsidRPr="007A635A">
        <w:rPr>
          <w:rStyle w:val="StyleUnderline"/>
        </w:rPr>
        <w:t xml:space="preserve"> financial and health </w:t>
      </w:r>
      <w:r w:rsidRPr="008F436B">
        <w:rPr>
          <w:rStyle w:val="StyleUnderline"/>
          <w:highlight w:val="yellow"/>
        </w:rPr>
        <w:t>resources</w:t>
      </w:r>
      <w:r w:rsidRPr="007A635A">
        <w:rPr>
          <w:rStyle w:val="StyleUnderline"/>
        </w:rPr>
        <w:t xml:space="preserve"> away from populations already suffering from poor public health and weak delivery infrastructures</w:t>
      </w:r>
      <w:r w:rsidRPr="003F49B0">
        <w:rPr>
          <w:sz w:val="16"/>
        </w:rPr>
        <w:t xml:space="preserve">. </w:t>
      </w:r>
      <w:r w:rsidRPr="003F49B0">
        <w:rPr>
          <w:rStyle w:val="StyleUnderline"/>
        </w:rPr>
        <w:t>A global shortage of physicians</w:t>
      </w:r>
      <w:r w:rsidRPr="003F49B0">
        <w:rPr>
          <w:sz w:val="16"/>
        </w:rPr>
        <w:t xml:space="preserve">, nurses, pharmacists, public and community health workers, health care administrators, and other health professionals </w:t>
      </w:r>
      <w:r w:rsidRPr="003F49B0">
        <w:rPr>
          <w:rStyle w:val="StyleUnderline"/>
        </w:rPr>
        <w:t>is exacerbated through this disproportionate flow of emigration and immigration</w:t>
      </w:r>
      <w:r w:rsidRPr="003F49B0">
        <w:rPr>
          <w:sz w:val="16"/>
        </w:rPr>
        <w:t xml:space="preserve"> from poor to rich countries, </w:t>
      </w:r>
      <w:r w:rsidRPr="003F49B0">
        <w:rPr>
          <w:rStyle w:val="Emphasis"/>
        </w:rPr>
        <w:t>threatening global health</w:t>
      </w:r>
      <w:r w:rsidRPr="003F49B0">
        <w:rPr>
          <w:sz w:val="16"/>
        </w:rPr>
        <w:t xml:space="preserve"> [4].</w:t>
      </w:r>
    </w:p>
    <w:p w14:paraId="0832F1FE" w14:textId="77777777" w:rsidR="005142B3" w:rsidRPr="003F49B0" w:rsidRDefault="005142B3" w:rsidP="005142B3">
      <w:pPr>
        <w:rPr>
          <w:sz w:val="16"/>
        </w:rPr>
      </w:pPr>
      <w:r w:rsidRPr="008F436B">
        <w:rPr>
          <w:rStyle w:val="Emphasis"/>
          <w:highlight w:val="yellow"/>
        </w:rPr>
        <w:t>The consequences have been dire for resource-poor countries</w:t>
      </w:r>
      <w:r w:rsidRPr="008F436B">
        <w:rPr>
          <w:rStyle w:val="StyleUnderline"/>
          <w:highlight w:val="yellow"/>
        </w:rPr>
        <w:t>, including</w:t>
      </w:r>
      <w:r w:rsidRPr="003F49B0">
        <w:rPr>
          <w:rStyle w:val="StyleUnderline"/>
        </w:rPr>
        <w:t xml:space="preserve"> financial and human </w:t>
      </w:r>
      <w:r w:rsidRPr="008F436B">
        <w:rPr>
          <w:rStyle w:val="StyleUnderline"/>
          <w:highlight w:val="yellow"/>
        </w:rPr>
        <w:t>resource loss, health system weakening, and failure to provide</w:t>
      </w:r>
      <w:r w:rsidRPr="003F49B0">
        <w:rPr>
          <w:rStyle w:val="StyleUnderline"/>
        </w:rPr>
        <w:t xml:space="preserve"> essential public </w:t>
      </w:r>
      <w:r w:rsidRPr="008F436B">
        <w:rPr>
          <w:rStyle w:val="StyleUnderline"/>
          <w:highlight w:val="yellow"/>
        </w:rPr>
        <w:t>health interventions</w:t>
      </w:r>
      <w:r w:rsidRPr="003F49B0">
        <w:rPr>
          <w:sz w:val="16"/>
        </w:rPr>
        <w:t xml:space="preserve"> [4,5]. </w:t>
      </w:r>
      <w:r w:rsidRPr="003F49B0">
        <w:rPr>
          <w:rStyle w:val="StyleUnderline"/>
        </w:rPr>
        <w:t xml:space="preserve">This is </w:t>
      </w:r>
      <w:r w:rsidRPr="008F436B">
        <w:rPr>
          <w:rStyle w:val="StyleUnderline"/>
          <w:highlight w:val="yellow"/>
        </w:rPr>
        <w:t xml:space="preserve">especially troublesome in low-income countries with a </w:t>
      </w:r>
      <w:r w:rsidRPr="008F436B">
        <w:rPr>
          <w:rStyle w:val="Emphasis"/>
          <w:highlight w:val="yellow"/>
        </w:rPr>
        <w:t>high</w:t>
      </w:r>
      <w:r w:rsidRPr="003F49B0">
        <w:rPr>
          <w:rStyle w:val="Emphasis"/>
        </w:rPr>
        <w:t xml:space="preserve"> global </w:t>
      </w:r>
      <w:r w:rsidRPr="008F436B">
        <w:rPr>
          <w:rStyle w:val="Emphasis"/>
          <w:highlight w:val="yellow"/>
        </w:rPr>
        <w:t>burden of disease</w:t>
      </w:r>
      <w:r w:rsidRPr="003F49B0">
        <w:rPr>
          <w:sz w:val="16"/>
        </w:rPr>
        <w:t xml:space="preserve"> such as the devastating consequences of HIV/AIDS, malaria, tuberculosis, and others that require extensive financial outlays [5].</w:t>
      </w:r>
    </w:p>
    <w:p w14:paraId="257A5DDD" w14:textId="77777777" w:rsidR="005142B3" w:rsidRDefault="005142B3" w:rsidP="005142B3">
      <w:pPr>
        <w:rPr>
          <w:sz w:val="16"/>
        </w:rPr>
      </w:pPr>
      <w:r w:rsidRPr="008F436B">
        <w:rPr>
          <w:rStyle w:val="StyleUnderline"/>
          <w:highlight w:val="yellow"/>
        </w:rPr>
        <w:t>This</w:t>
      </w:r>
      <w:r w:rsidRPr="003F49B0">
        <w:rPr>
          <w:rStyle w:val="StyleUnderline"/>
        </w:rPr>
        <w:t xml:space="preserve"> health professional exodus</w:t>
      </w:r>
      <w:r w:rsidRPr="003F49B0">
        <w:rPr>
          <w:sz w:val="16"/>
        </w:rPr>
        <w:t xml:space="preserve"> from resource-poor countries </w:t>
      </w:r>
      <w:r w:rsidRPr="008F436B">
        <w:rPr>
          <w:rStyle w:val="StyleUnderline"/>
          <w:highlight w:val="yellow"/>
        </w:rPr>
        <w:t xml:space="preserve">is driven by </w:t>
      </w:r>
      <w:r w:rsidRPr="008F436B">
        <w:rPr>
          <w:rStyle w:val="Emphasis"/>
          <w:highlight w:val="yellow"/>
        </w:rPr>
        <w:t>developed world shortages</w:t>
      </w:r>
      <w:r w:rsidRPr="003F49B0">
        <w:rPr>
          <w:sz w:val="16"/>
        </w:rPr>
        <w:t xml:space="preserve"> [6]. </w:t>
      </w:r>
      <w:proofErr w:type="spellStart"/>
      <w:r w:rsidRPr="003F49B0">
        <w:rPr>
          <w:sz w:val="16"/>
        </w:rPr>
        <w:t>Fuelling</w:t>
      </w:r>
      <w:proofErr w:type="spellEnd"/>
      <w:r w:rsidRPr="003F49B0">
        <w:rPr>
          <w:sz w:val="16"/>
        </w:rPr>
        <w:t xml:space="preserve"> their need is a growing aging population, the increasing burden of chronic diseases, and high-tech and expensive healthcare that requires highly-trained health professionals in developed countries [5]. </w:t>
      </w:r>
      <w:r w:rsidRPr="003F49B0">
        <w:rPr>
          <w:rStyle w:val="StyleUnderline"/>
        </w:rPr>
        <w:t xml:space="preserve">Developed country demand </w:t>
      </w:r>
      <w:r w:rsidRPr="003F49B0">
        <w:rPr>
          <w:sz w:val="16"/>
        </w:rPr>
        <w:t xml:space="preserve">coupled with low investment and inadequate health system planning in resource-poor countries </w:t>
      </w:r>
      <w:r w:rsidRPr="003F49B0">
        <w:rPr>
          <w:rStyle w:val="StyleUnderline"/>
        </w:rPr>
        <w:t>has resulted in fewer healthcare professionals domestically trained and retained to work in resource-poor nations</w:t>
      </w:r>
      <w:r w:rsidRPr="003F49B0">
        <w:rPr>
          <w:sz w:val="16"/>
        </w:rPr>
        <w:t xml:space="preserve"> [5]. The consequences of this one-way outflow </w:t>
      </w:r>
      <w:proofErr w:type="gramStart"/>
      <w:r w:rsidRPr="003F49B0">
        <w:rPr>
          <w:sz w:val="16"/>
        </w:rPr>
        <w:t>has</w:t>
      </w:r>
      <w:proofErr w:type="gramEnd"/>
      <w:r w:rsidRPr="003F49B0">
        <w:rPr>
          <w:sz w:val="16"/>
        </w:rPr>
        <w:t xml:space="preserve"> created imbalances in migration, resulting in health worker shortages of 1.5 million alone in Africa, and 2.4 million in world’s 57 poorest nations [6,7].</w:t>
      </w:r>
    </w:p>
    <w:p w14:paraId="626FB0CA" w14:textId="77777777" w:rsidR="005142B3" w:rsidRDefault="005142B3" w:rsidP="005142B3">
      <w:pPr>
        <w:pStyle w:val="Heading4"/>
      </w:pPr>
      <w:r>
        <w:t xml:space="preserve">That turns the </w:t>
      </w:r>
      <w:proofErr w:type="spellStart"/>
      <w:r>
        <w:t>aff’s</w:t>
      </w:r>
      <w:proofErr w:type="spellEnd"/>
      <w:r>
        <w:t xml:space="preserve"> disease impact---diseases are </w:t>
      </w:r>
      <w:r>
        <w:rPr>
          <w:u w:val="single"/>
        </w:rPr>
        <w:t>most likely</w:t>
      </w:r>
      <w:r>
        <w:t xml:space="preserve"> to emerge in poor countries with weak infrastructure, which are the </w:t>
      </w:r>
      <w:r>
        <w:rPr>
          <w:u w:val="single"/>
        </w:rPr>
        <w:t>exact countries</w:t>
      </w:r>
      <w:r>
        <w:t xml:space="preserve"> that the aff </w:t>
      </w:r>
      <w:r>
        <w:rPr>
          <w:u w:val="single"/>
        </w:rPr>
        <w:t>pulls doctors away from</w:t>
      </w:r>
      <w:r>
        <w:t xml:space="preserve"> </w:t>
      </w:r>
    </w:p>
    <w:p w14:paraId="71DE167D" w14:textId="77777777" w:rsidR="005142B3" w:rsidRPr="002B2328" w:rsidRDefault="005142B3" w:rsidP="005142B3">
      <w:r>
        <w:t xml:space="preserve">Ben </w:t>
      </w:r>
      <w:r w:rsidRPr="002B2328">
        <w:rPr>
          <w:rStyle w:val="Style13ptBold"/>
        </w:rPr>
        <w:t>Oppenheim 17</w:t>
      </w:r>
      <w:r>
        <w:t xml:space="preserve">, Senior Scientific Consultant - </w:t>
      </w:r>
      <w:proofErr w:type="spellStart"/>
      <w:r>
        <w:t>Metabiota</w:t>
      </w:r>
      <w:proofErr w:type="spellEnd"/>
      <w:r>
        <w:t xml:space="preserve"> Senior Fellow and Visiting Scholar - New York University Center on International Cooperation; and Gavin </w:t>
      </w:r>
      <w:proofErr w:type="spellStart"/>
      <w:r>
        <w:t>Yamey</w:t>
      </w:r>
      <w:proofErr w:type="spellEnd"/>
      <w:r>
        <w:t>, Director of the Center for Policy Impact in Global Health and Professor of Global Health - Duke Global Health Institute, Duke University, 6/19/17, “Pandemics and the poor,” https://www.brookings.edu/blog/future-development/2017/06/19/pandemics-and-the-poor/</w:t>
      </w:r>
    </w:p>
    <w:p w14:paraId="7011A2D5" w14:textId="77777777" w:rsidR="005142B3" w:rsidRPr="00D36A14" w:rsidRDefault="005142B3" w:rsidP="005142B3">
      <w:pPr>
        <w:rPr>
          <w:sz w:val="16"/>
        </w:rPr>
      </w:pPr>
      <w:r w:rsidRPr="00D36A14">
        <w:rPr>
          <w:sz w:val="16"/>
        </w:rPr>
        <w:t xml:space="preserve">When epidemics or </w:t>
      </w:r>
      <w:r w:rsidRPr="00E30A9C">
        <w:rPr>
          <w:rStyle w:val="StyleUnderline"/>
          <w:highlight w:val="yellow"/>
        </w:rPr>
        <w:t>pandemics</w:t>
      </w:r>
      <w:r w:rsidRPr="00D36A14">
        <w:rPr>
          <w:sz w:val="16"/>
        </w:rPr>
        <w:t xml:space="preserve"> hit, </w:t>
      </w:r>
      <w:r w:rsidRPr="00E30A9C">
        <w:rPr>
          <w:rStyle w:val="StyleUnderline"/>
        </w:rPr>
        <w:t xml:space="preserve">they usually </w:t>
      </w:r>
      <w:r w:rsidRPr="00E30A9C">
        <w:rPr>
          <w:rStyle w:val="Emphasis"/>
          <w:highlight w:val="yellow"/>
        </w:rPr>
        <w:t>hit the poor first</w:t>
      </w:r>
      <w:r w:rsidRPr="00D36A14">
        <w:rPr>
          <w:sz w:val="16"/>
        </w:rPr>
        <w:t xml:space="preserve"> and worst. We have known this for a while. The German pathologist Rudolf Virchow described this link between poverty and vulnerability to outbreaks in his 1848 study of a typhus epidemic in Upper Silesia: </w:t>
      </w:r>
    </w:p>
    <w:p w14:paraId="6FA0B518" w14:textId="77777777" w:rsidR="005142B3" w:rsidRPr="00D36A14" w:rsidRDefault="005142B3" w:rsidP="005142B3">
      <w:pPr>
        <w:rPr>
          <w:sz w:val="16"/>
        </w:rPr>
      </w:pPr>
      <w:r w:rsidRPr="00D36A14">
        <w:rPr>
          <w:sz w:val="16"/>
        </w:rPr>
        <w:t xml:space="preserve">For there can now no longer be any doubt that such an epidemic dissemination of typhus had only been possible under the wretched conditions of life that poverty and lack of culture had created in Upper Silesia. </w:t>
      </w:r>
    </w:p>
    <w:p w14:paraId="03505355" w14:textId="77777777" w:rsidR="005142B3" w:rsidRPr="00D36A14" w:rsidRDefault="005142B3" w:rsidP="005142B3">
      <w:pPr>
        <w:rPr>
          <w:sz w:val="16"/>
        </w:rPr>
      </w:pPr>
      <w:r w:rsidRPr="00D36A14">
        <w:rPr>
          <w:sz w:val="16"/>
        </w:rPr>
        <w:lastRenderedPageBreak/>
        <w:t xml:space="preserve">What we have not known, until recently, is how best to help the poor protect themselves from pandemics. </w:t>
      </w:r>
    </w:p>
    <w:p w14:paraId="3B998FDD" w14:textId="77777777" w:rsidR="005142B3" w:rsidRPr="00D36A14" w:rsidRDefault="005142B3" w:rsidP="005142B3">
      <w:pPr>
        <w:rPr>
          <w:sz w:val="16"/>
        </w:rPr>
      </w:pPr>
      <w:r w:rsidRPr="00D36A14">
        <w:rPr>
          <w:sz w:val="16"/>
        </w:rPr>
        <w:t xml:space="preserve">To understand why the poor are more vulnerable to epidemics and pandemics and what protections are required, we need to consider how outbreaks first start, how they spread, and how they affect individuals and societies. </w:t>
      </w:r>
    </w:p>
    <w:p w14:paraId="0D30DCAB" w14:textId="77777777" w:rsidR="005142B3" w:rsidRPr="00D36A14" w:rsidRDefault="005142B3" w:rsidP="005142B3">
      <w:pPr>
        <w:rPr>
          <w:sz w:val="16"/>
        </w:rPr>
      </w:pPr>
      <w:r w:rsidRPr="00D36A14">
        <w:rPr>
          <w:sz w:val="16"/>
        </w:rPr>
        <w:t xml:space="preserve">Recently, </w:t>
      </w:r>
      <w:r w:rsidRPr="00E30A9C">
        <w:rPr>
          <w:rStyle w:val="StyleUnderline"/>
        </w:rPr>
        <w:t>we’ve been studying pandemics</w:t>
      </w:r>
      <w:r w:rsidRPr="00D36A14">
        <w:rPr>
          <w:sz w:val="16"/>
        </w:rPr>
        <w:t xml:space="preserve">—outbreaks </w:t>
      </w:r>
      <w:r w:rsidRPr="00E30A9C">
        <w:rPr>
          <w:rStyle w:val="StyleUnderline"/>
        </w:rPr>
        <w:t xml:space="preserve">that </w:t>
      </w:r>
      <w:r w:rsidRPr="00E30A9C">
        <w:rPr>
          <w:rStyle w:val="Emphasis"/>
        </w:rPr>
        <w:t>spread across international boundaries</w:t>
      </w:r>
      <w:r w:rsidRPr="00E30A9C">
        <w:rPr>
          <w:rStyle w:val="StyleUnderline"/>
        </w:rPr>
        <w:t xml:space="preserve">, potentially wreaking </w:t>
      </w:r>
      <w:r w:rsidRPr="00E30A9C">
        <w:rPr>
          <w:rStyle w:val="Emphasis"/>
        </w:rPr>
        <w:t>enormous</w:t>
      </w:r>
      <w:r w:rsidRPr="00E30A9C">
        <w:rPr>
          <w:rStyle w:val="StyleUnderline"/>
        </w:rPr>
        <w:t xml:space="preserve"> health, social, and economic damage. </w:t>
      </w:r>
      <w:r w:rsidRPr="00E30A9C">
        <w:rPr>
          <w:rStyle w:val="StyleUnderline"/>
          <w:highlight w:val="yellow"/>
        </w:rPr>
        <w:t xml:space="preserve">Pandemics are becoming </w:t>
      </w:r>
      <w:r w:rsidRPr="00E30A9C">
        <w:rPr>
          <w:rStyle w:val="Emphasis"/>
          <w:highlight w:val="yellow"/>
        </w:rPr>
        <w:t>more frequent</w:t>
      </w:r>
      <w:r w:rsidRPr="00E30A9C">
        <w:rPr>
          <w:rStyle w:val="Emphasis"/>
        </w:rPr>
        <w:t>, not less</w:t>
      </w:r>
      <w:r w:rsidRPr="00D36A14">
        <w:rPr>
          <w:sz w:val="16"/>
        </w:rPr>
        <w:t xml:space="preserve">:  Emily Chan and colleagues have shown that </w:t>
      </w:r>
      <w:r w:rsidRPr="00E30A9C">
        <w:rPr>
          <w:rStyle w:val="StyleUnderline"/>
        </w:rPr>
        <w:t>the likelihood of pandemics has risen</w:t>
      </w:r>
      <w:r w:rsidRPr="00D36A14">
        <w:rPr>
          <w:sz w:val="16"/>
        </w:rPr>
        <w:t xml:space="preserve"> over the last century </w:t>
      </w:r>
      <w:r w:rsidRPr="00E30A9C">
        <w:rPr>
          <w:rStyle w:val="StyleUnderline"/>
          <w:highlight w:val="yellow"/>
        </w:rPr>
        <w:t xml:space="preserve">due to </w:t>
      </w:r>
      <w:r w:rsidRPr="00E30A9C">
        <w:rPr>
          <w:rStyle w:val="Emphasis"/>
          <w:highlight w:val="yellow"/>
        </w:rPr>
        <w:t>environmental, ecological</w:t>
      </w:r>
      <w:r w:rsidRPr="00E30A9C">
        <w:rPr>
          <w:rStyle w:val="Emphasis"/>
        </w:rPr>
        <w:t xml:space="preserve">, and </w:t>
      </w:r>
      <w:r w:rsidRPr="00E30A9C">
        <w:rPr>
          <w:rStyle w:val="Emphasis"/>
          <w:highlight w:val="yellow"/>
        </w:rPr>
        <w:t>social factors</w:t>
      </w:r>
      <w:r w:rsidRPr="00D36A14">
        <w:rPr>
          <w:sz w:val="16"/>
        </w:rPr>
        <w:t xml:space="preserve">. </w:t>
      </w:r>
    </w:p>
    <w:p w14:paraId="268E4C43" w14:textId="77777777" w:rsidR="005142B3" w:rsidRPr="00D36A14" w:rsidRDefault="005142B3" w:rsidP="005142B3">
      <w:pPr>
        <w:rPr>
          <w:sz w:val="16"/>
        </w:rPr>
      </w:pPr>
      <w:r w:rsidRPr="00D36A14">
        <w:rPr>
          <w:sz w:val="16"/>
        </w:rPr>
        <w:t>HOW PANDEMICS START—AND WHY THEY SMOLDER AND SPREAD</w:t>
      </w:r>
    </w:p>
    <w:p w14:paraId="3C106C66" w14:textId="77777777" w:rsidR="005142B3" w:rsidRPr="00D36A14" w:rsidRDefault="005142B3" w:rsidP="005142B3">
      <w:pPr>
        <w:rPr>
          <w:sz w:val="16"/>
        </w:rPr>
      </w:pPr>
      <w:r w:rsidRPr="00D36A14">
        <w:rPr>
          <w:sz w:val="16"/>
        </w:rPr>
        <w:t xml:space="preserve">Most </w:t>
      </w:r>
      <w:r w:rsidRPr="00E30A9C">
        <w:rPr>
          <w:rStyle w:val="StyleUnderline"/>
        </w:rPr>
        <w:t>pandemics begin with a pathogen leaping from</w:t>
      </w:r>
      <w:r w:rsidRPr="00D36A14">
        <w:rPr>
          <w:sz w:val="16"/>
        </w:rPr>
        <w:t xml:space="preserve"> wild or domesticated </w:t>
      </w:r>
      <w:r w:rsidRPr="00E30A9C">
        <w:rPr>
          <w:rStyle w:val="StyleUnderline"/>
        </w:rPr>
        <w:t>animals to humans</w:t>
      </w:r>
      <w:r w:rsidRPr="00D36A14">
        <w:rPr>
          <w:sz w:val="16"/>
        </w:rPr>
        <w:t xml:space="preserve">, what is called </w:t>
      </w:r>
      <w:r w:rsidRPr="00E30A9C">
        <w:rPr>
          <w:rStyle w:val="StyleUnderline"/>
        </w:rPr>
        <w:t>a “</w:t>
      </w:r>
      <w:r w:rsidRPr="00E30A9C">
        <w:rPr>
          <w:rStyle w:val="Emphasis"/>
        </w:rPr>
        <w:t>zoonotic spark</w:t>
      </w:r>
      <w:r w:rsidRPr="00D36A14">
        <w:rPr>
          <w:sz w:val="16"/>
        </w:rPr>
        <w:t xml:space="preserve">.” </w:t>
      </w:r>
    </w:p>
    <w:p w14:paraId="5D1B5886" w14:textId="77777777" w:rsidR="005142B3" w:rsidRPr="00E30A9C" w:rsidRDefault="005142B3" w:rsidP="005142B3">
      <w:pPr>
        <w:rPr>
          <w:rStyle w:val="StyleUnderline"/>
        </w:rPr>
      </w:pPr>
      <w:r w:rsidRPr="00D36A14">
        <w:rPr>
          <w:sz w:val="16"/>
        </w:rPr>
        <w:t xml:space="preserve">Kate </w:t>
      </w:r>
      <w:r w:rsidRPr="00E30A9C">
        <w:rPr>
          <w:rStyle w:val="StyleUnderline"/>
        </w:rPr>
        <w:t>Jones</w:t>
      </w:r>
      <w:r w:rsidRPr="00D36A14">
        <w:rPr>
          <w:sz w:val="16"/>
        </w:rPr>
        <w:t xml:space="preserve"> and colleagues have </w:t>
      </w:r>
      <w:r w:rsidRPr="00E30A9C">
        <w:rPr>
          <w:rStyle w:val="StyleUnderline"/>
        </w:rPr>
        <w:t xml:space="preserve">found </w:t>
      </w:r>
      <w:r w:rsidRPr="00E30A9C">
        <w:rPr>
          <w:rStyle w:val="Emphasis"/>
        </w:rPr>
        <w:t>high levels of spark risk</w:t>
      </w:r>
      <w:r w:rsidRPr="00E30A9C">
        <w:rPr>
          <w:rStyle w:val="StyleUnderline"/>
        </w:rPr>
        <w:t xml:space="preserve"> </w:t>
      </w:r>
      <w:r w:rsidRPr="00E30A9C">
        <w:rPr>
          <w:rStyle w:val="StyleUnderline"/>
          <w:highlight w:val="yellow"/>
        </w:rPr>
        <w:t>in</w:t>
      </w:r>
      <w:r w:rsidRPr="00E30A9C">
        <w:rPr>
          <w:rStyle w:val="StyleUnderline"/>
        </w:rPr>
        <w:t xml:space="preserve"> West and Central </w:t>
      </w:r>
      <w:r w:rsidRPr="00E30A9C">
        <w:rPr>
          <w:rStyle w:val="StyleUnderline"/>
          <w:highlight w:val="yellow"/>
        </w:rPr>
        <w:t>Africa, and</w:t>
      </w:r>
      <w:r w:rsidRPr="00E30A9C">
        <w:rPr>
          <w:rStyle w:val="StyleUnderline"/>
        </w:rPr>
        <w:t xml:space="preserve"> South and Southeast </w:t>
      </w:r>
      <w:r w:rsidRPr="00E30A9C">
        <w:rPr>
          <w:rStyle w:val="StyleUnderline"/>
          <w:highlight w:val="yellow"/>
        </w:rPr>
        <w:t>Asia</w:t>
      </w:r>
      <w:r w:rsidRPr="00E30A9C">
        <w:rPr>
          <w:rStyle w:val="StyleUnderline"/>
        </w:rPr>
        <w:t xml:space="preserve">. These regions are experiencing </w:t>
      </w:r>
      <w:r w:rsidRPr="00E30A9C">
        <w:rPr>
          <w:rStyle w:val="StyleUnderline"/>
          <w:highlight w:val="yellow"/>
        </w:rPr>
        <w:t>rapid expansions in</w:t>
      </w:r>
      <w:r w:rsidRPr="00E30A9C">
        <w:rPr>
          <w:rStyle w:val="StyleUnderline"/>
        </w:rPr>
        <w:t xml:space="preserve"> human </w:t>
      </w:r>
      <w:r w:rsidRPr="00E30A9C">
        <w:rPr>
          <w:rStyle w:val="StyleUnderline"/>
          <w:highlight w:val="yellow"/>
        </w:rPr>
        <w:t>settlements</w:t>
      </w:r>
      <w:r w:rsidRPr="00D36A14">
        <w:rPr>
          <w:sz w:val="16"/>
        </w:rPr>
        <w:t xml:space="preserve">, intensifying agricultural and livestock production, </w:t>
      </w:r>
      <w:r w:rsidRPr="00E30A9C">
        <w:rPr>
          <w:rStyle w:val="StyleUnderline"/>
        </w:rPr>
        <w:t xml:space="preserve">and </w:t>
      </w:r>
      <w:r w:rsidRPr="00E30A9C">
        <w:rPr>
          <w:rStyle w:val="StyleUnderline"/>
          <w:highlight w:val="yellow"/>
        </w:rPr>
        <w:t>increasing exploitation of</w:t>
      </w:r>
      <w:r w:rsidRPr="00D36A14">
        <w:rPr>
          <w:sz w:val="16"/>
        </w:rPr>
        <w:t xml:space="preserve"> natural </w:t>
      </w:r>
      <w:r w:rsidRPr="00E30A9C">
        <w:rPr>
          <w:rStyle w:val="StyleUnderline"/>
          <w:highlight w:val="yellow"/>
        </w:rPr>
        <w:t>resources</w:t>
      </w:r>
      <w:r w:rsidRPr="00E30A9C">
        <w:rPr>
          <w:rStyle w:val="StyleUnderline"/>
        </w:rPr>
        <w:t xml:space="preserve">. Such factors </w:t>
      </w:r>
      <w:r w:rsidRPr="00E30A9C">
        <w:rPr>
          <w:rStyle w:val="Emphasis"/>
          <w:highlight w:val="yellow"/>
        </w:rPr>
        <w:t>drive contact between humans and animals</w:t>
      </w:r>
      <w:r w:rsidRPr="00E30A9C">
        <w:rPr>
          <w:rStyle w:val="StyleUnderline"/>
          <w:highlight w:val="yellow"/>
        </w:rPr>
        <w:t xml:space="preserve">, </w:t>
      </w:r>
      <w:r w:rsidRPr="00E30A9C">
        <w:rPr>
          <w:rStyle w:val="StyleUnderline"/>
        </w:rPr>
        <w:t>amplifying pandemic risks. These regions are</w:t>
      </w:r>
      <w:r w:rsidRPr="00D36A14">
        <w:rPr>
          <w:sz w:val="16"/>
        </w:rPr>
        <w:t xml:space="preserve"> also </w:t>
      </w:r>
      <w:r w:rsidRPr="00E30A9C">
        <w:rPr>
          <w:rStyle w:val="StyleUnderline"/>
        </w:rPr>
        <w:t xml:space="preserve">home to most of the global poor. </w:t>
      </w:r>
    </w:p>
    <w:p w14:paraId="7D1FF3DA" w14:textId="77777777" w:rsidR="005142B3" w:rsidRPr="00D36A14" w:rsidRDefault="005142B3" w:rsidP="005142B3">
      <w:pPr>
        <w:rPr>
          <w:sz w:val="16"/>
        </w:rPr>
      </w:pPr>
      <w:r w:rsidRPr="00E30A9C">
        <w:rPr>
          <w:rStyle w:val="StyleUnderline"/>
          <w:highlight w:val="yellow"/>
        </w:rPr>
        <w:t xml:space="preserve">The </w:t>
      </w:r>
      <w:r w:rsidRPr="00E30A9C">
        <w:rPr>
          <w:rStyle w:val="Emphasis"/>
          <w:highlight w:val="yellow"/>
        </w:rPr>
        <w:t>first line of defense</w:t>
      </w:r>
      <w:r w:rsidRPr="00E30A9C">
        <w:rPr>
          <w:rStyle w:val="Emphasis"/>
        </w:rPr>
        <w:t xml:space="preserve"> against pandemics </w:t>
      </w:r>
      <w:r w:rsidRPr="00E30A9C">
        <w:rPr>
          <w:rStyle w:val="Emphasis"/>
          <w:highlight w:val="yellow"/>
        </w:rPr>
        <w:t>is surveillance</w:t>
      </w:r>
      <w:r w:rsidRPr="00D36A14">
        <w:rPr>
          <w:sz w:val="16"/>
        </w:rPr>
        <w:t xml:space="preserve">: monitoring human and animal populations to spot outbreaks and contain them quickly. </w:t>
      </w:r>
    </w:p>
    <w:p w14:paraId="4DDAF6F8" w14:textId="77777777" w:rsidR="005142B3" w:rsidRPr="00D36A14" w:rsidRDefault="005142B3" w:rsidP="005142B3">
      <w:pPr>
        <w:rPr>
          <w:sz w:val="16"/>
        </w:rPr>
      </w:pPr>
      <w:r w:rsidRPr="00D36A14">
        <w:rPr>
          <w:sz w:val="16"/>
        </w:rPr>
        <w:t xml:space="preserve">Despite growing international attention, </w:t>
      </w:r>
      <w:r w:rsidRPr="00E30A9C">
        <w:rPr>
          <w:rStyle w:val="StyleUnderline"/>
          <w:highlight w:val="yellow"/>
        </w:rPr>
        <w:t>disease surveillance remains weakest in</w:t>
      </w:r>
      <w:r w:rsidRPr="00E30A9C">
        <w:rPr>
          <w:rStyle w:val="StyleUnderline"/>
        </w:rPr>
        <w:t xml:space="preserve"> </w:t>
      </w:r>
      <w:r w:rsidRPr="00D36A14">
        <w:rPr>
          <w:rStyle w:val="Emphasis"/>
          <w:highlight w:val="yellow"/>
        </w:rPr>
        <w:t>impoverished countries at greatest risk</w:t>
      </w:r>
      <w:r w:rsidRPr="00D36A14">
        <w:rPr>
          <w:rStyle w:val="Emphasis"/>
        </w:rPr>
        <w:t>.</w:t>
      </w:r>
      <w:r w:rsidRPr="00D36A14">
        <w:rPr>
          <w:sz w:val="16"/>
        </w:rPr>
        <w:t xml:space="preserve"> Such countries are short on labs, infrastructure, and trained epidemiologists. </w:t>
      </w:r>
      <w:r w:rsidRPr="00D36A14">
        <w:rPr>
          <w:rStyle w:val="StyleUnderline"/>
        </w:rPr>
        <w:t xml:space="preserve">Underinvestment </w:t>
      </w:r>
      <w:r w:rsidRPr="00E30A9C">
        <w:rPr>
          <w:rStyle w:val="StyleUnderline"/>
        </w:rPr>
        <w:t>in preparedness reflects the</w:t>
      </w:r>
      <w:r w:rsidRPr="00D36A14">
        <w:rPr>
          <w:sz w:val="16"/>
        </w:rPr>
        <w:t xml:space="preserve"> painful </w:t>
      </w:r>
      <w:r w:rsidRPr="00E30A9C">
        <w:rPr>
          <w:rStyle w:val="StyleUnderline"/>
        </w:rPr>
        <w:t>choice facing poor countries with high disease burdens: attend to today’s health burdens or</w:t>
      </w:r>
      <w:r w:rsidRPr="00D36A14">
        <w:rPr>
          <w:sz w:val="16"/>
        </w:rPr>
        <w:t xml:space="preserve"> to </w:t>
      </w:r>
      <w:r w:rsidRPr="00E30A9C">
        <w:rPr>
          <w:rStyle w:val="StyleUnderline"/>
        </w:rPr>
        <w:t>the potentially far-off</w:t>
      </w:r>
      <w:r w:rsidRPr="00D36A14">
        <w:rPr>
          <w:sz w:val="16"/>
        </w:rPr>
        <w:t xml:space="preserve"> (yet inevitable) </w:t>
      </w:r>
      <w:r w:rsidRPr="00E30A9C">
        <w:rPr>
          <w:rStyle w:val="StyleUnderline"/>
        </w:rPr>
        <w:t>risk of a pandemic</w:t>
      </w:r>
      <w:r w:rsidRPr="00D36A14">
        <w:rPr>
          <w:sz w:val="16"/>
        </w:rPr>
        <w:t xml:space="preserve">. </w:t>
      </w:r>
    </w:p>
    <w:p w14:paraId="64415CD6" w14:textId="77777777" w:rsidR="005142B3" w:rsidRPr="00D36A14" w:rsidRDefault="005142B3" w:rsidP="005142B3">
      <w:pPr>
        <w:rPr>
          <w:sz w:val="16"/>
        </w:rPr>
      </w:pPr>
      <w:r w:rsidRPr="00D36A14">
        <w:rPr>
          <w:sz w:val="16"/>
        </w:rPr>
        <w:t xml:space="preserve">These weaknesses mean that </w:t>
      </w:r>
      <w:r w:rsidRPr="00E30A9C">
        <w:rPr>
          <w:rStyle w:val="StyleUnderline"/>
          <w:highlight w:val="yellow"/>
        </w:rPr>
        <w:t>in poor countries</w:t>
      </w:r>
      <w:r w:rsidRPr="00E30A9C">
        <w:rPr>
          <w:rStyle w:val="StyleUnderline"/>
        </w:rPr>
        <w:t xml:space="preserve">, isolated </w:t>
      </w:r>
      <w:r w:rsidRPr="00E30A9C">
        <w:rPr>
          <w:rStyle w:val="StyleUnderline"/>
          <w:highlight w:val="yellow"/>
        </w:rPr>
        <w:t>outbreaks</w:t>
      </w:r>
      <w:r w:rsidRPr="00E30A9C">
        <w:rPr>
          <w:rStyle w:val="StyleUnderline"/>
        </w:rPr>
        <w:t xml:space="preserve"> are likely to </w:t>
      </w:r>
      <w:r w:rsidRPr="00E30A9C">
        <w:rPr>
          <w:rStyle w:val="StyleUnderline"/>
          <w:highlight w:val="yellow"/>
        </w:rPr>
        <w:t xml:space="preserve">go </w:t>
      </w:r>
      <w:r w:rsidRPr="00E30A9C">
        <w:rPr>
          <w:rStyle w:val="Emphasis"/>
          <w:highlight w:val="yellow"/>
        </w:rPr>
        <w:t>undetected longer and</w:t>
      </w:r>
      <w:r w:rsidRPr="00E30A9C">
        <w:rPr>
          <w:rStyle w:val="Emphasis"/>
        </w:rPr>
        <w:t xml:space="preserve">, thus, to </w:t>
      </w:r>
      <w:r w:rsidRPr="00E30A9C">
        <w:rPr>
          <w:rStyle w:val="Emphasis"/>
          <w:highlight w:val="yellow"/>
        </w:rPr>
        <w:t>smolder and spread</w:t>
      </w:r>
      <w:r w:rsidRPr="00D36A14">
        <w:rPr>
          <w:sz w:val="16"/>
        </w:rPr>
        <w:t>.</w:t>
      </w:r>
    </w:p>
    <w:p w14:paraId="2A9CE631" w14:textId="3822EA91" w:rsidR="00101A39" w:rsidRDefault="00101A39" w:rsidP="00101A39">
      <w:pPr>
        <w:pStyle w:val="Heading3"/>
      </w:pPr>
      <w:r>
        <w:lastRenderedPageBreak/>
        <w:t>No Food Wars---1NC</w:t>
      </w:r>
    </w:p>
    <w:p w14:paraId="09E52B58" w14:textId="77777777" w:rsidR="00101A39" w:rsidRDefault="00101A39" w:rsidP="00101A39">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37BC7A21" w14:textId="77777777" w:rsidR="00101A39" w:rsidRDefault="00101A39" w:rsidP="00101A39">
      <w:r>
        <w:t xml:space="preserve">Mark W. </w:t>
      </w:r>
      <w:proofErr w:type="spellStart"/>
      <w:r w:rsidRPr="00EA43CF">
        <w:rPr>
          <w:rStyle w:val="Style13ptBold"/>
        </w:rPr>
        <w:t>Rosegrant</w:t>
      </w:r>
      <w:proofErr w:type="spellEnd"/>
      <w:r w:rsidRPr="00EA43CF">
        <w:rPr>
          <w:rStyle w:val="Style13ptBold"/>
        </w:rPr>
        <w:t xml:space="preserve">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54A60F71" w14:textId="77777777" w:rsidR="00101A39" w:rsidRPr="00903A58" w:rsidRDefault="00101A39" w:rsidP="00101A39">
      <w:pPr>
        <w:rPr>
          <w:sz w:val="16"/>
        </w:rPr>
      </w:pPr>
      <w:r w:rsidRPr="00903A58">
        <w:rPr>
          <w:sz w:val="16"/>
        </w:rPr>
        <w:t xml:space="preserve">The </w:t>
      </w:r>
      <w:r w:rsidRPr="00903A58">
        <w:rPr>
          <w:rStyle w:val="StyleUnderline"/>
          <w:highlight w:val="yellow"/>
        </w:rPr>
        <w:t>food</w:t>
      </w:r>
      <w:r w:rsidRPr="00EA43CF">
        <w:rPr>
          <w:rStyle w:val="StyleUnderline"/>
        </w:rPr>
        <w:t xml:space="preserve"> price </w:t>
      </w:r>
      <w:r w:rsidRPr="00903A58">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903A58">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903A58">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rPr>
          <w:sz w:val="16"/>
        </w:rPr>
        <w:t>.</w:t>
      </w:r>
    </w:p>
    <w:p w14:paraId="01AB3886" w14:textId="77777777" w:rsidR="00101A39" w:rsidRPr="00903A58" w:rsidRDefault="00101A39" w:rsidP="00101A39">
      <w:pPr>
        <w:rPr>
          <w:sz w:val="16"/>
        </w:rPr>
      </w:pPr>
      <w:r w:rsidRPr="00903A58">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903A58">
        <w:rPr>
          <w:sz w:val="16"/>
        </w:rPr>
        <w:t>Programme</w:t>
      </w:r>
      <w:proofErr w:type="spellEnd"/>
      <w:r w:rsidRPr="00903A58">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14:paraId="20A41152" w14:textId="77777777" w:rsidR="00101A39" w:rsidRPr="00903A58" w:rsidRDefault="00101A39" w:rsidP="00101A39">
      <w:pPr>
        <w:rPr>
          <w:sz w:val="16"/>
        </w:rPr>
      </w:pPr>
      <w:r w:rsidRPr="00903A58">
        <w:rPr>
          <w:sz w:val="16"/>
        </w:rPr>
        <w:t xml:space="preserve">Several researchers have studied the connection between food price shocks and conflict, finding at least some relationship between food prices and conflict. According to Dell et al. (2008), </w:t>
      </w:r>
      <w:r w:rsidRPr="00903A58">
        <w:rPr>
          <w:rStyle w:val="StyleUnderline"/>
          <w:highlight w:val="yellow"/>
        </w:rPr>
        <w:t>higher</w:t>
      </w:r>
      <w:r w:rsidRPr="00EA43CF">
        <w:rPr>
          <w:rStyle w:val="StyleUnderline"/>
        </w:rPr>
        <w:t xml:space="preserve"> food </w:t>
      </w:r>
      <w:r w:rsidRPr="00903A58">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903A58">
        <w:rPr>
          <w:rStyle w:val="StyleUnderline"/>
          <w:highlight w:val="yellow"/>
        </w:rPr>
        <w:t>instability</w:t>
      </w:r>
      <w:r w:rsidRPr="00EA43CF">
        <w:rPr>
          <w:rStyle w:val="StyleUnderline"/>
        </w:rPr>
        <w:t xml:space="preserve">, but </w:t>
      </w:r>
      <w:r w:rsidRPr="00903A58">
        <w:rPr>
          <w:rStyle w:val="Emphasis"/>
          <w:highlight w:val="yellow"/>
        </w:rPr>
        <w:t>only for poor countries</w:t>
      </w:r>
      <w:r w:rsidRPr="00903A58">
        <w:rPr>
          <w:sz w:val="16"/>
        </w:rPr>
        <w:t>. Researchers also found a positive and significant relationship between weather shocks (affecting food availability, prices, and real income) and the probability of suffering government repression or a civil war (</w:t>
      </w:r>
      <w:proofErr w:type="spellStart"/>
      <w:r w:rsidRPr="00903A58">
        <w:rPr>
          <w:sz w:val="16"/>
        </w:rPr>
        <w:t>Besley</w:t>
      </w:r>
      <w:proofErr w:type="spellEnd"/>
      <w:r w:rsidRPr="00903A58">
        <w:rPr>
          <w:sz w:val="16"/>
        </w:rPr>
        <w:t xml:space="preserve"> and Persson 2009). </w:t>
      </w:r>
      <w:proofErr w:type="spellStart"/>
      <w:r w:rsidRPr="00903A58">
        <w:rPr>
          <w:sz w:val="16"/>
        </w:rPr>
        <w:t>Arezki</w:t>
      </w:r>
      <w:proofErr w:type="spellEnd"/>
      <w:r w:rsidRPr="00903A58">
        <w:rPr>
          <w:sz w:val="16"/>
        </w:rPr>
        <w:t xml:space="preserve">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p>
    <w:p w14:paraId="513949D0" w14:textId="77777777" w:rsidR="00101A39" w:rsidRPr="00903A58" w:rsidRDefault="00101A39" w:rsidP="00101A39">
      <w:pPr>
        <w:rPr>
          <w:sz w:val="16"/>
        </w:rPr>
      </w:pP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903A58">
        <w:rPr>
          <w:rStyle w:val="StyleUnderline"/>
          <w:highlight w:val="yellow"/>
        </w:rPr>
        <w:t>when governments mitigate the impact</w:t>
      </w:r>
      <w:r w:rsidRPr="00EA43CF">
        <w:rPr>
          <w:rStyle w:val="StyleUnderline"/>
        </w:rPr>
        <w:t xml:space="preserve"> of food price shocks on urban consumers, </w:t>
      </w:r>
      <w:r w:rsidRPr="00903A58">
        <w:rPr>
          <w:rStyle w:val="StyleUnderline"/>
          <w:highlight w:val="yellow"/>
        </w:rPr>
        <w:t xml:space="preserve">the </w:t>
      </w:r>
      <w:r w:rsidRPr="00903A58">
        <w:rPr>
          <w:rStyle w:val="Emphasis"/>
          <w:highlight w:val="yellow"/>
        </w:rPr>
        <w:t>apparent relationship between food</w:t>
      </w:r>
      <w:r w:rsidRPr="00EA43CF">
        <w:rPr>
          <w:rStyle w:val="Emphasis"/>
        </w:rPr>
        <w:t xml:space="preserve"> price </w:t>
      </w:r>
      <w:r w:rsidRPr="00903A58">
        <w:rPr>
          <w:rStyle w:val="Emphasis"/>
        </w:rPr>
        <w:t xml:space="preserve">shocks </w:t>
      </w:r>
      <w:r w:rsidRPr="00903A58">
        <w:rPr>
          <w:rStyle w:val="Emphasis"/>
          <w:highlight w:val="yellow"/>
        </w:rPr>
        <w:t>and</w:t>
      </w:r>
      <w:r w:rsidRPr="00903A58">
        <w:rPr>
          <w:rStyle w:val="Emphasis"/>
        </w:rPr>
        <w:t xml:space="preserve"> civil </w:t>
      </w:r>
      <w:r w:rsidRPr="00903A58">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903A58">
        <w:rPr>
          <w:rStyle w:val="StyleUnderline"/>
          <w:highlight w:val="yellow"/>
        </w:rPr>
        <w:t>protests</w:t>
      </w:r>
      <w:r w:rsidRPr="00EA43CF">
        <w:rPr>
          <w:rStyle w:val="StyleUnderline"/>
        </w:rPr>
        <w:t xml:space="preserve"> only </w:t>
      </w:r>
      <w:r w:rsidRPr="00903A58">
        <w:rPr>
          <w:rStyle w:val="StyleUnderline"/>
          <w:highlight w:val="yellow"/>
        </w:rPr>
        <w:t xml:space="preserve">serve as a </w:t>
      </w:r>
      <w:r w:rsidRPr="00903A58">
        <w:rPr>
          <w:rStyle w:val="Emphasis"/>
          <w:highlight w:val="yellow"/>
        </w:rPr>
        <w:t>motivation for</w:t>
      </w:r>
      <w:r w:rsidRPr="00EA43CF">
        <w:rPr>
          <w:rStyle w:val="Emphasis"/>
        </w:rPr>
        <w:t xml:space="preserve"> a </w:t>
      </w:r>
      <w:r w:rsidRPr="00903A58">
        <w:rPr>
          <w:rStyle w:val="Emphasis"/>
          <w:highlight w:val="yellow"/>
        </w:rPr>
        <w:t>policy</w:t>
      </w:r>
      <w:r w:rsidRPr="00EA43CF">
        <w:rPr>
          <w:rStyle w:val="Emphasis"/>
        </w:rPr>
        <w:t xml:space="preserve"> response</w:t>
      </w:r>
      <w:r w:rsidRPr="00EA43CF">
        <w:rPr>
          <w:rStyle w:val="StyleUnderline"/>
        </w:rPr>
        <w:t xml:space="preserve"> </w:t>
      </w:r>
      <w:r w:rsidRPr="00903A58">
        <w:rPr>
          <w:rStyle w:val="StyleUnderline"/>
          <w:highlight w:val="yellow"/>
        </w:rPr>
        <w:t>rather than</w:t>
      </w:r>
      <w:r w:rsidRPr="00EA43CF">
        <w:rPr>
          <w:rStyle w:val="StyleUnderline"/>
        </w:rPr>
        <w:t xml:space="preserve"> as </w:t>
      </w:r>
      <w:r w:rsidRPr="00903A58">
        <w:rPr>
          <w:rStyle w:val="StyleUnderline"/>
          <w:highlight w:val="yellow"/>
        </w:rPr>
        <w:t>a prelude to</w:t>
      </w:r>
      <w:r w:rsidRPr="00EA43CF">
        <w:rPr>
          <w:rStyle w:val="StyleUnderline"/>
        </w:rPr>
        <w:t xml:space="preserve"> something more serious, such as </w:t>
      </w:r>
      <w:r w:rsidRPr="00903A58">
        <w:rPr>
          <w:rStyle w:val="Emphasis"/>
          <w:highlight w:val="yellow"/>
        </w:rPr>
        <w:t>violent demonstrations or</w:t>
      </w:r>
      <w:r w:rsidRPr="00903A58">
        <w:rPr>
          <w:sz w:val="16"/>
        </w:rPr>
        <w:t xml:space="preserve"> even </w:t>
      </w:r>
      <w:r w:rsidRPr="00EA43CF">
        <w:rPr>
          <w:rStyle w:val="Emphasis"/>
        </w:rPr>
        <w:t xml:space="preserve">civil </w:t>
      </w:r>
      <w:r w:rsidRPr="00903A58">
        <w:rPr>
          <w:rStyle w:val="Emphasis"/>
          <w:highlight w:val="yellow"/>
        </w:rPr>
        <w:t>war</w:t>
      </w:r>
      <w:r w:rsidRPr="00903A58">
        <w:rPr>
          <w:sz w:val="16"/>
        </w:rPr>
        <w:t>.</w:t>
      </w:r>
    </w:p>
    <w:p w14:paraId="1DD184EF" w14:textId="77777777" w:rsidR="00101A39" w:rsidRPr="00903A58" w:rsidRDefault="00101A39" w:rsidP="00101A39">
      <w:pPr>
        <w:rPr>
          <w:sz w:val="16"/>
        </w:rPr>
      </w:pP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903A58">
        <w:rPr>
          <w:rStyle w:val="StyleUnderline"/>
          <w:highlight w:val="yellow"/>
        </w:rPr>
        <w:t>linkage connecting food</w:t>
      </w:r>
      <w:r w:rsidRPr="00903A58">
        <w:rPr>
          <w:rStyle w:val="StyleUnderline"/>
        </w:rPr>
        <w:t xml:space="preserve"> insecurity </w:t>
      </w:r>
      <w:r w:rsidRPr="00903A58">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903A58">
        <w:rPr>
          <w:rStyle w:val="StyleUnderline"/>
          <w:highlight w:val="yellow"/>
        </w:rPr>
        <w:t>other factors</w:t>
      </w:r>
      <w:r w:rsidRPr="00903A58">
        <w:rPr>
          <w:sz w:val="16"/>
        </w:rPr>
        <w:t xml:space="preserve">. The researchers say </w:t>
      </w:r>
      <w:r w:rsidRPr="00903A58">
        <w:rPr>
          <w:rStyle w:val="Emphasis"/>
          <w:highlight w:val="yellow"/>
        </w:rPr>
        <w:t>establishing causation</w:t>
      </w:r>
      <w:r w:rsidRPr="00903A58">
        <w:rPr>
          <w:rStyle w:val="Emphasis"/>
        </w:rPr>
        <w:t xml:space="preserve"> directly </w:t>
      </w:r>
      <w:r w:rsidRPr="00903A58">
        <w:rPr>
          <w:rStyle w:val="Emphasis"/>
          <w:highlight w:val="yellow"/>
        </w:rPr>
        <w:t>is elusive</w:t>
      </w:r>
      <w:r w:rsidRPr="00FD7EE3">
        <w:rPr>
          <w:rStyle w:val="StyleUnderline"/>
        </w:rPr>
        <w:t xml:space="preserve">, </w:t>
      </w:r>
      <w:r w:rsidRPr="00903A58">
        <w:rPr>
          <w:rStyle w:val="StyleUnderline"/>
          <w:highlight w:val="yellow"/>
        </w:rPr>
        <w:t>considering</w:t>
      </w:r>
      <w:r w:rsidRPr="00903A58">
        <w:rPr>
          <w:rStyle w:val="StyleUnderline"/>
        </w:rPr>
        <w:t xml:space="preserve"> a </w:t>
      </w:r>
      <w:r w:rsidRPr="00903A58">
        <w:rPr>
          <w:rStyle w:val="Emphasis"/>
          <w:highlight w:val="yellow"/>
        </w:rPr>
        <w:t>lack of evidence</w:t>
      </w:r>
      <w:r w:rsidRPr="00903A58">
        <w:rPr>
          <w:sz w:val="16"/>
        </w:rPr>
        <w:t xml:space="preserve"> for explaining individual behavior. The debate over cause and effect is ongoing.</w:t>
      </w:r>
    </w:p>
    <w:p w14:paraId="09E58C89" w14:textId="77777777" w:rsidR="00101A39" w:rsidRPr="00903A58" w:rsidRDefault="00101A39" w:rsidP="00101A39">
      <w:pPr>
        <w:rPr>
          <w:sz w:val="16"/>
        </w:rPr>
      </w:pPr>
      <w:r w:rsidRPr="0019075F">
        <w:rPr>
          <w:rStyle w:val="StyleUnderline"/>
          <w:highlight w:val="yellow"/>
        </w:rPr>
        <w:t>Policies can</w:t>
      </w:r>
      <w:r w:rsidRPr="00FD7EE3">
        <w:rPr>
          <w:sz w:val="16"/>
        </w:rPr>
        <w:t xml:space="preserve"> nevertheless be implemented to </w:t>
      </w:r>
      <w:r w:rsidRPr="0019075F">
        <w:rPr>
          <w:rStyle w:val="StyleUnderline"/>
          <w:highlight w:val="yellow"/>
        </w:rPr>
        <w:t>reduce</w:t>
      </w:r>
      <w:r w:rsidRPr="00FD7EE3">
        <w:rPr>
          <w:rStyle w:val="StyleUnderline"/>
        </w:rPr>
        <w:t xml:space="preserve"> price </w:t>
      </w:r>
      <w:r w:rsidRPr="0019075F">
        <w:rPr>
          <w:rStyle w:val="StyleUnderline"/>
          <w:highlight w:val="yellow"/>
        </w:rPr>
        <w:t>variability</w:t>
      </w:r>
      <w:r w:rsidRPr="00FD7EE3">
        <w:rPr>
          <w:rStyle w:val="StyleUnderline"/>
        </w:rPr>
        <w:t>. Less costly forms of stabilization</w:t>
      </w:r>
      <w:r w:rsidRPr="00FD7EE3">
        <w:rPr>
          <w:sz w:val="16"/>
        </w:rPr>
        <w:t xml:space="preserve">, at least in terms of government outlays, </w:t>
      </w:r>
      <w:r w:rsidRPr="00FD7EE3">
        <w:rPr>
          <w:rStyle w:val="StyleUnderline"/>
        </w:rPr>
        <w:t xml:space="preserve">include </w:t>
      </w:r>
      <w:r w:rsidRPr="0019075F">
        <w:rPr>
          <w:rStyle w:val="StyleUnderline"/>
          <w:highlight w:val="yellow"/>
        </w:rPr>
        <w:t>reducing</w:t>
      </w:r>
      <w:r w:rsidRPr="00FD7EE3">
        <w:rPr>
          <w:rStyle w:val="StyleUnderline"/>
        </w:rPr>
        <w:t xml:space="preserve"> </w:t>
      </w:r>
      <w:r w:rsidRPr="0019075F">
        <w:rPr>
          <w:rStyle w:val="StyleUnderline"/>
        </w:rPr>
        <w:t>import</w:t>
      </w:r>
      <w:r w:rsidRPr="00FD7EE3">
        <w:rPr>
          <w:rStyle w:val="StyleUnderline"/>
        </w:rPr>
        <w:t xml:space="preserve"> </w:t>
      </w:r>
      <w:r w:rsidRPr="0019075F">
        <w:rPr>
          <w:rStyle w:val="StyleUnderline"/>
          <w:highlight w:val="yellow"/>
        </w:rPr>
        <w:t>tariffs</w:t>
      </w:r>
      <w:r w:rsidRPr="00FD7EE3">
        <w:rPr>
          <w:sz w:val="16"/>
        </w:rPr>
        <w:t xml:space="preserve"> (and quotas) </w:t>
      </w:r>
      <w:r w:rsidRPr="00FD7EE3">
        <w:rPr>
          <w:rStyle w:val="StyleUnderline"/>
        </w:rPr>
        <w:t xml:space="preserve">to lower prices </w:t>
      </w:r>
      <w:r w:rsidRPr="0019075F">
        <w:rPr>
          <w:rStyle w:val="StyleUnderline"/>
          <w:highlight w:val="yellow"/>
        </w:rPr>
        <w:t>and</w:t>
      </w:r>
      <w:r w:rsidRPr="00FD7EE3">
        <w:rPr>
          <w:rStyle w:val="StyleUnderline"/>
        </w:rPr>
        <w:t xml:space="preserve"> </w:t>
      </w:r>
      <w:r w:rsidRPr="0019075F">
        <w:rPr>
          <w:rStyle w:val="StyleUnderline"/>
          <w:highlight w:val="yellow"/>
        </w:rPr>
        <w:t>restricting exports</w:t>
      </w:r>
      <w:r w:rsidRPr="00FD7EE3">
        <w:rPr>
          <w:rStyle w:val="StyleUnderline"/>
        </w:rPr>
        <w:t xml:space="preserve"> to </w:t>
      </w:r>
      <w:r w:rsidRPr="0019075F">
        <w:rPr>
          <w:rStyle w:val="StyleUnderline"/>
          <w:highlight w:val="yellow"/>
        </w:rPr>
        <w:lastRenderedPageBreak/>
        <w:t>increase food availability</w:t>
      </w:r>
      <w:r w:rsidRPr="00FD7EE3">
        <w:rPr>
          <w:sz w:val="16"/>
        </w:rPr>
        <w:t>.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2E8D9DA2" w14:textId="077BCE1F" w:rsidR="00101A39" w:rsidRDefault="00101A39" w:rsidP="00101A39">
      <w:pPr>
        <w:pStyle w:val="Heading3"/>
      </w:pPr>
      <w:r>
        <w:lastRenderedPageBreak/>
        <w:t>No Food Wars---2NC</w:t>
      </w:r>
    </w:p>
    <w:p w14:paraId="00768A9C" w14:textId="77777777" w:rsidR="00101A39" w:rsidRDefault="00101A39" w:rsidP="00101A39">
      <w:pPr>
        <w:pStyle w:val="Heading4"/>
      </w:pPr>
      <w:r>
        <w:t>No food wars:</w:t>
      </w:r>
    </w:p>
    <w:p w14:paraId="5EB043EF" w14:textId="2B9E1E67" w:rsidR="00101A39" w:rsidRDefault="00101A39" w:rsidP="00101A39">
      <w:pPr>
        <w:pStyle w:val="Heading4"/>
        <w:numPr>
          <w:ilvl w:val="0"/>
          <w:numId w:val="14"/>
        </w:numPr>
      </w:pPr>
      <w:r>
        <w:t>Only true for weakest countries---countries poor enough to suffer food instability don’t have military capabilities, let alone nukes</w:t>
      </w:r>
    </w:p>
    <w:p w14:paraId="2B2B09AF" w14:textId="77777777" w:rsidR="00101A39" w:rsidRPr="0019075F" w:rsidRDefault="00101A39" w:rsidP="00101A39">
      <w:pPr>
        <w:pStyle w:val="Heading4"/>
        <w:numPr>
          <w:ilvl w:val="0"/>
          <w:numId w:val="14"/>
        </w:numPr>
      </w:pPr>
      <w:r>
        <w:t xml:space="preserve">Governments mitigate it---they can restrict food exports and increase social spending---makes the link between food and conflict </w:t>
      </w:r>
      <w:r>
        <w:rPr>
          <w:u w:val="single"/>
        </w:rPr>
        <w:t>disappear</w:t>
      </w:r>
      <w:r>
        <w:t xml:space="preserve">---that’s </w:t>
      </w:r>
      <w:proofErr w:type="spellStart"/>
      <w:r>
        <w:t>Rosengrant</w:t>
      </w:r>
      <w:proofErr w:type="spellEnd"/>
    </w:p>
    <w:p w14:paraId="2D1F460F" w14:textId="77777777" w:rsidR="00101A39" w:rsidRDefault="00101A39" w:rsidP="00101A39">
      <w:pPr>
        <w:pStyle w:val="Heading4"/>
      </w:pPr>
      <w:r>
        <w:t xml:space="preserve">Food-related instability takes the form of </w:t>
      </w:r>
      <w:r>
        <w:rPr>
          <w:u w:val="single"/>
        </w:rPr>
        <w:t>protests</w:t>
      </w:r>
      <w:r>
        <w:t xml:space="preserve"> and </w:t>
      </w:r>
      <w:r>
        <w:rPr>
          <w:u w:val="single"/>
        </w:rPr>
        <w:t>riots</w:t>
      </w:r>
      <w:r>
        <w:t xml:space="preserve">---those push governments to </w:t>
      </w:r>
      <w:r>
        <w:rPr>
          <w:u w:val="single"/>
        </w:rPr>
        <w:t>respond</w:t>
      </w:r>
      <w:r>
        <w:t xml:space="preserve"> to structural conditions, which </w:t>
      </w:r>
      <w:r>
        <w:rPr>
          <w:u w:val="single"/>
        </w:rPr>
        <w:t>solves</w:t>
      </w:r>
      <w:r>
        <w:t xml:space="preserve"> the risk of violence and war </w:t>
      </w:r>
    </w:p>
    <w:p w14:paraId="23CF6BDE" w14:textId="77777777" w:rsidR="00101A39" w:rsidRDefault="00101A39" w:rsidP="00101A39">
      <w:r>
        <w:t xml:space="preserve">Christopher B. </w:t>
      </w:r>
      <w:r w:rsidRPr="002614FF">
        <w:rPr>
          <w:rStyle w:val="Style13ptBold"/>
        </w:rPr>
        <w:t>Barrett 13</w:t>
      </w:r>
      <w: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14:paraId="6769E2E3" w14:textId="77777777" w:rsidR="00101A39" w:rsidRPr="00641B40" w:rsidRDefault="00101A39" w:rsidP="00101A39">
      <w:pPr>
        <w:rPr>
          <w:sz w:val="16"/>
        </w:rPr>
      </w:pPr>
      <w:r w:rsidRPr="00641B40">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2614FF">
        <w:rPr>
          <w:rStyle w:val="StyleUnderline"/>
        </w:rPr>
        <w:t>peace does not require the resolution of all conflicts within or among nations, merely that such conflict remain nonviolent</w:t>
      </w:r>
      <w:r w:rsidRPr="00641B40">
        <w:rPr>
          <w:sz w:val="16"/>
        </w:rPr>
        <w:t xml:space="preserve">. As used here and in the rest of this volume, stability is an even more Utopian state than mere peace. For example, </w:t>
      </w:r>
      <w:r w:rsidRPr="002614FF">
        <w:rPr>
          <w:rStyle w:val="StyleUnderline"/>
        </w:rPr>
        <w:t xml:space="preserve">many of the </w:t>
      </w:r>
      <w:r w:rsidRPr="00641B40">
        <w:rPr>
          <w:rStyle w:val="StyleUnderline"/>
          <w:highlight w:val="yellow"/>
        </w:rPr>
        <w:t>food riots</w:t>
      </w:r>
      <w:r w:rsidRPr="002614FF">
        <w:rPr>
          <w:rStyle w:val="StyleUnderline"/>
        </w:rPr>
        <w:t xml:space="preserve"> of the past several years </w:t>
      </w:r>
      <w:r w:rsidRPr="00201385">
        <w:rPr>
          <w:rStyle w:val="StyleUnderline"/>
        </w:rPr>
        <w:t xml:space="preserve">proved </w:t>
      </w:r>
      <w:r w:rsidRPr="00201385">
        <w:rPr>
          <w:rStyle w:val="Emphasis"/>
        </w:rPr>
        <w:t>extremely disruptive</w:t>
      </w:r>
      <w:r w:rsidRPr="00201385">
        <w:rPr>
          <w:rStyle w:val="StyleUnderline"/>
        </w:rPr>
        <w:t xml:space="preserve"> to the populations affected</w:t>
      </w:r>
      <w:r w:rsidRPr="00201385">
        <w:rPr>
          <w:sz w:val="16"/>
        </w:rPr>
        <w:t>—</w:t>
      </w:r>
      <w:r w:rsidRPr="00201385">
        <w:rPr>
          <w:rStyle w:val="StyleUnderline"/>
        </w:rPr>
        <w:t>and threatening to governments—</w:t>
      </w:r>
      <w:r w:rsidRPr="00201385">
        <w:rPr>
          <w:rStyle w:val="Emphasis"/>
        </w:rPr>
        <w:t xml:space="preserve">but </w:t>
      </w:r>
      <w:r w:rsidRPr="00641B40">
        <w:rPr>
          <w:rStyle w:val="Emphasis"/>
          <w:highlight w:val="yellow"/>
        </w:rPr>
        <w:t>did not turn violent</w:t>
      </w:r>
      <w:r w:rsidRPr="00641B40">
        <w:rPr>
          <w:sz w:val="16"/>
        </w:rPr>
        <w:t xml:space="preserve">, at least in the sense of causing deaths. </w:t>
      </w:r>
      <w:r w:rsidRPr="002614FF">
        <w:rPr>
          <w:rStyle w:val="StyleUnderline"/>
        </w:rPr>
        <w:t>We consider such events moments of instability, even though peace prevailed</w:t>
      </w:r>
      <w:r w:rsidRPr="00641B40">
        <w:rPr>
          <w:sz w:val="16"/>
        </w:rPr>
        <w:t>.</w:t>
      </w:r>
    </w:p>
    <w:p w14:paraId="643203FE" w14:textId="77777777" w:rsidR="00101A39" w:rsidRPr="00641B40" w:rsidRDefault="00101A39" w:rsidP="00101A39">
      <w:pPr>
        <w:rPr>
          <w:sz w:val="16"/>
        </w:rPr>
      </w:pPr>
      <w:r w:rsidRPr="00641B40">
        <w:rPr>
          <w:sz w:val="16"/>
        </w:rPr>
        <w:t xml:space="preserve">This sort of hierarchical ordering is instructive, as it underscores two fundamental points made directly or indirectly by multiple contributors to this volume. First, </w:t>
      </w:r>
      <w:r w:rsidRPr="00641B40">
        <w:rPr>
          <w:rStyle w:val="Emphasis"/>
          <w:highlight w:val="yellow"/>
        </w:rPr>
        <w:t>not all instability is bad</w:t>
      </w:r>
      <w:r w:rsidRPr="00201385">
        <w:rPr>
          <w:rStyle w:val="StyleUnderline"/>
        </w:rPr>
        <w:t>. When peaceful, structured, political, legal, and economic conflict occurs where</w:t>
      </w:r>
      <w:r w:rsidRPr="00201385">
        <w:rPr>
          <w:sz w:val="16"/>
        </w:rPr>
        <w:t xml:space="preserve"> the </w:t>
      </w:r>
      <w:r w:rsidRPr="00201385">
        <w:rPr>
          <w:rStyle w:val="StyleUnderline"/>
        </w:rPr>
        <w:t xml:space="preserve">probability of large-scale conflict is negligible, </w:t>
      </w:r>
      <w:r w:rsidRPr="00641B40">
        <w:rPr>
          <w:rStyle w:val="StyleUnderline"/>
          <w:highlight w:val="yellow"/>
        </w:rPr>
        <w:t>mobilization against state policy</w:t>
      </w:r>
      <w:r w:rsidRPr="002614FF">
        <w:rPr>
          <w:rStyle w:val="StyleUnderline"/>
        </w:rPr>
        <w:t xml:space="preserve"> is not automatically negative</w:t>
      </w:r>
      <w:r w:rsidRPr="00641B40">
        <w:rPr>
          <w:sz w:val="16"/>
        </w:rPr>
        <w:t xml:space="preserve">. Indeed, </w:t>
      </w:r>
      <w:r w:rsidRPr="002614FF">
        <w:rPr>
          <w:rStyle w:val="StyleUnderline"/>
        </w:rPr>
        <w:t xml:space="preserve">nonviolent social protest movements </w:t>
      </w:r>
      <w:r w:rsidRPr="00641B40">
        <w:rPr>
          <w:rStyle w:val="StyleUnderline"/>
          <w:highlight w:val="yellow"/>
        </w:rPr>
        <w:t>can be</w:t>
      </w:r>
      <w:r w:rsidRPr="002614FF">
        <w:rPr>
          <w:rStyle w:val="StyleUnderline"/>
        </w:rPr>
        <w:t xml:space="preserve"> important </w:t>
      </w:r>
      <w:r w:rsidRPr="00641B40">
        <w:rPr>
          <w:rStyle w:val="StyleUnderline"/>
          <w:highlight w:val="yellow"/>
        </w:rPr>
        <w:t>forces for</w:t>
      </w:r>
      <w:r w:rsidRPr="00201385">
        <w:rPr>
          <w:rStyle w:val="StyleUnderline"/>
        </w:rPr>
        <w:t xml:space="preserve"> productive </w:t>
      </w:r>
      <w:r w:rsidRPr="00641B40">
        <w:rPr>
          <w:rStyle w:val="StyleUnderline"/>
          <w:highlight w:val="yellow"/>
        </w:rPr>
        <w:t>change</w:t>
      </w:r>
      <w:r w:rsidRPr="00641B40">
        <w:rPr>
          <w:sz w:val="16"/>
        </w:rPr>
        <w:t xml:space="preserve">. </w:t>
      </w:r>
      <w:r w:rsidRPr="002614FF">
        <w:rPr>
          <w:rStyle w:val="StyleUnderline"/>
        </w:rPr>
        <w:t xml:space="preserve">Social </w:t>
      </w:r>
      <w:r w:rsidRPr="00641B40">
        <w:rPr>
          <w:rStyle w:val="StyleUnderline"/>
          <w:highlight w:val="yellow"/>
        </w:rPr>
        <w:t>movements</w:t>
      </w:r>
      <w:r w:rsidRPr="002614FF">
        <w:rPr>
          <w:rStyle w:val="StyleUnderline"/>
        </w:rPr>
        <w:t xml:space="preserve"> </w:t>
      </w:r>
      <w:r w:rsidRPr="002614FF">
        <w:rPr>
          <w:rStyle w:val="Emphasis"/>
        </w:rPr>
        <w:t xml:space="preserve">often </w:t>
      </w:r>
      <w:r w:rsidRPr="00641B40">
        <w:rPr>
          <w:rStyle w:val="Emphasis"/>
          <w:highlight w:val="yellow"/>
        </w:rPr>
        <w:t>push states to adopt policies that</w:t>
      </w:r>
      <w:r w:rsidRPr="002614FF">
        <w:rPr>
          <w:rStyle w:val="Emphasis"/>
        </w:rPr>
        <w:t xml:space="preserve"> ultimately </w:t>
      </w:r>
      <w:r w:rsidRPr="00641B40">
        <w:rPr>
          <w:rStyle w:val="Emphasis"/>
          <w:highlight w:val="yellow"/>
        </w:rPr>
        <w:t>enhance</w:t>
      </w:r>
      <w:r w:rsidRPr="00641B40">
        <w:rPr>
          <w:sz w:val="16"/>
        </w:rPr>
        <w:t xml:space="preserve"> both </w:t>
      </w:r>
      <w:r w:rsidRPr="00641B40">
        <w:rPr>
          <w:rStyle w:val="Emphasis"/>
          <w:highlight w:val="yellow"/>
        </w:rPr>
        <w:t>food security and</w:t>
      </w:r>
      <w:r w:rsidRPr="002614FF">
        <w:rPr>
          <w:rStyle w:val="Emphasis"/>
        </w:rPr>
        <w:t xml:space="preserve"> sociopolitical </w:t>
      </w:r>
      <w:r w:rsidRPr="00641B40">
        <w:rPr>
          <w:rStyle w:val="Emphasis"/>
          <w:highlight w:val="yellow"/>
        </w:rPr>
        <w:t>stability</w:t>
      </w:r>
      <w:r w:rsidRPr="00641B40">
        <w:rPr>
          <w:rStyle w:val="StyleUnderline"/>
          <w:highlight w:val="yellow"/>
        </w:rPr>
        <w:t xml:space="preserve"> by offering</w:t>
      </w:r>
      <w:r w:rsidRPr="00641B40">
        <w:rPr>
          <w:sz w:val="16"/>
        </w:rPr>
        <w:t xml:space="preserve"> some </w:t>
      </w:r>
      <w:r w:rsidRPr="00641B40">
        <w:rPr>
          <w:rStyle w:val="StyleUnderline"/>
          <w:highlight w:val="yellow"/>
        </w:rPr>
        <w:t>redress for</w:t>
      </w:r>
      <w:r w:rsidRPr="00641B40">
        <w:rPr>
          <w:sz w:val="16"/>
        </w:rPr>
        <w:t xml:space="preserve"> longstanding </w:t>
      </w:r>
      <w:r w:rsidRPr="00641B40">
        <w:rPr>
          <w:rStyle w:val="StyleUnderline"/>
          <w:highlight w:val="yellow"/>
        </w:rPr>
        <w:t>structural grievances that</w:t>
      </w:r>
      <w:r w:rsidRPr="002614FF">
        <w:rPr>
          <w:rStyle w:val="StyleUnderline"/>
        </w:rPr>
        <w:t xml:space="preserve"> </w:t>
      </w:r>
      <w:r w:rsidRPr="002614FF">
        <w:rPr>
          <w:rStyle w:val="Emphasis"/>
        </w:rPr>
        <w:t xml:space="preserve">might </w:t>
      </w:r>
      <w:r w:rsidRPr="00641B40">
        <w:rPr>
          <w:rStyle w:val="Emphasis"/>
          <w:highlight w:val="yellow"/>
        </w:rPr>
        <w:t>otherwise lead to</w:t>
      </w:r>
      <w:r w:rsidRPr="00641B40">
        <w:rPr>
          <w:sz w:val="16"/>
        </w:rPr>
        <w:t xml:space="preserve"> violence, even </w:t>
      </w:r>
      <w:r w:rsidRPr="00641B40">
        <w:rPr>
          <w:rStyle w:val="Emphasis"/>
          <w:highlight w:val="yellow"/>
        </w:rPr>
        <w:t>war</w:t>
      </w:r>
      <w:r w:rsidRPr="00641B40">
        <w:rPr>
          <w:sz w:val="16"/>
        </w:rPr>
        <w:t xml:space="preserve">. </w:t>
      </w:r>
    </w:p>
    <w:p w14:paraId="6DD005D5" w14:textId="77777777" w:rsidR="00101A39" w:rsidRDefault="00101A39" w:rsidP="00101A39">
      <w:r w:rsidRPr="00641B40">
        <w:rPr>
          <w:sz w:val="16"/>
        </w:rPr>
        <w:t xml:space="preserve">This leads directly to the second fundamental point: </w:t>
      </w:r>
      <w:r w:rsidRPr="002614FF">
        <w:rPr>
          <w:rStyle w:val="StyleUnderline"/>
        </w:rPr>
        <w:t xml:space="preserve">the </w:t>
      </w:r>
      <w:r w:rsidRPr="00201385">
        <w:rPr>
          <w:rStyle w:val="StyleUnderline"/>
        </w:rPr>
        <w:t>greatest dangers come not from lower-level instability associated with protests</w:t>
      </w:r>
      <w:r w:rsidRPr="00201385">
        <w:rPr>
          <w:sz w:val="16"/>
        </w:rPr>
        <w:t xml:space="preserve">, riots, and work stoppages, </w:t>
      </w:r>
      <w:r w:rsidRPr="00201385">
        <w:rPr>
          <w:rStyle w:val="StyleUnderline"/>
        </w:rPr>
        <w:t>but rather from</w:t>
      </w:r>
      <w:r w:rsidRPr="00201385">
        <w:rPr>
          <w:sz w:val="16"/>
        </w:rPr>
        <w:t xml:space="preserve"> violence at scale, especially in the form of </w:t>
      </w:r>
      <w:r w:rsidRPr="00201385">
        <w:rPr>
          <w:rStyle w:val="StyleUnderline"/>
        </w:rPr>
        <w:t>organized civil or interstate war</w:t>
      </w:r>
      <w:r w:rsidRPr="00641B40">
        <w:rPr>
          <w:sz w:val="16"/>
        </w:rPr>
        <w:t xml:space="preserve">. </w:t>
      </w:r>
      <w:r w:rsidRPr="002614FF">
        <w:rPr>
          <w:rStyle w:val="Emphasis"/>
        </w:rPr>
        <w:t xml:space="preserve">Preserving </w:t>
      </w:r>
      <w:r w:rsidRPr="00641B40">
        <w:rPr>
          <w:rStyle w:val="Emphasis"/>
          <w:highlight w:val="yellow"/>
        </w:rPr>
        <w:t>peace is far more important</w:t>
      </w:r>
      <w:r w:rsidRPr="00641B40">
        <w:rPr>
          <w:sz w:val="16"/>
        </w:rPr>
        <w:t xml:space="preserve">, in human, economic, and geostrategic terms, </w:t>
      </w:r>
      <w:r w:rsidRPr="00641B40">
        <w:rPr>
          <w:rStyle w:val="Emphasis"/>
          <w:highlight w:val="yellow"/>
        </w:rPr>
        <w:t>than</w:t>
      </w:r>
      <w:r w:rsidRPr="002614FF">
        <w:rPr>
          <w:rStyle w:val="Emphasis"/>
        </w:rPr>
        <w:t xml:space="preserve"> is maintaining </w:t>
      </w:r>
      <w:r w:rsidRPr="00641B40">
        <w:rPr>
          <w:rStyle w:val="Emphasis"/>
          <w:highlight w:val="yellow"/>
        </w:rPr>
        <w:t>stability</w:t>
      </w:r>
      <w:r w:rsidRPr="00641B40">
        <w:rPr>
          <w:sz w:val="16"/>
        </w:rPr>
        <w:t xml:space="preserve">. Indeed, </w:t>
      </w:r>
      <w:r w:rsidRPr="002614FF">
        <w:rPr>
          <w:rStyle w:val="StyleUnderline"/>
        </w:rPr>
        <w:t xml:space="preserve">a </w:t>
      </w:r>
      <w:r w:rsidRPr="00641B40">
        <w:rPr>
          <w:rStyle w:val="StyleUnderline"/>
          <w:highlight w:val="yellow"/>
        </w:rPr>
        <w:t>certain</w:t>
      </w:r>
      <w:r w:rsidRPr="002614FF">
        <w:rPr>
          <w:rStyle w:val="StyleUnderline"/>
        </w:rPr>
        <w:t xml:space="preserve"> level of </w:t>
      </w:r>
      <w:r w:rsidRPr="00641B40">
        <w:rPr>
          <w:rStyle w:val="StyleUnderline"/>
          <w:highlight w:val="yellow"/>
        </w:rPr>
        <w:t xml:space="preserve">nonviolent instability can </w:t>
      </w:r>
      <w:r w:rsidRPr="00641B40">
        <w:rPr>
          <w:rStyle w:val="Emphasis"/>
          <w:highlight w:val="yellow"/>
        </w:rPr>
        <w:t>help</w:t>
      </w:r>
      <w:r w:rsidRPr="002614FF">
        <w:rPr>
          <w:rStyle w:val="Emphasis"/>
        </w:rPr>
        <w:t xml:space="preserve"> to </w:t>
      </w:r>
      <w:r w:rsidRPr="00641B40">
        <w:rPr>
          <w:rStyle w:val="Emphasis"/>
          <w:highlight w:val="yellow"/>
        </w:rPr>
        <w:t>secure a stable peace</w:t>
      </w:r>
      <w:r w:rsidRPr="00641B40">
        <w:rPr>
          <w:rStyle w:val="StyleUnderline"/>
          <w:highlight w:val="yellow"/>
        </w:rPr>
        <w:t xml:space="preserve"> if it compels</w:t>
      </w:r>
      <w:r w:rsidRPr="002614FF">
        <w:rPr>
          <w:rStyle w:val="StyleUnderline"/>
        </w:rPr>
        <w:t xml:space="preserve"> the </w:t>
      </w:r>
      <w:r w:rsidRPr="00641B40">
        <w:rPr>
          <w:rStyle w:val="StyleUnderline"/>
          <w:highlight w:val="yellow"/>
        </w:rPr>
        <w:t>state</w:t>
      </w:r>
      <w:r w:rsidRPr="002614FF">
        <w:rPr>
          <w:rStyle w:val="StyleUnderline"/>
        </w:rPr>
        <w:t xml:space="preserve"> to take </w:t>
      </w:r>
      <w:r w:rsidRPr="00641B40">
        <w:rPr>
          <w:rStyle w:val="StyleUnderline"/>
          <w:highlight w:val="yellow"/>
        </w:rPr>
        <w:t>actions that preempt</w:t>
      </w:r>
      <w:r w:rsidRPr="00641B40">
        <w:rPr>
          <w:sz w:val="16"/>
        </w:rPr>
        <w:t xml:space="preserve"> the </w:t>
      </w:r>
      <w:r w:rsidRPr="002614FF">
        <w:rPr>
          <w:rStyle w:val="StyleUnderline"/>
        </w:rPr>
        <w:t xml:space="preserve">intensification and </w:t>
      </w:r>
      <w:r w:rsidRPr="00201385">
        <w:rPr>
          <w:rStyle w:val="StyleUnderline"/>
        </w:rPr>
        <w:t xml:space="preserve">spread of </w:t>
      </w:r>
      <w:r w:rsidRPr="00641B40">
        <w:rPr>
          <w:rStyle w:val="StyleUnderline"/>
          <w:highlight w:val="yellow"/>
        </w:rPr>
        <w:t>deeper</w:t>
      </w:r>
      <w:r w:rsidRPr="002614FF">
        <w:rPr>
          <w:rStyle w:val="StyleUnderline"/>
        </w:rPr>
        <w:t xml:space="preserve"> structural </w:t>
      </w:r>
      <w:r w:rsidRPr="00641B40">
        <w:rPr>
          <w:rStyle w:val="StyleUnderline"/>
          <w:highlight w:val="yellow"/>
        </w:rPr>
        <w:t>grievances</w:t>
      </w:r>
      <w:r w:rsidRPr="00201385">
        <w:rPr>
          <w:sz w:val="16"/>
        </w:rPr>
        <w:t>—</w:t>
      </w:r>
      <w:r w:rsidRPr="00641B40">
        <w:rPr>
          <w:rStyle w:val="Emphasis"/>
          <w:highlight w:val="yellow"/>
        </w:rPr>
        <w:t>actions it would not choose without pressure</w:t>
      </w:r>
      <w:r w:rsidRPr="00641B40">
        <w:rPr>
          <w:sz w:val="16"/>
        </w:rPr>
        <w:t xml:space="preserve">. Riots are dangerous to local populations primarily insofar as they enable an opposition to build larger, more durable coalitions for violent political struggle against a regime. </w:t>
      </w:r>
      <w:r w:rsidRPr="00641B40">
        <w:rPr>
          <w:rStyle w:val="StyleUnderline"/>
        </w:rPr>
        <w:t>State and private actions can defuse more threatening and dangerous guerilla movements, terrorism, and civil or interstate war</w:t>
      </w:r>
      <w:r w:rsidRPr="00641B40">
        <w:rPr>
          <w:sz w:val="16"/>
        </w:rPr>
        <w:t xml:space="preserve">. </w:t>
      </w:r>
      <w:r w:rsidRPr="00641B40">
        <w:rPr>
          <w:rStyle w:val="Emphasis"/>
          <w:highlight w:val="yellow"/>
        </w:rPr>
        <w:t>Underappreciation</w:t>
      </w:r>
      <w:r w:rsidRPr="00641B40">
        <w:rPr>
          <w:rStyle w:val="StyleUnderline"/>
          <w:highlight w:val="yellow"/>
        </w:rPr>
        <w:t xml:space="preserve"> of</w:t>
      </w:r>
      <w:r w:rsidRPr="00641B40">
        <w:rPr>
          <w:rStyle w:val="StyleUnderline"/>
        </w:rPr>
        <w:t xml:space="preserve"> the central place of </w:t>
      </w:r>
      <w:r w:rsidRPr="00641B40">
        <w:rPr>
          <w:rStyle w:val="StyleUnderline"/>
          <w:highlight w:val="yellow"/>
        </w:rPr>
        <w:t>preventive</w:t>
      </w:r>
      <w:r w:rsidRPr="00641B40">
        <w:rPr>
          <w:rStyle w:val="StyleUnderline"/>
        </w:rPr>
        <w:t xml:space="preserve"> and </w:t>
      </w:r>
      <w:r w:rsidRPr="00641B40">
        <w:rPr>
          <w:rStyle w:val="StyleUnderline"/>
          <w:highlight w:val="yellow"/>
        </w:rPr>
        <w:t>responsive action in</w:t>
      </w:r>
      <w:r w:rsidRPr="00641B40">
        <w:rPr>
          <w:sz w:val="16"/>
          <w:highlight w:val="yellow"/>
        </w:rPr>
        <w:t xml:space="preserve"> </w:t>
      </w:r>
      <w:r w:rsidRPr="00641B40">
        <w:rPr>
          <w:rStyle w:val="Emphasis"/>
          <w:highlight w:val="yellow"/>
        </w:rPr>
        <w:t>mediating</w:t>
      </w:r>
      <w:r w:rsidRPr="00641B40">
        <w:rPr>
          <w:rStyle w:val="Emphasis"/>
        </w:rPr>
        <w:t xml:space="preserve"> the relationship </w:t>
      </w:r>
      <w:r w:rsidRPr="00641B40">
        <w:rPr>
          <w:rStyle w:val="Emphasis"/>
          <w:highlight w:val="yellow"/>
        </w:rPr>
        <w:t>between food security and</w:t>
      </w:r>
      <w:r w:rsidRPr="00641B40">
        <w:rPr>
          <w:rStyle w:val="Emphasis"/>
        </w:rPr>
        <w:t xml:space="preserve"> sociopolitical </w:t>
      </w:r>
      <w:r w:rsidRPr="00641B40">
        <w:rPr>
          <w:rStyle w:val="Emphasis"/>
          <w:highlight w:val="yellow"/>
        </w:rPr>
        <w:t>stability</w:t>
      </w:r>
      <w:r w:rsidRPr="00641B40">
        <w:rPr>
          <w:rStyle w:val="StyleUnderline"/>
          <w:highlight w:val="yellow"/>
        </w:rPr>
        <w:t xml:space="preserve"> is</w:t>
      </w:r>
      <w:r w:rsidRPr="00641B40">
        <w:rPr>
          <w:sz w:val="16"/>
        </w:rPr>
        <w:t xml:space="preserve"> perhaps </w:t>
      </w:r>
      <w:r w:rsidRPr="00641B40">
        <w:rPr>
          <w:rStyle w:val="Emphasis"/>
          <w:highlight w:val="yellow"/>
        </w:rPr>
        <w:t xml:space="preserve">the greatest deficiency of </w:t>
      </w:r>
      <w:r w:rsidRPr="00641B40">
        <w:rPr>
          <w:rStyle w:val="Emphasis"/>
          <w:highlight w:val="yellow"/>
        </w:rPr>
        <w:lastRenderedPageBreak/>
        <w:t>recent debates</w:t>
      </w:r>
      <w:r w:rsidRPr="00201385">
        <w:rPr>
          <w:sz w:val="16"/>
        </w:rPr>
        <w:t xml:space="preserve">, </w:t>
      </w:r>
      <w:r w:rsidRPr="00201385">
        <w:rPr>
          <w:rStyle w:val="StyleUnderline"/>
        </w:rPr>
        <w:t>which</w:t>
      </w:r>
      <w:r w:rsidRPr="00201385">
        <w:rPr>
          <w:sz w:val="16"/>
        </w:rPr>
        <w:t xml:space="preserve"> tend to </w:t>
      </w:r>
      <w:r w:rsidRPr="00201385">
        <w:rPr>
          <w:rStyle w:val="Emphasis"/>
        </w:rPr>
        <w:t>treat the sociopolitical risks of food insecurity as driven largely by exogenous forcing variables</w:t>
      </w:r>
      <w:r w:rsidRPr="00201385">
        <w:rPr>
          <w:rStyle w:val="StyleUnderline"/>
        </w:rPr>
        <w:t xml:space="preserve"> such as</w:t>
      </w:r>
      <w:r w:rsidRPr="00201385">
        <w:rPr>
          <w:sz w:val="16"/>
        </w:rPr>
        <w:t xml:space="preserve"> climate or </w:t>
      </w:r>
      <w:r w:rsidRPr="00201385">
        <w:rPr>
          <w:rStyle w:val="Emphasis"/>
        </w:rPr>
        <w:t>global market prices</w:t>
      </w:r>
      <w:r>
        <w:t>.</w:t>
      </w:r>
    </w:p>
    <w:p w14:paraId="607C9F0F" w14:textId="77777777" w:rsidR="00101A39" w:rsidRPr="00C12D61" w:rsidRDefault="00101A39" w:rsidP="00101A39">
      <w:pPr>
        <w:pStyle w:val="Heading4"/>
      </w:pPr>
      <w:r w:rsidRPr="0019075F">
        <w:t>The</w:t>
      </w:r>
      <w:r>
        <w:rPr>
          <w:u w:val="single"/>
        </w:rPr>
        <w:t xml:space="preserve"> </w:t>
      </w:r>
      <w:r>
        <w:t xml:space="preserve">countries that </w:t>
      </w:r>
      <w:r>
        <w:rPr>
          <w:u w:val="single"/>
        </w:rPr>
        <w:t>matter</w:t>
      </w:r>
      <w:r>
        <w:t xml:space="preserve"> for their impact are </w:t>
      </w:r>
      <w:r>
        <w:rPr>
          <w:u w:val="single"/>
        </w:rPr>
        <w:t>resilient</w:t>
      </w:r>
      <w:r>
        <w:t xml:space="preserve"> and </w:t>
      </w:r>
      <w:r>
        <w:rPr>
          <w:u w:val="single"/>
        </w:rPr>
        <w:t>institutional responses</w:t>
      </w:r>
      <w:r>
        <w:t xml:space="preserve"> prevent escalation </w:t>
      </w:r>
    </w:p>
    <w:p w14:paraId="27EEE4D5" w14:textId="77777777" w:rsidR="00101A39" w:rsidRDefault="00101A39" w:rsidP="00101A39">
      <w:r>
        <w:t xml:space="preserve">Sarah </w:t>
      </w:r>
      <w:r w:rsidRPr="00C12D61">
        <w:rPr>
          <w:rStyle w:val="Style13ptBold"/>
        </w:rPr>
        <w:t>Cliffe 16</w:t>
      </w:r>
      <w:r>
        <w:t>, Director of the Center on International Cooperation at New York University, 3/29/16, “Food Security, Nutrition, and Peace,” http://cic.nyu.edu/news_commentary/food-security-nutrition-and-peace</w:t>
      </w:r>
    </w:p>
    <w:p w14:paraId="12CD85D1" w14:textId="77777777" w:rsidR="00101A39" w:rsidRPr="00C12D61" w:rsidRDefault="00101A39" w:rsidP="00101A39">
      <w:pPr>
        <w:rPr>
          <w:sz w:val="16"/>
        </w:rPr>
      </w:pPr>
      <w:r w:rsidRPr="00C12D61">
        <w:rPr>
          <w:sz w:val="16"/>
        </w:rPr>
        <w:t xml:space="preserve">However, </w:t>
      </w:r>
      <w:r w:rsidRPr="00C12D61">
        <w:rPr>
          <w:rStyle w:val="StyleUnderline"/>
          <w:highlight w:val="yellow"/>
        </w:rPr>
        <w:t xml:space="preserve">current research </w:t>
      </w:r>
      <w:r w:rsidRPr="00C12D61">
        <w:rPr>
          <w:rStyle w:val="Emphasis"/>
          <w:highlight w:val="yellow"/>
        </w:rPr>
        <w:t>does not</w:t>
      </w:r>
      <w:r w:rsidRPr="00C12D61">
        <w:rPr>
          <w:sz w:val="16"/>
        </w:rPr>
        <w:t xml:space="preserve"> yet </w:t>
      </w:r>
      <w:r w:rsidRPr="00C12D61">
        <w:rPr>
          <w:rStyle w:val="StyleUnderline"/>
          <w:highlight w:val="yellow"/>
        </w:rPr>
        <w:t>indicate a</w:t>
      </w:r>
      <w:r w:rsidRPr="00C12D61">
        <w:rPr>
          <w:rStyle w:val="StyleUnderline"/>
        </w:rPr>
        <w:t xml:space="preserve"> clear </w:t>
      </w:r>
      <w:r w:rsidRPr="00C12D61">
        <w:rPr>
          <w:rStyle w:val="StyleUnderline"/>
          <w:highlight w:val="yellow"/>
        </w:rPr>
        <w:t>link between</w:t>
      </w:r>
      <w:r w:rsidRPr="00C12D61">
        <w:rPr>
          <w:sz w:val="16"/>
        </w:rPr>
        <w:t xml:space="preserve"> climate change, </w:t>
      </w:r>
      <w:r w:rsidRPr="00C12D61">
        <w:rPr>
          <w:rStyle w:val="StyleUnderline"/>
          <w:highlight w:val="yellow"/>
        </w:rPr>
        <w:t>food insecurity and conflict</w:t>
      </w:r>
      <w:r w:rsidRPr="00C12D61">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71934C82" w14:textId="77777777" w:rsidR="00101A39" w:rsidRPr="00C12D61" w:rsidRDefault="00101A39" w:rsidP="00101A39">
      <w:pPr>
        <w:rPr>
          <w:sz w:val="16"/>
        </w:rPr>
      </w:pPr>
      <w:r w:rsidRPr="00C12D61">
        <w:rPr>
          <w:rStyle w:val="StyleUnderline"/>
        </w:rPr>
        <w:t>Food security – and food prices – are a highly political issue</w:t>
      </w:r>
      <w:r w:rsidRPr="00C12D61">
        <w:rPr>
          <w:sz w:val="16"/>
        </w:rPr>
        <w:t xml:space="preserve">, being a very immediate and visible source of popular welfare or popular uncertainty. </w:t>
      </w:r>
      <w:r w:rsidRPr="00C12D61">
        <w:rPr>
          <w:rStyle w:val="StyleUnderline"/>
        </w:rPr>
        <w:t xml:space="preserve">But their </w:t>
      </w:r>
      <w:r w:rsidRPr="00C12D61">
        <w:rPr>
          <w:rStyle w:val="Emphasis"/>
        </w:rPr>
        <w:t>link to conflict</w:t>
      </w:r>
      <w:r w:rsidRPr="00C12D61">
        <w:rPr>
          <w:sz w:val="16"/>
        </w:rPr>
        <w:t xml:space="preserve"> (and the wider links between climate change and conflict) </w:t>
      </w:r>
      <w:r w:rsidRPr="00C12D61">
        <w:rPr>
          <w:rStyle w:val="StyleUnderline"/>
        </w:rPr>
        <w:t>is indirect</w:t>
      </w:r>
      <w:r w:rsidRPr="00C12D61">
        <w:rPr>
          <w:sz w:val="16"/>
        </w:rPr>
        <w:t xml:space="preserve"> rather than direct.</w:t>
      </w:r>
    </w:p>
    <w:p w14:paraId="3AEB1029" w14:textId="77777777" w:rsidR="00101A39" w:rsidRPr="00C12D61" w:rsidRDefault="00101A39" w:rsidP="00101A39">
      <w:pPr>
        <w:rPr>
          <w:sz w:val="16"/>
        </w:rPr>
      </w:pPr>
      <w:r w:rsidRPr="00C12D61">
        <w:rPr>
          <w:sz w:val="16"/>
        </w:rPr>
        <w:t>What makes some countries more resilient than others?</w:t>
      </w:r>
    </w:p>
    <w:p w14:paraId="66D7D553" w14:textId="77777777" w:rsidR="00101A39" w:rsidRPr="00C12D61" w:rsidRDefault="00101A39" w:rsidP="00101A39">
      <w:pPr>
        <w:rPr>
          <w:sz w:val="16"/>
        </w:rPr>
      </w:pPr>
      <w:r w:rsidRPr="00C12D61">
        <w:rPr>
          <w:rStyle w:val="Emphasis"/>
          <w:highlight w:val="yellow"/>
        </w:rPr>
        <w:t>Many</w:t>
      </w:r>
      <w:r w:rsidRPr="00C12D61">
        <w:rPr>
          <w:rStyle w:val="StyleUnderline"/>
          <w:highlight w:val="yellow"/>
        </w:rPr>
        <w:t xml:space="preserve"> countries face food price or</w:t>
      </w:r>
      <w:r w:rsidRPr="00C12D61">
        <w:rPr>
          <w:rStyle w:val="StyleUnderline"/>
        </w:rPr>
        <w:t xml:space="preserve"> natural </w:t>
      </w:r>
      <w:r w:rsidRPr="00C12D61">
        <w:rPr>
          <w:rStyle w:val="StyleUnderline"/>
          <w:highlight w:val="yellow"/>
        </w:rPr>
        <w:t xml:space="preserve">resource shocks </w:t>
      </w:r>
      <w:r w:rsidRPr="00C12D61">
        <w:rPr>
          <w:rStyle w:val="Emphasis"/>
          <w:highlight w:val="yellow"/>
        </w:rPr>
        <w:t>without</w:t>
      </w:r>
      <w:r w:rsidRPr="00C12D61">
        <w:rPr>
          <w:rStyle w:val="Emphasis"/>
        </w:rPr>
        <w:t xml:space="preserve"> falling into </w:t>
      </w:r>
      <w:r w:rsidRPr="00C12D61">
        <w:rPr>
          <w:rStyle w:val="Emphasis"/>
          <w:highlight w:val="yellow"/>
        </w:rPr>
        <w:t>conflict</w:t>
      </w:r>
      <w:r w:rsidRPr="00C12D61">
        <w:rPr>
          <w:sz w:val="16"/>
        </w:rPr>
        <w:t xml:space="preserve">. Essentially, the two important </w:t>
      </w:r>
      <w:r w:rsidRPr="00C12D61">
        <w:rPr>
          <w:rStyle w:val="StyleUnderline"/>
          <w:highlight w:val="yellow"/>
        </w:rPr>
        <w:t>factors</w:t>
      </w:r>
      <w:r w:rsidRPr="00C12D61">
        <w:rPr>
          <w:sz w:val="16"/>
        </w:rPr>
        <w:t xml:space="preserve"> in </w:t>
      </w:r>
      <w:r w:rsidRPr="00C12D61">
        <w:rPr>
          <w:rStyle w:val="StyleUnderline"/>
          <w:highlight w:val="yellow"/>
        </w:rPr>
        <w:t>determining</w:t>
      </w:r>
      <w:r w:rsidRPr="00C12D61">
        <w:rPr>
          <w:rStyle w:val="StyleUnderline"/>
        </w:rPr>
        <w:t xml:space="preserve"> their </w:t>
      </w:r>
      <w:r w:rsidRPr="00C12D61">
        <w:rPr>
          <w:rStyle w:val="StyleUnderline"/>
          <w:highlight w:val="yellow"/>
        </w:rPr>
        <w:t>resilience are</w:t>
      </w:r>
      <w:r w:rsidRPr="00C12D61">
        <w:rPr>
          <w:sz w:val="16"/>
        </w:rPr>
        <w:t>:</w:t>
      </w:r>
    </w:p>
    <w:p w14:paraId="011FC898" w14:textId="77777777" w:rsidR="00101A39" w:rsidRPr="00C12D61" w:rsidRDefault="00101A39" w:rsidP="00101A39">
      <w:pPr>
        <w:rPr>
          <w:sz w:val="16"/>
        </w:rPr>
      </w:pPr>
      <w:r w:rsidRPr="00C12D61">
        <w:rPr>
          <w:sz w:val="16"/>
        </w:rPr>
        <w:t xml:space="preserve">First, </w:t>
      </w:r>
      <w:r w:rsidRPr="00C12D61">
        <w:rPr>
          <w:rStyle w:val="StyleUnderline"/>
          <w:highlight w:val="yellow"/>
        </w:rPr>
        <w:t xml:space="preserve">whether food insecurity is combined with </w:t>
      </w:r>
      <w:r w:rsidRPr="00C12D61">
        <w:rPr>
          <w:rStyle w:val="Emphasis"/>
          <w:highlight w:val="yellow"/>
        </w:rPr>
        <w:t>other stresses</w:t>
      </w:r>
      <w:r w:rsidRPr="00C12D61">
        <w:rPr>
          <w:sz w:val="16"/>
        </w:rPr>
        <w:t xml:space="preserve"> – issues such as unemployment, but most fundamentally issues such as political exclusion or human rights abuses. </w:t>
      </w:r>
      <w:r w:rsidRPr="00C12D61">
        <w:rPr>
          <w:rStyle w:val="StyleUnderline"/>
        </w:rPr>
        <w:t>We sometimes read</w:t>
      </w:r>
      <w:r w:rsidRPr="00C12D61">
        <w:rPr>
          <w:sz w:val="16"/>
        </w:rPr>
        <w:t xml:space="preserve"> nowadays that the 2006-2009 </w:t>
      </w:r>
      <w:r w:rsidRPr="00C12D61">
        <w:rPr>
          <w:rStyle w:val="StyleUnderline"/>
        </w:rPr>
        <w:t>drought was a factor in the Syrian conflict,</w:t>
      </w:r>
      <w:r w:rsidRPr="00C12D61">
        <w:rPr>
          <w:sz w:val="16"/>
        </w:rPr>
        <w:t xml:space="preserve"> by driving rural-urban migration that caused societal stresses. It may of course have been one factor amongst many but </w:t>
      </w:r>
      <w:r w:rsidRPr="00C12D61">
        <w:rPr>
          <w:rStyle w:val="StyleUnderline"/>
          <w:highlight w:val="yellow"/>
        </w:rPr>
        <w:t xml:space="preserve">it would be </w:t>
      </w:r>
      <w:r w:rsidRPr="00C12D61">
        <w:rPr>
          <w:rStyle w:val="Emphasis"/>
          <w:highlight w:val="yellow"/>
        </w:rPr>
        <w:t>too simplistic</w:t>
      </w:r>
      <w:r w:rsidRPr="00C12D61">
        <w:rPr>
          <w:rStyle w:val="StyleUnderline"/>
          <w:highlight w:val="yellow"/>
        </w:rPr>
        <w:t xml:space="preserve"> to suggest</w:t>
      </w:r>
      <w:r w:rsidRPr="00C12D61">
        <w:rPr>
          <w:sz w:val="16"/>
        </w:rPr>
        <w:t xml:space="preserve"> that </w:t>
      </w:r>
      <w:r w:rsidRPr="00C12D61">
        <w:rPr>
          <w:rStyle w:val="StyleUnderline"/>
          <w:highlight w:val="yellow"/>
        </w:rPr>
        <w:t>it was the primary driver</w:t>
      </w:r>
      <w:r w:rsidRPr="00C12D61">
        <w:rPr>
          <w:sz w:val="16"/>
        </w:rPr>
        <w:t xml:space="preserve"> of the Syrian conflict.</w:t>
      </w:r>
    </w:p>
    <w:p w14:paraId="3B5F10DD" w14:textId="77777777" w:rsidR="00101A39" w:rsidRPr="00C12D61" w:rsidRDefault="00101A39" w:rsidP="00101A39">
      <w:pPr>
        <w:rPr>
          <w:sz w:val="16"/>
        </w:rPr>
      </w:pPr>
      <w:r w:rsidRPr="00C12D61">
        <w:rPr>
          <w:sz w:val="16"/>
        </w:rPr>
        <w:t xml:space="preserve">Second, </w:t>
      </w:r>
      <w:r w:rsidRPr="00C12D61">
        <w:rPr>
          <w:rStyle w:val="StyleUnderline"/>
          <w:highlight w:val="yellow"/>
        </w:rPr>
        <w:t>whether countries have</w:t>
      </w:r>
      <w:r w:rsidRPr="00C12D61">
        <w:rPr>
          <w:rStyle w:val="StyleUnderline"/>
        </w:rPr>
        <w:t xml:space="preserve"> strong enough </w:t>
      </w:r>
      <w:r w:rsidRPr="00C12D61">
        <w:rPr>
          <w:rStyle w:val="StyleUnderline"/>
          <w:highlight w:val="yellow"/>
        </w:rPr>
        <w:t>institutions</w:t>
      </w:r>
      <w:r w:rsidRPr="00C12D61">
        <w:rPr>
          <w:sz w:val="16"/>
        </w:rPr>
        <w:t xml:space="preserve"> to fulfill a social compact with their citizens, </w:t>
      </w:r>
      <w:r w:rsidRPr="00C12D61">
        <w:rPr>
          <w:rStyle w:val="StyleUnderline"/>
          <w:highlight w:val="yellow"/>
        </w:rPr>
        <w:t>providing help</w:t>
      </w:r>
      <w:r w:rsidRPr="00C12D61">
        <w:rPr>
          <w:rStyle w:val="StyleUnderline"/>
        </w:rPr>
        <w:t xml:space="preserve"> quickly </w:t>
      </w:r>
      <w:r w:rsidRPr="00C12D61">
        <w:rPr>
          <w:rStyle w:val="StyleUnderline"/>
          <w:highlight w:val="yellow"/>
        </w:rPr>
        <w:t>to citizens affected</w:t>
      </w:r>
      <w:r w:rsidRPr="00C12D61">
        <w:rPr>
          <w:rStyle w:val="StyleUnderline"/>
        </w:rPr>
        <w:t xml:space="preserve"> by food insecurity</w:t>
      </w:r>
      <w:r w:rsidRPr="00C12D61">
        <w:rPr>
          <w:sz w:val="16"/>
        </w:rPr>
        <w:t xml:space="preserve">, with or without international assistance.   </w:t>
      </w:r>
      <w:r w:rsidRPr="00C12D61">
        <w:rPr>
          <w:rStyle w:val="StyleUnderline"/>
          <w:highlight w:val="yellow"/>
        </w:rPr>
        <w:t>During the</w:t>
      </w:r>
      <w:r w:rsidRPr="00C12D61">
        <w:rPr>
          <w:sz w:val="16"/>
        </w:rPr>
        <w:t xml:space="preserve"> 2007-20</w:t>
      </w:r>
      <w:r w:rsidRPr="00C12D61">
        <w:rPr>
          <w:rStyle w:val="StyleUnderline"/>
          <w:highlight w:val="yellow"/>
        </w:rPr>
        <w:t>08</w:t>
      </w:r>
      <w:r w:rsidRPr="00C12D61">
        <w:rPr>
          <w:rStyle w:val="StyleUnderline"/>
        </w:rPr>
        <w:t xml:space="preserve"> food </w:t>
      </w:r>
      <w:r w:rsidRPr="00C12D61">
        <w:rPr>
          <w:rStyle w:val="StyleUnderline"/>
          <w:highlight w:val="yellow"/>
        </w:rPr>
        <w:t>crisis, developing countries</w:t>
      </w:r>
      <w:r w:rsidRPr="00C12D61">
        <w:rPr>
          <w:rStyle w:val="StyleUnderline"/>
        </w:rPr>
        <w:t xml:space="preserve"> with low institutional strength </w:t>
      </w:r>
      <w:r w:rsidRPr="00C12D61">
        <w:rPr>
          <w:rStyle w:val="StyleUnderline"/>
          <w:highlight w:val="yellow"/>
        </w:rPr>
        <w:t>experienced more</w:t>
      </w:r>
      <w:r w:rsidRPr="00C12D61">
        <w:rPr>
          <w:rStyle w:val="StyleUnderline"/>
        </w:rPr>
        <w:t xml:space="preserve"> food price </w:t>
      </w:r>
      <w:r w:rsidRPr="00C12D61">
        <w:rPr>
          <w:rStyle w:val="StyleUnderline"/>
          <w:highlight w:val="yellow"/>
        </w:rPr>
        <w:t>protests</w:t>
      </w:r>
      <w:r w:rsidRPr="00C12D61">
        <w:rPr>
          <w:sz w:val="16"/>
        </w:rPr>
        <w:t xml:space="preserve"> than those with higher institutional strengths, and more than half these protests turned violent.  </w:t>
      </w:r>
      <w:r w:rsidRPr="00C12D61">
        <w:rPr>
          <w:rStyle w:val="StyleUnderline"/>
          <w:highlight w:val="yellow"/>
        </w:rPr>
        <w:t>This</w:t>
      </w:r>
      <w:r w:rsidRPr="00C12D61">
        <w:rPr>
          <w:sz w:val="16"/>
        </w:rPr>
        <w:t xml:space="preserve"> for example, </w:t>
      </w:r>
      <w:r w:rsidRPr="00C12D61">
        <w:rPr>
          <w:rStyle w:val="StyleUnderline"/>
          <w:highlight w:val="yellow"/>
        </w:rPr>
        <w:t>is the difference</w:t>
      </w:r>
      <w:r w:rsidRPr="00C12D61">
        <w:rPr>
          <w:rStyle w:val="StyleUnderline"/>
        </w:rPr>
        <w:t xml:space="preserve"> in the events </w:t>
      </w:r>
      <w:r w:rsidRPr="00C12D61">
        <w:rPr>
          <w:rStyle w:val="StyleUnderline"/>
          <w:highlight w:val="yellow"/>
        </w:rPr>
        <w:t>in Haiti versus</w:t>
      </w:r>
      <w:r w:rsidRPr="00C12D61">
        <w:rPr>
          <w:sz w:val="16"/>
        </w:rPr>
        <w:t xml:space="preserve"> those in </w:t>
      </w:r>
      <w:r w:rsidRPr="00C12D61">
        <w:rPr>
          <w:rStyle w:val="Emphasis"/>
          <w:highlight w:val="yellow"/>
        </w:rPr>
        <w:t>Mexico or the Philippines</w:t>
      </w:r>
      <w:r w:rsidRPr="00C12D61">
        <w:rPr>
          <w:rStyle w:val="StyleUnderline"/>
        </w:rPr>
        <w:t xml:space="preserve"> where far greater </w:t>
      </w:r>
      <w:r w:rsidRPr="00C12D61">
        <w:rPr>
          <w:rStyle w:val="StyleUnderline"/>
          <w:highlight w:val="yellow"/>
        </w:rPr>
        <w:t>institutional strength existed</w:t>
      </w:r>
      <w:r w:rsidRPr="00C12D61">
        <w:rPr>
          <w:rStyle w:val="StyleUnderline"/>
        </w:rPr>
        <w:t xml:space="preserve"> to deal with the </w:t>
      </w:r>
      <w:r w:rsidRPr="00C12D61">
        <w:rPr>
          <w:rStyle w:val="StyleUnderline"/>
          <w:highlight w:val="yellow"/>
        </w:rPr>
        <w:t>food</w:t>
      </w:r>
      <w:r w:rsidRPr="00C12D61">
        <w:rPr>
          <w:rStyle w:val="StyleUnderline"/>
        </w:rPr>
        <w:t xml:space="preserve"> price </w:t>
      </w:r>
      <w:r w:rsidRPr="00C12D61">
        <w:rPr>
          <w:rStyle w:val="StyleUnderline"/>
          <w:highlight w:val="yellow"/>
        </w:rPr>
        <w:t>shocks</w:t>
      </w:r>
      <w:r w:rsidRPr="00C12D61">
        <w:rPr>
          <w:rStyle w:val="StyleUnderline"/>
        </w:rPr>
        <w:t xml:space="preserve"> and </w:t>
      </w:r>
      <w:r w:rsidRPr="00C12D61">
        <w:rPr>
          <w:rStyle w:val="Emphasis"/>
        </w:rPr>
        <w:t xml:space="preserve">protests </w:t>
      </w:r>
      <w:r w:rsidRPr="00C12D61">
        <w:rPr>
          <w:rStyle w:val="Emphasis"/>
          <w:highlight w:val="yellow"/>
        </w:rPr>
        <w:t>did not spur deteriorating national security</w:t>
      </w:r>
      <w:r w:rsidRPr="0042298F">
        <w:rPr>
          <w:rStyle w:val="StyleUnderline"/>
        </w:rPr>
        <w:t xml:space="preserve"> or widespread violence</w:t>
      </w:r>
      <w:r w:rsidRPr="00C12D61">
        <w:rPr>
          <w:sz w:val="16"/>
        </w:rPr>
        <w:t>.</w:t>
      </w:r>
    </w:p>
    <w:p w14:paraId="73042118" w14:textId="77777777" w:rsidR="00101A39" w:rsidRPr="00101A39" w:rsidRDefault="00101A39" w:rsidP="00101A39"/>
    <w:p w14:paraId="484348F3" w14:textId="4F8D8F8A" w:rsidR="00580243" w:rsidRDefault="00580243" w:rsidP="00580243">
      <w:pPr>
        <w:pStyle w:val="Heading3"/>
      </w:pPr>
      <w:r>
        <w:lastRenderedPageBreak/>
        <w:t>No Disease Impact---1NC</w:t>
      </w:r>
    </w:p>
    <w:p w14:paraId="4AEDE8F8" w14:textId="77777777" w:rsidR="00580243" w:rsidRPr="000B5D05" w:rsidRDefault="00580243" w:rsidP="00580243">
      <w:pPr>
        <w:pStyle w:val="Heading4"/>
      </w:pPr>
      <w:bookmarkStart w:id="4" w:name="_Hlk477958677"/>
      <w:r w:rsidRPr="000B5D05">
        <w:t xml:space="preserve">Infectious diseases don’t cause extinction </w:t>
      </w:r>
    </w:p>
    <w:p w14:paraId="240F5B38" w14:textId="77777777" w:rsidR="00580243" w:rsidRPr="000B5D05" w:rsidRDefault="00580243" w:rsidP="00580243">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7C2B471C" w14:textId="77777777" w:rsidR="00580243" w:rsidRPr="000B5D05" w:rsidRDefault="00580243" w:rsidP="00580243">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0B5D05">
        <w:rPr>
          <w:rStyle w:val="StyleUnderline"/>
          <w:highlight w:val="yellow"/>
        </w:rPr>
        <w:t>natural pandemics are</w:t>
      </w:r>
      <w:r w:rsidRPr="000B5D05">
        <w:rPr>
          <w:rStyle w:val="StyleUnderline"/>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StyleUnderline"/>
          <w:highlight w:val="yellow"/>
        </w:rPr>
        <w:t>.</w:t>
      </w:r>
      <w:r w:rsidRPr="000B5D05">
        <w:rPr>
          <w:sz w:val="16"/>
        </w:rPr>
        <w:t xml:space="preserve"> Analysis of the International Union for Conservation of Nature (IUCN) red list database has shown that</w:t>
      </w:r>
      <w:r w:rsidRPr="000B5D05">
        <w:rPr>
          <w:rStyle w:val="StyleUnderline"/>
        </w:rPr>
        <w:t xml:space="preserve"> </w:t>
      </w:r>
      <w:r w:rsidRPr="000B5D05">
        <w:rPr>
          <w:rStyle w:val="StyleUnderline"/>
          <w:highlight w:val="yellow"/>
        </w:rPr>
        <w:t>of</w:t>
      </w:r>
      <w:r w:rsidRPr="000B5D05">
        <w:rPr>
          <w:rStyle w:val="StyleUnderline"/>
        </w:rPr>
        <w:t xml:space="preserve"> the </w:t>
      </w:r>
      <w:r w:rsidRPr="000B5D05">
        <w:rPr>
          <w:rStyle w:val="StyleUnderline"/>
          <w:highlight w:val="yellow"/>
        </w:rPr>
        <w:t>833</w:t>
      </w:r>
      <w:r w:rsidRPr="000B5D05">
        <w:rPr>
          <w:rStyle w:val="StyleUnderline"/>
        </w:rPr>
        <w:t xml:space="preserve"> recorded </w:t>
      </w:r>
      <w:r w:rsidRPr="000B5D05">
        <w:rPr>
          <w:rStyle w:val="StyleUnderline"/>
          <w:highlight w:val="yellow"/>
        </w:rPr>
        <w:t>plant and animal</w:t>
      </w:r>
      <w:r w:rsidRPr="000B5D05">
        <w:rPr>
          <w:rStyle w:val="StyleUnderline"/>
        </w:rPr>
        <w:t xml:space="preserve"> species </w:t>
      </w:r>
      <w:r w:rsidRPr="000B5D05">
        <w:rPr>
          <w:rStyle w:val="StyleUnderline"/>
          <w:highlight w:val="yellow"/>
        </w:rPr>
        <w:t>extinctions</w:t>
      </w:r>
      <w:r w:rsidRPr="000B5D05">
        <w:rPr>
          <w:rStyle w:val="StyleUnderline"/>
        </w:rPr>
        <w:t xml:space="preserve"> known to have occurred </w:t>
      </w:r>
      <w:r w:rsidRPr="000B5D05">
        <w:rPr>
          <w:rStyle w:val="StyleUnderline"/>
          <w:highlight w:val="yellow"/>
        </w:rPr>
        <w:t xml:space="preserve">since 1500, </w:t>
      </w:r>
      <w:r w:rsidRPr="000B5D05">
        <w:rPr>
          <w:rStyle w:val="Emphasis"/>
          <w:highlight w:val="yellow"/>
        </w:rPr>
        <w:t>less than 4%</w:t>
      </w:r>
      <w:r w:rsidRPr="000B5D05">
        <w:rPr>
          <w:rStyle w:val="StyleUnderline"/>
        </w:rPr>
        <w:t xml:space="preserve"> (31 species) </w:t>
      </w:r>
      <w:r w:rsidRPr="000B5D05">
        <w:rPr>
          <w:rStyle w:val="StyleUnderline"/>
          <w:highlight w:val="yellow"/>
        </w:rPr>
        <w:t>were ascribed to infectious disease</w:t>
      </w:r>
      <w:r w:rsidRPr="000B5D05">
        <w:rPr>
          <w:sz w:val="16"/>
          <w:highlight w:val="yellow"/>
        </w:rPr>
        <w:t>.</w:t>
      </w:r>
      <w:r w:rsidRPr="000B5D05">
        <w:rPr>
          <w:sz w:val="16"/>
        </w:rPr>
        <w:t xml:space="preserve">38 </w:t>
      </w:r>
      <w:r w:rsidRPr="000B5D05">
        <w:rPr>
          <w:rStyle w:val="StyleUnderline"/>
          <w:highlight w:val="yellow"/>
        </w:rPr>
        <w:t>None</w:t>
      </w:r>
      <w:r w:rsidRPr="000B5D05">
        <w:rPr>
          <w:rStyle w:val="StyleUnderline"/>
        </w:rPr>
        <w:t xml:space="preserve"> of the mammals and amphibians on this list </w:t>
      </w:r>
      <w:r w:rsidRPr="000B5D05">
        <w:rPr>
          <w:rStyle w:val="StyleUnderline"/>
          <w:highlight w:val="yellow"/>
        </w:rPr>
        <w:t>were globally dispersed,</w:t>
      </w:r>
      <w:r w:rsidRPr="000B5D05">
        <w:rPr>
          <w:rStyle w:val="StyleUnderline"/>
        </w:rPr>
        <w:t xml:space="preserve"> and </w:t>
      </w:r>
      <w:r w:rsidRPr="000B5D05">
        <w:rPr>
          <w:rStyle w:val="StyleUnderline"/>
          <w:highlight w:val="yellow"/>
        </w:rPr>
        <w:t>other factors</w:t>
      </w:r>
      <w:r w:rsidRPr="000B5D05">
        <w:rPr>
          <w:rStyle w:val="StyleUnderline"/>
        </w:rPr>
        <w:t xml:space="preserve"> aside from infectious disease </w:t>
      </w:r>
      <w:r w:rsidRPr="000B5D05">
        <w:rPr>
          <w:rStyle w:val="StyleUnderline"/>
          <w:highlight w:val="yellow"/>
        </w:rPr>
        <w:t>also 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0B5D05">
        <w:rPr>
          <w:rStyle w:val="StyleUnderline"/>
          <w:highlight w:val="yellow"/>
        </w:rPr>
        <w:t>our</w:t>
      </w:r>
      <w:r w:rsidRPr="000B5D05">
        <w:rPr>
          <w:rStyle w:val="StyleUnderline"/>
        </w:rPr>
        <w:t xml:space="preserve"> own </w:t>
      </w:r>
      <w:r w:rsidRPr="000B5D05">
        <w:rPr>
          <w:rStyle w:val="StyleUnderline"/>
          <w:highlight w:val="yellow"/>
        </w:rPr>
        <w:t>species</w:t>
      </w:r>
      <w:r w:rsidRPr="000B5D05">
        <w:rPr>
          <w:rStyle w:val="StyleUnderline"/>
        </w:rPr>
        <w:t xml:space="preserve">, which </w:t>
      </w:r>
      <w:r w:rsidRPr="000B5D05">
        <w:rPr>
          <w:rStyle w:val="StyleUnderline"/>
          <w:highlight w:val="yellow"/>
        </w:rPr>
        <w:t xml:space="preserve">is </w:t>
      </w:r>
      <w:r w:rsidRPr="000B5D05">
        <w:rPr>
          <w:rStyle w:val="Emphasis"/>
          <w:highlight w:val="yellow"/>
        </w:rPr>
        <w:t>very numerous</w:t>
      </w:r>
      <w:r w:rsidRPr="000B5D05">
        <w:rPr>
          <w:rStyle w:val="StyleUnderline"/>
          <w:highlight w:val="yellow"/>
        </w:rPr>
        <w:t xml:space="preserve">, </w:t>
      </w:r>
      <w:r w:rsidRPr="000B5D05">
        <w:rPr>
          <w:rStyle w:val="Emphasis"/>
          <w:highlight w:val="yellow"/>
        </w:rPr>
        <w:t>globally dispersed</w:t>
      </w:r>
      <w:r w:rsidRPr="000B5D05">
        <w:rPr>
          <w:rStyle w:val="StyleUnderline"/>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StyleUnderline"/>
        </w:rPr>
        <w:t xml:space="preserve">, is </w:t>
      </w:r>
      <w:r w:rsidRPr="000B5D05">
        <w:rPr>
          <w:rStyle w:val="StyleUnderline"/>
          <w:highlight w:val="yellow"/>
        </w:rPr>
        <w:t>very unlikely to be killed</w:t>
      </w:r>
      <w:r w:rsidRPr="000B5D05">
        <w:rPr>
          <w:rStyle w:val="StyleUnderline"/>
        </w:rPr>
        <w:t xml:space="preserve"> off </w:t>
      </w:r>
      <w:r w:rsidRPr="000B5D05">
        <w:rPr>
          <w:rStyle w:val="StyleUnderline"/>
          <w:highlight w:val="yellow"/>
        </w:rPr>
        <w:t>by a</w:t>
      </w:r>
      <w:r w:rsidRPr="000B5D05">
        <w:rPr>
          <w:rStyle w:val="StyleUnderline"/>
        </w:rPr>
        <w:t xml:space="preserve"> natural </w:t>
      </w:r>
      <w:r w:rsidRPr="000B5D05">
        <w:rPr>
          <w:rStyle w:val="StyleUnderline"/>
          <w:highlight w:val="yellow"/>
        </w:rPr>
        <w:t>pandemic.</w:t>
      </w:r>
    </w:p>
    <w:p w14:paraId="23540039" w14:textId="77777777" w:rsidR="00580243" w:rsidRPr="000B5D05" w:rsidRDefault="00580243" w:rsidP="00580243">
      <w:pPr>
        <w:rPr>
          <w:sz w:val="16"/>
        </w:rPr>
      </w:pPr>
      <w:r w:rsidRPr="000B5D05">
        <w:rPr>
          <w:sz w:val="16"/>
        </w:rPr>
        <w:t xml:space="preserve">One underlying explanation for this is </w:t>
      </w:r>
      <w:r w:rsidRPr="000B5D05">
        <w:rPr>
          <w:rStyle w:val="StyleUnderline"/>
        </w:rPr>
        <w:t xml:space="preserve">that </w:t>
      </w:r>
      <w:r w:rsidRPr="000B5D05">
        <w:rPr>
          <w:rStyle w:val="StyleUnderline"/>
          <w:highlight w:val="yellow"/>
        </w:rPr>
        <w:t>highly lethal pathogens can kill</w:t>
      </w:r>
      <w:r w:rsidRPr="000B5D05">
        <w:rPr>
          <w:rStyle w:val="StyleUnderline"/>
        </w:rPr>
        <w:t xml:space="preserve"> their </w:t>
      </w:r>
      <w:r w:rsidRPr="000B5D05">
        <w:rPr>
          <w:rStyle w:val="StyleUnderline"/>
          <w:highlight w:val="yellow"/>
        </w:rPr>
        <w:t>hosts before they</w:t>
      </w:r>
      <w:r w:rsidRPr="000B5D05">
        <w:rPr>
          <w:rStyle w:val="StyleUnderline"/>
        </w:rPr>
        <w:t xml:space="preserve"> have a chance to </w:t>
      </w:r>
      <w:r w:rsidRPr="000B5D05">
        <w:rPr>
          <w:rStyle w:val="StyleUnderline"/>
          <w:highlight w:val="yellow"/>
        </w:rPr>
        <w:t>spread</w:t>
      </w:r>
      <w:r w:rsidRPr="000B5D05">
        <w:rPr>
          <w:sz w:val="16"/>
        </w:rPr>
        <w:t xml:space="preserve">, so </w:t>
      </w:r>
      <w:r w:rsidRPr="000B5D05">
        <w:rPr>
          <w:rStyle w:val="StyleUnderline"/>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p>
    <w:bookmarkEnd w:id="4"/>
    <w:p w14:paraId="04C88A90" w14:textId="6AB20D7B" w:rsidR="00580243" w:rsidRDefault="00580243" w:rsidP="00580243">
      <w:pPr>
        <w:pStyle w:val="Heading3"/>
      </w:pPr>
      <w:r>
        <w:lastRenderedPageBreak/>
        <w:t>No Disease Impact---2NC</w:t>
      </w:r>
    </w:p>
    <w:p w14:paraId="0B7E4AB6" w14:textId="77777777" w:rsidR="00580243" w:rsidRPr="0084543E" w:rsidRDefault="00580243" w:rsidP="00580243">
      <w:pPr>
        <w:pStyle w:val="Heading4"/>
      </w:pPr>
      <w:r>
        <w:t>Diseases don’t cause extinction---of all extinctions in the last 500 years, less than 4% were because of disease---</w:t>
      </w:r>
      <w:r>
        <w:rPr>
          <w:u w:val="single"/>
        </w:rPr>
        <w:t>and</w:t>
      </w:r>
      <w:r>
        <w:t xml:space="preserve"> humans are </w:t>
      </w:r>
      <w:r>
        <w:rPr>
          <w:u w:val="single"/>
        </w:rPr>
        <w:t>even less likely</w:t>
      </w:r>
      <w:r>
        <w:t xml:space="preserve"> to suffer that fate since we are </w:t>
      </w:r>
      <w:r>
        <w:rPr>
          <w:u w:val="single"/>
        </w:rPr>
        <w:t>globally dispersed</w:t>
      </w:r>
      <w:r>
        <w:t xml:space="preserve"> and can mobilize </w:t>
      </w:r>
      <w:r>
        <w:rPr>
          <w:u w:val="single"/>
        </w:rPr>
        <w:t>huge resources</w:t>
      </w:r>
      <w:r>
        <w:t>---that’s Barratt</w:t>
      </w:r>
    </w:p>
    <w:p w14:paraId="0704D933" w14:textId="77777777" w:rsidR="00580243" w:rsidRPr="00D41C32" w:rsidRDefault="00580243" w:rsidP="00580243">
      <w:pPr>
        <w:pStyle w:val="Heading4"/>
      </w:pPr>
      <w:r>
        <w:t>Their evidence assumes a level of virulence that has literally never occurred</w:t>
      </w:r>
    </w:p>
    <w:p w14:paraId="600D2C07" w14:textId="77777777" w:rsidR="00580243" w:rsidRPr="007B1902" w:rsidRDefault="00580243" w:rsidP="00580243">
      <w:r>
        <w:t xml:space="preserve">Wendy </w:t>
      </w:r>
      <w:r w:rsidRPr="006C5657">
        <w:rPr>
          <w:rStyle w:val="Style13ptBold"/>
        </w:rPr>
        <w:t>Orent 15</w:t>
      </w:r>
      <w:r>
        <w:t xml:space="preserve">, anthropologist and freelance science writer whose work has appeared in The Washington Post, The LA Times, The New Republic, Discover, and The American Prospect, instructor in science journalism @ Emory, </w:t>
      </w:r>
      <w:proofErr w:type="gramStart"/>
      <w:r>
        <w:t>Ignore</w:t>
      </w:r>
      <w:proofErr w:type="gramEnd"/>
      <w:r>
        <w:t xml:space="preserve"> predictions of lethal pandemics and pay attention to what really matters, LA Times, 1/3/15, http://www.latimes.com/opinion/op-ed/la-oe-orent-pandemic-hysteria-20150104-story.html</w:t>
      </w:r>
    </w:p>
    <w:p w14:paraId="745EF2B7" w14:textId="77777777" w:rsidR="00580243" w:rsidRPr="006C5657" w:rsidRDefault="00580243" w:rsidP="00580243">
      <w:pPr>
        <w:rPr>
          <w:sz w:val="10"/>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416F2B">
        <w:rPr>
          <w:sz w:val="10"/>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416F2B">
        <w:rPr>
          <w:sz w:val="10"/>
        </w:rPr>
        <w:t>Osterholm</w:t>
      </w:r>
      <w:proofErr w:type="spellEnd"/>
      <w:r w:rsidRPr="00416F2B">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416F2B">
        <w:rPr>
          <w:sz w:val="10"/>
        </w:rPr>
        <w:t>may</w:t>
      </w:r>
      <w:proofErr w:type="spellEnd"/>
      <w:r w:rsidRPr="00416F2B">
        <w:rPr>
          <w:sz w:val="10"/>
        </w:rPr>
        <w:t xml:space="preserve">,” the article went on to paint a terrifying picture of the avian flu threat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416F2B">
        <w:rPr>
          <w:sz w:val="10"/>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w:t>
      </w:r>
      <w:proofErr w:type="gramStart"/>
      <w:r w:rsidRPr="00416F2B">
        <w:rPr>
          <w:sz w:val="10"/>
        </w:rPr>
        <w:t>the</w:t>
      </w:r>
      <w:proofErr w:type="gramEnd"/>
      <w:r w:rsidRPr="00416F2B">
        <w:rPr>
          <w:sz w:val="10"/>
        </w:rPr>
        <w:t xml:space="preserve"> Dawn of a New Pandemic Age,” and David </w:t>
      </w:r>
      <w:proofErr w:type="spellStart"/>
      <w:r w:rsidRPr="004E5BB3">
        <w:rPr>
          <w:rStyle w:val="StyleUnderline"/>
          <w:highlight w:val="yellow"/>
        </w:rPr>
        <w:t>Quammen</w:t>
      </w:r>
      <w:proofErr w:type="spellEnd"/>
      <w:r w:rsidRPr="004E5BB3">
        <w:rPr>
          <w:sz w:val="10"/>
          <w:highlight w:val="yellow"/>
        </w:rPr>
        <w:t xml:space="preserve"> </w:t>
      </w:r>
      <w:r w:rsidRPr="004E5BB3">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4E5BB3">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4E5BB3">
        <w:rPr>
          <w:rStyle w:val="StyleUnderline"/>
          <w:highlight w:val="yellow"/>
        </w:rPr>
        <w:t>sweep</w:t>
      </w:r>
      <w:r w:rsidRPr="007B1902">
        <w:rPr>
          <w:rStyle w:val="StyleUnderline"/>
        </w:rPr>
        <w:t xml:space="preserve"> across </w:t>
      </w:r>
      <w:r w:rsidRPr="004E5BB3">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w:t>
      </w:r>
      <w:proofErr w:type="spellStart"/>
      <w:r w:rsidRPr="00416F2B">
        <w:rPr>
          <w:sz w:val="10"/>
        </w:rPr>
        <w:t>Osterholm</w:t>
      </w:r>
      <w:proofErr w:type="spellEnd"/>
      <w:r w:rsidRPr="00416F2B">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416F2B">
        <w:rPr>
          <w:sz w:val="10"/>
        </w:rPr>
        <w:t>Osterholm's</w:t>
      </w:r>
      <w:proofErr w:type="spellEnd"/>
      <w:r w:rsidRPr="00416F2B">
        <w:rPr>
          <w:sz w:val="10"/>
        </w:rPr>
        <w:t xml:space="preserve">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4E5BB3">
        <w:rPr>
          <w:rStyle w:val="Emphasis"/>
          <w:highlight w:val="yellow"/>
          <w:bdr w:val="single" w:sz="4" w:space="0" w:color="auto"/>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416F2B">
        <w:rPr>
          <w:sz w:val="10"/>
        </w:rPr>
        <w:t xml:space="preserve">, as Garrett has acknowledged. Though Ebola virus has been detected in human alveolar cells, as Vincent </w:t>
      </w:r>
      <w:proofErr w:type="spellStart"/>
      <w:r w:rsidRPr="00416F2B">
        <w:rPr>
          <w:sz w:val="10"/>
        </w:rPr>
        <w:t>Racaniello</w:t>
      </w:r>
      <w:proofErr w:type="spellEnd"/>
      <w:r w:rsidRPr="00416F2B">
        <w:rPr>
          <w:sz w:val="10"/>
        </w:rPr>
        <w:t xml:space="preserve">, virologist at Columbia University, explained to me, that doesn't mean it can replicate in the airways enough to allow transmission. “Maybe … the virus can get </w:t>
      </w:r>
      <w:proofErr w:type="gramStart"/>
      <w:r w:rsidRPr="00416F2B">
        <w:rPr>
          <w:sz w:val="10"/>
        </w:rPr>
        <w:t>in, but</w:t>
      </w:r>
      <w:proofErr w:type="gramEnd"/>
      <w:r w:rsidRPr="00416F2B">
        <w:rPr>
          <w:sz w:val="10"/>
        </w:rPr>
        <w:t xml:space="preserve"> can't get out. Like a roach motel,” wrote </w:t>
      </w:r>
      <w:proofErr w:type="spellStart"/>
      <w:r w:rsidRPr="00416F2B">
        <w:rPr>
          <w:sz w:val="10"/>
        </w:rPr>
        <w:t>Racaniello</w:t>
      </w:r>
      <w:proofErr w:type="spellEnd"/>
      <w:r w:rsidRPr="00416F2B">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416F2B">
        <w:rPr>
          <w:sz w:val="10"/>
        </w:rPr>
        <w:t xml:space="preserve"> Furthermore, </w:t>
      </w:r>
      <w:proofErr w:type="spellStart"/>
      <w:r w:rsidRPr="00416F2B">
        <w:rPr>
          <w:sz w:val="10"/>
        </w:rPr>
        <w:t>Racaniello</w:t>
      </w:r>
      <w:proofErr w:type="spellEnd"/>
      <w:r w:rsidRPr="00416F2B">
        <w:rPr>
          <w:sz w:val="10"/>
        </w:rPr>
        <w:t xml:space="preserve">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proofErr w:type="gramStart"/>
      <w:r w:rsidRPr="007B1902">
        <w:rPr>
          <w:rStyle w:val="StyleUnderline"/>
        </w:rPr>
        <w:t>So</w:t>
      </w:r>
      <w:proofErr w:type="gramEnd"/>
      <w:r w:rsidRPr="007B1902">
        <w:rPr>
          <w:rStyle w:val="StyleUnderline"/>
        </w:rPr>
        <w:t xml:space="preserve"> we need to stop listening to the doomsayers, and we need to do it now. </w:t>
      </w:r>
      <w:r w:rsidRPr="004E5BB3">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4E5BB3">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211AD518" w14:textId="77777777" w:rsidR="00580243" w:rsidRDefault="00580243" w:rsidP="00580243">
      <w:pPr>
        <w:pStyle w:val="Heading4"/>
      </w:pPr>
      <w:r>
        <w:t>Burnout and genetic variation check</w:t>
      </w:r>
    </w:p>
    <w:p w14:paraId="1D6DC519" w14:textId="77777777" w:rsidR="00580243" w:rsidRDefault="00580243" w:rsidP="00580243">
      <w:r>
        <w:t xml:space="preserve">Ian </w:t>
      </w:r>
      <w:r w:rsidRPr="00CA156E">
        <w:rPr>
          <w:rStyle w:val="Style13ptBold"/>
        </w:rPr>
        <w:t>York 14</w:t>
      </w:r>
      <w:r>
        <w:t xml:space="preserve">,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 </w:t>
      </w:r>
    </w:p>
    <w:p w14:paraId="172F1F95" w14:textId="77777777" w:rsidR="00580243" w:rsidRDefault="00580243" w:rsidP="00580243">
      <w:pPr>
        <w:rPr>
          <w:sz w:val="12"/>
        </w:rPr>
      </w:pPr>
      <w:r w:rsidRPr="00286A24">
        <w:rPr>
          <w:sz w:val="12"/>
        </w:rPr>
        <w:lastRenderedPageBreak/>
        <w:t xml:space="preserve">But mostly </w:t>
      </w:r>
      <w:r w:rsidRPr="004E5BB3">
        <w:rPr>
          <w:rStyle w:val="Emphasis"/>
          <w:highlight w:val="yellow"/>
        </w:rPr>
        <w:t>diseases don't drive species extinct.</w:t>
      </w:r>
      <w:r w:rsidRPr="004E5BB3">
        <w:rPr>
          <w:sz w:val="12"/>
          <w:highlight w:val="yellow"/>
        </w:rPr>
        <w:t xml:space="preserve"> </w:t>
      </w:r>
      <w:r w:rsidRPr="0053567E">
        <w:rPr>
          <w:rStyle w:val="StyleUnderline"/>
        </w:rPr>
        <w:t>There are</w:t>
      </w:r>
      <w:r w:rsidRPr="00286A24">
        <w:rPr>
          <w:sz w:val="12"/>
        </w:rPr>
        <w:t xml:space="preserve"> </w:t>
      </w:r>
      <w:r w:rsidRPr="0053567E">
        <w:rPr>
          <w:rStyle w:val="Emphasis"/>
        </w:rPr>
        <w:t xml:space="preserve">several </w:t>
      </w:r>
      <w:r w:rsidRPr="000A4A81">
        <w:rPr>
          <w:rStyle w:val="Emphasis"/>
        </w:rPr>
        <w:t>reasons</w:t>
      </w:r>
      <w:r w:rsidRPr="00286A24">
        <w:rPr>
          <w:sz w:val="12"/>
        </w:rPr>
        <w:t xml:space="preserve"> for that. For one, </w:t>
      </w:r>
      <w:r w:rsidRPr="000A4A81">
        <w:rPr>
          <w:rStyle w:val="StyleUnderline"/>
        </w:rPr>
        <w:t xml:space="preserve">the most dangerous diseases are those that spread from one individual to another. </w:t>
      </w:r>
      <w:r w:rsidRPr="004E5BB3">
        <w:rPr>
          <w:rStyle w:val="StyleUnderline"/>
          <w:highlight w:val="yellow"/>
        </w:rPr>
        <w:t>If</w:t>
      </w:r>
      <w:r w:rsidRPr="000A4A81">
        <w:rPr>
          <w:rStyle w:val="StyleUnderline"/>
        </w:rPr>
        <w:t xml:space="preserve"> </w:t>
      </w:r>
      <w:r w:rsidRPr="0053567E">
        <w:rPr>
          <w:rStyle w:val="StyleUnderline"/>
        </w:rPr>
        <w:t xml:space="preserve">the </w:t>
      </w:r>
      <w:r w:rsidRPr="004E5BB3">
        <w:rPr>
          <w:rStyle w:val="StyleUnderline"/>
          <w:highlight w:val="yellow"/>
        </w:rPr>
        <w:t xml:space="preserve">disease is </w:t>
      </w:r>
      <w:r w:rsidRPr="004E5BB3">
        <w:rPr>
          <w:rStyle w:val="Emphasis"/>
          <w:highlight w:val="yellow"/>
        </w:rPr>
        <w:t>highly lethal</w:t>
      </w:r>
      <w:r w:rsidRPr="00286A24">
        <w:rPr>
          <w:sz w:val="12"/>
        </w:rPr>
        <w:t xml:space="preserve">, then </w:t>
      </w:r>
      <w:r w:rsidRPr="004E5BB3">
        <w:rPr>
          <w:rStyle w:val="StyleUnderline"/>
          <w:highlight w:val="yellow"/>
        </w:rPr>
        <w:t>the population drops, and it becomes</w:t>
      </w:r>
      <w:r w:rsidRPr="004E5BB3">
        <w:rPr>
          <w:sz w:val="12"/>
          <w:highlight w:val="yellow"/>
        </w:rPr>
        <w:t xml:space="preserve"> </w:t>
      </w:r>
      <w:r w:rsidRPr="004E5BB3">
        <w:rPr>
          <w:rStyle w:val="Emphasis"/>
          <w:highlight w:val="yellow"/>
        </w:rPr>
        <w:t>less likely</w:t>
      </w:r>
      <w:r w:rsidRPr="00CA156E">
        <w:rPr>
          <w:rStyle w:val="Emphasis"/>
        </w:rPr>
        <w:t xml:space="preserve"> that </w:t>
      </w:r>
      <w:r w:rsidRPr="004E5BB3">
        <w:rPr>
          <w:rStyle w:val="Emphasis"/>
          <w:highlight w:val="yellow"/>
        </w:rPr>
        <w:t>individuals</w:t>
      </w:r>
      <w:r w:rsidRPr="00CA156E">
        <w:rPr>
          <w:rStyle w:val="Emphasis"/>
        </w:rPr>
        <w:t xml:space="preserve"> will </w:t>
      </w:r>
      <w:r w:rsidRPr="004E5BB3">
        <w:rPr>
          <w:rStyle w:val="Emphasis"/>
          <w:highlight w:val="yellow"/>
        </w:rPr>
        <w:t>contact each other</w:t>
      </w:r>
      <w:r w:rsidRPr="00286A24">
        <w:rPr>
          <w:sz w:val="12"/>
        </w:rPr>
        <w:t xml:space="preserve"> during the infectious phase. </w:t>
      </w:r>
      <w:r w:rsidRPr="00CA156E">
        <w:rPr>
          <w:rStyle w:val="StyleUnderline"/>
        </w:rPr>
        <w:t xml:space="preserve">Highly </w:t>
      </w:r>
      <w:r w:rsidRPr="004E5BB3">
        <w:rPr>
          <w:rStyle w:val="StyleUnderline"/>
          <w:highlight w:val="yellow"/>
        </w:rPr>
        <w:t>contagious diseases</w:t>
      </w:r>
      <w:r w:rsidRPr="00CA156E">
        <w:rPr>
          <w:rStyle w:val="StyleUnderline"/>
        </w:rPr>
        <w:t xml:space="preserve"> tend to </w:t>
      </w:r>
      <w:r w:rsidRPr="004E5BB3">
        <w:rPr>
          <w:rStyle w:val="Emphasis"/>
          <w:highlight w:val="yellow"/>
        </w:rPr>
        <w:t>burn</w:t>
      </w:r>
      <w:r w:rsidRPr="00286A24">
        <w:rPr>
          <w:sz w:val="12"/>
        </w:rPr>
        <w:t xml:space="preserve"> themselves </w:t>
      </w:r>
      <w:r w:rsidRPr="004E5BB3">
        <w:rPr>
          <w:rStyle w:val="Emphasis"/>
          <w:highlight w:val="yellow"/>
        </w:rPr>
        <w:t>out</w:t>
      </w:r>
      <w:r w:rsidRPr="00286A24">
        <w:rPr>
          <w:sz w:val="12"/>
        </w:rPr>
        <w:t xml:space="preserve"> that </w:t>
      </w:r>
      <w:proofErr w:type="gramStart"/>
      <w:r w:rsidRPr="00286A24">
        <w:rPr>
          <w:sz w:val="12"/>
        </w:rPr>
        <w:t>way.¶</w:t>
      </w:r>
      <w:proofErr w:type="gramEnd"/>
      <w:r w:rsidRPr="00286A24">
        <w:rPr>
          <w:sz w:val="12"/>
        </w:rPr>
        <w:t xml:space="preserve"> Probably </w:t>
      </w:r>
      <w:r w:rsidRPr="004E5BB3">
        <w:rPr>
          <w:rStyle w:val="StyleUnderline"/>
          <w:highlight w:val="yellow"/>
        </w:rPr>
        <w:t xml:space="preserve">the </w:t>
      </w:r>
      <w:r w:rsidRPr="00286A24">
        <w:rPr>
          <w:rStyle w:val="StyleUnderline"/>
        </w:rPr>
        <w:t xml:space="preserve">main </w:t>
      </w:r>
      <w:r w:rsidRPr="004E5BB3">
        <w:rPr>
          <w:rStyle w:val="StyleUnderline"/>
          <w:highlight w:val="yellow"/>
        </w:rPr>
        <w:t xml:space="preserve">reason is </w:t>
      </w:r>
      <w:r w:rsidRPr="004E5BB3">
        <w:rPr>
          <w:rStyle w:val="Emphasis"/>
          <w:highlight w:val="yellow"/>
        </w:rPr>
        <w:t>variation</w:t>
      </w:r>
      <w:r w:rsidRPr="00CA156E">
        <w:rPr>
          <w:rStyle w:val="StyleUnderline"/>
        </w:rPr>
        <w:t>.</w:t>
      </w:r>
      <w:r w:rsidRPr="00286A24">
        <w:rPr>
          <w:sz w:val="12"/>
        </w:rPr>
        <w:t xml:space="preserve"> Within the host and the pathogen population there will be a wide range of variants. </w:t>
      </w:r>
      <w:r w:rsidRPr="004E5BB3">
        <w:rPr>
          <w:rStyle w:val="StyleUnderline"/>
          <w:highlight w:val="yellow"/>
        </w:rPr>
        <w:t xml:space="preserve">Some hosts may be </w:t>
      </w:r>
      <w:r w:rsidRPr="004E5BB3">
        <w:rPr>
          <w:rStyle w:val="Emphasis"/>
          <w:highlight w:val="yellow"/>
        </w:rPr>
        <w:t>naturally resistant.</w:t>
      </w:r>
      <w:r w:rsidRPr="004E5BB3">
        <w:rPr>
          <w:sz w:val="12"/>
          <w:highlight w:val="yellow"/>
        </w:rPr>
        <w:t xml:space="preserve"> </w:t>
      </w:r>
      <w:r w:rsidRPr="004E5BB3">
        <w:rPr>
          <w:rStyle w:val="StyleUnderline"/>
          <w:highlight w:val="yellow"/>
        </w:rPr>
        <w:t xml:space="preserve">Some pathogens will be </w:t>
      </w:r>
      <w:r w:rsidRPr="004E5BB3">
        <w:rPr>
          <w:rStyle w:val="Emphasis"/>
          <w:highlight w:val="yellow"/>
        </w:rPr>
        <w:t>less virulent</w:t>
      </w:r>
      <w:r w:rsidRPr="00286A24">
        <w:rPr>
          <w:sz w:val="12"/>
        </w:rPr>
        <w:t xml:space="preserve">. And either alone or </w:t>
      </w:r>
      <w:r w:rsidRPr="004E5BB3">
        <w:rPr>
          <w:rStyle w:val="Emphasis"/>
          <w:highlight w:val="yellow"/>
        </w:rPr>
        <w:t>in combination</w:t>
      </w:r>
      <w:r w:rsidRPr="00286A24">
        <w:rPr>
          <w:sz w:val="12"/>
        </w:rPr>
        <w:t xml:space="preserve">, you end up with </w:t>
      </w:r>
      <w:r w:rsidRPr="00286A24">
        <w:rPr>
          <w:rStyle w:val="StyleUnderline"/>
        </w:rPr>
        <w:t xml:space="preserve">infected </w:t>
      </w:r>
      <w:r w:rsidRPr="004E5BB3">
        <w:rPr>
          <w:rStyle w:val="StyleUnderline"/>
          <w:highlight w:val="yellow"/>
        </w:rPr>
        <w:t>individuals</w:t>
      </w:r>
      <w:r w:rsidRPr="00286A24">
        <w:rPr>
          <w:sz w:val="12"/>
        </w:rPr>
        <w:t xml:space="preserve"> who </w:t>
      </w:r>
      <w:proofErr w:type="gramStart"/>
      <w:r w:rsidRPr="004E5BB3">
        <w:rPr>
          <w:rStyle w:val="Emphasis"/>
          <w:highlight w:val="yellow"/>
        </w:rPr>
        <w:t>survive</w:t>
      </w:r>
      <w:r w:rsidRPr="00286A24">
        <w:rPr>
          <w:sz w:val="12"/>
        </w:rPr>
        <w:t>.¶</w:t>
      </w:r>
      <w:proofErr w:type="gramEnd"/>
      <w:r w:rsidRPr="00286A24">
        <w:rPr>
          <w:sz w:val="12"/>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 We can see indications of this sort of thing happening in the past, because our genomes contain </w:t>
      </w:r>
      <w:r w:rsidRPr="0053567E">
        <w:rPr>
          <w:rStyle w:val="StyleUnderline"/>
        </w:rPr>
        <w:t>many</w:t>
      </w:r>
      <w:r w:rsidRPr="00286A24">
        <w:rPr>
          <w:sz w:val="12"/>
        </w:rPr>
        <w:t xml:space="preserve"> instances of </w:t>
      </w:r>
      <w:r w:rsidRPr="004E5BB3">
        <w:rPr>
          <w:rStyle w:val="Emphasis"/>
          <w:highlight w:val="yellow"/>
        </w:rPr>
        <w:t>pathogen resistance genes</w:t>
      </w:r>
      <w:r w:rsidRPr="00286A24">
        <w:rPr>
          <w:sz w:val="12"/>
        </w:rPr>
        <w:t xml:space="preserve"> that </w:t>
      </w:r>
      <w:r w:rsidRPr="00286A24">
        <w:rPr>
          <w:rStyle w:val="StyleUnderline"/>
        </w:rPr>
        <w:t>have</w:t>
      </w:r>
      <w:r w:rsidRPr="00286A24">
        <w:rPr>
          <w:sz w:val="12"/>
        </w:rPr>
        <w:t xml:space="preserve"> </w:t>
      </w:r>
      <w:r w:rsidRPr="004E5BB3">
        <w:rPr>
          <w:rStyle w:val="Emphasis"/>
          <w:highlight w:val="yellow"/>
        </w:rPr>
        <w:t xml:space="preserve">spread through the </w:t>
      </w:r>
      <w:r w:rsidRPr="00286A24">
        <w:rPr>
          <w:rStyle w:val="Emphasis"/>
        </w:rPr>
        <w:t xml:space="preserve">whole </w:t>
      </w:r>
      <w:r w:rsidRPr="004E5BB3">
        <w:rPr>
          <w:rStyle w:val="Emphasis"/>
          <w:highlight w:val="yellow"/>
        </w:rPr>
        <w:t>population</w:t>
      </w:r>
      <w:r w:rsidRPr="00CA156E">
        <w:rPr>
          <w:rStyle w:val="Emphasis"/>
        </w:rPr>
        <w:t>.</w:t>
      </w:r>
      <w:r w:rsidRPr="00286A24">
        <w:rPr>
          <w:sz w:val="12"/>
        </w:rPr>
        <w:t xml:space="preserve"> </w:t>
      </w:r>
      <w:r w:rsidRPr="00CA156E">
        <w:rPr>
          <w:rStyle w:val="StyleUnderline"/>
        </w:rPr>
        <w:t>Those</w:t>
      </w:r>
      <w:r w:rsidRPr="00286A24">
        <w:rPr>
          <w:sz w:val="12"/>
        </w:rPr>
        <w:t xml:space="preserve"> all started off as rare mutations that </w:t>
      </w:r>
      <w:r w:rsidRPr="00CA156E">
        <w:rPr>
          <w:rStyle w:val="StyleUnderline"/>
        </w:rPr>
        <w:t xml:space="preserve">conferred a </w:t>
      </w:r>
      <w:r w:rsidRPr="00CA156E">
        <w:rPr>
          <w:rStyle w:val="Emphasis"/>
        </w:rPr>
        <w:t>strong selection advantage to the carriers,</w:t>
      </w:r>
      <w:r w:rsidRPr="00286A24">
        <w:rPr>
          <w:sz w:val="12"/>
        </w:rPr>
        <w:t xml:space="preserve"> meaning that the specific infectious diseases were serious threats to the species.</w:t>
      </w:r>
    </w:p>
    <w:p w14:paraId="4BBC2257" w14:textId="77777777" w:rsidR="00580243" w:rsidRPr="00580243" w:rsidRDefault="00580243" w:rsidP="00580243"/>
    <w:p w14:paraId="70EE393F" w14:textId="7ABD3911" w:rsidR="0016539B" w:rsidRDefault="004D09C6" w:rsidP="0016539B">
      <w:pPr>
        <w:pStyle w:val="Heading2"/>
      </w:pPr>
      <w:r>
        <w:lastRenderedPageBreak/>
        <w:t>General Solvency</w:t>
      </w:r>
    </w:p>
    <w:p w14:paraId="268B2117" w14:textId="77777777" w:rsidR="0016539B" w:rsidRDefault="0016539B" w:rsidP="0016539B">
      <w:pPr>
        <w:pStyle w:val="Heading3"/>
      </w:pPr>
      <w:r>
        <w:lastRenderedPageBreak/>
        <w:t>Solvency---Admin Burdens</w:t>
      </w:r>
    </w:p>
    <w:p w14:paraId="42813C15" w14:textId="77777777" w:rsidR="0016539B" w:rsidRPr="00B8676A" w:rsidRDefault="0016539B" w:rsidP="0016539B">
      <w:pPr>
        <w:pStyle w:val="Heading4"/>
      </w:pPr>
      <w:r>
        <w:t>H-1Bs fail for innovation---there are huge administrative burdens that startups can’t handle</w:t>
      </w:r>
    </w:p>
    <w:p w14:paraId="72EACB77" w14:textId="77777777" w:rsidR="0016539B" w:rsidRPr="00B8676A" w:rsidRDefault="0016539B" w:rsidP="0016539B">
      <w:r w:rsidRPr="00B8676A">
        <w:rPr>
          <w:rStyle w:val="Style13ptBold"/>
        </w:rPr>
        <w:t>PNAE 12</w:t>
      </w:r>
      <w:r w:rsidRPr="00B8676A">
        <w:t xml:space="preserve"> – Partnership for a New American Economy, “Patent Pending: How Immigrants Are Reinventing the American Economy,” June 2012, http://www.newamericaneconomy.org/wp-content/uploads/2013/07/patent-pending.pdf</w:t>
      </w:r>
    </w:p>
    <w:p w14:paraId="348C8C44" w14:textId="77777777" w:rsidR="0016539B" w:rsidRPr="00B41034" w:rsidRDefault="0016539B" w:rsidP="0016539B">
      <w:pPr>
        <w:rPr>
          <w:sz w:val="16"/>
        </w:rPr>
      </w:pPr>
      <w:r w:rsidRPr="00574B5E">
        <w:rPr>
          <w:rStyle w:val="StyleUnderline"/>
          <w:highlight w:val="yellow"/>
        </w:rPr>
        <w:t>The H-1B</w:t>
      </w:r>
      <w:r w:rsidRPr="00872A90">
        <w:rPr>
          <w:rStyle w:val="StyleUnderline"/>
        </w:rPr>
        <w:t xml:space="preserve"> visa</w:t>
      </w:r>
      <w:r w:rsidRPr="00B41034">
        <w:rPr>
          <w:sz w:val="16"/>
        </w:rPr>
        <w:t xml:space="preserve">, which is commonly used by students after graduation, </w:t>
      </w:r>
      <w:r w:rsidRPr="00574B5E">
        <w:rPr>
          <w:rStyle w:val="StyleUnderline"/>
          <w:highlight w:val="yellow"/>
        </w:rPr>
        <w:t>is</w:t>
      </w:r>
      <w:r w:rsidRPr="00872A90">
        <w:rPr>
          <w:rStyle w:val="StyleUnderline"/>
        </w:rPr>
        <w:t xml:space="preserve"> </w:t>
      </w:r>
      <w:r w:rsidRPr="00872A90">
        <w:rPr>
          <w:rStyle w:val="Emphasis"/>
        </w:rPr>
        <w:t xml:space="preserve">often </w:t>
      </w:r>
      <w:r w:rsidRPr="00574B5E">
        <w:rPr>
          <w:rStyle w:val="Emphasis"/>
          <w:highlight w:val="yellow"/>
        </w:rPr>
        <w:t>a cause of</w:t>
      </w:r>
      <w:r w:rsidRPr="00872A90">
        <w:rPr>
          <w:rStyle w:val="Emphasis"/>
        </w:rPr>
        <w:t xml:space="preserve"> particular </w:t>
      </w:r>
      <w:r w:rsidRPr="00574B5E">
        <w:rPr>
          <w:rStyle w:val="Emphasis"/>
          <w:highlight w:val="yellow"/>
        </w:rPr>
        <w:t>frustration</w:t>
      </w:r>
      <w:r w:rsidRPr="00872A90">
        <w:rPr>
          <w:rStyle w:val="StyleUnderline"/>
        </w:rPr>
        <w:t xml:space="preserve"> for many students and inventors.</w:t>
      </w:r>
      <w:r w:rsidRPr="00B41034">
        <w:rPr>
          <w:sz w:val="16"/>
        </w:rPr>
        <w:t xml:space="preserve"> Although many foreign workers at high-tech companies are in America on H-1B visas, </w:t>
      </w:r>
      <w:r w:rsidRPr="00872A90">
        <w:rPr>
          <w:rStyle w:val="StyleUnderline"/>
        </w:rPr>
        <w:t xml:space="preserve">securing </w:t>
      </w:r>
      <w:r w:rsidRPr="00574B5E">
        <w:rPr>
          <w:rStyle w:val="StyleUnderline"/>
        </w:rPr>
        <w:t xml:space="preserve">a good job offer after graduation </w:t>
      </w:r>
      <w:r w:rsidRPr="00574B5E">
        <w:rPr>
          <w:rStyle w:val="Emphasis"/>
        </w:rPr>
        <w:t>does not guarantee the visa will be available</w:t>
      </w:r>
      <w:r w:rsidRPr="00574B5E">
        <w:rPr>
          <w:sz w:val="16"/>
        </w:rPr>
        <w:t>.</w:t>
      </w:r>
      <w:r w:rsidRPr="00B41034">
        <w:rPr>
          <w:sz w:val="16"/>
        </w:rPr>
        <w:t>120 The government currently caps the number of H-1B visas made available annually to the private sector at 65,000, with an additional 20,000 set aside for students with Master’s or PhD degrees earned in the United States.121 Both caps are routinely met within days of when the visas are made available for the new year, leaving many potential H-1B workers disappointed. In recent years, the H-1Bs set aside for graduate-degree holders have reached the cap even faster than the rest of the H-1B visa pool.122</w:t>
      </w:r>
    </w:p>
    <w:p w14:paraId="0EEDE63F" w14:textId="77777777" w:rsidR="0016539B" w:rsidRPr="00B41034" w:rsidRDefault="0016539B" w:rsidP="0016539B">
      <w:pPr>
        <w:rPr>
          <w:sz w:val="16"/>
        </w:rPr>
      </w:pPr>
      <w:r w:rsidRPr="00872A90">
        <w:rPr>
          <w:rStyle w:val="StyleUnderline"/>
        </w:rPr>
        <w:t xml:space="preserve">Many </w:t>
      </w:r>
      <w:r w:rsidRPr="00574B5E">
        <w:rPr>
          <w:rStyle w:val="StyleUnderline"/>
          <w:highlight w:val="yellow"/>
        </w:rPr>
        <w:t>employers</w:t>
      </w:r>
      <w:r w:rsidRPr="00B41034">
        <w:rPr>
          <w:sz w:val="16"/>
        </w:rPr>
        <w:t xml:space="preserve"> that want to hire innovative foreign students also </w:t>
      </w:r>
      <w:r w:rsidRPr="00574B5E">
        <w:rPr>
          <w:rStyle w:val="StyleUnderline"/>
          <w:highlight w:val="yellow"/>
        </w:rPr>
        <w:t>say it is</w:t>
      </w:r>
      <w:r w:rsidRPr="00872A90">
        <w:rPr>
          <w:rStyle w:val="StyleUnderline"/>
        </w:rPr>
        <w:t xml:space="preserve"> typically </w:t>
      </w:r>
      <w:r w:rsidRPr="00574B5E">
        <w:rPr>
          <w:rStyle w:val="Emphasis"/>
          <w:highlight w:val="yellow"/>
        </w:rPr>
        <w:t>impossible to sponsor</w:t>
      </w:r>
      <w:r w:rsidRPr="00872A90">
        <w:rPr>
          <w:rStyle w:val="Emphasis"/>
        </w:rPr>
        <w:t xml:space="preserve"> them </w:t>
      </w:r>
      <w:r w:rsidRPr="00574B5E">
        <w:rPr>
          <w:rStyle w:val="Emphasis"/>
        </w:rPr>
        <w:t xml:space="preserve">for </w:t>
      </w:r>
      <w:r w:rsidRPr="00574B5E">
        <w:rPr>
          <w:rStyle w:val="Emphasis"/>
          <w:highlight w:val="yellow"/>
        </w:rPr>
        <w:t>H-1B visas</w:t>
      </w:r>
      <w:r w:rsidRPr="00574B5E">
        <w:rPr>
          <w:rStyle w:val="StyleUnderline"/>
          <w:highlight w:val="yellow"/>
        </w:rPr>
        <w:t>. The</w:t>
      </w:r>
      <w:r w:rsidRPr="00872A90">
        <w:rPr>
          <w:rStyle w:val="StyleUnderline"/>
        </w:rPr>
        <w:t xml:space="preserve"> average </w:t>
      </w:r>
      <w:r w:rsidRPr="00574B5E">
        <w:rPr>
          <w:rStyle w:val="StyleUnderline"/>
          <w:highlight w:val="yellow"/>
        </w:rPr>
        <w:t>employer can expect to pay $6,000 or more</w:t>
      </w:r>
      <w:r w:rsidRPr="00872A90">
        <w:rPr>
          <w:rStyle w:val="StyleUnderline"/>
        </w:rPr>
        <w:t xml:space="preserve"> in</w:t>
      </w:r>
      <w:r w:rsidRPr="00B41034">
        <w:rPr>
          <w:sz w:val="16"/>
        </w:rPr>
        <w:t xml:space="preserve"> legal and mandatory government </w:t>
      </w:r>
      <w:r w:rsidRPr="00872A90">
        <w:rPr>
          <w:rStyle w:val="StyleUnderline"/>
        </w:rPr>
        <w:t>fees for each prospective H-1B visa holder</w:t>
      </w:r>
      <w:r w:rsidRPr="00B41034">
        <w:rPr>
          <w:sz w:val="16"/>
        </w:rPr>
        <w:t xml:space="preserve"> they sponsor, and more still if they are sponsoring a foreign worker for the first time.123 </w:t>
      </w:r>
      <w:r w:rsidRPr="00574B5E">
        <w:rPr>
          <w:rStyle w:val="StyleUnderline"/>
          <w:highlight w:val="yellow"/>
        </w:rPr>
        <w:t>The requirement that</w:t>
      </w:r>
      <w:r w:rsidRPr="00B41034">
        <w:rPr>
          <w:rStyle w:val="StyleUnderline"/>
        </w:rPr>
        <w:t xml:space="preserve"> prospective sponsoring </w:t>
      </w:r>
      <w:r w:rsidRPr="00574B5E">
        <w:rPr>
          <w:rStyle w:val="StyleUnderline"/>
          <w:highlight w:val="yellow"/>
        </w:rPr>
        <w:t>companies prove</w:t>
      </w:r>
      <w:r w:rsidRPr="00B41034">
        <w:rPr>
          <w:rStyle w:val="StyleUnderline"/>
        </w:rPr>
        <w:t xml:space="preserve"> that </w:t>
      </w:r>
      <w:r w:rsidRPr="00574B5E">
        <w:rPr>
          <w:rStyle w:val="StyleUnderline"/>
          <w:highlight w:val="yellow"/>
        </w:rPr>
        <w:t>they are</w:t>
      </w:r>
      <w:r w:rsidRPr="00B41034">
        <w:rPr>
          <w:rStyle w:val="StyleUnderline"/>
        </w:rPr>
        <w:t xml:space="preserve"> economically </w:t>
      </w:r>
      <w:r w:rsidRPr="00574B5E">
        <w:rPr>
          <w:rStyle w:val="StyleUnderline"/>
          <w:highlight w:val="yellow"/>
        </w:rPr>
        <w:t>stable and</w:t>
      </w:r>
      <w:r w:rsidRPr="00B41034">
        <w:rPr>
          <w:rStyle w:val="StyleUnderline"/>
        </w:rPr>
        <w:t xml:space="preserve"> definitively </w:t>
      </w:r>
      <w:r w:rsidRPr="00574B5E">
        <w:rPr>
          <w:rStyle w:val="StyleUnderline"/>
          <w:highlight w:val="yellow"/>
        </w:rPr>
        <w:t>able to pay</w:t>
      </w:r>
      <w:r w:rsidRPr="00B41034">
        <w:rPr>
          <w:rStyle w:val="StyleUnderline"/>
        </w:rPr>
        <w:t xml:space="preserve"> salaries going forward</w:t>
      </w:r>
      <w:r w:rsidRPr="00B41034">
        <w:rPr>
          <w:sz w:val="16"/>
        </w:rPr>
        <w:t xml:space="preserve"> – a measure designed to prevent against fraud – </w:t>
      </w:r>
      <w:r w:rsidRPr="00574B5E">
        <w:rPr>
          <w:rStyle w:val="Emphasis"/>
          <w:highlight w:val="yellow"/>
        </w:rPr>
        <w:t>excludes many early startups</w:t>
      </w:r>
      <w:r w:rsidRPr="00B41034">
        <w:rPr>
          <w:sz w:val="16"/>
        </w:rPr>
        <w:t xml:space="preserve"> from the process completely.124 Sarah </w:t>
      </w:r>
      <w:proofErr w:type="spellStart"/>
      <w:r w:rsidRPr="00B41034">
        <w:rPr>
          <w:sz w:val="16"/>
        </w:rPr>
        <w:t>Zehr</w:t>
      </w:r>
      <w:proofErr w:type="spellEnd"/>
      <w:r w:rsidRPr="00B41034">
        <w:rPr>
          <w:sz w:val="16"/>
        </w:rPr>
        <w:t xml:space="preserve">, an Assistant Dean and Director of the Engineering Career Services at the University of Illinois, says all those </w:t>
      </w:r>
      <w:r w:rsidRPr="00574B5E">
        <w:rPr>
          <w:rStyle w:val="Emphasis"/>
          <w:highlight w:val="yellow"/>
        </w:rPr>
        <w:t>financial and paperwork burdens</w:t>
      </w:r>
      <w:r w:rsidRPr="00574B5E">
        <w:rPr>
          <w:rStyle w:val="StyleUnderline"/>
          <w:highlight w:val="yellow"/>
        </w:rPr>
        <w:t xml:space="preserve"> have created</w:t>
      </w:r>
      <w:r w:rsidRPr="00B41034">
        <w:rPr>
          <w:rStyle w:val="StyleUnderline"/>
        </w:rPr>
        <w:t xml:space="preserve"> a system where many </w:t>
      </w:r>
      <w:r w:rsidRPr="00574B5E">
        <w:rPr>
          <w:rStyle w:val="StyleUnderline"/>
          <w:highlight w:val="yellow"/>
        </w:rPr>
        <w:t>employers</w:t>
      </w:r>
      <w:r w:rsidRPr="00B41034">
        <w:rPr>
          <w:rStyle w:val="StyleUnderline"/>
        </w:rPr>
        <w:t xml:space="preserve"> are </w:t>
      </w:r>
      <w:r w:rsidRPr="00574B5E">
        <w:rPr>
          <w:rStyle w:val="StyleUnderline"/>
          <w:highlight w:val="yellow"/>
        </w:rPr>
        <w:t>loath to interview</w:t>
      </w:r>
      <w:r w:rsidRPr="00B41034">
        <w:rPr>
          <w:rStyle w:val="StyleUnderline"/>
        </w:rPr>
        <w:t xml:space="preserve"> otherwise qualified international </w:t>
      </w:r>
      <w:r w:rsidRPr="00574B5E">
        <w:rPr>
          <w:rStyle w:val="StyleUnderline"/>
          <w:highlight w:val="yellow"/>
        </w:rPr>
        <w:t>students</w:t>
      </w:r>
      <w:r w:rsidRPr="00B41034">
        <w:rPr>
          <w:sz w:val="16"/>
        </w:rPr>
        <w:t xml:space="preserve">, and many foreign students can’t work at the cutting-edge companies most appealing to them. “We have so many talented international students here,” </w:t>
      </w:r>
      <w:proofErr w:type="spellStart"/>
      <w:r w:rsidRPr="00B41034">
        <w:rPr>
          <w:sz w:val="16"/>
        </w:rPr>
        <w:t>Zehr</w:t>
      </w:r>
      <w:proofErr w:type="spellEnd"/>
      <w:r w:rsidRPr="00B41034">
        <w:rPr>
          <w:sz w:val="16"/>
        </w:rPr>
        <w:t xml:space="preserve"> says, “but often it’s like they’re starting the interview process with three black marks after their name simply because of their citizenship.”125</w:t>
      </w:r>
    </w:p>
    <w:p w14:paraId="57A6B4AF" w14:textId="77777777" w:rsidR="0016539B" w:rsidRPr="00BB4FC0" w:rsidRDefault="0016539B" w:rsidP="0016539B"/>
    <w:p w14:paraId="316E8773" w14:textId="77777777" w:rsidR="0016539B" w:rsidRPr="00B8676A" w:rsidRDefault="0016539B" w:rsidP="0016539B">
      <w:pPr>
        <w:pStyle w:val="Heading3"/>
      </w:pPr>
      <w:r w:rsidRPr="00B8676A">
        <w:lastRenderedPageBreak/>
        <w:t>Solvency---General</w:t>
      </w:r>
    </w:p>
    <w:p w14:paraId="784F1380" w14:textId="77777777" w:rsidR="0016539B" w:rsidRPr="00B8676A" w:rsidRDefault="0016539B" w:rsidP="0016539B">
      <w:pPr>
        <w:pStyle w:val="Heading4"/>
      </w:pPr>
      <w:r w:rsidRPr="00B8676A">
        <w:t xml:space="preserve">H-1Bs are </w:t>
      </w:r>
      <w:r w:rsidRPr="00B8676A">
        <w:rPr>
          <w:u w:val="single"/>
        </w:rPr>
        <w:t>costly</w:t>
      </w:r>
      <w:r w:rsidRPr="00B8676A">
        <w:t xml:space="preserve"> and </w:t>
      </w:r>
      <w:r w:rsidRPr="00B8676A">
        <w:rPr>
          <w:u w:val="single"/>
        </w:rPr>
        <w:t>arduous</w:t>
      </w:r>
      <w:r w:rsidRPr="00B8676A">
        <w:t xml:space="preserve"> for employers, so raising the cap is </w:t>
      </w:r>
      <w:r w:rsidRPr="00B8676A">
        <w:rPr>
          <w:u w:val="single"/>
        </w:rPr>
        <w:t>insufficient</w:t>
      </w:r>
      <w:r w:rsidRPr="00B8676A">
        <w:t xml:space="preserve"> to spur innovation</w:t>
      </w:r>
    </w:p>
    <w:p w14:paraId="0CAC15B5" w14:textId="77777777" w:rsidR="0016539B" w:rsidRPr="00B8676A" w:rsidRDefault="0016539B" w:rsidP="0016539B">
      <w:proofErr w:type="spellStart"/>
      <w:r w:rsidRPr="00B8676A">
        <w:t>Jasiqvinder</w:t>
      </w:r>
      <w:proofErr w:type="spellEnd"/>
      <w:r w:rsidRPr="00B8676A">
        <w:t xml:space="preserve"> </w:t>
      </w:r>
      <w:r w:rsidRPr="00B8676A">
        <w:rPr>
          <w:rStyle w:val="Style13ptBold"/>
        </w:rPr>
        <w:t>Gill 14</w:t>
      </w:r>
      <w:r w:rsidRPr="00B8676A">
        <w:t>, J.D./MBA Candidate, University of Missouri-Kansas City, 2014, “Immigration Reform = False Hope? Examining the Current and Proposed Immigration Laws Regarding H-1B Visas,” Fall 2014, 83 UMKC L. Rev. 233</w:t>
      </w:r>
    </w:p>
    <w:p w14:paraId="40C96C23" w14:textId="77777777" w:rsidR="0016539B" w:rsidRPr="00B8676A" w:rsidRDefault="0016539B" w:rsidP="0016539B">
      <w:pPr>
        <w:rPr>
          <w:sz w:val="16"/>
        </w:rPr>
      </w:pPr>
      <w:r w:rsidRPr="00B8676A">
        <w:rPr>
          <w:sz w:val="16"/>
        </w:rPr>
        <w:t xml:space="preserve">Further, </w:t>
      </w:r>
      <w:r w:rsidRPr="00B8676A">
        <w:rPr>
          <w:rStyle w:val="StyleUnderline"/>
          <w:highlight w:val="yellow"/>
        </w:rPr>
        <w:t>the process</w:t>
      </w:r>
      <w:r w:rsidRPr="00B8676A">
        <w:rPr>
          <w:rStyle w:val="StyleUnderline"/>
        </w:rPr>
        <w:t xml:space="preserve"> of attaining non-immigrant work visas </w:t>
      </w:r>
      <w:r w:rsidRPr="00B8676A">
        <w:rPr>
          <w:rStyle w:val="StyleUnderline"/>
          <w:highlight w:val="yellow"/>
        </w:rPr>
        <w:t xml:space="preserve">is </w:t>
      </w:r>
      <w:r w:rsidRPr="00B8676A">
        <w:rPr>
          <w:rStyle w:val="Emphasis"/>
          <w:highlight w:val="yellow"/>
        </w:rPr>
        <w:t>arduous and difficult for employers</w:t>
      </w:r>
      <w:r w:rsidRPr="00B8676A">
        <w:rPr>
          <w:sz w:val="16"/>
        </w:rPr>
        <w:t xml:space="preserve">. For example, when petitioning for an H-1B visa, </w:t>
      </w:r>
      <w:r w:rsidRPr="00B8676A">
        <w:rPr>
          <w:rStyle w:val="StyleUnderline"/>
        </w:rPr>
        <w:t xml:space="preserve">highly skilled </w:t>
      </w:r>
      <w:r w:rsidRPr="00B8676A">
        <w:rPr>
          <w:rStyle w:val="StyleUnderline"/>
          <w:highlight w:val="yellow"/>
        </w:rPr>
        <w:t>workers are not</w:t>
      </w:r>
      <w:r w:rsidRPr="00B8676A">
        <w:rPr>
          <w:rStyle w:val="StyleUnderline"/>
        </w:rPr>
        <w:t xml:space="preserve"> even </w:t>
      </w:r>
      <w:r w:rsidRPr="00B8676A">
        <w:rPr>
          <w:rStyle w:val="StyleUnderline"/>
          <w:highlight w:val="yellow"/>
        </w:rPr>
        <w:t>able to come</w:t>
      </w:r>
      <w:r w:rsidRPr="00B8676A">
        <w:rPr>
          <w:rStyle w:val="StyleUnderline"/>
        </w:rPr>
        <w:t xml:space="preserve"> into the country to work </w:t>
      </w:r>
      <w:r w:rsidRPr="00B8676A">
        <w:rPr>
          <w:rStyle w:val="StyleUnderline"/>
          <w:highlight w:val="yellow"/>
        </w:rPr>
        <w:t xml:space="preserve">unless they are </w:t>
      </w:r>
      <w:r w:rsidRPr="00B8676A">
        <w:rPr>
          <w:rStyle w:val="Emphasis"/>
          <w:highlight w:val="yellow"/>
        </w:rPr>
        <w:t>sponsored</w:t>
      </w:r>
      <w:r w:rsidRPr="00B8676A">
        <w:rPr>
          <w:rStyle w:val="Emphasis"/>
        </w:rPr>
        <w:t xml:space="preserve"> first </w:t>
      </w:r>
      <w:r w:rsidRPr="00B8676A">
        <w:rPr>
          <w:rStyle w:val="Emphasis"/>
          <w:highlight w:val="yellow"/>
        </w:rPr>
        <w:t>by an employer</w:t>
      </w:r>
      <w:r w:rsidRPr="00B8676A">
        <w:rPr>
          <w:sz w:val="16"/>
        </w:rPr>
        <w:t xml:space="preserve">. If they happen to be approved, </w:t>
      </w:r>
      <w:r w:rsidRPr="00B8676A">
        <w:rPr>
          <w:rStyle w:val="StyleUnderline"/>
          <w:highlight w:val="yellow"/>
        </w:rPr>
        <w:t>their time</w:t>
      </w:r>
      <w:r w:rsidRPr="00B8676A">
        <w:rPr>
          <w:rStyle w:val="StyleUnderline"/>
        </w:rPr>
        <w:t xml:space="preserve"> in the United States </w:t>
      </w:r>
      <w:r w:rsidRPr="00B8676A">
        <w:rPr>
          <w:rStyle w:val="StyleUnderline"/>
          <w:highlight w:val="yellow"/>
        </w:rPr>
        <w:t xml:space="preserve">is </w:t>
      </w:r>
      <w:r w:rsidRPr="00B8676A">
        <w:rPr>
          <w:rStyle w:val="Emphasis"/>
          <w:highlight w:val="yellow"/>
        </w:rPr>
        <w:t>short-lived</w:t>
      </w:r>
      <w:r w:rsidRPr="00B8676A">
        <w:rPr>
          <w:sz w:val="16"/>
        </w:rPr>
        <w:t xml:space="preserve">, as the visa can only be renewed once and is only valid up to three years at a time. </w:t>
      </w:r>
      <w:r w:rsidRPr="00B8676A">
        <w:rPr>
          <w:rStyle w:val="Emphasis"/>
          <w:highlight w:val="yellow"/>
        </w:rPr>
        <w:t>This is</w:t>
      </w:r>
      <w:r w:rsidRPr="00B8676A">
        <w:rPr>
          <w:rStyle w:val="Emphasis"/>
        </w:rPr>
        <w:t xml:space="preserve"> extremely </w:t>
      </w:r>
      <w:r w:rsidRPr="00B8676A">
        <w:rPr>
          <w:rStyle w:val="Emphasis"/>
          <w:highlight w:val="yellow"/>
        </w:rPr>
        <w:t>difficult for employers</w:t>
      </w:r>
      <w:r w:rsidRPr="00B8676A">
        <w:rPr>
          <w:sz w:val="16"/>
        </w:rPr>
        <w:t xml:space="preserve"> because </w:t>
      </w:r>
      <w:r w:rsidRPr="00B8676A">
        <w:rPr>
          <w:rStyle w:val="StyleUnderline"/>
          <w:highlight w:val="yellow"/>
        </w:rPr>
        <w:t>they have to</w:t>
      </w:r>
      <w:r w:rsidRPr="00B8676A">
        <w:rPr>
          <w:rStyle w:val="StyleUnderline"/>
        </w:rPr>
        <w:t xml:space="preserve"> continuously </w:t>
      </w:r>
      <w:r w:rsidRPr="00B8676A">
        <w:rPr>
          <w:rStyle w:val="StyleUnderline"/>
          <w:highlight w:val="yellow"/>
        </w:rPr>
        <w:t>search for new employment</w:t>
      </w:r>
      <w:r w:rsidRPr="00B8676A">
        <w:rPr>
          <w:sz w:val="16"/>
        </w:rPr>
        <w:t xml:space="preserve"> every time a visa for a foreign employee expires. Additionally, </w:t>
      </w:r>
      <w:r w:rsidRPr="00B8676A">
        <w:rPr>
          <w:rStyle w:val="StyleUnderline"/>
        </w:rPr>
        <w:t xml:space="preserve">hiring foreign workers through </w:t>
      </w:r>
      <w:r w:rsidRPr="00B8676A">
        <w:rPr>
          <w:rStyle w:val="StyleUnderline"/>
          <w:highlight w:val="yellow"/>
        </w:rPr>
        <w:t>the H-1B</w:t>
      </w:r>
      <w:r w:rsidRPr="00B8676A">
        <w:rPr>
          <w:rStyle w:val="StyleUnderline"/>
        </w:rPr>
        <w:t xml:space="preserve"> avenue </w:t>
      </w:r>
      <w:r w:rsidRPr="00B8676A">
        <w:rPr>
          <w:rStyle w:val="StyleUnderline"/>
          <w:highlight w:val="yellow"/>
        </w:rPr>
        <w:t>is costly</w:t>
      </w:r>
      <w:r w:rsidRPr="00B8676A">
        <w:rPr>
          <w:sz w:val="16"/>
        </w:rPr>
        <w:t xml:space="preserve">. The fee for H-1B visas was raised by more than 600% by the Obama administration, bringing the cost of the fee to $ 2,000. </w:t>
      </w:r>
      <w:r w:rsidRPr="00B8676A">
        <w:rPr>
          <w:rStyle w:val="Emphasis"/>
          <w:highlight w:val="yellow"/>
        </w:rPr>
        <w:t>Even if caps are increased</w:t>
      </w:r>
      <w:r w:rsidRPr="00B8676A">
        <w:rPr>
          <w:rStyle w:val="StyleUnderline"/>
          <w:highlight w:val="yellow"/>
        </w:rPr>
        <w:t>, that</w:t>
      </w:r>
      <w:r w:rsidRPr="00B8676A">
        <w:rPr>
          <w:rStyle w:val="StyleUnderline"/>
        </w:rPr>
        <w:t xml:space="preserve"> measure </w:t>
      </w:r>
      <w:r w:rsidRPr="00B8676A">
        <w:rPr>
          <w:rStyle w:val="StyleUnderline"/>
          <w:highlight w:val="yellow"/>
        </w:rPr>
        <w:t>is still unresponsive to</w:t>
      </w:r>
      <w:r w:rsidRPr="00B8676A">
        <w:rPr>
          <w:rStyle w:val="StyleUnderline"/>
        </w:rPr>
        <w:t xml:space="preserve"> the </w:t>
      </w:r>
      <w:r w:rsidRPr="00B8676A">
        <w:rPr>
          <w:rStyle w:val="StyleUnderline"/>
          <w:highlight w:val="yellow"/>
        </w:rPr>
        <w:t>demand</w:t>
      </w:r>
      <w:r w:rsidRPr="00B8676A">
        <w:rPr>
          <w:rStyle w:val="StyleUnderline"/>
        </w:rPr>
        <w:t xml:space="preserve"> for highly skilled workers</w:t>
      </w:r>
      <w:r w:rsidRPr="00B8676A">
        <w:rPr>
          <w:sz w:val="16"/>
        </w:rPr>
        <w:t xml:space="preserve"> since this is the only viable way that United States companies can hire most foreign workers. Further, putting caps on work visas, especially for highly skilled workers during a time when the economy is recovering, actually stifles growth as important sectors such as technology are kept from expanding by limiting their access to foreign talent. </w:t>
      </w:r>
    </w:p>
    <w:p w14:paraId="0A465B14" w14:textId="77777777" w:rsidR="0016539B" w:rsidRPr="00B8676A" w:rsidRDefault="0016539B" w:rsidP="0016539B">
      <w:pPr>
        <w:pStyle w:val="Heading3"/>
      </w:pPr>
      <w:r w:rsidRPr="00B8676A">
        <w:lastRenderedPageBreak/>
        <w:t>Solvency---Entrepreneurs</w:t>
      </w:r>
    </w:p>
    <w:p w14:paraId="4820B202" w14:textId="77777777" w:rsidR="0016539B" w:rsidRPr="00B8676A" w:rsidRDefault="0016539B" w:rsidP="0016539B">
      <w:pPr>
        <w:pStyle w:val="Heading4"/>
        <w:rPr>
          <w:rFonts w:cs="Times New Roman"/>
        </w:rPr>
      </w:pPr>
      <w:r w:rsidRPr="00B8676A">
        <w:rPr>
          <w:rFonts w:cs="Times New Roman"/>
        </w:rPr>
        <w:t xml:space="preserve">H-1Bs can’t create entrepreneurship since you have to have an </w:t>
      </w:r>
      <w:r w:rsidRPr="00B8676A">
        <w:rPr>
          <w:rFonts w:cs="Times New Roman"/>
          <w:u w:val="single"/>
        </w:rPr>
        <w:t>existing employer</w:t>
      </w:r>
      <w:r w:rsidRPr="00B8676A">
        <w:rPr>
          <w:rFonts w:cs="Times New Roman"/>
        </w:rPr>
        <w:t xml:space="preserve"> to qualify for the visa!</w:t>
      </w:r>
    </w:p>
    <w:p w14:paraId="2959C2DB" w14:textId="77777777" w:rsidR="0016539B" w:rsidRPr="00B8676A" w:rsidRDefault="0016539B" w:rsidP="0016539B">
      <w:r w:rsidRPr="00B8676A">
        <w:t xml:space="preserve">Lauren C. </w:t>
      </w:r>
      <w:r w:rsidRPr="00B8676A">
        <w:rPr>
          <w:rStyle w:val="Style13ptBold"/>
        </w:rPr>
        <w:t>Williams 17</w:t>
      </w:r>
      <w:r w:rsidRPr="00B8676A">
        <w:t xml:space="preserve">, former reporter for </w:t>
      </w:r>
      <w:proofErr w:type="spellStart"/>
      <w:r w:rsidRPr="00B8676A">
        <w:t>ThinkProgress</w:t>
      </w:r>
      <w:proofErr w:type="spellEnd"/>
      <w:r w:rsidRPr="00B8676A">
        <w:t>, “America’s immigration ignorance threatens to push the economy into crisis,” 8/2/17, https://thinkprogress.org/h1b-legal-immigration-trump-d73d87447379/</w:t>
      </w:r>
    </w:p>
    <w:p w14:paraId="73951403" w14:textId="77777777" w:rsidR="0016539B" w:rsidRPr="00B8676A" w:rsidRDefault="0016539B" w:rsidP="0016539B">
      <w:pPr>
        <w:rPr>
          <w:sz w:val="16"/>
        </w:rPr>
      </w:pPr>
      <w:r w:rsidRPr="00B8676A">
        <w:rPr>
          <w:rStyle w:val="StyleUnderline"/>
          <w:highlight w:val="yellow"/>
        </w:rPr>
        <w:t>Immigrant entrepreneurs have a</w:t>
      </w:r>
      <w:r w:rsidRPr="00B8676A">
        <w:rPr>
          <w:rStyle w:val="StyleUnderline"/>
        </w:rPr>
        <w:t xml:space="preserve"> particularly </w:t>
      </w:r>
      <w:r w:rsidRPr="00B8676A">
        <w:rPr>
          <w:rStyle w:val="StyleUnderline"/>
          <w:highlight w:val="yellow"/>
        </w:rPr>
        <w:t>tough time getting visas</w:t>
      </w:r>
      <w:r w:rsidRPr="00B8676A">
        <w:rPr>
          <w:rStyle w:val="StyleUnderline"/>
        </w:rPr>
        <w:t xml:space="preserve"> because </w:t>
      </w:r>
      <w:r w:rsidRPr="00B8676A">
        <w:rPr>
          <w:rStyle w:val="StyleUnderline"/>
          <w:highlight w:val="yellow"/>
        </w:rPr>
        <w:t xml:space="preserve">the system mandates there be an existing </w:t>
      </w:r>
      <w:r w:rsidRPr="00B8676A">
        <w:rPr>
          <w:rStyle w:val="Emphasis"/>
          <w:highlight w:val="yellow"/>
        </w:rPr>
        <w:t>employee</w:t>
      </w:r>
      <w:r w:rsidRPr="00B8676A">
        <w:rPr>
          <w:rStyle w:val="Emphasis"/>
        </w:rPr>
        <w:t xml:space="preserve">-employer </w:t>
      </w:r>
      <w:r w:rsidRPr="00B8676A">
        <w:rPr>
          <w:rStyle w:val="Emphasis"/>
          <w:highlight w:val="yellow"/>
        </w:rPr>
        <w:t>relationship</w:t>
      </w:r>
      <w:r w:rsidRPr="00B8676A">
        <w:rPr>
          <w:rStyle w:val="Emphasis"/>
        </w:rPr>
        <w:t>.</w:t>
      </w:r>
    </w:p>
    <w:p w14:paraId="392DA9BB" w14:textId="77777777" w:rsidR="0016539B" w:rsidRPr="00B8676A" w:rsidRDefault="0016539B" w:rsidP="0016539B">
      <w:pPr>
        <w:rPr>
          <w:sz w:val="16"/>
        </w:rPr>
      </w:pPr>
      <w:r w:rsidRPr="00B8676A">
        <w:rPr>
          <w:sz w:val="16"/>
        </w:rPr>
        <w:t>“</w:t>
      </w:r>
      <w:r w:rsidRPr="00B8676A">
        <w:rPr>
          <w:rStyle w:val="Emphasis"/>
          <w:highlight w:val="yellow"/>
        </w:rPr>
        <w:t>The H-1B doesn’t</w:t>
      </w:r>
      <w:r w:rsidRPr="00B8676A">
        <w:rPr>
          <w:rStyle w:val="Emphasis"/>
        </w:rPr>
        <w:t xml:space="preserve"> really </w:t>
      </w:r>
      <w:r w:rsidRPr="00B8676A">
        <w:rPr>
          <w:rStyle w:val="Emphasis"/>
          <w:highlight w:val="yellow"/>
        </w:rPr>
        <w:t>lend itself to entrepreneurs</w:t>
      </w:r>
      <w:r w:rsidRPr="00B8676A">
        <w:rPr>
          <w:rStyle w:val="StyleUnderline"/>
        </w:rPr>
        <w:t xml:space="preserve"> because </w:t>
      </w:r>
      <w:r w:rsidRPr="00B8676A">
        <w:rPr>
          <w:rStyle w:val="StyleUnderline"/>
          <w:highlight w:val="yellow"/>
        </w:rPr>
        <w:t>it has certain requirements</w:t>
      </w:r>
      <w:r w:rsidRPr="00B8676A">
        <w:rPr>
          <w:sz w:val="16"/>
        </w:rPr>
        <w:t xml:space="preserve">,” said </w:t>
      </w:r>
      <w:proofErr w:type="spellStart"/>
      <w:r w:rsidRPr="00B8676A">
        <w:rPr>
          <w:sz w:val="16"/>
        </w:rPr>
        <w:t>Dellon</w:t>
      </w:r>
      <w:proofErr w:type="spellEnd"/>
      <w:r w:rsidRPr="00B8676A">
        <w:rPr>
          <w:sz w:val="16"/>
        </w:rPr>
        <w:t xml:space="preserve">, of the American Immigration Council. “You must have an employer-employee relationship and so </w:t>
      </w:r>
      <w:r w:rsidRPr="00B8676A">
        <w:rPr>
          <w:rStyle w:val="StyleUnderline"/>
          <w:highlight w:val="yellow"/>
        </w:rPr>
        <w:t>there has to be a structure where that entrepreneur is</w:t>
      </w:r>
      <w:r w:rsidRPr="00B8676A">
        <w:rPr>
          <w:rStyle w:val="StyleUnderline"/>
        </w:rPr>
        <w:t xml:space="preserve"> actually </w:t>
      </w:r>
      <w:r w:rsidRPr="00B8676A">
        <w:rPr>
          <w:rStyle w:val="StyleUnderline"/>
          <w:highlight w:val="yellow"/>
        </w:rPr>
        <w:t>reporting to a board</w:t>
      </w:r>
      <w:r w:rsidRPr="00B8676A">
        <w:rPr>
          <w:sz w:val="16"/>
        </w:rPr>
        <w:t xml:space="preserve"> or something else that has the ability to remove the person. And </w:t>
      </w:r>
      <w:r w:rsidRPr="00B8676A">
        <w:rPr>
          <w:rStyle w:val="Emphasis"/>
          <w:highlight w:val="yellow"/>
        </w:rPr>
        <w:t>that is not ideal for</w:t>
      </w:r>
      <w:r w:rsidRPr="00B8676A">
        <w:rPr>
          <w:rStyle w:val="Emphasis"/>
        </w:rPr>
        <w:t xml:space="preserve"> a lot of </w:t>
      </w:r>
      <w:r w:rsidRPr="00B8676A">
        <w:rPr>
          <w:rStyle w:val="Emphasis"/>
          <w:highlight w:val="yellow"/>
        </w:rPr>
        <w:t>entrepreneurs</w:t>
      </w:r>
      <w:r w:rsidRPr="00B8676A">
        <w:rPr>
          <w:sz w:val="16"/>
        </w:rPr>
        <w:t>.”</w:t>
      </w:r>
    </w:p>
    <w:p w14:paraId="27D5417A" w14:textId="77777777" w:rsidR="0016539B" w:rsidRPr="00B8676A" w:rsidRDefault="0016539B" w:rsidP="0016539B"/>
    <w:p w14:paraId="3F9E007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ymbol">
    <w:altName w:val="Athelas Italic"/>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107C4B"/>
    <w:multiLevelType w:val="multilevel"/>
    <w:tmpl w:val="168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073CB"/>
    <w:multiLevelType w:val="hybridMultilevel"/>
    <w:tmpl w:val="49800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531108"/>
    <w:multiLevelType w:val="hybridMultilevel"/>
    <w:tmpl w:val="D800FEAC"/>
    <w:lvl w:ilvl="0" w:tplc="AD460166">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486170"/>
    <w:multiLevelType w:val="hybridMultilevel"/>
    <w:tmpl w:val="7180C63C"/>
    <w:lvl w:ilvl="0" w:tplc="8B60540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4A4AD0"/>
    <w:multiLevelType w:val="hybridMultilevel"/>
    <w:tmpl w:val="E6863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D43870"/>
    <w:multiLevelType w:val="hybridMultilevel"/>
    <w:tmpl w:val="C6A2E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1780840"/>
    <w:docVar w:name="VerbatimVersion" w:val="5.1"/>
  </w:docVars>
  <w:rsids>
    <w:rsidRoot w:val="001A08EB"/>
    <w:rsid w:val="0000438A"/>
    <w:rsid w:val="0000672A"/>
    <w:rsid w:val="00011844"/>
    <w:rsid w:val="000139A3"/>
    <w:rsid w:val="00024305"/>
    <w:rsid w:val="00024CC5"/>
    <w:rsid w:val="000369D0"/>
    <w:rsid w:val="000666DD"/>
    <w:rsid w:val="0008695A"/>
    <w:rsid w:val="00086A16"/>
    <w:rsid w:val="00091AFB"/>
    <w:rsid w:val="000967AA"/>
    <w:rsid w:val="000A49BC"/>
    <w:rsid w:val="000A5503"/>
    <w:rsid w:val="000A6CF1"/>
    <w:rsid w:val="000B1E47"/>
    <w:rsid w:val="000C4D6E"/>
    <w:rsid w:val="000D152C"/>
    <w:rsid w:val="000D58EE"/>
    <w:rsid w:val="000E29A8"/>
    <w:rsid w:val="000E3674"/>
    <w:rsid w:val="000F5024"/>
    <w:rsid w:val="000F590B"/>
    <w:rsid w:val="000F599F"/>
    <w:rsid w:val="00100833"/>
    <w:rsid w:val="00101A39"/>
    <w:rsid w:val="00104529"/>
    <w:rsid w:val="00105942"/>
    <w:rsid w:val="00107396"/>
    <w:rsid w:val="001333DA"/>
    <w:rsid w:val="00144A4C"/>
    <w:rsid w:val="00151524"/>
    <w:rsid w:val="00151832"/>
    <w:rsid w:val="00163FEC"/>
    <w:rsid w:val="0016508B"/>
    <w:rsid w:val="0016539B"/>
    <w:rsid w:val="00165EF1"/>
    <w:rsid w:val="00167B6A"/>
    <w:rsid w:val="00176AB0"/>
    <w:rsid w:val="0017752E"/>
    <w:rsid w:val="00177B7D"/>
    <w:rsid w:val="0018322D"/>
    <w:rsid w:val="00186209"/>
    <w:rsid w:val="0018739A"/>
    <w:rsid w:val="00193B97"/>
    <w:rsid w:val="001A08EB"/>
    <w:rsid w:val="001A5B10"/>
    <w:rsid w:val="001B5776"/>
    <w:rsid w:val="001B740A"/>
    <w:rsid w:val="001D1B68"/>
    <w:rsid w:val="001E2E1A"/>
    <w:rsid w:val="001E527A"/>
    <w:rsid w:val="001E75E8"/>
    <w:rsid w:val="001F3842"/>
    <w:rsid w:val="001F78CE"/>
    <w:rsid w:val="00206752"/>
    <w:rsid w:val="00223380"/>
    <w:rsid w:val="00224ACB"/>
    <w:rsid w:val="00230074"/>
    <w:rsid w:val="0024099F"/>
    <w:rsid w:val="0024466C"/>
    <w:rsid w:val="00251FC7"/>
    <w:rsid w:val="00256547"/>
    <w:rsid w:val="00263AD1"/>
    <w:rsid w:val="002748FF"/>
    <w:rsid w:val="00276FD5"/>
    <w:rsid w:val="002849AB"/>
    <w:rsid w:val="002855A7"/>
    <w:rsid w:val="002879F2"/>
    <w:rsid w:val="00296CC7"/>
    <w:rsid w:val="002A3011"/>
    <w:rsid w:val="002A4242"/>
    <w:rsid w:val="002A5141"/>
    <w:rsid w:val="002B146A"/>
    <w:rsid w:val="002B5E17"/>
    <w:rsid w:val="002B7622"/>
    <w:rsid w:val="002C1D0D"/>
    <w:rsid w:val="002E0B79"/>
    <w:rsid w:val="002E14E8"/>
    <w:rsid w:val="002F0129"/>
    <w:rsid w:val="003003FD"/>
    <w:rsid w:val="00300475"/>
    <w:rsid w:val="003006D2"/>
    <w:rsid w:val="00303C82"/>
    <w:rsid w:val="00315690"/>
    <w:rsid w:val="00316B75"/>
    <w:rsid w:val="0031776B"/>
    <w:rsid w:val="00320237"/>
    <w:rsid w:val="00325646"/>
    <w:rsid w:val="00335418"/>
    <w:rsid w:val="0034193E"/>
    <w:rsid w:val="003460F2"/>
    <w:rsid w:val="00352C27"/>
    <w:rsid w:val="0036463A"/>
    <w:rsid w:val="003646E9"/>
    <w:rsid w:val="00365EB3"/>
    <w:rsid w:val="00372620"/>
    <w:rsid w:val="00377DD3"/>
    <w:rsid w:val="0038158C"/>
    <w:rsid w:val="003902BA"/>
    <w:rsid w:val="00391229"/>
    <w:rsid w:val="0039487E"/>
    <w:rsid w:val="00396F81"/>
    <w:rsid w:val="003A09E2"/>
    <w:rsid w:val="003B0619"/>
    <w:rsid w:val="003B4408"/>
    <w:rsid w:val="003B5782"/>
    <w:rsid w:val="003D12DA"/>
    <w:rsid w:val="003D1934"/>
    <w:rsid w:val="003D3057"/>
    <w:rsid w:val="003D56D2"/>
    <w:rsid w:val="003D7033"/>
    <w:rsid w:val="004050E7"/>
    <w:rsid w:val="00405149"/>
    <w:rsid w:val="00407037"/>
    <w:rsid w:val="00416F2C"/>
    <w:rsid w:val="004435A9"/>
    <w:rsid w:val="00447C60"/>
    <w:rsid w:val="00455C62"/>
    <w:rsid w:val="004605D6"/>
    <w:rsid w:val="00460941"/>
    <w:rsid w:val="0047702E"/>
    <w:rsid w:val="004A7B34"/>
    <w:rsid w:val="004C174E"/>
    <w:rsid w:val="004C1B5F"/>
    <w:rsid w:val="004C60E8"/>
    <w:rsid w:val="004D09C6"/>
    <w:rsid w:val="004E173D"/>
    <w:rsid w:val="004E1D0B"/>
    <w:rsid w:val="004E336A"/>
    <w:rsid w:val="004E3579"/>
    <w:rsid w:val="004E728B"/>
    <w:rsid w:val="004F1161"/>
    <w:rsid w:val="004F39E0"/>
    <w:rsid w:val="005103AF"/>
    <w:rsid w:val="00513E60"/>
    <w:rsid w:val="005142B3"/>
    <w:rsid w:val="00515518"/>
    <w:rsid w:val="00523E4F"/>
    <w:rsid w:val="0053624E"/>
    <w:rsid w:val="00537097"/>
    <w:rsid w:val="00537BD5"/>
    <w:rsid w:val="00541A18"/>
    <w:rsid w:val="00544D24"/>
    <w:rsid w:val="00544D9C"/>
    <w:rsid w:val="0055169A"/>
    <w:rsid w:val="005533C3"/>
    <w:rsid w:val="00572249"/>
    <w:rsid w:val="0057268A"/>
    <w:rsid w:val="00580243"/>
    <w:rsid w:val="0058262B"/>
    <w:rsid w:val="005913A9"/>
    <w:rsid w:val="00596C9A"/>
    <w:rsid w:val="005A729E"/>
    <w:rsid w:val="005B3E0B"/>
    <w:rsid w:val="005B57D5"/>
    <w:rsid w:val="005C2E49"/>
    <w:rsid w:val="005D2912"/>
    <w:rsid w:val="005E07D6"/>
    <w:rsid w:val="006065BD"/>
    <w:rsid w:val="00607AEE"/>
    <w:rsid w:val="00615162"/>
    <w:rsid w:val="0061623E"/>
    <w:rsid w:val="00627777"/>
    <w:rsid w:val="00627C5F"/>
    <w:rsid w:val="00634A9F"/>
    <w:rsid w:val="00645FA9"/>
    <w:rsid w:val="00647866"/>
    <w:rsid w:val="00655983"/>
    <w:rsid w:val="00665003"/>
    <w:rsid w:val="006A098C"/>
    <w:rsid w:val="006A2AD0"/>
    <w:rsid w:val="006B239B"/>
    <w:rsid w:val="006C0002"/>
    <w:rsid w:val="006C2375"/>
    <w:rsid w:val="006C7FDB"/>
    <w:rsid w:val="006D4ECC"/>
    <w:rsid w:val="006E0316"/>
    <w:rsid w:val="006E3B22"/>
    <w:rsid w:val="006F08A9"/>
    <w:rsid w:val="006F11FC"/>
    <w:rsid w:val="00710E5D"/>
    <w:rsid w:val="00717EC5"/>
    <w:rsid w:val="00722258"/>
    <w:rsid w:val="00723882"/>
    <w:rsid w:val="007243E5"/>
    <w:rsid w:val="00733E73"/>
    <w:rsid w:val="007379BD"/>
    <w:rsid w:val="00737F6A"/>
    <w:rsid w:val="00754D69"/>
    <w:rsid w:val="007614E8"/>
    <w:rsid w:val="00766EA0"/>
    <w:rsid w:val="007672FB"/>
    <w:rsid w:val="007826A1"/>
    <w:rsid w:val="007A2226"/>
    <w:rsid w:val="007A2D18"/>
    <w:rsid w:val="007B1D7F"/>
    <w:rsid w:val="007D3321"/>
    <w:rsid w:val="007D3AEA"/>
    <w:rsid w:val="007D3D47"/>
    <w:rsid w:val="007E2693"/>
    <w:rsid w:val="007E2B2B"/>
    <w:rsid w:val="007F155C"/>
    <w:rsid w:val="007F1F10"/>
    <w:rsid w:val="007F3E95"/>
    <w:rsid w:val="007F5B66"/>
    <w:rsid w:val="00810F2D"/>
    <w:rsid w:val="0082380D"/>
    <w:rsid w:val="00823A1C"/>
    <w:rsid w:val="00845B9D"/>
    <w:rsid w:val="00854F11"/>
    <w:rsid w:val="00860984"/>
    <w:rsid w:val="00885D6A"/>
    <w:rsid w:val="008A06B5"/>
    <w:rsid w:val="008A5539"/>
    <w:rsid w:val="008A606D"/>
    <w:rsid w:val="008A7640"/>
    <w:rsid w:val="008B3ECB"/>
    <w:rsid w:val="008B4E85"/>
    <w:rsid w:val="008B624C"/>
    <w:rsid w:val="008C1B2E"/>
    <w:rsid w:val="008C2644"/>
    <w:rsid w:val="008C2F6D"/>
    <w:rsid w:val="008F16DD"/>
    <w:rsid w:val="00905A13"/>
    <w:rsid w:val="0091627E"/>
    <w:rsid w:val="009216F3"/>
    <w:rsid w:val="00921BB3"/>
    <w:rsid w:val="00923489"/>
    <w:rsid w:val="009362BF"/>
    <w:rsid w:val="0094017B"/>
    <w:rsid w:val="00943684"/>
    <w:rsid w:val="00947887"/>
    <w:rsid w:val="009562A1"/>
    <w:rsid w:val="009564B4"/>
    <w:rsid w:val="00956692"/>
    <w:rsid w:val="00957552"/>
    <w:rsid w:val="00966569"/>
    <w:rsid w:val="0097032B"/>
    <w:rsid w:val="009962C4"/>
    <w:rsid w:val="009A042C"/>
    <w:rsid w:val="009A32D9"/>
    <w:rsid w:val="009B7178"/>
    <w:rsid w:val="009C5FE1"/>
    <w:rsid w:val="009D2874"/>
    <w:rsid w:val="009D2EAD"/>
    <w:rsid w:val="009D4955"/>
    <w:rsid w:val="009D54B2"/>
    <w:rsid w:val="009E1922"/>
    <w:rsid w:val="009E74BC"/>
    <w:rsid w:val="009F7ED2"/>
    <w:rsid w:val="00A00D48"/>
    <w:rsid w:val="00A10809"/>
    <w:rsid w:val="00A12966"/>
    <w:rsid w:val="00A154A7"/>
    <w:rsid w:val="00A26294"/>
    <w:rsid w:val="00A31F94"/>
    <w:rsid w:val="00A3270F"/>
    <w:rsid w:val="00A42119"/>
    <w:rsid w:val="00A4609E"/>
    <w:rsid w:val="00A66BE7"/>
    <w:rsid w:val="00A849CD"/>
    <w:rsid w:val="00A8604F"/>
    <w:rsid w:val="00A93661"/>
    <w:rsid w:val="00A940F8"/>
    <w:rsid w:val="00A941E5"/>
    <w:rsid w:val="00A95652"/>
    <w:rsid w:val="00AA65B0"/>
    <w:rsid w:val="00AA73C2"/>
    <w:rsid w:val="00AA7CFC"/>
    <w:rsid w:val="00AB3468"/>
    <w:rsid w:val="00AC0AB8"/>
    <w:rsid w:val="00AC0F66"/>
    <w:rsid w:val="00AC32E2"/>
    <w:rsid w:val="00AD22C2"/>
    <w:rsid w:val="00AE07E2"/>
    <w:rsid w:val="00AF21BF"/>
    <w:rsid w:val="00AF3AA1"/>
    <w:rsid w:val="00B0070B"/>
    <w:rsid w:val="00B00941"/>
    <w:rsid w:val="00B01576"/>
    <w:rsid w:val="00B01EED"/>
    <w:rsid w:val="00B10EB3"/>
    <w:rsid w:val="00B14430"/>
    <w:rsid w:val="00B148A8"/>
    <w:rsid w:val="00B33C6D"/>
    <w:rsid w:val="00B40364"/>
    <w:rsid w:val="00B42584"/>
    <w:rsid w:val="00B4508F"/>
    <w:rsid w:val="00B55AD5"/>
    <w:rsid w:val="00B669E8"/>
    <w:rsid w:val="00B8057C"/>
    <w:rsid w:val="00B92200"/>
    <w:rsid w:val="00B964EC"/>
    <w:rsid w:val="00BA6EE6"/>
    <w:rsid w:val="00BB1C7C"/>
    <w:rsid w:val="00BB4B45"/>
    <w:rsid w:val="00BC5ED4"/>
    <w:rsid w:val="00BD1F8C"/>
    <w:rsid w:val="00BD6238"/>
    <w:rsid w:val="00BD6C41"/>
    <w:rsid w:val="00BE5FBA"/>
    <w:rsid w:val="00BF593B"/>
    <w:rsid w:val="00BF773A"/>
    <w:rsid w:val="00BF7E81"/>
    <w:rsid w:val="00C13773"/>
    <w:rsid w:val="00C17CC8"/>
    <w:rsid w:val="00C30199"/>
    <w:rsid w:val="00C34398"/>
    <w:rsid w:val="00C34B1E"/>
    <w:rsid w:val="00C52607"/>
    <w:rsid w:val="00C70F39"/>
    <w:rsid w:val="00C77A49"/>
    <w:rsid w:val="00C77D2E"/>
    <w:rsid w:val="00C81D40"/>
    <w:rsid w:val="00C83417"/>
    <w:rsid w:val="00C86E24"/>
    <w:rsid w:val="00C95C58"/>
    <w:rsid w:val="00C9604F"/>
    <w:rsid w:val="00CA19AA"/>
    <w:rsid w:val="00CB254C"/>
    <w:rsid w:val="00CB5975"/>
    <w:rsid w:val="00CB6E7A"/>
    <w:rsid w:val="00CB7225"/>
    <w:rsid w:val="00CC06BC"/>
    <w:rsid w:val="00CC5298"/>
    <w:rsid w:val="00CD736E"/>
    <w:rsid w:val="00CD798D"/>
    <w:rsid w:val="00CE161E"/>
    <w:rsid w:val="00CF1638"/>
    <w:rsid w:val="00CF543C"/>
    <w:rsid w:val="00CF59A8"/>
    <w:rsid w:val="00D016DA"/>
    <w:rsid w:val="00D044C8"/>
    <w:rsid w:val="00D05E5B"/>
    <w:rsid w:val="00D14CBC"/>
    <w:rsid w:val="00D14E8A"/>
    <w:rsid w:val="00D17FE9"/>
    <w:rsid w:val="00D2109C"/>
    <w:rsid w:val="00D2143C"/>
    <w:rsid w:val="00D325A9"/>
    <w:rsid w:val="00D3351A"/>
    <w:rsid w:val="00D363E3"/>
    <w:rsid w:val="00D36A8A"/>
    <w:rsid w:val="00D37E82"/>
    <w:rsid w:val="00D43D2B"/>
    <w:rsid w:val="00D46975"/>
    <w:rsid w:val="00D61409"/>
    <w:rsid w:val="00D6691E"/>
    <w:rsid w:val="00D71170"/>
    <w:rsid w:val="00D7269E"/>
    <w:rsid w:val="00D7271B"/>
    <w:rsid w:val="00D77400"/>
    <w:rsid w:val="00D825B3"/>
    <w:rsid w:val="00DA1C92"/>
    <w:rsid w:val="00DA25D4"/>
    <w:rsid w:val="00DA6538"/>
    <w:rsid w:val="00DB3AD5"/>
    <w:rsid w:val="00DB6E4C"/>
    <w:rsid w:val="00DC0C8B"/>
    <w:rsid w:val="00DC18E2"/>
    <w:rsid w:val="00DD27F3"/>
    <w:rsid w:val="00DE2E35"/>
    <w:rsid w:val="00DF14B8"/>
    <w:rsid w:val="00DF3C4D"/>
    <w:rsid w:val="00E02FF7"/>
    <w:rsid w:val="00E15E75"/>
    <w:rsid w:val="00E31292"/>
    <w:rsid w:val="00E3573D"/>
    <w:rsid w:val="00E3605D"/>
    <w:rsid w:val="00E40B1B"/>
    <w:rsid w:val="00E5262C"/>
    <w:rsid w:val="00E5466E"/>
    <w:rsid w:val="00E62A6B"/>
    <w:rsid w:val="00E66D8C"/>
    <w:rsid w:val="00E67BCF"/>
    <w:rsid w:val="00E70ABE"/>
    <w:rsid w:val="00E73909"/>
    <w:rsid w:val="00E82F1C"/>
    <w:rsid w:val="00E90655"/>
    <w:rsid w:val="00E92DD0"/>
    <w:rsid w:val="00EA4858"/>
    <w:rsid w:val="00EA6E26"/>
    <w:rsid w:val="00EB10E3"/>
    <w:rsid w:val="00EC7DC4"/>
    <w:rsid w:val="00ED30CF"/>
    <w:rsid w:val="00ED6C3C"/>
    <w:rsid w:val="00EE6C91"/>
    <w:rsid w:val="00EF1B5B"/>
    <w:rsid w:val="00EF6025"/>
    <w:rsid w:val="00EF6290"/>
    <w:rsid w:val="00F10F38"/>
    <w:rsid w:val="00F11FC7"/>
    <w:rsid w:val="00F1741E"/>
    <w:rsid w:val="00F176EF"/>
    <w:rsid w:val="00F23FE8"/>
    <w:rsid w:val="00F3028A"/>
    <w:rsid w:val="00F302AD"/>
    <w:rsid w:val="00F4099D"/>
    <w:rsid w:val="00F424E9"/>
    <w:rsid w:val="00F44415"/>
    <w:rsid w:val="00F45E10"/>
    <w:rsid w:val="00F51322"/>
    <w:rsid w:val="00F516B5"/>
    <w:rsid w:val="00F520B3"/>
    <w:rsid w:val="00F55422"/>
    <w:rsid w:val="00F57B8E"/>
    <w:rsid w:val="00F600EC"/>
    <w:rsid w:val="00F6364A"/>
    <w:rsid w:val="00F66968"/>
    <w:rsid w:val="00F70CFF"/>
    <w:rsid w:val="00F9070D"/>
    <w:rsid w:val="00F9113A"/>
    <w:rsid w:val="00F97915"/>
    <w:rsid w:val="00FA51F9"/>
    <w:rsid w:val="00FB5687"/>
    <w:rsid w:val="00FB59F0"/>
    <w:rsid w:val="00FC3BF4"/>
    <w:rsid w:val="00FD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84A14"/>
  <w15:chartTrackingRefBased/>
  <w15:docId w15:val="{5A302542-4B25-4249-A915-47F8BD9D5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66569"/>
    <w:rPr>
      <w:rFonts w:ascii="Calibri" w:hAnsi="Calibri"/>
    </w:rPr>
  </w:style>
  <w:style w:type="paragraph" w:styleId="Heading1">
    <w:name w:val="heading 1"/>
    <w:aliases w:val="Pocket"/>
    <w:basedOn w:val="Normal"/>
    <w:next w:val="Normal"/>
    <w:link w:val="Heading1Char"/>
    <w:qFormat/>
    <w:rsid w:val="009665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65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9665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Tags,tags,No Spacing1111,ta,t,T,Ta"/>
    <w:basedOn w:val="Normal"/>
    <w:next w:val="Normal"/>
    <w:link w:val="Heading4Char"/>
    <w:uiPriority w:val="3"/>
    <w:unhideWhenUsed/>
    <w:qFormat/>
    <w:rsid w:val="009665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665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569"/>
  </w:style>
  <w:style w:type="character" w:customStyle="1" w:styleId="Heading1Char">
    <w:name w:val="Heading 1 Char"/>
    <w:aliases w:val="Pocket Char"/>
    <w:basedOn w:val="DefaultParagraphFont"/>
    <w:link w:val="Heading1"/>
    <w:rsid w:val="009665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656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Text 7 Char"/>
    <w:basedOn w:val="DefaultParagraphFont"/>
    <w:link w:val="Heading3"/>
    <w:uiPriority w:val="2"/>
    <w:rsid w:val="0096656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ta Char"/>
    <w:basedOn w:val="DefaultParagraphFont"/>
    <w:link w:val="Heading4"/>
    <w:uiPriority w:val="3"/>
    <w:rsid w:val="0096656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7"/>
    <w:qFormat/>
    <w:rsid w:val="0096656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6656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96656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link w:val="Card"/>
    <w:uiPriority w:val="99"/>
    <w:unhideWhenUsed/>
    <w:rsid w:val="00966569"/>
    <w:rPr>
      <w:color w:val="auto"/>
      <w:u w:val="none"/>
    </w:rPr>
  </w:style>
  <w:style w:type="character" w:styleId="FollowedHyperlink">
    <w:name w:val="FollowedHyperlink"/>
    <w:basedOn w:val="DefaultParagraphFont"/>
    <w:uiPriority w:val="99"/>
    <w:semiHidden/>
    <w:unhideWhenUsed/>
    <w:rsid w:val="00966569"/>
    <w:rPr>
      <w:color w:val="auto"/>
      <w:u w:val="none"/>
    </w:rPr>
  </w:style>
  <w:style w:type="character" w:customStyle="1" w:styleId="Box">
    <w:name w:val="Box"/>
    <w:basedOn w:val="DefaultParagraphFont"/>
    <w:qFormat/>
    <w:rsid w:val="007B1D7F"/>
    <w:rPr>
      <w:b/>
      <w:u w:val="single"/>
      <w:bdr w:val="single" w:sz="12" w:space="0" w:color="auto"/>
    </w:rPr>
  </w:style>
  <w:style w:type="paragraph" w:styleId="DocumentMap">
    <w:name w:val="Document Map"/>
    <w:basedOn w:val="Normal"/>
    <w:link w:val="DocumentMapChar"/>
    <w:uiPriority w:val="99"/>
    <w:semiHidden/>
    <w:unhideWhenUsed/>
    <w:rsid w:val="0016539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539B"/>
    <w:rPr>
      <w:rFonts w:ascii="Lucida Grande" w:hAnsi="Lucida Grande" w:cs="Lucida Grande"/>
      <w:sz w:val="24"/>
    </w:rPr>
  </w:style>
  <w:style w:type="paragraph" w:customStyle="1" w:styleId="textbold">
    <w:name w:val="text bold"/>
    <w:basedOn w:val="Normal"/>
    <w:link w:val="Emphasis"/>
    <w:uiPriority w:val="7"/>
    <w:qFormat/>
    <w:rsid w:val="0016539B"/>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16539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16539B"/>
    <w:pPr>
      <w:widowControl w:val="0"/>
      <w:suppressAutoHyphens/>
      <w:spacing w:after="200" w:line="254" w:lineRule="auto"/>
    </w:pPr>
    <w:rPr>
      <w:rFonts w:asciiTheme="minorHAnsi" w:hAnsiTheme="minorHAnsi"/>
      <w:u w:val="single"/>
    </w:rPr>
  </w:style>
  <w:style w:type="paragraph" w:customStyle="1" w:styleId="cardtext">
    <w:name w:val="card text"/>
    <w:basedOn w:val="Normal"/>
    <w:link w:val="cardtextChar"/>
    <w:qFormat/>
    <w:rsid w:val="0016539B"/>
    <w:pPr>
      <w:ind w:left="288" w:right="288"/>
    </w:pPr>
  </w:style>
  <w:style w:type="character" w:customStyle="1" w:styleId="cardtextChar">
    <w:name w:val="card text Char"/>
    <w:basedOn w:val="DefaultParagraphFont"/>
    <w:link w:val="cardtext"/>
    <w:rsid w:val="0016539B"/>
    <w:rPr>
      <w:rFonts w:ascii="Georgia" w:hAnsi="Georgia"/>
    </w:rPr>
  </w:style>
  <w:style w:type="paragraph" w:customStyle="1" w:styleId="Emphasis1">
    <w:name w:val="Emphasis1"/>
    <w:basedOn w:val="Normal"/>
    <w:autoRedefine/>
    <w:uiPriority w:val="7"/>
    <w:qFormat/>
    <w:rsid w:val="0016539B"/>
    <w:pPr>
      <w:pBdr>
        <w:top w:val="single" w:sz="4" w:space="1" w:color="auto"/>
        <w:left w:val="single" w:sz="4" w:space="4" w:color="auto"/>
        <w:bottom w:val="single" w:sz="4" w:space="1" w:color="auto"/>
        <w:right w:val="single" w:sz="4" w:space="4" w:color="auto"/>
      </w:pBdr>
      <w:ind w:left="720"/>
      <w:jc w:val="both"/>
    </w:pPr>
    <w:rPr>
      <w:rFonts w:asciiTheme="minorHAnsi" w:hAnsiTheme="minorHAnsi"/>
      <w:b/>
      <w:u w:val="single"/>
      <w:bdr w:val="single" w:sz="12" w:space="0" w:color="auto"/>
    </w:rPr>
  </w:style>
  <w:style w:type="character" w:styleId="UnresolvedMention">
    <w:name w:val="Unresolved Mention"/>
    <w:basedOn w:val="DefaultParagraphFont"/>
    <w:uiPriority w:val="99"/>
    <w:rsid w:val="0016539B"/>
    <w:rPr>
      <w:color w:val="605E5C"/>
      <w:shd w:val="clear" w:color="auto" w:fill="E1DFDD"/>
    </w:rPr>
  </w:style>
  <w:style w:type="paragraph" w:styleId="ListParagraph">
    <w:name w:val="List Paragraph"/>
    <w:basedOn w:val="Normal"/>
    <w:uiPriority w:val="34"/>
    <w:qFormat/>
    <w:rsid w:val="0016539B"/>
    <w:pPr>
      <w:ind w:left="720"/>
      <w:contextualSpacing/>
    </w:pPr>
  </w:style>
  <w:style w:type="paragraph" w:customStyle="1" w:styleId="card0">
    <w:name w:val="card"/>
    <w:basedOn w:val="Normal"/>
    <w:link w:val="cardChar"/>
    <w:qFormat/>
    <w:rsid w:val="00F3028A"/>
    <w:pPr>
      <w:ind w:left="288" w:right="288"/>
    </w:pPr>
    <w:rPr>
      <w:rFonts w:eastAsia="Times New Roman" w:cs="Times New Roman"/>
      <w:kern w:val="32"/>
      <w:szCs w:val="20"/>
    </w:rPr>
  </w:style>
  <w:style w:type="character" w:customStyle="1" w:styleId="underline">
    <w:name w:val="underline"/>
    <w:basedOn w:val="DefaultParagraphFont"/>
    <w:uiPriority w:val="1"/>
    <w:qFormat/>
    <w:rsid w:val="00F3028A"/>
    <w:rPr>
      <w:rFonts w:cs="Times New Roman"/>
      <w:u w:val="single"/>
    </w:rPr>
  </w:style>
  <w:style w:type="character" w:customStyle="1" w:styleId="cardChar">
    <w:name w:val="card Char"/>
    <w:basedOn w:val="DefaultParagraphFont"/>
    <w:link w:val="card0"/>
    <w:locked/>
    <w:rsid w:val="00F3028A"/>
    <w:rPr>
      <w:rFonts w:ascii="Georgia" w:eastAsia="Times New Roman" w:hAnsi="Georgia" w:cs="Times New Roman"/>
      <w:kern w:val="32"/>
      <w:szCs w:val="20"/>
    </w:rPr>
  </w:style>
  <w:style w:type="character" w:customStyle="1" w:styleId="m-369594029235978124gmail-style13ptbold">
    <w:name w:val="m_-369594029235978124gmail-style13ptbold"/>
    <w:basedOn w:val="DefaultParagraphFont"/>
    <w:rsid w:val="00723882"/>
  </w:style>
  <w:style w:type="paragraph" w:styleId="NormalWeb">
    <w:name w:val="Normal (Web)"/>
    <w:basedOn w:val="Normal"/>
    <w:uiPriority w:val="99"/>
    <w:semiHidden/>
    <w:unhideWhenUsed/>
    <w:rsid w:val="00723882"/>
    <w:pPr>
      <w:spacing w:before="100" w:beforeAutospacing="1" w:after="100" w:afterAutospacing="1"/>
    </w:pPr>
    <w:rPr>
      <w:rFonts w:ascii="Times New Roman" w:eastAsia="Times New Roman" w:hAnsi="Times New Roman" w:cs="Times New Roman"/>
      <w:sz w:val="24"/>
      <w:szCs w:val="24"/>
    </w:rPr>
  </w:style>
  <w:style w:type="character" w:customStyle="1" w:styleId="UnderlineBold">
    <w:name w:val="Underline + Bold"/>
    <w:uiPriority w:val="1"/>
    <w:qFormat/>
    <w:rsid w:val="00723882"/>
    <w:rPr>
      <w:b w:val="0"/>
      <w:sz w:val="20"/>
      <w:u w:val="single"/>
    </w:rPr>
  </w:style>
  <w:style w:type="character" w:customStyle="1" w:styleId="althead">
    <w:name w:val="althead"/>
    <w:basedOn w:val="DefaultParagraphFont"/>
    <w:rsid w:val="00723882"/>
  </w:style>
  <w:style w:type="character" w:customStyle="1" w:styleId="para">
    <w:name w:val="para"/>
    <w:basedOn w:val="DefaultParagraphFont"/>
    <w:rsid w:val="00723882"/>
  </w:style>
  <w:style w:type="character" w:customStyle="1" w:styleId="apple-converted-space">
    <w:name w:val="apple-converted-space"/>
    <w:basedOn w:val="DefaultParagraphFont"/>
    <w:rsid w:val="00723882"/>
  </w:style>
  <w:style w:type="character" w:customStyle="1" w:styleId="arbd1">
    <w:name w:val="arbd1"/>
    <w:basedOn w:val="DefaultParagraphFont"/>
    <w:rsid w:val="00723882"/>
  </w:style>
  <w:style w:type="character" w:customStyle="1" w:styleId="unx">
    <w:name w:val="unx"/>
    <w:basedOn w:val="DefaultParagraphFont"/>
    <w:rsid w:val="00723882"/>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23882"/>
    <w:rPr>
      <w:rFonts w:cs="Arial"/>
      <w:b/>
      <w:bCs/>
      <w:iCs/>
      <w:szCs w:val="28"/>
      <w:lang w:val="en-US" w:eastAsia="en-US" w:bidi="ar-SA"/>
    </w:rPr>
  </w:style>
  <w:style w:type="character" w:customStyle="1" w:styleId="Style11ptBlackUnderline">
    <w:name w:val="Style 11 pt Black Underline"/>
    <w:basedOn w:val="DefaultParagraphFont"/>
    <w:rsid w:val="00723882"/>
    <w:rPr>
      <w:color w:val="000000"/>
      <w:sz w:val="20"/>
      <w:u w:val="single"/>
    </w:rPr>
  </w:style>
  <w:style w:type="character" w:customStyle="1" w:styleId="Style11ptBlack">
    <w:name w:val="Style 11 pt Black"/>
    <w:basedOn w:val="DefaultParagraphFont"/>
    <w:rsid w:val="00723882"/>
    <w:rPr>
      <w:color w:val="000000"/>
      <w:sz w:val="20"/>
    </w:rPr>
  </w:style>
  <w:style w:type="character" w:customStyle="1" w:styleId="hit">
    <w:name w:val="hit"/>
    <w:rsid w:val="00723882"/>
  </w:style>
  <w:style w:type="character" w:customStyle="1" w:styleId="apple-style-span">
    <w:name w:val="apple-style-span"/>
    <w:rsid w:val="00723882"/>
  </w:style>
  <w:style w:type="character" w:customStyle="1" w:styleId="blue">
    <w:name w:val="blue"/>
    <w:rsid w:val="00723882"/>
  </w:style>
  <w:style w:type="character" w:customStyle="1" w:styleId="italic">
    <w:name w:val="italic"/>
    <w:rsid w:val="00723882"/>
  </w:style>
  <w:style w:type="character" w:customStyle="1" w:styleId="tightinline">
    <w:name w:val="tightinline"/>
    <w:rsid w:val="00723882"/>
  </w:style>
  <w:style w:type="character" w:customStyle="1" w:styleId="m6996517068433683380gmail-style13ptbold">
    <w:name w:val="m_6996517068433683380gmail-style13ptbold"/>
    <w:basedOn w:val="DefaultParagraphFont"/>
    <w:rsid w:val="00723882"/>
  </w:style>
  <w:style w:type="character" w:customStyle="1" w:styleId="m6996517068433683380gmail-styleunderline">
    <w:name w:val="m_6996517068433683380gmail-styleunderline"/>
    <w:basedOn w:val="DefaultParagraphFont"/>
    <w:rsid w:val="00723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a.gov/oact/NOTES/pdf_studies/study117.pdf" TargetMode="External"/><Relationship Id="rId13" Type="http://schemas.openxmlformats.org/officeDocument/2006/relationships/hyperlink" Target="http://www.nationalaffairs.com/publications/detail/how-to-worry-about-climate-change" TargetMode="External"/><Relationship Id="rId3" Type="http://schemas.openxmlformats.org/officeDocument/2006/relationships/styles" Target="styles.xml"/><Relationship Id="rId7" Type="http://schemas.openxmlformats.org/officeDocument/2006/relationships/hyperlink" Target="https://www.brookings.edu/wp-content/uploads/2016/06/LessonsFromGermany.pdf" TargetMode="External"/><Relationship Id="rId12" Type="http://schemas.openxmlformats.org/officeDocument/2006/relationships/hyperlink" Target="http://www.foreignpolicy.com/articles/2012/02/27/cyberwar?page=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cadmus.eui.eu/handle/1814/23482" TargetMode="External"/><Relationship Id="rId11" Type="http://schemas.openxmlformats.org/officeDocument/2006/relationships/hyperlink" Target="http://www.strategicstudiesinstitute.army.mil/pdffiles/PUB1147.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as.org/sgp/crs/homesec/R45020.pdf" TargetMode="External"/><Relationship Id="rId4" Type="http://schemas.openxmlformats.org/officeDocument/2006/relationships/settings" Target="settings.xml"/><Relationship Id="rId9" Type="http://schemas.openxmlformats.org/officeDocument/2006/relationships/hyperlink" Target="https://cis.org/Language-Immigration-Debate" TargetMode="External"/><Relationship Id="rId14" Type="http://schemas.openxmlformats.org/officeDocument/2006/relationships/hyperlink" Target="https://warontherocks.com/2016/08/no-more-of-the-same-the-problem-with-pri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o%20Noparsta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69ED9-348D-41C4-8830-D0038027E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120</Pages>
  <Words>48423</Words>
  <Characters>276013</Characters>
  <Application>Microsoft Office Word</Application>
  <DocSecurity>0</DocSecurity>
  <Lines>2300</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Theo Noparstak</cp:lastModifiedBy>
  <cp:revision>2</cp:revision>
  <dcterms:created xsi:type="dcterms:W3CDTF">2018-06-29T02:22:00Z</dcterms:created>
  <dcterms:modified xsi:type="dcterms:W3CDTF">2018-06-29T02:22:00Z</dcterms:modified>
</cp:coreProperties>
</file>