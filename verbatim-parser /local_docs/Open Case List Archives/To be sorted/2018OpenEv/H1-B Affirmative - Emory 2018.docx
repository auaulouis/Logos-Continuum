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69E0" w:rsidRPr="00993FE6" w:rsidRDefault="00F269E0" w:rsidP="00F269E0">
      <w:pPr>
        <w:pStyle w:val="Heading3"/>
      </w:pPr>
      <w:r w:rsidRPr="00993FE6">
        <w:t>Notes</w:t>
      </w:r>
    </w:p>
    <w:p w:rsidR="00F269E0" w:rsidRPr="00993FE6" w:rsidRDefault="00F269E0" w:rsidP="00F269E0"/>
    <w:p w:rsidR="00435CDA" w:rsidRPr="00993FE6" w:rsidRDefault="00993FE6" w:rsidP="00F269E0">
      <w:r w:rsidRPr="00993FE6">
        <w:t xml:space="preserve">The U.S. currently offers visas for foreign persons wanting to come live and work in the United States.  The category for high-tech and highly skilled persons is the H-1B visa.  It is a category specifically for people in specialized roles with special skills.  </w:t>
      </w:r>
    </w:p>
    <w:p w:rsidR="00993FE6" w:rsidRPr="00993FE6" w:rsidRDefault="00993FE6" w:rsidP="00F269E0">
      <w:r w:rsidRPr="00993FE6">
        <w:t>To get an H-1B visa a company has to choose a worker they want to hire that is a fo</w:t>
      </w:r>
      <w:r w:rsidR="00BF656A">
        <w:t xml:space="preserve">reigner.  Submit a petition on </w:t>
      </w:r>
      <w:r w:rsidRPr="00993FE6">
        <w:t xml:space="preserve">their behalf.  The number of applications every year goes way above the number of visas that are available.  The US switched to a lottery system.  So, after all the applications are in, they start pulling at random.  </w:t>
      </w:r>
    </w:p>
    <w:p w:rsidR="00993FE6" w:rsidRPr="00993FE6" w:rsidRDefault="00993FE6" w:rsidP="00F269E0"/>
    <w:p w:rsidR="00993FE6" w:rsidRPr="00993FE6" w:rsidRDefault="00993FE6" w:rsidP="00F269E0">
      <w:r w:rsidRPr="00993FE6">
        <w:t>Under the Trump administration, the government has done a few things:</w:t>
      </w:r>
    </w:p>
    <w:p w:rsidR="00993FE6" w:rsidRPr="00993FE6" w:rsidRDefault="00993FE6" w:rsidP="00F269E0">
      <w:r w:rsidRPr="00993FE6">
        <w:t>1. they have talked poorly about the H-1B visas and threatened to put restrictions in place.  While they haven’t passed any laws, they have threatened to.</w:t>
      </w:r>
    </w:p>
    <w:p w:rsidR="00993FE6" w:rsidRPr="00993FE6" w:rsidRDefault="00993FE6" w:rsidP="00F269E0">
      <w:r w:rsidRPr="00993FE6">
        <w:t>2. They have increased the number and amount of background checks they do on applicants, slowing down the process and making it a lot tougher to get.</w:t>
      </w:r>
    </w:p>
    <w:p w:rsidR="00993FE6" w:rsidRPr="00993FE6" w:rsidRDefault="00993FE6" w:rsidP="00F269E0">
      <w:r w:rsidRPr="00993FE6">
        <w:t>3. They are moving to scrap the H-4 program – those allow the spouses and family of H-1B visa holders to travel with them.  So, the visa holders either have to leave their family at home OR just not take the visa.</w:t>
      </w:r>
    </w:p>
    <w:p w:rsidR="00993FE6" w:rsidRPr="00993FE6" w:rsidRDefault="00993FE6" w:rsidP="00F269E0"/>
    <w:p w:rsidR="00993FE6" w:rsidRPr="00993FE6" w:rsidRDefault="00993FE6" w:rsidP="00F269E0">
      <w:r w:rsidRPr="00993FE6">
        <w:t>The plan increase the amount of H-1B visas to meet demand.  Basically, if a company has a job for a foreign skilled worker [and there aren’t any American workers available] they get a visa.  The plan also gets rid of H-4 program restrictions – so families can travel with them.</w:t>
      </w:r>
    </w:p>
    <w:p w:rsidR="00993FE6" w:rsidRPr="00993FE6" w:rsidRDefault="00993FE6" w:rsidP="00F269E0"/>
    <w:p w:rsidR="00993FE6" w:rsidRPr="00993FE6" w:rsidRDefault="00993FE6" w:rsidP="00F269E0">
      <w:r w:rsidRPr="00993FE6">
        <w:t xml:space="preserve">2 advantages – </w:t>
      </w:r>
    </w:p>
    <w:p w:rsidR="00993FE6" w:rsidRPr="00993FE6" w:rsidRDefault="00993FE6" w:rsidP="00F269E0">
      <w:r w:rsidRPr="00993FE6">
        <w:t xml:space="preserve">First – American competitiveness.  Basically, the US is starting to lose the technological and innovative edge [particularly in the tech sector] that has driven our economic strength compared to other countries.  Because the process has become more difficult and less likely to be successful, companies are starting to move to other countries, workers are more likely to go work for companies in other countries.  The U.S. competitive edge is important to our technological strength – and that superiority maintains US exceptionalism.  Which allows us to deter conflicts around the globe.  </w:t>
      </w:r>
    </w:p>
    <w:p w:rsidR="00993FE6" w:rsidRPr="00993FE6" w:rsidRDefault="00993FE6" w:rsidP="00F269E0"/>
    <w:p w:rsidR="00993FE6" w:rsidRPr="00993FE6" w:rsidRDefault="00993FE6" w:rsidP="00F269E0">
      <w:r w:rsidRPr="00993FE6">
        <w:t>Second – US-India relations.  A majority [roughly 70%] of persons that take high-tech visas are from India.  Additionally, a lot of the companies that use H-1B visas are Indian companies that have located to the U.S.  The new H-4 restrictions and increased scrutiny of immigrants are risking a major exodus of persons back to India.  Including several companies contemplating moving back.  The result is a massive decline in the number of person-to-person and economic ties between the two countries.</w:t>
      </w:r>
    </w:p>
    <w:p w:rsidR="00993FE6" w:rsidRPr="00993FE6" w:rsidRDefault="00993FE6" w:rsidP="00F269E0">
      <w:r w:rsidRPr="00993FE6">
        <w:t xml:space="preserve">India is an important ally because India and the U.S. are the world’s largest democratic states.  As a result, when we are cooperating it sends a strong signal in favor of democratic norms and acceptance.  It also allows us to maintain stability between India and Pakistan – a part of the world that has been close to major wars numerous times.  </w:t>
      </w:r>
    </w:p>
    <w:p w:rsidR="00051512" w:rsidRPr="00993FE6" w:rsidRDefault="00051512" w:rsidP="00F269E0"/>
    <w:p w:rsidR="00051512" w:rsidRPr="00993FE6" w:rsidRDefault="00051512" w:rsidP="00F269E0"/>
    <w:p w:rsidR="00F269E0" w:rsidRPr="00993FE6" w:rsidRDefault="00F269E0" w:rsidP="00F269E0">
      <w:pPr>
        <w:pStyle w:val="Heading3"/>
      </w:pPr>
      <w:r w:rsidRPr="00993FE6">
        <w:lastRenderedPageBreak/>
        <w:t>FYI – What is an H-1B</w:t>
      </w:r>
    </w:p>
    <w:p w:rsidR="00F269E0" w:rsidRPr="00993FE6" w:rsidRDefault="00F269E0" w:rsidP="00F269E0"/>
    <w:p w:rsidR="00F269E0" w:rsidRPr="00993FE6" w:rsidRDefault="00F269E0" w:rsidP="00F269E0"/>
    <w:p w:rsidR="00F269E0" w:rsidRPr="00993FE6" w:rsidRDefault="00F269E0" w:rsidP="00F269E0">
      <w:pPr>
        <w:pStyle w:val="Heading4"/>
      </w:pPr>
      <w:r w:rsidRPr="00993FE6">
        <w:t>H-1B FYI</w:t>
      </w:r>
    </w:p>
    <w:p w:rsidR="00F269E0" w:rsidRPr="00993FE6" w:rsidRDefault="00F269E0" w:rsidP="00F269E0">
      <w:r w:rsidRPr="00993FE6">
        <w:rPr>
          <w:rStyle w:val="Style13ptBold"/>
        </w:rPr>
        <w:t>Sen 4 – 30 – 18</w:t>
      </w:r>
      <w:r w:rsidRPr="00993FE6">
        <w:t xml:space="preserve"> – Live Mint Staff [</w:t>
      </w:r>
      <w:proofErr w:type="spellStart"/>
      <w:r w:rsidRPr="00993FE6">
        <w:t>Anirban</w:t>
      </w:r>
      <w:proofErr w:type="spellEnd"/>
      <w:r w:rsidRPr="00993FE6">
        <w:t xml:space="preserve"> Sen, How Trump’s H-1B visa crackdown is hurting Indian IT, https://www.livemint.com/Politics/Ym4Koc8oPP97AjKhKtEOrM/How-Trumps-H1B-visa-crackdown-is-hurting-Indian-IT.html]</w:t>
      </w:r>
    </w:p>
    <w:p w:rsidR="00F269E0" w:rsidRPr="00993FE6" w:rsidRDefault="00F269E0" w:rsidP="00F269E0"/>
    <w:p w:rsidR="00F269E0" w:rsidRPr="00993FE6" w:rsidRDefault="00F269E0" w:rsidP="00F269E0">
      <w:pPr>
        <w:rPr>
          <w:rStyle w:val="Emphasis"/>
        </w:rPr>
      </w:pPr>
      <w:r w:rsidRPr="00993FE6">
        <w:rPr>
          <w:rStyle w:val="Emphasis"/>
        </w:rPr>
        <w:t>What is an H-1B visa?</w:t>
      </w:r>
    </w:p>
    <w:p w:rsidR="00F269E0" w:rsidRPr="00993FE6" w:rsidRDefault="00F269E0" w:rsidP="00F269E0">
      <w:pPr>
        <w:rPr>
          <w:sz w:val="16"/>
        </w:rPr>
      </w:pPr>
      <w:r w:rsidRPr="00993FE6">
        <w:rPr>
          <w:rStyle w:val="StyleUnderline"/>
        </w:rPr>
        <w:t>H-1B visas are a category of temporary visas issued by the</w:t>
      </w:r>
      <w:r w:rsidRPr="00993FE6">
        <w:rPr>
          <w:sz w:val="16"/>
        </w:rPr>
        <w:t xml:space="preserve"> US </w:t>
      </w:r>
      <w:r w:rsidRPr="00993FE6">
        <w:rPr>
          <w:rStyle w:val="StyleUnderline"/>
        </w:rPr>
        <w:t>government to corporations that hire foreign workers for so-called specialized roles and skills</w:t>
      </w:r>
      <w:r w:rsidRPr="00993FE6">
        <w:rPr>
          <w:sz w:val="16"/>
        </w:rPr>
        <w:t xml:space="preserve">. </w:t>
      </w:r>
      <w:r w:rsidRPr="00993FE6">
        <w:rPr>
          <w:rStyle w:val="StyleUnderline"/>
        </w:rPr>
        <w:t>Critics</w:t>
      </w:r>
      <w:r w:rsidRPr="00993FE6">
        <w:rPr>
          <w:sz w:val="16"/>
        </w:rPr>
        <w:t xml:space="preserve"> of the H-1B </w:t>
      </w:r>
      <w:proofErr w:type="spellStart"/>
      <w:r w:rsidRPr="00993FE6">
        <w:rPr>
          <w:sz w:val="16"/>
        </w:rPr>
        <w:t>programme</w:t>
      </w:r>
      <w:proofErr w:type="spellEnd"/>
      <w:r w:rsidRPr="00993FE6">
        <w:rPr>
          <w:sz w:val="16"/>
        </w:rPr>
        <w:t xml:space="preserve"> </w:t>
      </w:r>
      <w:r w:rsidRPr="00993FE6">
        <w:rPr>
          <w:rStyle w:val="StyleUnderline"/>
        </w:rPr>
        <w:t>have</w:t>
      </w:r>
      <w:r w:rsidRPr="00993FE6">
        <w:rPr>
          <w:sz w:val="16"/>
        </w:rPr>
        <w:t xml:space="preserve"> long </w:t>
      </w:r>
      <w:r w:rsidRPr="00993FE6">
        <w:rPr>
          <w:rStyle w:val="StyleUnderline"/>
        </w:rPr>
        <w:t>argued it discriminates against American workers, while proponents argue it is essential to preserve a culture of innovation</w:t>
      </w:r>
      <w:r w:rsidRPr="00993FE6">
        <w:rPr>
          <w:sz w:val="16"/>
        </w:rPr>
        <w:t>, as it allows companies to hire talent they say is not available in the country.</w:t>
      </w:r>
    </w:p>
    <w:p w:rsidR="00F269E0" w:rsidRPr="00993FE6" w:rsidRDefault="00F269E0" w:rsidP="00F269E0">
      <w:pPr>
        <w:rPr>
          <w:rStyle w:val="Emphasis"/>
        </w:rPr>
      </w:pPr>
      <w:r w:rsidRPr="00993FE6">
        <w:rPr>
          <w:rStyle w:val="Emphasis"/>
        </w:rPr>
        <w:t>How are H-1B visas issued?</w:t>
      </w:r>
    </w:p>
    <w:p w:rsidR="00F269E0" w:rsidRPr="00993FE6" w:rsidRDefault="00F269E0" w:rsidP="00F269E0">
      <w:pPr>
        <w:rPr>
          <w:sz w:val="14"/>
        </w:rPr>
      </w:pPr>
      <w:r w:rsidRPr="00993FE6">
        <w:rPr>
          <w:rStyle w:val="StyleUnderline"/>
        </w:rPr>
        <w:t>First, the company chooses workers they want to hire and then submits petitions on their behalf</w:t>
      </w:r>
      <w:r w:rsidRPr="00993FE6">
        <w:rPr>
          <w:sz w:val="14"/>
        </w:rPr>
        <w:t xml:space="preserve">. Over the past decade or two, </w:t>
      </w:r>
      <w:r w:rsidRPr="00993FE6">
        <w:rPr>
          <w:rStyle w:val="StyleUnderline"/>
        </w:rPr>
        <w:t>the number of applications have far exceeded the number of visas available and the threshold for the number of applications has been breached within the first five days</w:t>
      </w:r>
      <w:r w:rsidRPr="00993FE6">
        <w:rPr>
          <w:sz w:val="14"/>
        </w:rPr>
        <w:t xml:space="preserve"> of the application process. </w:t>
      </w:r>
      <w:r w:rsidRPr="00993FE6">
        <w:rPr>
          <w:rStyle w:val="StyleUnderline"/>
        </w:rPr>
        <w:t>So, a lottery system has been put in place</w:t>
      </w:r>
      <w:r w:rsidRPr="00993FE6">
        <w:rPr>
          <w:sz w:val="14"/>
        </w:rPr>
        <w:t xml:space="preserve"> by the official immigration agency in the US to randomly choose petitions for processing.</w:t>
      </w:r>
    </w:p>
    <w:p w:rsidR="00F269E0" w:rsidRPr="00993FE6" w:rsidRDefault="00F269E0" w:rsidP="00F269E0">
      <w:pPr>
        <w:rPr>
          <w:rStyle w:val="Emphasis"/>
        </w:rPr>
      </w:pPr>
      <w:r w:rsidRPr="00993FE6">
        <w:rPr>
          <w:rStyle w:val="Emphasis"/>
        </w:rPr>
        <w:t xml:space="preserve">Have companies ever misused the H-1B </w:t>
      </w:r>
      <w:proofErr w:type="spellStart"/>
      <w:r w:rsidRPr="00993FE6">
        <w:rPr>
          <w:rStyle w:val="Emphasis"/>
        </w:rPr>
        <w:t>programme</w:t>
      </w:r>
      <w:proofErr w:type="spellEnd"/>
      <w:r w:rsidRPr="00993FE6">
        <w:rPr>
          <w:rStyle w:val="Emphasis"/>
        </w:rPr>
        <w:t xml:space="preserve"> in the past?</w:t>
      </w:r>
    </w:p>
    <w:p w:rsidR="00F269E0" w:rsidRPr="00993FE6" w:rsidRDefault="00F269E0" w:rsidP="00F269E0">
      <w:pPr>
        <w:rPr>
          <w:rStyle w:val="StyleUnderline"/>
        </w:rPr>
      </w:pPr>
      <w:r w:rsidRPr="00993FE6">
        <w:rPr>
          <w:rStyle w:val="StyleUnderline"/>
        </w:rPr>
        <w:t>Debatable</w:t>
      </w:r>
      <w:r w:rsidRPr="00993FE6">
        <w:rPr>
          <w:sz w:val="16"/>
        </w:rPr>
        <w:t xml:space="preserve">. </w:t>
      </w:r>
      <w:r w:rsidRPr="00993FE6">
        <w:rPr>
          <w:rStyle w:val="StyleUnderline"/>
        </w:rPr>
        <w:t>Critics</w:t>
      </w:r>
      <w:r w:rsidRPr="00993FE6">
        <w:rPr>
          <w:sz w:val="16"/>
        </w:rPr>
        <w:t xml:space="preserve"> of the H-1B </w:t>
      </w:r>
      <w:proofErr w:type="spellStart"/>
      <w:r w:rsidRPr="00993FE6">
        <w:rPr>
          <w:sz w:val="16"/>
        </w:rPr>
        <w:t>programme</w:t>
      </w:r>
      <w:proofErr w:type="spellEnd"/>
      <w:r w:rsidRPr="00993FE6">
        <w:rPr>
          <w:sz w:val="16"/>
        </w:rPr>
        <w:t xml:space="preserve"> </w:t>
      </w:r>
      <w:r w:rsidRPr="00993FE6">
        <w:rPr>
          <w:rStyle w:val="StyleUnderline"/>
        </w:rPr>
        <w:t>have</w:t>
      </w:r>
      <w:r w:rsidRPr="00993FE6">
        <w:rPr>
          <w:sz w:val="16"/>
        </w:rPr>
        <w:t xml:space="preserve"> long </w:t>
      </w:r>
      <w:r w:rsidRPr="00993FE6">
        <w:rPr>
          <w:rStyle w:val="StyleUnderline"/>
        </w:rPr>
        <w:t>argued that companies have deliberately hired more foreign workers at far lower salaries</w:t>
      </w:r>
      <w:r w:rsidRPr="00993FE6">
        <w:rPr>
          <w:sz w:val="16"/>
        </w:rPr>
        <w:t xml:space="preserve"> than what they would have had to pay out to local American workers, </w:t>
      </w:r>
      <w:r w:rsidRPr="00993FE6">
        <w:rPr>
          <w:rStyle w:val="StyleUnderline"/>
        </w:rPr>
        <w:t xml:space="preserve">adding that the </w:t>
      </w:r>
      <w:proofErr w:type="spellStart"/>
      <w:r w:rsidRPr="00993FE6">
        <w:rPr>
          <w:rStyle w:val="StyleUnderline"/>
        </w:rPr>
        <w:t>programme</w:t>
      </w:r>
      <w:proofErr w:type="spellEnd"/>
      <w:r w:rsidRPr="00993FE6">
        <w:rPr>
          <w:rStyle w:val="StyleUnderline"/>
        </w:rPr>
        <w:t xml:space="preserve"> has contributed to an exponential increase in outsourcing from the US</w:t>
      </w:r>
      <w:r w:rsidRPr="00993FE6">
        <w:rPr>
          <w:sz w:val="16"/>
        </w:rPr>
        <w:t xml:space="preserve">. </w:t>
      </w:r>
      <w:r w:rsidRPr="00993FE6">
        <w:rPr>
          <w:rStyle w:val="StyleUnderline"/>
        </w:rPr>
        <w:t xml:space="preserve">American corporations have argued that the H-1B </w:t>
      </w:r>
      <w:proofErr w:type="spellStart"/>
      <w:r w:rsidRPr="00993FE6">
        <w:rPr>
          <w:rStyle w:val="StyleUnderline"/>
        </w:rPr>
        <w:t>programme</w:t>
      </w:r>
      <w:proofErr w:type="spellEnd"/>
      <w:r w:rsidRPr="00993FE6">
        <w:rPr>
          <w:rStyle w:val="StyleUnderline"/>
        </w:rPr>
        <w:t xml:space="preserve"> only looks to address the talent shortage in the US.</w:t>
      </w:r>
    </w:p>
    <w:p w:rsidR="00F269E0" w:rsidRPr="00993FE6" w:rsidRDefault="00F269E0" w:rsidP="00F269E0">
      <w:pPr>
        <w:rPr>
          <w:rStyle w:val="Emphasis"/>
        </w:rPr>
      </w:pPr>
      <w:r w:rsidRPr="00993FE6">
        <w:rPr>
          <w:rStyle w:val="Emphasis"/>
        </w:rPr>
        <w:t xml:space="preserve">What changes has the Trump government made to the H-1B </w:t>
      </w:r>
      <w:proofErr w:type="spellStart"/>
      <w:r w:rsidRPr="00993FE6">
        <w:rPr>
          <w:rStyle w:val="Emphasis"/>
        </w:rPr>
        <w:t>programme</w:t>
      </w:r>
      <w:proofErr w:type="spellEnd"/>
      <w:r w:rsidRPr="00993FE6">
        <w:rPr>
          <w:rStyle w:val="Emphasis"/>
        </w:rPr>
        <w:t>?</w:t>
      </w:r>
    </w:p>
    <w:p w:rsidR="00F269E0" w:rsidRPr="00993FE6" w:rsidRDefault="00F269E0" w:rsidP="00F269E0">
      <w:pPr>
        <w:rPr>
          <w:sz w:val="16"/>
        </w:rPr>
      </w:pPr>
      <w:r w:rsidRPr="00993FE6">
        <w:rPr>
          <w:rStyle w:val="StyleUnderline"/>
        </w:rPr>
        <w:t>Besides</w:t>
      </w:r>
      <w:r w:rsidRPr="00993FE6">
        <w:rPr>
          <w:sz w:val="16"/>
        </w:rPr>
        <w:t xml:space="preserve"> the latest </w:t>
      </w:r>
      <w:r w:rsidRPr="00993FE6">
        <w:rPr>
          <w:rStyle w:val="StyleUnderline"/>
        </w:rPr>
        <w:t xml:space="preserve">moves to scrap the H-4 visa </w:t>
      </w:r>
      <w:proofErr w:type="spellStart"/>
      <w:r w:rsidRPr="00993FE6">
        <w:rPr>
          <w:rStyle w:val="StyleUnderline"/>
        </w:rPr>
        <w:t>programme</w:t>
      </w:r>
      <w:proofErr w:type="spellEnd"/>
      <w:r w:rsidRPr="00993FE6">
        <w:rPr>
          <w:sz w:val="16"/>
        </w:rPr>
        <w:t xml:space="preserve">, the </w:t>
      </w:r>
      <w:r w:rsidRPr="00993FE6">
        <w:rPr>
          <w:rStyle w:val="StyleUnderline"/>
        </w:rPr>
        <w:t>Trump</w:t>
      </w:r>
      <w:r w:rsidRPr="00993FE6">
        <w:rPr>
          <w:sz w:val="16"/>
        </w:rPr>
        <w:t xml:space="preserve"> administration has also </w:t>
      </w:r>
      <w:r w:rsidRPr="00993FE6">
        <w:rPr>
          <w:rStyle w:val="StyleUnderline"/>
        </w:rPr>
        <w:t xml:space="preserve">tightened the screening process </w:t>
      </w:r>
      <w:r w:rsidRPr="00993FE6">
        <w:rPr>
          <w:sz w:val="16"/>
        </w:rPr>
        <w:t xml:space="preserve">for H-1B visas. According to media reports in the US, </w:t>
      </w:r>
      <w:r w:rsidRPr="00993FE6">
        <w:rPr>
          <w:rStyle w:val="StyleUnderline"/>
        </w:rPr>
        <w:t>the immigration agency</w:t>
      </w:r>
      <w:r w:rsidRPr="00993FE6">
        <w:rPr>
          <w:sz w:val="16"/>
        </w:rPr>
        <w:t xml:space="preserve"> in the US </w:t>
      </w:r>
      <w:r w:rsidRPr="00993FE6">
        <w:rPr>
          <w:rStyle w:val="StyleUnderline"/>
        </w:rPr>
        <w:t>is conducting more severe background checks</w:t>
      </w:r>
      <w:r w:rsidRPr="00993FE6">
        <w:rPr>
          <w:sz w:val="16"/>
        </w:rPr>
        <w:t xml:space="preserve"> for H-1B workers, </w:t>
      </w:r>
      <w:r w:rsidRPr="00993FE6">
        <w:rPr>
          <w:rStyle w:val="StyleUnderline"/>
        </w:rPr>
        <w:t xml:space="preserve">scrutinizing firms that hire large number of H-1B employees and </w:t>
      </w:r>
      <w:r w:rsidRPr="00993FE6">
        <w:rPr>
          <w:sz w:val="16"/>
        </w:rPr>
        <w:t xml:space="preserve">has also </w:t>
      </w:r>
      <w:r w:rsidRPr="00993FE6">
        <w:rPr>
          <w:rStyle w:val="StyleUnderline"/>
        </w:rPr>
        <w:t>started delaying and denying visas to more applicants</w:t>
      </w:r>
      <w:r w:rsidRPr="00993FE6">
        <w:rPr>
          <w:sz w:val="16"/>
        </w:rPr>
        <w:t>.</w:t>
      </w:r>
    </w:p>
    <w:p w:rsidR="00F269E0" w:rsidRPr="00993FE6" w:rsidRDefault="00F269E0" w:rsidP="00F269E0"/>
    <w:p w:rsidR="00993FE6" w:rsidRPr="00993FE6" w:rsidRDefault="00993FE6" w:rsidP="00993FE6"/>
    <w:p w:rsidR="00F269E0" w:rsidRPr="00993FE6" w:rsidRDefault="00F269E0" w:rsidP="00F269E0"/>
    <w:p w:rsidR="00F269E0" w:rsidRPr="00993FE6" w:rsidRDefault="00F269E0" w:rsidP="00F269E0"/>
    <w:p w:rsidR="00F269E0" w:rsidRPr="00993FE6" w:rsidRDefault="00F269E0" w:rsidP="00F269E0">
      <w:pPr>
        <w:pStyle w:val="Heading2"/>
      </w:pPr>
      <w:r w:rsidRPr="00993FE6">
        <w:lastRenderedPageBreak/>
        <w:t>1ac</w:t>
      </w:r>
    </w:p>
    <w:p w:rsidR="00F269E0" w:rsidRPr="00993FE6" w:rsidRDefault="00F269E0" w:rsidP="00F269E0"/>
    <w:p w:rsidR="00F269E0" w:rsidRPr="00993FE6" w:rsidRDefault="00F269E0" w:rsidP="00F269E0">
      <w:pPr>
        <w:pStyle w:val="Heading3"/>
      </w:pPr>
      <w:r w:rsidRPr="00993FE6">
        <w:lastRenderedPageBreak/>
        <w:t xml:space="preserve">1ac – US </w:t>
      </w:r>
      <w:r w:rsidR="00AC4C48" w:rsidRPr="00993FE6">
        <w:t>Leadership</w:t>
      </w:r>
    </w:p>
    <w:p w:rsidR="00F269E0" w:rsidRPr="00993FE6" w:rsidRDefault="00F269E0" w:rsidP="00F269E0"/>
    <w:p w:rsidR="001F22BF" w:rsidRPr="00993FE6" w:rsidRDefault="001F22BF" w:rsidP="00F269E0"/>
    <w:p w:rsidR="001F22BF" w:rsidRPr="00993FE6" w:rsidRDefault="001F22BF" w:rsidP="001F22BF">
      <w:pPr>
        <w:pStyle w:val="Heading4"/>
      </w:pPr>
      <w:r w:rsidRPr="00993FE6">
        <w:t xml:space="preserve">Advantage One – </w:t>
      </w:r>
      <w:r w:rsidR="00EB511F" w:rsidRPr="00993FE6">
        <w:t>Competitiveness</w:t>
      </w:r>
    </w:p>
    <w:p w:rsidR="001F22BF" w:rsidRPr="00993FE6" w:rsidRDefault="001F22BF" w:rsidP="001F22BF"/>
    <w:p w:rsidR="001F22BF" w:rsidRPr="00993FE6" w:rsidRDefault="001F22BF" w:rsidP="001F22BF">
      <w:pPr>
        <w:pStyle w:val="Heading4"/>
      </w:pPr>
      <w:r w:rsidRPr="00993FE6">
        <w:t xml:space="preserve">Current restrictions and limits on the H-1B program are crushing U.S. competitiveness, innovation, and growth – fixing the program is necessary to maintain </w:t>
      </w:r>
      <w:r w:rsidR="00AC4C48" w:rsidRPr="00993FE6">
        <w:t>a strong US position globally</w:t>
      </w:r>
    </w:p>
    <w:p w:rsidR="008B7390" w:rsidRPr="00993FE6" w:rsidRDefault="008B7390" w:rsidP="008B7390">
      <w:r w:rsidRPr="00993FE6">
        <w:rPr>
          <w:rStyle w:val="Style13ptBold"/>
        </w:rPr>
        <w:t>Seng 18</w:t>
      </w:r>
      <w:r w:rsidRPr="00993FE6">
        <w:t xml:space="preserve"> - writer, editor, content strategist – CNBC, Forbes contributor [Ellen Sheng, Silicon Valley is fighting a brain-drain war with Trump that it may lose, Mon, 9 April 2018,  </w:t>
      </w:r>
      <w:hyperlink r:id="rId6" w:history="1">
        <w:r w:rsidRPr="00993FE6">
          <w:rPr>
            <w:rStyle w:val="Hyperlink"/>
          </w:rPr>
          <w:t>https://www.cnbc.com/2018/04/09/trumps-war-on-immigration-causing-silicon-valley-brain-drain.html</w:t>
        </w:r>
      </w:hyperlink>
      <w:r w:rsidRPr="00993FE6">
        <w:t>]</w:t>
      </w:r>
    </w:p>
    <w:p w:rsidR="008B7390" w:rsidRPr="00993FE6" w:rsidRDefault="008B7390" w:rsidP="008B7390"/>
    <w:p w:rsidR="008B7390" w:rsidRPr="00993FE6" w:rsidRDefault="008B7390" w:rsidP="008B7390">
      <w:pPr>
        <w:rPr>
          <w:sz w:val="16"/>
        </w:rPr>
      </w:pPr>
      <w:proofErr w:type="spellStart"/>
      <w:r w:rsidRPr="00993FE6">
        <w:rPr>
          <w:rStyle w:val="StyleUnderline"/>
          <w:sz w:val="16"/>
          <w:u w:val="none"/>
        </w:rPr>
        <w:t>Rangnekar</w:t>
      </w:r>
      <w:proofErr w:type="spellEnd"/>
      <w:r w:rsidRPr="00993FE6">
        <w:rPr>
          <w:rStyle w:val="StyleUnderline"/>
          <w:sz w:val="16"/>
          <w:u w:val="none"/>
        </w:rPr>
        <w:t xml:space="preserve"> is one of a growing number of </w:t>
      </w:r>
      <w:r w:rsidRPr="00993FE6">
        <w:rPr>
          <w:rStyle w:val="StyleUnderline"/>
        </w:rPr>
        <w:t>highly educated foreign entrepreneurs</w:t>
      </w:r>
      <w:r w:rsidRPr="00993FE6">
        <w:rPr>
          <w:rStyle w:val="StyleUnderline"/>
          <w:sz w:val="16"/>
          <w:u w:val="none"/>
        </w:rPr>
        <w:t xml:space="preserve"> in the United States who </w:t>
      </w:r>
      <w:r w:rsidRPr="00993FE6">
        <w:rPr>
          <w:rStyle w:val="StyleUnderline"/>
        </w:rPr>
        <w:t>have started looking at alternatives to the obstacle-strewn path to U.S. citizenship</w:t>
      </w:r>
      <w:r w:rsidRPr="00993FE6">
        <w:rPr>
          <w:rStyle w:val="StyleUnderline"/>
          <w:sz w:val="16"/>
          <w:u w:val="none"/>
        </w:rPr>
        <w:t xml:space="preserve">. </w:t>
      </w:r>
      <w:r w:rsidRPr="00993FE6">
        <w:rPr>
          <w:rStyle w:val="StyleUnderline"/>
        </w:rPr>
        <w:t>Hardships</w:t>
      </w:r>
      <w:r w:rsidRPr="00993FE6">
        <w:rPr>
          <w:rStyle w:val="StyleUnderline"/>
          <w:sz w:val="16"/>
          <w:u w:val="none"/>
        </w:rPr>
        <w:t xml:space="preserve"> for foreign entrepreneurs in the United States </w:t>
      </w:r>
      <w:r w:rsidRPr="00993FE6">
        <w:rPr>
          <w:rStyle w:val="StyleUnderline"/>
        </w:rPr>
        <w:t>have</w:t>
      </w:r>
      <w:r w:rsidRPr="00993FE6">
        <w:rPr>
          <w:rStyle w:val="StyleUnderline"/>
          <w:sz w:val="16"/>
          <w:u w:val="none"/>
        </w:rPr>
        <w:t xml:space="preserve"> </w:t>
      </w:r>
      <w:r w:rsidRPr="00993FE6">
        <w:rPr>
          <w:rStyle w:val="StyleUnderline"/>
        </w:rPr>
        <w:t>increased</w:t>
      </w:r>
      <w:r w:rsidRPr="00993FE6">
        <w:rPr>
          <w:sz w:val="16"/>
        </w:rPr>
        <w:t xml:space="preserve"> as of late, </w:t>
      </w:r>
      <w:r w:rsidRPr="00993FE6">
        <w:rPr>
          <w:rStyle w:val="StyleUnderline"/>
        </w:rPr>
        <w:t>thanks to the heightened vetting of H-1B visas</w:t>
      </w:r>
      <w:r w:rsidRPr="00993FE6">
        <w:rPr>
          <w:sz w:val="16"/>
        </w:rPr>
        <w:t xml:space="preserve">, </w:t>
      </w:r>
      <w:r w:rsidRPr="00993FE6">
        <w:rPr>
          <w:rStyle w:val="StyleUnderline"/>
        </w:rPr>
        <w:t>Trump's Muslim ban and</w:t>
      </w:r>
      <w:r w:rsidRPr="00993FE6">
        <w:rPr>
          <w:rStyle w:val="StyleUnderline"/>
          <w:sz w:val="16"/>
          <w:u w:val="none"/>
        </w:rPr>
        <w:t xml:space="preserve"> an increasingly </w:t>
      </w:r>
      <w:r w:rsidRPr="00993FE6">
        <w:rPr>
          <w:rStyle w:val="StyleUnderline"/>
        </w:rPr>
        <w:t>hostile stance toward</w:t>
      </w:r>
      <w:r w:rsidRPr="00993FE6">
        <w:rPr>
          <w:rStyle w:val="StyleUnderline"/>
          <w:sz w:val="16"/>
          <w:u w:val="none"/>
        </w:rPr>
        <w:t xml:space="preserve"> </w:t>
      </w:r>
      <w:r w:rsidRPr="00993FE6">
        <w:rPr>
          <w:rStyle w:val="StyleUnderline"/>
        </w:rPr>
        <w:t>immigration</w:t>
      </w:r>
      <w:r w:rsidRPr="00993FE6">
        <w:rPr>
          <w:sz w:val="16"/>
        </w:rPr>
        <w:t>.</w:t>
      </w:r>
      <w:r w:rsidR="001F22BF" w:rsidRPr="00993FE6">
        <w:rPr>
          <w:sz w:val="16"/>
        </w:rPr>
        <w:t xml:space="preserve"> </w:t>
      </w:r>
      <w:r w:rsidRPr="00993FE6">
        <w:rPr>
          <w:rStyle w:val="StyleUnderline"/>
          <w:sz w:val="16"/>
          <w:u w:val="none"/>
        </w:rPr>
        <w:t>Trump</w:t>
      </w:r>
      <w:r w:rsidRPr="00993FE6">
        <w:rPr>
          <w:sz w:val="16"/>
        </w:rPr>
        <w:t xml:space="preserve">, through a number of executive orders and memos from various U.S. agencies </w:t>
      </w:r>
      <w:r w:rsidRPr="00993FE6">
        <w:rPr>
          <w:rStyle w:val="StyleUnderline"/>
          <w:sz w:val="16"/>
          <w:u w:val="none"/>
        </w:rPr>
        <w:t>has started narrowing visa requirements</w:t>
      </w:r>
      <w:r w:rsidRPr="00993FE6">
        <w:rPr>
          <w:sz w:val="16"/>
        </w:rPr>
        <w:t>.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w:t>
      </w:r>
      <w:r w:rsidR="001F22BF" w:rsidRPr="00993FE6">
        <w:rPr>
          <w:sz w:val="16"/>
        </w:rPr>
        <w:t xml:space="preserve"> </w:t>
      </w:r>
      <w:r w:rsidRPr="00993FE6">
        <w:rPr>
          <w:sz w:val="16"/>
        </w:rPr>
        <w:t>Although it is important to close some of the loopholes in the H-1B visa program</w:t>
      </w:r>
      <w:r w:rsidRPr="00993FE6">
        <w:rPr>
          <w:rStyle w:val="StyleUnderline"/>
          <w:sz w:val="16"/>
          <w:u w:val="none"/>
        </w:rPr>
        <w:t>, these actions could</w:t>
      </w:r>
      <w:r w:rsidRPr="00993FE6">
        <w:rPr>
          <w:sz w:val="16"/>
        </w:rPr>
        <w:t xml:space="preserve"> also </w:t>
      </w:r>
      <w:r w:rsidRPr="00993FE6">
        <w:rPr>
          <w:rStyle w:val="StyleUnderline"/>
          <w:sz w:val="16"/>
          <w:u w:val="none"/>
        </w:rPr>
        <w:t>have unintended consequences</w:t>
      </w:r>
      <w:r w:rsidRPr="00993FE6">
        <w:rPr>
          <w:sz w:val="16"/>
        </w:rPr>
        <w:t xml:space="preserve">. Often lost in the political rhetoric is the fact that </w:t>
      </w:r>
      <w:r w:rsidRPr="00993FE6">
        <w:rPr>
          <w:rStyle w:val="Emphasis"/>
        </w:rPr>
        <w:t>immigration is</w:t>
      </w:r>
      <w:r w:rsidRPr="00993FE6">
        <w:rPr>
          <w:rStyle w:val="Emphasis"/>
          <w:sz w:val="16"/>
          <w:u w:val="none"/>
        </w:rPr>
        <w:t xml:space="preserve"> a </w:t>
      </w:r>
      <w:r w:rsidRPr="00993FE6">
        <w:rPr>
          <w:rStyle w:val="Emphasis"/>
        </w:rPr>
        <w:t>critical</w:t>
      </w:r>
      <w:r w:rsidRPr="00993FE6">
        <w:rPr>
          <w:rStyle w:val="Emphasis"/>
          <w:sz w:val="16"/>
          <w:u w:val="none"/>
        </w:rPr>
        <w:t xml:space="preserve"> issue </w:t>
      </w:r>
      <w:r w:rsidRPr="00993FE6">
        <w:rPr>
          <w:rStyle w:val="Emphasis"/>
        </w:rPr>
        <w:t>for the U.S. economy and our nation's competitive position</w:t>
      </w:r>
      <w:r w:rsidRPr="00993FE6">
        <w:rPr>
          <w:sz w:val="16"/>
        </w:rPr>
        <w:t xml:space="preserve">. </w:t>
      </w:r>
      <w:r w:rsidRPr="00993FE6">
        <w:rPr>
          <w:rStyle w:val="StyleUnderline"/>
        </w:rPr>
        <w:t>The National Foundation for American Policy found</w:t>
      </w:r>
      <w:r w:rsidRPr="00993FE6">
        <w:rPr>
          <w:rStyle w:val="StyleUnderline"/>
          <w:sz w:val="16"/>
          <w:u w:val="none"/>
        </w:rPr>
        <w:t xml:space="preserve"> that </w:t>
      </w:r>
      <w:r w:rsidRPr="00993FE6">
        <w:rPr>
          <w:rStyle w:val="StyleUnderline"/>
        </w:rPr>
        <w:t>immigrants</w:t>
      </w:r>
      <w:r w:rsidRPr="00993FE6">
        <w:rPr>
          <w:rStyle w:val="StyleUnderline"/>
          <w:sz w:val="16"/>
          <w:u w:val="none"/>
        </w:rPr>
        <w:t xml:space="preserve"> </w:t>
      </w:r>
      <w:r w:rsidRPr="00993FE6">
        <w:rPr>
          <w:rStyle w:val="StyleUnderline"/>
        </w:rPr>
        <w:t>have started more than half of the country's billion-dollar start-up companies</w:t>
      </w:r>
      <w:r w:rsidRPr="00993FE6">
        <w:rPr>
          <w:sz w:val="16"/>
          <w:u w:val="single"/>
        </w:rPr>
        <w:t>.</w:t>
      </w:r>
      <w:r w:rsidRPr="00993FE6">
        <w:rPr>
          <w:sz w:val="16"/>
        </w:rPr>
        <w:t xml:space="preserve"> Some of the more prominent </w:t>
      </w:r>
      <w:r w:rsidRPr="00993FE6">
        <w:rPr>
          <w:rStyle w:val="StyleUnderline"/>
          <w:sz w:val="16"/>
          <w:u w:val="none"/>
        </w:rPr>
        <w:t>examples include</w:t>
      </w:r>
      <w:r w:rsidRPr="00993FE6">
        <w:rPr>
          <w:sz w:val="16"/>
        </w:rPr>
        <w:t xml:space="preserve"> SpaceX and </w:t>
      </w:r>
      <w:r w:rsidRPr="00993FE6">
        <w:rPr>
          <w:rStyle w:val="StyleUnderline"/>
          <w:sz w:val="16"/>
          <w:u w:val="none"/>
        </w:rPr>
        <w:t>Tesla</w:t>
      </w:r>
      <w:r w:rsidRPr="00993FE6">
        <w:rPr>
          <w:sz w:val="16"/>
        </w:rPr>
        <w:t xml:space="preserve"> founder Elon Musk, from South Africa, </w:t>
      </w:r>
      <w:r w:rsidRPr="00993FE6">
        <w:rPr>
          <w:rStyle w:val="StyleUnderline"/>
          <w:sz w:val="16"/>
          <w:u w:val="none"/>
        </w:rPr>
        <w:t>and Google</w:t>
      </w:r>
      <w:r w:rsidRPr="00993FE6">
        <w:rPr>
          <w:sz w:val="16"/>
        </w:rPr>
        <w:t xml:space="preserve"> co-founder Sergey </w:t>
      </w:r>
      <w:proofErr w:type="spellStart"/>
      <w:r w:rsidRPr="00993FE6">
        <w:rPr>
          <w:sz w:val="16"/>
        </w:rPr>
        <w:t>Brin</w:t>
      </w:r>
      <w:proofErr w:type="spellEnd"/>
      <w:r w:rsidRPr="00993FE6">
        <w:rPr>
          <w:sz w:val="16"/>
        </w:rPr>
        <w:t>, an immigrant from the former Soviet Union.</w:t>
      </w:r>
      <w:r w:rsidR="001F22BF" w:rsidRPr="00993FE6">
        <w:rPr>
          <w:sz w:val="16"/>
        </w:rPr>
        <w:t xml:space="preserve"> </w:t>
      </w:r>
      <w:r w:rsidRPr="00993FE6">
        <w:rPr>
          <w:rStyle w:val="StyleUnderline"/>
        </w:rPr>
        <w:t>The H-1B visa is the primary avenue for skilled immigrants to enter</w:t>
      </w:r>
      <w:r w:rsidRPr="00993FE6">
        <w:rPr>
          <w:rStyle w:val="StyleUnderline"/>
          <w:sz w:val="16"/>
          <w:u w:val="none"/>
        </w:rPr>
        <w:t xml:space="preserve"> the United States</w:t>
      </w:r>
      <w:r w:rsidRPr="00993FE6">
        <w:rPr>
          <w:sz w:val="16"/>
        </w:rPr>
        <w:t xml:space="preserve">. While it's well known that companies in Silicon Valley rely on H-1B visas, it is also used heavily by companies in New York, Texas and Washington, D.C. A recent Pew Research Center report revealed that between 2010 and 2016, almost a third of visas went to businesses in the New York City area. </w:t>
      </w:r>
      <w:r w:rsidRPr="00993FE6">
        <w:rPr>
          <w:rStyle w:val="StyleUnderline"/>
        </w:rPr>
        <w:t>Increased restrictions and rejections</w:t>
      </w:r>
      <w:r w:rsidRPr="00993FE6">
        <w:rPr>
          <w:rStyle w:val="StyleUnderline"/>
          <w:sz w:val="16"/>
          <w:u w:val="none"/>
        </w:rPr>
        <w:t xml:space="preserve"> of H-1B visas </w:t>
      </w:r>
      <w:r w:rsidRPr="00993FE6">
        <w:rPr>
          <w:rStyle w:val="StyleUnderline"/>
        </w:rPr>
        <w:t>have companies worried</w:t>
      </w:r>
      <w:r w:rsidRPr="00993FE6">
        <w:rPr>
          <w:rStyle w:val="StyleUnderline"/>
          <w:sz w:val="16"/>
          <w:u w:val="none"/>
        </w:rPr>
        <w:t>.</w:t>
      </w:r>
      <w:r w:rsidR="001F22BF" w:rsidRPr="00993FE6">
        <w:rPr>
          <w:sz w:val="16"/>
        </w:rPr>
        <w:t xml:space="preserve"> </w:t>
      </w:r>
      <w:r w:rsidRPr="00993FE6">
        <w:rPr>
          <w:sz w:val="16"/>
        </w:rPr>
        <w:t xml:space="preserve">Recent reports suggest that </w:t>
      </w:r>
      <w:r w:rsidRPr="00993FE6">
        <w:rPr>
          <w:rStyle w:val="StyleUnderline"/>
          <w:sz w:val="16"/>
          <w:u w:val="none"/>
        </w:rPr>
        <w:t>restrictions</w:t>
      </w:r>
      <w:r w:rsidRPr="00993FE6">
        <w:rPr>
          <w:sz w:val="16"/>
        </w:rPr>
        <w:t xml:space="preserve"> on foreign-born workers </w:t>
      </w:r>
      <w:r w:rsidRPr="00993FE6">
        <w:rPr>
          <w:rStyle w:val="StyleUnderline"/>
          <w:sz w:val="16"/>
          <w:u w:val="none"/>
        </w:rPr>
        <w:t>could have outsized impact on the tech industry</w:t>
      </w:r>
      <w:r w:rsidRPr="00993FE6">
        <w:rPr>
          <w:sz w:val="16"/>
        </w:rPr>
        <w:t xml:space="preserve">. </w:t>
      </w:r>
      <w:r w:rsidRPr="00993FE6">
        <w:rPr>
          <w:rStyle w:val="StyleUnderline"/>
          <w:sz w:val="16"/>
          <w:u w:val="none"/>
        </w:rPr>
        <w:t>A recent report from the Silicon Valley</w:t>
      </w:r>
      <w:r w:rsidRPr="00993FE6">
        <w:rPr>
          <w:sz w:val="16"/>
        </w:rPr>
        <w:t xml:space="preserve"> Competitiveness and Innovation Project found that the country's largest tech companies rely more on foreign-born workers than domestic ones. In Silicon Valley </w:t>
      </w:r>
      <w:r w:rsidRPr="00993FE6">
        <w:rPr>
          <w:rStyle w:val="StyleUnderline"/>
          <w:sz w:val="16"/>
          <w:u w:val="none"/>
        </w:rPr>
        <w:t>at least 57 percent of workers in s</w:t>
      </w:r>
      <w:r w:rsidRPr="00993FE6">
        <w:rPr>
          <w:sz w:val="16"/>
        </w:rPr>
        <w:t xml:space="preserve">cience, </w:t>
      </w:r>
      <w:r w:rsidRPr="00993FE6">
        <w:rPr>
          <w:rStyle w:val="StyleUnderline"/>
          <w:sz w:val="16"/>
          <w:u w:val="none"/>
        </w:rPr>
        <w:t>t</w:t>
      </w:r>
      <w:r w:rsidRPr="00993FE6">
        <w:rPr>
          <w:sz w:val="16"/>
        </w:rPr>
        <w:t xml:space="preserve">ech, </w:t>
      </w:r>
      <w:r w:rsidRPr="00993FE6">
        <w:rPr>
          <w:rStyle w:val="StyleUnderline"/>
          <w:sz w:val="16"/>
          <w:u w:val="none"/>
        </w:rPr>
        <w:t>e</w:t>
      </w:r>
      <w:r w:rsidRPr="00993FE6">
        <w:rPr>
          <w:sz w:val="16"/>
        </w:rPr>
        <w:t xml:space="preserve">ngineering and </w:t>
      </w:r>
      <w:r w:rsidRPr="00993FE6">
        <w:rPr>
          <w:rStyle w:val="StyleUnderline"/>
          <w:sz w:val="16"/>
          <w:u w:val="none"/>
        </w:rPr>
        <w:t>m</w:t>
      </w:r>
      <w:r w:rsidRPr="00993FE6">
        <w:rPr>
          <w:sz w:val="16"/>
        </w:rPr>
        <w:t>athematics with a bachelor's degree or higher were born outside the United States, the report said. According to data from the U.S. Department of Labor, IBM applied for 12,381 H-1B visas last year, Microsoft 5,029 visas and Google 4,897.</w:t>
      </w:r>
      <w:r w:rsidR="001F22BF" w:rsidRPr="00993FE6">
        <w:rPr>
          <w:sz w:val="16"/>
        </w:rPr>
        <w:t xml:space="preserve"> </w:t>
      </w:r>
      <w:r w:rsidRPr="00993FE6">
        <w:rPr>
          <w:sz w:val="16"/>
        </w:rPr>
        <w:t>Brain drain begins</w:t>
      </w:r>
      <w:r w:rsidR="001F22BF" w:rsidRPr="00993FE6">
        <w:rPr>
          <w:sz w:val="16"/>
        </w:rPr>
        <w:t xml:space="preserve"> </w:t>
      </w:r>
      <w:proofErr w:type="gramStart"/>
      <w:r w:rsidRPr="00993FE6">
        <w:rPr>
          <w:rStyle w:val="StyleUnderline"/>
        </w:rPr>
        <w:t>For</w:t>
      </w:r>
      <w:proofErr w:type="gramEnd"/>
      <w:r w:rsidRPr="00993FE6">
        <w:rPr>
          <w:rStyle w:val="StyleUnderline"/>
        </w:rPr>
        <w:t xml:space="preserve"> decades the United States has attracted some of the best and brightest. Now some are starting to see the reverse</w:t>
      </w:r>
      <w:r w:rsidRPr="00993FE6">
        <w:rPr>
          <w:rStyle w:val="StyleUnderline"/>
          <w:sz w:val="16"/>
          <w:u w:val="none"/>
        </w:rPr>
        <w:t xml:space="preserve"> happen</w:t>
      </w:r>
      <w:r w:rsidRPr="00993FE6">
        <w:rPr>
          <w:sz w:val="16"/>
        </w:rPr>
        <w:t xml:space="preserve">. </w:t>
      </w:r>
      <w:proofErr w:type="spellStart"/>
      <w:r w:rsidRPr="00993FE6">
        <w:rPr>
          <w:sz w:val="16"/>
        </w:rPr>
        <w:t>Vivek</w:t>
      </w:r>
      <w:proofErr w:type="spellEnd"/>
      <w:r w:rsidRPr="00993FE6">
        <w:rPr>
          <w:sz w:val="16"/>
        </w:rPr>
        <w:t xml:space="preserve"> </w:t>
      </w:r>
      <w:r w:rsidRPr="00993FE6">
        <w:rPr>
          <w:rStyle w:val="StyleUnderline"/>
          <w:sz w:val="16"/>
          <w:u w:val="none"/>
        </w:rPr>
        <w:t>Wadhwa, a</w:t>
      </w:r>
      <w:r w:rsidRPr="00993FE6">
        <w:rPr>
          <w:sz w:val="16"/>
        </w:rPr>
        <w:t xml:space="preserve"> distinguished fellow and adjunct </w:t>
      </w:r>
      <w:r w:rsidRPr="00993FE6">
        <w:rPr>
          <w:rStyle w:val="StyleUnderline"/>
          <w:sz w:val="16"/>
          <w:u w:val="none"/>
        </w:rPr>
        <w:t>professor at Carnegie Mellon</w:t>
      </w:r>
      <w:r w:rsidRPr="00993FE6">
        <w:rPr>
          <w:sz w:val="16"/>
        </w:rPr>
        <w:t xml:space="preserve"> University's College of Engineering and author of The Immigrant Exodus: Why America Is Losing the Global Race to Capture Entrepreneurial Talent, </w:t>
      </w:r>
      <w:r w:rsidRPr="00993FE6">
        <w:rPr>
          <w:rStyle w:val="StyleUnderline"/>
          <w:sz w:val="16"/>
          <w:u w:val="none"/>
        </w:rPr>
        <w:t>said that in his current class at Carnegie Mellon, not one of the foreign students is looking to stay</w:t>
      </w:r>
      <w:r w:rsidRPr="00993FE6">
        <w:rPr>
          <w:sz w:val="16"/>
        </w:rPr>
        <w:t xml:space="preserve">. </w:t>
      </w:r>
      <w:r w:rsidRPr="00993FE6">
        <w:rPr>
          <w:rStyle w:val="StyleUnderline"/>
        </w:rPr>
        <w:t>Foreign students</w:t>
      </w:r>
      <w:r w:rsidRPr="00993FE6">
        <w:rPr>
          <w:sz w:val="16"/>
        </w:rPr>
        <w:t xml:space="preserve"> from India, China and elsewhere who used to stay </w:t>
      </w:r>
      <w:r w:rsidRPr="00993FE6">
        <w:rPr>
          <w:rStyle w:val="StyleUnderline"/>
        </w:rPr>
        <w:t>are</w:t>
      </w:r>
      <w:r w:rsidRPr="00993FE6">
        <w:rPr>
          <w:rStyle w:val="StyleUnderline"/>
          <w:sz w:val="16"/>
          <w:u w:val="none"/>
        </w:rPr>
        <w:t xml:space="preserve"> now </w:t>
      </w:r>
      <w:r w:rsidRPr="00993FE6">
        <w:rPr>
          <w:rStyle w:val="StyleUnderline"/>
        </w:rPr>
        <w:t>returning</w:t>
      </w:r>
      <w:r w:rsidRPr="00993FE6">
        <w:rPr>
          <w:rStyle w:val="StyleUnderline"/>
          <w:sz w:val="16"/>
          <w:u w:val="none"/>
        </w:rPr>
        <w:t xml:space="preserve"> to their </w:t>
      </w:r>
      <w:r w:rsidRPr="00993FE6">
        <w:rPr>
          <w:rStyle w:val="StyleUnderline"/>
        </w:rPr>
        <w:t>home</w:t>
      </w:r>
      <w:r w:rsidRPr="00993FE6">
        <w:rPr>
          <w:sz w:val="16"/>
        </w:rPr>
        <w:t xml:space="preserve"> countries </w:t>
      </w:r>
      <w:r w:rsidRPr="00993FE6">
        <w:rPr>
          <w:rStyle w:val="Emphasis"/>
          <w:sz w:val="16"/>
          <w:u w:val="none"/>
        </w:rPr>
        <w:t xml:space="preserve">to start businesses. </w:t>
      </w:r>
      <w:r w:rsidRPr="00993FE6">
        <w:rPr>
          <w:rStyle w:val="Emphasis"/>
        </w:rPr>
        <w:t>This</w:t>
      </w:r>
      <w:r w:rsidRPr="00993FE6">
        <w:rPr>
          <w:rStyle w:val="Emphasis"/>
          <w:sz w:val="16"/>
          <w:u w:val="none"/>
        </w:rPr>
        <w:t xml:space="preserve"> is alarming because it </w:t>
      </w:r>
      <w:r w:rsidRPr="00993FE6">
        <w:rPr>
          <w:rStyle w:val="Emphasis"/>
        </w:rPr>
        <w:t>will adversely impact U.S. innovation</w:t>
      </w:r>
      <w:r w:rsidRPr="00993FE6">
        <w:rPr>
          <w:sz w:val="16"/>
        </w:rPr>
        <w:t>, Wadhwa said.</w:t>
      </w:r>
      <w:r w:rsidR="001F22BF" w:rsidRPr="00993FE6">
        <w:rPr>
          <w:sz w:val="16"/>
        </w:rPr>
        <w:t xml:space="preserve"> </w:t>
      </w:r>
      <w:r w:rsidRPr="00993FE6">
        <w:rPr>
          <w:sz w:val="16"/>
        </w:rPr>
        <w:t>"</w:t>
      </w:r>
      <w:r w:rsidRPr="00993FE6">
        <w:rPr>
          <w:rStyle w:val="StyleUnderline"/>
        </w:rPr>
        <w:t>In the next five</w:t>
      </w:r>
      <w:r w:rsidRPr="00993FE6">
        <w:rPr>
          <w:rStyle w:val="StyleUnderline"/>
          <w:sz w:val="16"/>
          <w:u w:val="none"/>
        </w:rPr>
        <w:t xml:space="preserve"> to 10 </w:t>
      </w:r>
      <w:r w:rsidRPr="00993FE6">
        <w:rPr>
          <w:rStyle w:val="StyleUnderline"/>
        </w:rPr>
        <w:t>years, we're going to be competing</w:t>
      </w:r>
      <w:r w:rsidRPr="00993FE6">
        <w:rPr>
          <w:rStyle w:val="StyleUnderline"/>
          <w:sz w:val="16"/>
          <w:u w:val="none"/>
        </w:rPr>
        <w:t xml:space="preserve"> with China and India and Singapore and many other countries all over the world </w:t>
      </w:r>
      <w:r w:rsidRPr="00993FE6">
        <w:rPr>
          <w:rStyle w:val="StyleUnderline"/>
        </w:rPr>
        <w:t>for talent</w:t>
      </w:r>
      <w:r w:rsidRPr="00993FE6">
        <w:rPr>
          <w:rStyle w:val="StyleUnderline"/>
          <w:sz w:val="16"/>
          <w:u w:val="none"/>
        </w:rPr>
        <w:t xml:space="preserve"> </w:t>
      </w:r>
      <w:r w:rsidRPr="00993FE6">
        <w:rPr>
          <w:sz w:val="16"/>
        </w:rPr>
        <w:t>like never before," he said.</w:t>
      </w:r>
      <w:r w:rsidR="001F22BF" w:rsidRPr="00993FE6">
        <w:rPr>
          <w:sz w:val="16"/>
        </w:rPr>
        <w:t xml:space="preserve"> </w:t>
      </w:r>
      <w:r w:rsidRPr="00993FE6">
        <w:rPr>
          <w:rStyle w:val="StyleUnderline"/>
        </w:rPr>
        <w:t>The U.S. has seen its share of tech "unicorns" drop dramatically</w:t>
      </w:r>
      <w:r w:rsidRPr="00993FE6">
        <w:rPr>
          <w:sz w:val="16"/>
        </w:rPr>
        <w:t xml:space="preserve"> in recent years, according to data from CB Insights. </w:t>
      </w:r>
      <w:r w:rsidRPr="00993FE6">
        <w:rPr>
          <w:rStyle w:val="StyleUnderline"/>
          <w:sz w:val="16"/>
          <w:u w:val="none"/>
        </w:rPr>
        <w:t>Of the 214 unicorn start-ups globally, 41 percent are based in the United States compared to 75 percent in 2013</w:t>
      </w:r>
      <w:r w:rsidRPr="00993FE6">
        <w:rPr>
          <w:sz w:val="16"/>
        </w:rPr>
        <w:t>. Meanwhile, the proliferation of tech unicorns from outside has been increasing, especially from China. China is now home to 36 percent of tech unicorns compared to 12 percent in 2014.</w:t>
      </w:r>
      <w:r w:rsidR="001F22BF" w:rsidRPr="00993FE6">
        <w:rPr>
          <w:sz w:val="16"/>
        </w:rPr>
        <w:t xml:space="preserve"> </w:t>
      </w:r>
      <w:r w:rsidRPr="00993FE6">
        <w:rPr>
          <w:rStyle w:val="StyleUnderline"/>
        </w:rPr>
        <w:t>If we keep going on the path we are on, China will have more tech unicorns</w:t>
      </w:r>
      <w:r w:rsidRPr="00993FE6">
        <w:rPr>
          <w:rStyle w:val="StyleUnderline"/>
          <w:sz w:val="16"/>
          <w:u w:val="none"/>
        </w:rPr>
        <w:t xml:space="preserve"> than the United States. </w:t>
      </w:r>
      <w:r w:rsidRPr="00993FE6">
        <w:rPr>
          <w:rStyle w:val="StyleUnderline"/>
        </w:rPr>
        <w:t>China is catching up</w:t>
      </w:r>
      <w:r w:rsidRPr="00993FE6">
        <w:rPr>
          <w:rStyle w:val="StyleUnderline"/>
          <w:sz w:val="16"/>
          <w:u w:val="none"/>
        </w:rPr>
        <w:t xml:space="preserve"> to the United States in advanced technology </w:t>
      </w:r>
      <w:r w:rsidRPr="00993FE6">
        <w:rPr>
          <w:rStyle w:val="StyleUnderline"/>
        </w:rPr>
        <w:t>on everything</w:t>
      </w:r>
      <w:r w:rsidRPr="00993FE6">
        <w:rPr>
          <w:rStyle w:val="StyleUnderline"/>
          <w:sz w:val="16"/>
          <w:u w:val="none"/>
        </w:rPr>
        <w:t xml:space="preserve"> from artificial intelligence and gene editing to quantum computing</w:t>
      </w:r>
      <w:r w:rsidRPr="00993FE6">
        <w:rPr>
          <w:sz w:val="16"/>
        </w:rPr>
        <w:t xml:space="preserve">, Wadhwa said, adding that </w:t>
      </w:r>
      <w:r w:rsidRPr="00993FE6">
        <w:rPr>
          <w:rStyle w:val="StyleUnderline"/>
        </w:rPr>
        <w:t>once that happens, "China will</w:t>
      </w:r>
      <w:r w:rsidRPr="00993FE6">
        <w:rPr>
          <w:rStyle w:val="StyleUnderline"/>
          <w:sz w:val="16"/>
          <w:u w:val="none"/>
        </w:rPr>
        <w:t xml:space="preserve"> be neck-to-neck with Silicon Valley, and then </w:t>
      </w:r>
      <w:r w:rsidRPr="00993FE6">
        <w:rPr>
          <w:rStyle w:val="Emphasis"/>
          <w:sz w:val="16"/>
          <w:u w:val="none"/>
        </w:rPr>
        <w:t xml:space="preserve">they're going to </w:t>
      </w:r>
      <w:r w:rsidRPr="00993FE6">
        <w:rPr>
          <w:rStyle w:val="Emphasis"/>
        </w:rPr>
        <w:t>eat our lunch</w:t>
      </w:r>
      <w:r w:rsidRPr="00993FE6">
        <w:rPr>
          <w:rStyle w:val="Emphasis"/>
          <w:sz w:val="16"/>
          <w:u w:val="none"/>
        </w:rPr>
        <w:t>."</w:t>
      </w:r>
      <w:r w:rsidR="001F22BF" w:rsidRPr="00993FE6">
        <w:rPr>
          <w:sz w:val="16"/>
        </w:rPr>
        <w:t xml:space="preserve"> </w:t>
      </w:r>
      <w:r w:rsidRPr="00993FE6">
        <w:rPr>
          <w:sz w:val="16"/>
        </w:rPr>
        <w:t>Toughened immigration policies</w:t>
      </w:r>
      <w:r w:rsidR="001F22BF" w:rsidRPr="00993FE6">
        <w:rPr>
          <w:sz w:val="16"/>
        </w:rPr>
        <w:t xml:space="preserve"> </w:t>
      </w:r>
      <w:r w:rsidRPr="00993FE6">
        <w:rPr>
          <w:sz w:val="16"/>
        </w:rPr>
        <w:t xml:space="preserve">To be sure, U.S. immigration has been difficult for quite some time, but now </w:t>
      </w:r>
      <w:r w:rsidRPr="00993FE6">
        <w:rPr>
          <w:rStyle w:val="StyleUnderline"/>
          <w:sz w:val="16"/>
          <w:u w:val="none"/>
        </w:rPr>
        <w:t>Trump's</w:t>
      </w:r>
      <w:r w:rsidRPr="00993FE6">
        <w:rPr>
          <w:sz w:val="16"/>
        </w:rPr>
        <w:t xml:space="preserve"> executive </w:t>
      </w:r>
      <w:r w:rsidRPr="00993FE6">
        <w:rPr>
          <w:rStyle w:val="StyleUnderline"/>
          <w:sz w:val="16"/>
          <w:u w:val="none"/>
        </w:rPr>
        <w:t>orders and</w:t>
      </w:r>
      <w:r w:rsidRPr="00993FE6">
        <w:rPr>
          <w:sz w:val="16"/>
        </w:rPr>
        <w:t xml:space="preserve"> </w:t>
      </w:r>
      <w:r w:rsidRPr="00993FE6">
        <w:rPr>
          <w:rStyle w:val="StyleUnderline"/>
          <w:sz w:val="16"/>
          <w:u w:val="none"/>
        </w:rPr>
        <w:t>antiimmigration rhetoric has further accelerated the trend</w:t>
      </w:r>
      <w:r w:rsidRPr="00993FE6">
        <w:rPr>
          <w:sz w:val="16"/>
        </w:rPr>
        <w:t>.</w:t>
      </w:r>
      <w:r w:rsidR="001F22BF" w:rsidRPr="00993FE6">
        <w:rPr>
          <w:sz w:val="16"/>
        </w:rPr>
        <w:t xml:space="preserve"> </w:t>
      </w:r>
      <w:proofErr w:type="spellStart"/>
      <w:r w:rsidRPr="00993FE6">
        <w:rPr>
          <w:sz w:val="16"/>
        </w:rPr>
        <w:t>Tahmina</w:t>
      </w:r>
      <w:proofErr w:type="spellEnd"/>
      <w:r w:rsidRPr="00993FE6">
        <w:rPr>
          <w:sz w:val="16"/>
        </w:rPr>
        <w:t xml:space="preserve"> Watson, Seattle-based immigration attorney and author of The Startup Visa: Key to Job Growth &amp; Economic Prosperity in America, said she's started to see extreme scrutiny of H-1B visa applications. Routine applications that were once commonly accepted are now sent back requiring more documentation. H-1B visa extensions are facing more scrutiny. Watson is also seeing a sudden spike in H-1B visa denials.</w:t>
      </w:r>
      <w:r w:rsidR="001F22BF" w:rsidRPr="00993FE6">
        <w:rPr>
          <w:sz w:val="16"/>
        </w:rPr>
        <w:t xml:space="preserve"> </w:t>
      </w:r>
      <w:r w:rsidRPr="00993FE6">
        <w:rPr>
          <w:sz w:val="16"/>
        </w:rPr>
        <w:t xml:space="preserve">While some of the scrutiny is an attempt to close loopholes in the H-1B program, </w:t>
      </w:r>
      <w:r w:rsidRPr="00993FE6">
        <w:rPr>
          <w:rStyle w:val="StyleUnderline"/>
          <w:sz w:val="16"/>
          <w:u w:val="none"/>
        </w:rPr>
        <w:t xml:space="preserve">the result is that talented, legitimate applicants are being turned away. </w:t>
      </w:r>
      <w:r w:rsidRPr="00993FE6">
        <w:rPr>
          <w:rStyle w:val="StyleUnderline"/>
        </w:rPr>
        <w:t>Antiimmigration policies will</w:t>
      </w:r>
      <w:r w:rsidRPr="00993FE6">
        <w:rPr>
          <w:rStyle w:val="StyleUnderline"/>
          <w:sz w:val="16"/>
          <w:u w:val="none"/>
        </w:rPr>
        <w:t xml:space="preserve"> likely </w:t>
      </w:r>
      <w:r w:rsidRPr="00993FE6">
        <w:rPr>
          <w:rStyle w:val="StyleUnderline"/>
        </w:rPr>
        <w:t>hurt American workers</w:t>
      </w:r>
      <w:r w:rsidRPr="00993FE6">
        <w:rPr>
          <w:rStyle w:val="StyleUnderline"/>
          <w:sz w:val="16"/>
          <w:u w:val="none"/>
        </w:rPr>
        <w:t>,</w:t>
      </w:r>
      <w:r w:rsidRPr="00993FE6">
        <w:rPr>
          <w:sz w:val="16"/>
        </w:rPr>
        <w:t xml:space="preserve"> Watson said, </w:t>
      </w:r>
      <w:r w:rsidRPr="00993FE6">
        <w:rPr>
          <w:rStyle w:val="Emphasis"/>
        </w:rPr>
        <w:t>noting that for every H-1B worker, five jobs are created</w:t>
      </w:r>
      <w:r w:rsidRPr="00993FE6">
        <w:rPr>
          <w:sz w:val="16"/>
        </w:rPr>
        <w:t>. 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w:t>
      </w:r>
      <w:r w:rsidR="001F22BF" w:rsidRPr="00993FE6">
        <w:rPr>
          <w:sz w:val="16"/>
        </w:rPr>
        <w:t xml:space="preserve"> </w:t>
      </w:r>
      <w:r w:rsidRPr="00993FE6">
        <w:rPr>
          <w:sz w:val="16"/>
        </w:rPr>
        <w:t>"</w:t>
      </w:r>
      <w:r w:rsidRPr="00993FE6">
        <w:rPr>
          <w:rStyle w:val="StyleUnderline"/>
        </w:rPr>
        <w:t>The shortsightedness will be felt</w:t>
      </w:r>
      <w:r w:rsidRPr="00993FE6">
        <w:rPr>
          <w:rStyle w:val="StyleUnderline"/>
          <w:sz w:val="16"/>
          <w:u w:val="none"/>
        </w:rPr>
        <w:t xml:space="preserve"> in upcoming months</w:t>
      </w:r>
      <w:r w:rsidRPr="00993FE6">
        <w:rPr>
          <w:sz w:val="16"/>
        </w:rPr>
        <w:t xml:space="preserve"> and years. To make America great again, scrutinizing business visas is not the way to go," she said.</w:t>
      </w:r>
      <w:r w:rsidR="001F22BF" w:rsidRPr="00993FE6">
        <w:rPr>
          <w:sz w:val="16"/>
        </w:rPr>
        <w:t xml:space="preserve"> </w:t>
      </w:r>
      <w:r w:rsidRPr="00993FE6">
        <w:rPr>
          <w:sz w:val="16"/>
        </w:rPr>
        <w:t>Filling the void</w:t>
      </w:r>
      <w:r w:rsidR="001F22BF" w:rsidRPr="00993FE6">
        <w:rPr>
          <w:sz w:val="16"/>
        </w:rPr>
        <w:t xml:space="preserve"> </w:t>
      </w:r>
      <w:r w:rsidRPr="00993FE6">
        <w:rPr>
          <w:rStyle w:val="StyleUnderline"/>
          <w:sz w:val="16"/>
          <w:u w:val="none"/>
        </w:rPr>
        <w:t xml:space="preserve">As the United States closes its borders, other countries are courting the world's best and brightest </w:t>
      </w:r>
      <w:r w:rsidRPr="00993FE6">
        <w:rPr>
          <w:sz w:val="16"/>
        </w:rPr>
        <w:t>to come and start businesses. France introduced a new tech visa program last year, and French president Emmanuel Macron has said he aims to make France a "Startup Nation." Canada launched a program to fast-track visas and short-term work permits for highly skilled foreign workers. When the U.S. Citizenship and Immigration Services department said in June they would stop premium processing of H-1B visas for up to six months, Canada stepped up and said it would fast-track applications. India's commerce ministry and various government arms have created innovation labs and incubators in efforts to develop the country's start-up scene, while China has vowed to invest vigorously in artificial intelligence to create a $150 billion industry by 2030.</w:t>
      </w:r>
      <w:r w:rsidR="001F22BF" w:rsidRPr="00993FE6">
        <w:rPr>
          <w:sz w:val="16"/>
        </w:rPr>
        <w:t xml:space="preserve"> </w:t>
      </w:r>
      <w:r w:rsidRPr="00993FE6">
        <w:rPr>
          <w:sz w:val="16"/>
        </w:rPr>
        <w:t>"</w:t>
      </w:r>
      <w:r w:rsidRPr="00993FE6">
        <w:rPr>
          <w:rStyle w:val="StyleUnderline"/>
          <w:sz w:val="16"/>
          <w:u w:val="none"/>
        </w:rPr>
        <w:t xml:space="preserve">In the wake of our administration's policies, </w:t>
      </w:r>
      <w:r w:rsidRPr="00993FE6">
        <w:rPr>
          <w:rStyle w:val="StyleUnderline"/>
        </w:rPr>
        <w:t>it's becoming easier for others to fill the void</w:t>
      </w:r>
      <w:r w:rsidRPr="00993FE6">
        <w:rPr>
          <w:rStyle w:val="StyleUnderline"/>
          <w:sz w:val="16"/>
          <w:u w:val="none"/>
        </w:rPr>
        <w:t>," said</w:t>
      </w:r>
      <w:r w:rsidRPr="00993FE6">
        <w:rPr>
          <w:sz w:val="16"/>
        </w:rPr>
        <w:t xml:space="preserve"> David </w:t>
      </w:r>
      <w:r w:rsidRPr="00993FE6">
        <w:rPr>
          <w:rStyle w:val="StyleUnderline"/>
          <w:sz w:val="16"/>
          <w:u w:val="none"/>
        </w:rPr>
        <w:t>Brown, a serial entrepreneur</w:t>
      </w:r>
      <w:r w:rsidRPr="00993FE6">
        <w:rPr>
          <w:sz w:val="16"/>
        </w:rPr>
        <w:t xml:space="preserve"> and founder of </w:t>
      </w:r>
      <w:proofErr w:type="spellStart"/>
      <w:r w:rsidRPr="00993FE6">
        <w:rPr>
          <w:sz w:val="16"/>
        </w:rPr>
        <w:t>Techstars</w:t>
      </w:r>
      <w:proofErr w:type="spellEnd"/>
      <w:r w:rsidRPr="00993FE6">
        <w:rPr>
          <w:sz w:val="16"/>
        </w:rPr>
        <w:t xml:space="preserve">, which helps start-ups through accelerator programs and investment. Brown said that </w:t>
      </w:r>
      <w:proofErr w:type="spellStart"/>
      <w:r w:rsidRPr="00993FE6">
        <w:rPr>
          <w:sz w:val="16"/>
        </w:rPr>
        <w:t>Techstar's</w:t>
      </w:r>
      <w:proofErr w:type="spellEnd"/>
      <w:r w:rsidRPr="00993FE6">
        <w:rPr>
          <w:sz w:val="16"/>
        </w:rPr>
        <w:t xml:space="preserve"> Toronto program is reaping the benefit of entrepreneurs who are leaving the United States for Canada.</w:t>
      </w:r>
      <w:r w:rsidR="001F22BF" w:rsidRPr="00993FE6">
        <w:rPr>
          <w:sz w:val="16"/>
        </w:rPr>
        <w:t xml:space="preserve"> </w:t>
      </w:r>
      <w:r w:rsidRPr="00993FE6">
        <w:rPr>
          <w:sz w:val="16"/>
        </w:rPr>
        <w:t xml:space="preserve">Whether the current tide of people leaving becomes a wave has yet to be determined. But meanwhile, "the rhetoric has got people really stressed. They just want to do work and spend time with their families, not deal with political pressure," said </w:t>
      </w:r>
      <w:proofErr w:type="spellStart"/>
      <w:r w:rsidRPr="00993FE6">
        <w:rPr>
          <w:sz w:val="16"/>
        </w:rPr>
        <w:t>Rangnekar</w:t>
      </w:r>
      <w:proofErr w:type="spellEnd"/>
      <w:r w:rsidRPr="00993FE6">
        <w:rPr>
          <w:sz w:val="16"/>
        </w:rPr>
        <w:t>.</w:t>
      </w:r>
      <w:r w:rsidR="001F22BF" w:rsidRPr="00993FE6">
        <w:rPr>
          <w:sz w:val="16"/>
        </w:rPr>
        <w:t xml:space="preserve"> </w:t>
      </w:r>
      <w:r w:rsidRPr="00993FE6">
        <w:rPr>
          <w:sz w:val="16"/>
        </w:rPr>
        <w:t>"</w:t>
      </w:r>
      <w:r w:rsidRPr="00993FE6">
        <w:rPr>
          <w:rStyle w:val="StyleUnderline"/>
          <w:sz w:val="16"/>
          <w:u w:val="none"/>
        </w:rPr>
        <w:t xml:space="preserve">The U.S. is still a great place to be. </w:t>
      </w:r>
      <w:r w:rsidRPr="00993FE6">
        <w:rPr>
          <w:rStyle w:val="StyleUnderline"/>
        </w:rPr>
        <w:t>It's not too late.</w:t>
      </w:r>
      <w:r w:rsidRPr="00993FE6">
        <w:rPr>
          <w:rStyle w:val="StyleUnderline"/>
          <w:sz w:val="16"/>
          <w:u w:val="none"/>
        </w:rPr>
        <w:t xml:space="preserve"> Silicon Valley is still the most amazing place in the world; </w:t>
      </w:r>
      <w:r w:rsidRPr="00993FE6">
        <w:rPr>
          <w:rStyle w:val="Emphasis"/>
        </w:rPr>
        <w:t>people still want to be here if they have a choice. The problem is, we give them no choice</w:t>
      </w:r>
      <w:r w:rsidRPr="00993FE6">
        <w:rPr>
          <w:sz w:val="16"/>
        </w:rPr>
        <w:t>," Wadhwa said.</w:t>
      </w:r>
    </w:p>
    <w:p w:rsidR="008B7390" w:rsidRPr="00993FE6" w:rsidRDefault="008B7390" w:rsidP="008B7390"/>
    <w:p w:rsidR="008B7390" w:rsidRPr="00993FE6" w:rsidRDefault="008B7390" w:rsidP="008B7390"/>
    <w:p w:rsidR="001F22BF" w:rsidRPr="00993FE6" w:rsidRDefault="001F22BF" w:rsidP="001F22BF">
      <w:pPr>
        <w:pStyle w:val="Heading4"/>
      </w:pPr>
      <w:r w:rsidRPr="00993FE6">
        <w:t>Limiting H-1B’s kills the US economy in a vital sector – H-1Bs have a multiplier effect that creates jobs and innovation</w:t>
      </w:r>
    </w:p>
    <w:p w:rsidR="008B7390" w:rsidRPr="00993FE6" w:rsidRDefault="008B7390" w:rsidP="008B7390">
      <w:r w:rsidRPr="00993FE6">
        <w:rPr>
          <w:rStyle w:val="Style13ptBold"/>
        </w:rPr>
        <w:t>G.I.A. 17</w:t>
      </w:r>
      <w:r w:rsidRPr="00993FE6">
        <w:t xml:space="preserve"> – Global-is-Asian - the Lee </w:t>
      </w:r>
      <w:proofErr w:type="spellStart"/>
      <w:r w:rsidRPr="00993FE6">
        <w:t>Kuan</w:t>
      </w:r>
      <w:proofErr w:type="spellEnd"/>
      <w:r w:rsidRPr="00993FE6">
        <w:t xml:space="preserve"> Yew School of Public Policy - National University of Singapore [Trump’s H-1B visa curbs: A no-win situation for India–U.S. ties, June 12</w:t>
      </w:r>
      <w:r w:rsidRPr="00993FE6">
        <w:rPr>
          <w:vertAlign w:val="superscript"/>
        </w:rPr>
        <w:t>th</w:t>
      </w:r>
      <w:r w:rsidRPr="00993FE6">
        <w:t xml:space="preserve">, 2017, </w:t>
      </w:r>
      <w:hyperlink r:id="rId7" w:history="1">
        <w:r w:rsidRPr="00993FE6">
          <w:rPr>
            <w:rStyle w:val="Hyperlink"/>
          </w:rPr>
          <w:t>http://global-is-asian.nus.edu.sg/index.php/trumps-h-1b-visa-curbs-no-win-situation-india-u-s-ties/</w:t>
        </w:r>
      </w:hyperlink>
      <w:r w:rsidRPr="00993FE6">
        <w:t>]</w:t>
      </w:r>
    </w:p>
    <w:p w:rsidR="008B7390" w:rsidRPr="00993FE6" w:rsidRDefault="008B7390" w:rsidP="008B7390"/>
    <w:p w:rsidR="008B7390" w:rsidRPr="00993FE6" w:rsidRDefault="008B7390" w:rsidP="008B7390">
      <w:pPr>
        <w:rPr>
          <w:sz w:val="16"/>
        </w:rPr>
      </w:pPr>
      <w:r w:rsidRPr="00993FE6">
        <w:rPr>
          <w:rStyle w:val="StyleUnderline"/>
        </w:rPr>
        <w:t>The</w:t>
      </w:r>
      <w:r w:rsidRPr="00993FE6">
        <w:rPr>
          <w:sz w:val="16"/>
        </w:rPr>
        <w:t xml:space="preserve"> Trump administration’s </w:t>
      </w:r>
      <w:r w:rsidRPr="00993FE6">
        <w:rPr>
          <w:rStyle w:val="StyleUnderline"/>
        </w:rPr>
        <w:t>decision to review and revamp the H-1B visas</w:t>
      </w:r>
      <w:r w:rsidRPr="00993FE6">
        <w:rPr>
          <w:sz w:val="16"/>
        </w:rPr>
        <w:t xml:space="preserve">, </w:t>
      </w:r>
      <w:r w:rsidRPr="00993FE6">
        <w:rPr>
          <w:rStyle w:val="StyleUnderline"/>
          <w:sz w:val="16"/>
          <w:u w:val="none"/>
        </w:rPr>
        <w:t>aiming at protecting</w:t>
      </w:r>
      <w:r w:rsidRPr="00993FE6">
        <w:rPr>
          <w:sz w:val="16"/>
        </w:rPr>
        <w:t xml:space="preserve"> information technology (</w:t>
      </w:r>
      <w:r w:rsidRPr="00993FE6">
        <w:rPr>
          <w:rStyle w:val="StyleUnderline"/>
          <w:sz w:val="16"/>
          <w:u w:val="none"/>
        </w:rPr>
        <w:t>IT) jobs in the United States</w:t>
      </w:r>
      <w:r w:rsidRPr="00993FE6">
        <w:rPr>
          <w:sz w:val="16"/>
        </w:rPr>
        <w:t xml:space="preserve">, </w:t>
      </w:r>
      <w:r w:rsidRPr="00993FE6">
        <w:rPr>
          <w:rStyle w:val="StyleUnderline"/>
        </w:rPr>
        <w:t>could prove counter-effective</w:t>
      </w:r>
      <w:r w:rsidRPr="00993FE6">
        <w:rPr>
          <w:sz w:val="16"/>
        </w:rPr>
        <w:t xml:space="preserve"> in the long run. When U.S. President Donald Trump signed an executive order to revamp the H-1B visa guest worker </w:t>
      </w:r>
      <w:proofErr w:type="spellStart"/>
      <w:r w:rsidRPr="00993FE6">
        <w:rPr>
          <w:sz w:val="16"/>
        </w:rPr>
        <w:t>programme</w:t>
      </w:r>
      <w:proofErr w:type="spellEnd"/>
      <w:r w:rsidRPr="00993FE6">
        <w:rPr>
          <w:sz w:val="16"/>
        </w:rPr>
        <w:t xml:space="preserve"> on 18 April 2017, he did so with the aim of protecting U.S. jobs, especially in the IT sector. </w:t>
      </w:r>
      <w:r w:rsidRPr="00993FE6">
        <w:rPr>
          <w:rStyle w:val="StyleUnderline"/>
        </w:rPr>
        <w:t>Based on historical trends</w:t>
      </w:r>
      <w:r w:rsidRPr="00993FE6">
        <w:rPr>
          <w:sz w:val="16"/>
          <w:u w:val="single"/>
        </w:rPr>
        <w:t xml:space="preserve">, </w:t>
      </w:r>
      <w:r w:rsidRPr="00993FE6">
        <w:rPr>
          <w:rStyle w:val="StyleUnderline"/>
        </w:rPr>
        <w:t>the</w:t>
      </w:r>
      <w:r w:rsidRPr="00993FE6">
        <w:rPr>
          <w:sz w:val="16"/>
        </w:rPr>
        <w:t xml:space="preserve"> information and communication </w:t>
      </w:r>
      <w:r w:rsidRPr="00993FE6">
        <w:rPr>
          <w:rStyle w:val="StyleUnderline"/>
        </w:rPr>
        <w:t>tech</w:t>
      </w:r>
      <w:r w:rsidRPr="00993FE6">
        <w:rPr>
          <w:sz w:val="16"/>
        </w:rPr>
        <w:t xml:space="preserve">nology </w:t>
      </w:r>
      <w:r w:rsidRPr="00993FE6">
        <w:rPr>
          <w:rStyle w:val="Emphasis"/>
        </w:rPr>
        <w:t>sector has a strong impact on the economic growth of a country,</w:t>
      </w:r>
      <w:r w:rsidRPr="00993FE6">
        <w:rPr>
          <w:sz w:val="16"/>
          <w:u w:val="single"/>
        </w:rPr>
        <w:t xml:space="preserve"> </w:t>
      </w:r>
      <w:r w:rsidRPr="00993FE6">
        <w:rPr>
          <w:rStyle w:val="StyleUnderline"/>
        </w:rPr>
        <w:t>according to Professor</w:t>
      </w:r>
      <w:r w:rsidRPr="00993FE6">
        <w:rPr>
          <w:sz w:val="16"/>
        </w:rPr>
        <w:t xml:space="preserve"> Vu Minh </w:t>
      </w:r>
      <w:proofErr w:type="spellStart"/>
      <w:r w:rsidRPr="00993FE6">
        <w:rPr>
          <w:rStyle w:val="StyleUnderline"/>
        </w:rPr>
        <w:t>Khuong</w:t>
      </w:r>
      <w:proofErr w:type="spellEnd"/>
      <w:r w:rsidRPr="00993FE6">
        <w:rPr>
          <w:sz w:val="16"/>
        </w:rPr>
        <w:t xml:space="preserve"> at the Lee </w:t>
      </w:r>
      <w:proofErr w:type="spellStart"/>
      <w:r w:rsidRPr="00993FE6">
        <w:rPr>
          <w:sz w:val="16"/>
        </w:rPr>
        <w:t>Kuan</w:t>
      </w:r>
      <w:proofErr w:type="spellEnd"/>
      <w:r w:rsidRPr="00993FE6">
        <w:rPr>
          <w:sz w:val="16"/>
        </w:rPr>
        <w:t xml:space="preserve"> Yew School of Public Policy (LKYSPP), </w:t>
      </w:r>
      <w:r w:rsidRPr="00993FE6">
        <w:rPr>
          <w:rStyle w:val="StyleUnderline"/>
        </w:rPr>
        <w:t>who referenced this impact in</w:t>
      </w:r>
      <w:r w:rsidRPr="00993FE6">
        <w:rPr>
          <w:sz w:val="16"/>
        </w:rPr>
        <w:t xml:space="preserve"> his paper ICT as a Source of Economic Growth in the Information Age: </w:t>
      </w:r>
      <w:r w:rsidRPr="00993FE6">
        <w:rPr>
          <w:rStyle w:val="StyleUnderline"/>
        </w:rPr>
        <w:t>Empirical</w:t>
      </w:r>
      <w:r w:rsidRPr="00993FE6">
        <w:rPr>
          <w:rStyle w:val="StyleUnderline"/>
          <w:sz w:val="16"/>
          <w:u w:val="none"/>
        </w:rPr>
        <w:t xml:space="preserve"> </w:t>
      </w:r>
      <w:r w:rsidRPr="00993FE6">
        <w:rPr>
          <w:rStyle w:val="StyleUnderline"/>
        </w:rPr>
        <w:t>Evidence</w:t>
      </w:r>
      <w:r w:rsidRPr="00993FE6">
        <w:rPr>
          <w:rStyle w:val="StyleUnderline"/>
          <w:sz w:val="16"/>
          <w:u w:val="none"/>
        </w:rPr>
        <w:t xml:space="preserve"> from the 1996-2005 Period. </w:t>
      </w:r>
      <w:r w:rsidRPr="00993FE6">
        <w:rPr>
          <w:sz w:val="16"/>
        </w:rPr>
        <w:t xml:space="preserve">Indian IT companies sharing the spoils </w:t>
      </w:r>
      <w:r w:rsidRPr="00993FE6">
        <w:rPr>
          <w:rStyle w:val="StyleUnderline"/>
          <w:sz w:val="16"/>
          <w:u w:val="none"/>
        </w:rPr>
        <w:t>Indian IT professionals account for 70 per cent of all H-1B holders.</w:t>
      </w:r>
      <w:r w:rsidRPr="00993FE6">
        <w:rPr>
          <w:sz w:val="16"/>
        </w:rPr>
        <w:t xml:space="preserve"> This is mostly due to Indian IT companies such as Tata Consultancy Services (TCS), Infosys and Wipro sending a large number of IT engineers to service clients in the U.S. – their largest overseas market. These companies reportedly obtained around 86,000 H-1B visas from 2005 to 2014, which is approximately the same as the total number of H-1B visas the U.S. issues each year. Reports claim that Infosys alone filed 6500 H-1B applications in 2016 and some 9000 in 2015. But </w:t>
      </w:r>
      <w:r w:rsidRPr="00993FE6">
        <w:rPr>
          <w:rStyle w:val="Emphasis"/>
        </w:rPr>
        <w:t>Trump’s decision to review the visa allowance already appears to be having an impact</w:t>
      </w:r>
      <w:r w:rsidRPr="00993FE6">
        <w:rPr>
          <w:sz w:val="16"/>
        </w:rPr>
        <w:t xml:space="preserve"> – Infosys is reportedly applying for under 1000 H-1B visas this year. Questionable move for the U.S. economy </w:t>
      </w:r>
      <w:r w:rsidRPr="00993FE6">
        <w:rPr>
          <w:rStyle w:val="StyleUnderline"/>
        </w:rPr>
        <w:t>The move</w:t>
      </w:r>
      <w:r w:rsidRPr="00993FE6">
        <w:rPr>
          <w:sz w:val="16"/>
        </w:rPr>
        <w:t xml:space="preserve">, however, </w:t>
      </w:r>
      <w:r w:rsidRPr="00993FE6">
        <w:rPr>
          <w:rStyle w:val="StyleUnderline"/>
        </w:rPr>
        <w:t>may be misguided in terms of creating long-term IT jobs in the U.S</w:t>
      </w:r>
      <w:r w:rsidRPr="00993FE6">
        <w:rPr>
          <w:sz w:val="16"/>
          <w:u w:val="single"/>
        </w:rPr>
        <w:t>.</w:t>
      </w:r>
      <w:r w:rsidRPr="00993FE6">
        <w:rPr>
          <w:sz w:val="16"/>
        </w:rPr>
        <w:t xml:space="preserve"> James Crabtree, Visiting Senior Research Fellow at the LKYSPP, explained that </w:t>
      </w:r>
      <w:r w:rsidRPr="00993FE6">
        <w:rPr>
          <w:rStyle w:val="StyleUnderline"/>
          <w:sz w:val="16"/>
          <w:u w:val="none"/>
        </w:rPr>
        <w:t>while</w:t>
      </w:r>
      <w:r w:rsidRPr="00993FE6">
        <w:rPr>
          <w:sz w:val="16"/>
        </w:rPr>
        <w:t xml:space="preserve"> the move was </w:t>
      </w:r>
      <w:r w:rsidRPr="00993FE6">
        <w:rPr>
          <w:rStyle w:val="StyleUnderline"/>
          <w:sz w:val="16"/>
          <w:u w:val="none"/>
        </w:rPr>
        <w:t>an attempt to “prevent shipping IT work offshore</w:t>
      </w:r>
      <w:r w:rsidRPr="00993FE6">
        <w:rPr>
          <w:sz w:val="16"/>
        </w:rPr>
        <w:t xml:space="preserve"> to India which can be done in the U.S.”, </w:t>
      </w:r>
      <w:r w:rsidRPr="00993FE6">
        <w:rPr>
          <w:rStyle w:val="StyleUnderline"/>
          <w:sz w:val="16"/>
          <w:u w:val="none"/>
        </w:rPr>
        <w:t xml:space="preserve">it may not benefit the U.S. economy. </w:t>
      </w:r>
      <w:r w:rsidRPr="00993FE6">
        <w:rPr>
          <w:rStyle w:val="StyleUnderline"/>
        </w:rPr>
        <w:t>For one, it could lead to U.S. companies paying more for IT consultants</w:t>
      </w:r>
      <w:r w:rsidRPr="00993FE6">
        <w:rPr>
          <w:sz w:val="16"/>
        </w:rPr>
        <w:t xml:space="preserve">, since they now have limited access to cheaper Indian IT staff. Compared to their U.S. counterparts, who earn an average of US$150,000 per year, Indian staff are reportedly paid US$60,000 to US$65,000. </w:t>
      </w:r>
      <w:r w:rsidRPr="00993FE6">
        <w:rPr>
          <w:rStyle w:val="StyleUnderline"/>
        </w:rPr>
        <w:t>Furthermore</w:t>
      </w:r>
      <w:r w:rsidRPr="00993FE6">
        <w:rPr>
          <w:sz w:val="16"/>
        </w:rPr>
        <w:t xml:space="preserve">, </w:t>
      </w:r>
      <w:r w:rsidRPr="00993FE6">
        <w:rPr>
          <w:rStyle w:val="StyleUnderline"/>
        </w:rPr>
        <w:t>it may not be as simple as replacing Indian IT consultants with U.S. ones</w:t>
      </w:r>
      <w:r w:rsidRPr="00993FE6">
        <w:rPr>
          <w:sz w:val="16"/>
          <w:u w:val="single"/>
        </w:rPr>
        <w:t>. “</w:t>
      </w:r>
      <w:r w:rsidRPr="00993FE6">
        <w:rPr>
          <w:rStyle w:val="StyleUnderline"/>
        </w:rPr>
        <w:t>The bigger problem is that there are not as many idle U.S. IT workers,”</w:t>
      </w:r>
      <w:r w:rsidRPr="00993FE6">
        <w:rPr>
          <w:sz w:val="16"/>
        </w:rPr>
        <w:t xml:space="preserve"> Crabtree said. “</w:t>
      </w:r>
      <w:r w:rsidRPr="00993FE6">
        <w:rPr>
          <w:rStyle w:val="StyleUnderline"/>
          <w:sz w:val="16"/>
          <w:u w:val="none"/>
        </w:rPr>
        <w:t xml:space="preserve">It is different from trade, where many low-skilled factory jobs are lost to those in India. </w:t>
      </w:r>
      <w:r w:rsidRPr="00993FE6">
        <w:rPr>
          <w:rStyle w:val="StyleUnderline"/>
        </w:rPr>
        <w:t>There are not as many</w:t>
      </w:r>
      <w:r w:rsidRPr="00993FE6">
        <w:rPr>
          <w:rStyle w:val="StyleUnderline"/>
          <w:sz w:val="16"/>
          <w:u w:val="none"/>
        </w:rPr>
        <w:t xml:space="preserve"> idle IT workers in California </w:t>
      </w:r>
      <w:r w:rsidRPr="00993FE6">
        <w:rPr>
          <w:rStyle w:val="StyleUnderline"/>
        </w:rPr>
        <w:t xml:space="preserve">to pick up the slack – </w:t>
      </w:r>
      <w:r w:rsidRPr="00993FE6">
        <w:rPr>
          <w:rStyle w:val="Emphasis"/>
        </w:rPr>
        <w:t>close to zero</w:t>
      </w:r>
      <w:r w:rsidRPr="00993FE6">
        <w:rPr>
          <w:rStyle w:val="Emphasis"/>
          <w:sz w:val="16"/>
          <w:u w:val="none"/>
        </w:rPr>
        <w:t>.”</w:t>
      </w:r>
      <w:r w:rsidRPr="00993FE6">
        <w:rPr>
          <w:rStyle w:val="StyleUnderline"/>
          <w:sz w:val="16"/>
          <w:u w:val="none"/>
        </w:rPr>
        <w:t xml:space="preserve"> </w:t>
      </w:r>
      <w:r w:rsidRPr="00993FE6">
        <w:rPr>
          <w:sz w:val="16"/>
        </w:rPr>
        <w:t xml:space="preserve">He added that well-paid U.S. IT consultants will see their wages rise should the hiring of Indian IT consultants see a sharp decline in the U.S. </w:t>
      </w:r>
      <w:r w:rsidRPr="00993FE6">
        <w:rPr>
          <w:rStyle w:val="StyleUnderline"/>
        </w:rPr>
        <w:t>Trump’s decision will</w:t>
      </w:r>
      <w:r w:rsidRPr="00993FE6">
        <w:rPr>
          <w:rStyle w:val="StyleUnderline"/>
          <w:sz w:val="16"/>
          <w:u w:val="none"/>
        </w:rPr>
        <w:t xml:space="preserve"> no doubt </w:t>
      </w:r>
      <w:r w:rsidRPr="00993FE6">
        <w:rPr>
          <w:sz w:val="16"/>
        </w:rPr>
        <w:t>benefit U.S. IT professionals – and</w:t>
      </w:r>
      <w:r w:rsidRPr="00993FE6">
        <w:rPr>
          <w:rStyle w:val="StyleUnderline"/>
          <w:sz w:val="16"/>
          <w:u w:val="none"/>
        </w:rPr>
        <w:t xml:space="preserve"> </w:t>
      </w:r>
      <w:r w:rsidRPr="00993FE6">
        <w:rPr>
          <w:rStyle w:val="StyleUnderline"/>
        </w:rPr>
        <w:t>further the</w:t>
      </w:r>
      <w:r w:rsidRPr="00993FE6">
        <w:rPr>
          <w:rStyle w:val="StyleUnderline"/>
          <w:sz w:val="16"/>
          <w:u w:val="none"/>
        </w:rPr>
        <w:t xml:space="preserve"> </w:t>
      </w:r>
      <w:r w:rsidRPr="00993FE6">
        <w:rPr>
          <w:sz w:val="16"/>
        </w:rPr>
        <w:t>administration’s</w:t>
      </w:r>
      <w:r w:rsidRPr="00993FE6">
        <w:rPr>
          <w:rStyle w:val="StyleUnderline"/>
          <w:sz w:val="16"/>
          <w:u w:val="none"/>
        </w:rPr>
        <w:t xml:space="preserve"> </w:t>
      </w:r>
      <w:r w:rsidRPr="00993FE6">
        <w:rPr>
          <w:rStyle w:val="StyleUnderline"/>
        </w:rPr>
        <w:t>protectionist agenda</w:t>
      </w:r>
      <w:r w:rsidRPr="00993FE6">
        <w:rPr>
          <w:rStyle w:val="StyleUnderline"/>
          <w:sz w:val="16"/>
          <w:u w:val="none"/>
        </w:rPr>
        <w:t xml:space="preserve"> </w:t>
      </w:r>
      <w:r w:rsidRPr="00993FE6">
        <w:rPr>
          <w:sz w:val="16"/>
        </w:rPr>
        <w:t xml:space="preserve">– </w:t>
      </w:r>
      <w:r w:rsidRPr="00993FE6">
        <w:rPr>
          <w:rStyle w:val="Emphasis"/>
          <w:sz w:val="16"/>
          <w:u w:val="none"/>
        </w:rPr>
        <w:t xml:space="preserve">but </w:t>
      </w:r>
      <w:r w:rsidRPr="00993FE6">
        <w:rPr>
          <w:rStyle w:val="Emphasis"/>
        </w:rPr>
        <w:t>in the long term it could have other macroeconomic implications</w:t>
      </w:r>
      <w:r w:rsidRPr="00993FE6">
        <w:rPr>
          <w:sz w:val="16"/>
        </w:rPr>
        <w:t>. “</w:t>
      </w:r>
      <w:r w:rsidRPr="00993FE6">
        <w:rPr>
          <w:rStyle w:val="StyleUnderline"/>
          <w:sz w:val="16"/>
          <w:u w:val="none"/>
        </w:rPr>
        <w:t>A greater proportion</w:t>
      </w:r>
      <w:r w:rsidRPr="00993FE6">
        <w:rPr>
          <w:sz w:val="16"/>
        </w:rPr>
        <w:t xml:space="preserve"> of workers in U.S. IT companies </w:t>
      </w:r>
      <w:r w:rsidRPr="00993FE6">
        <w:rPr>
          <w:rStyle w:val="StyleUnderline"/>
          <w:sz w:val="16"/>
          <w:u w:val="none"/>
        </w:rPr>
        <w:t xml:space="preserve">will be Americans, but </w:t>
      </w:r>
      <w:r w:rsidRPr="00993FE6">
        <w:rPr>
          <w:rStyle w:val="StyleUnderline"/>
        </w:rPr>
        <w:t>the overall size of the workforce for the industry will decline, meaning less work being done</w:t>
      </w:r>
      <w:r w:rsidRPr="00993FE6">
        <w:rPr>
          <w:rStyle w:val="StyleUnderline"/>
          <w:sz w:val="16"/>
          <w:u w:val="none"/>
        </w:rPr>
        <w:t>,”</w:t>
      </w:r>
      <w:r w:rsidRPr="00993FE6">
        <w:rPr>
          <w:sz w:val="16"/>
        </w:rPr>
        <w:t xml:space="preserve"> Crabtree said. </w:t>
      </w:r>
      <w:r w:rsidRPr="00993FE6">
        <w:rPr>
          <w:rStyle w:val="StyleUnderline"/>
        </w:rPr>
        <w:t>This</w:t>
      </w:r>
      <w:r w:rsidRPr="00993FE6">
        <w:rPr>
          <w:rStyle w:val="StyleUnderline"/>
          <w:sz w:val="16"/>
          <w:u w:val="none"/>
        </w:rPr>
        <w:t xml:space="preserve"> decline</w:t>
      </w:r>
      <w:r w:rsidRPr="00993FE6">
        <w:rPr>
          <w:sz w:val="16"/>
        </w:rPr>
        <w:t xml:space="preserve"> in output </w:t>
      </w:r>
      <w:r w:rsidRPr="00993FE6">
        <w:rPr>
          <w:rStyle w:val="StyleUnderline"/>
        </w:rPr>
        <w:t>could hurt an already mature U.S. economy</w:t>
      </w:r>
      <w:r w:rsidRPr="00993FE6">
        <w:rPr>
          <w:rStyle w:val="StyleUnderline"/>
          <w:sz w:val="16"/>
          <w:u w:val="none"/>
        </w:rPr>
        <w:t xml:space="preserve"> </w:t>
      </w:r>
      <w:r w:rsidRPr="00993FE6">
        <w:rPr>
          <w:rStyle w:val="StyleUnderline"/>
        </w:rPr>
        <w:t>that has not seen significant growth recently</w:t>
      </w:r>
      <w:r w:rsidRPr="00993FE6">
        <w:rPr>
          <w:rStyle w:val="StyleUnderline"/>
          <w:sz w:val="16"/>
          <w:u w:val="none"/>
        </w:rPr>
        <w:t xml:space="preserve">. </w:t>
      </w:r>
      <w:r w:rsidRPr="00993FE6">
        <w:rPr>
          <w:sz w:val="16"/>
        </w:rPr>
        <w:t>The U.S. economy expanded only 0.7 per cent during the first quarter of 2017. A double-edged sword for India’s IT sector In the meantime, the move is expected to hurt the US$150 billion Indian IT sector, of which the U.S. accounts for 60 per cent. “</w:t>
      </w:r>
      <w:r w:rsidRPr="00993FE6">
        <w:rPr>
          <w:rStyle w:val="StyleUnderline"/>
          <w:sz w:val="16"/>
          <w:u w:val="none"/>
        </w:rPr>
        <w:t xml:space="preserve">The </w:t>
      </w:r>
      <w:r w:rsidRPr="00993FE6">
        <w:rPr>
          <w:rStyle w:val="StyleUnderline"/>
        </w:rPr>
        <w:t>short-term</w:t>
      </w:r>
      <w:r w:rsidRPr="00993FE6">
        <w:rPr>
          <w:sz w:val="16"/>
        </w:rPr>
        <w:t xml:space="preserve"> impact is that Indian </w:t>
      </w:r>
      <w:r w:rsidRPr="00993FE6">
        <w:rPr>
          <w:rStyle w:val="StyleUnderline"/>
          <w:sz w:val="16"/>
          <w:u w:val="none"/>
        </w:rPr>
        <w:t xml:space="preserve">IT </w:t>
      </w:r>
      <w:r w:rsidRPr="00993FE6">
        <w:rPr>
          <w:rStyle w:val="StyleUnderline"/>
        </w:rPr>
        <w:t>companies</w:t>
      </w:r>
      <w:r w:rsidRPr="00993FE6">
        <w:rPr>
          <w:sz w:val="16"/>
        </w:rPr>
        <w:t xml:space="preserve"> will have to hire more workers in the U.S. instead of using workers from India,” Crabtree said, which means those companies </w:t>
      </w:r>
      <w:r w:rsidRPr="00993FE6">
        <w:rPr>
          <w:rStyle w:val="StyleUnderline"/>
        </w:rPr>
        <w:t>will be less profitable</w:t>
      </w:r>
      <w:r w:rsidRPr="00993FE6">
        <w:rPr>
          <w:sz w:val="16"/>
        </w:rPr>
        <w:t xml:space="preserve"> due to the higher salaries of U.S. workers.</w:t>
      </w:r>
    </w:p>
    <w:p w:rsidR="00F269E0" w:rsidRPr="00993FE6" w:rsidRDefault="00F269E0" w:rsidP="00F269E0"/>
    <w:p w:rsidR="001F22BF" w:rsidRPr="00993FE6" w:rsidRDefault="001F22BF" w:rsidP="00F269E0"/>
    <w:p w:rsidR="00EB511F" w:rsidRPr="00993FE6" w:rsidRDefault="00EB511F" w:rsidP="00EB511F">
      <w:pPr>
        <w:pStyle w:val="Heading4"/>
      </w:pPr>
      <w:r w:rsidRPr="00993FE6">
        <w:t xml:space="preserve">US economic competitiveness prevents great power war </w:t>
      </w:r>
    </w:p>
    <w:p w:rsidR="00EB511F" w:rsidRPr="00993FE6" w:rsidRDefault="00EB511F" w:rsidP="00EB511F">
      <w:r w:rsidRPr="00993FE6">
        <w:rPr>
          <w:rStyle w:val="Style13ptBold"/>
        </w:rPr>
        <w:t xml:space="preserve">Colby and </w:t>
      </w:r>
      <w:proofErr w:type="spellStart"/>
      <w:r w:rsidRPr="00993FE6">
        <w:rPr>
          <w:rStyle w:val="Style13ptBold"/>
        </w:rPr>
        <w:t>Lettow</w:t>
      </w:r>
      <w:proofErr w:type="spellEnd"/>
      <w:r w:rsidRPr="00993FE6">
        <w:rPr>
          <w:rStyle w:val="Style13ptBold"/>
        </w:rPr>
        <w:t xml:space="preserve"> 14</w:t>
      </w:r>
      <w:r w:rsidRPr="00993FE6">
        <w:t xml:space="preserve"> (Elbridge and Paul, Robert M. Gates fellow @ Center for a New American Security + senior director for strategic planning on the U.S. National Security Council staff from 2007 to 2009, 7/3, “Have We Hit Peak America?,” </w:t>
      </w:r>
      <w:hyperlink r:id="rId8" w:history="1">
        <w:r w:rsidRPr="00993FE6">
          <w:rPr>
            <w:rStyle w:val="Hyperlink"/>
          </w:rPr>
          <w:t>http://www.foreignpolicy.com/articles/2014/07/03/have_we_hit_peak_america</w:t>
        </w:r>
      </w:hyperlink>
      <w:r w:rsidRPr="00993FE6">
        <w:t>)</w:t>
      </w:r>
    </w:p>
    <w:p w:rsidR="00EB511F" w:rsidRPr="00993FE6" w:rsidRDefault="00EB511F" w:rsidP="00EB511F"/>
    <w:p w:rsidR="00EB511F" w:rsidRPr="00993FE6" w:rsidRDefault="00EB511F" w:rsidP="00EB511F">
      <w:pPr>
        <w:rPr>
          <w:sz w:val="16"/>
        </w:rPr>
      </w:pPr>
      <w:r w:rsidRPr="00993FE6">
        <w:rPr>
          <w:sz w:val="16"/>
        </w:rPr>
        <w:t xml:space="preserve">In other words, a greater number of </w:t>
      </w:r>
      <w:r w:rsidRPr="00993FE6">
        <w:rPr>
          <w:rStyle w:val="StyleUnderline"/>
        </w:rPr>
        <w:t>Americans are worried about diminishing U.S. influence</w:t>
      </w:r>
      <w:r w:rsidRPr="00993FE6">
        <w:rPr>
          <w:sz w:val="16"/>
        </w:rPr>
        <w:t xml:space="preserv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 Many analysts have attributed Americans’ current anxiety to the aftershock of waging two long wars in Iraq and Afghanistan. But the </w:t>
      </w:r>
      <w:r w:rsidRPr="00993FE6">
        <w:rPr>
          <w:rStyle w:val="StyleUnderline"/>
        </w:rPr>
        <w:t xml:space="preserve">polls actually reflect </w:t>
      </w:r>
      <w:r w:rsidRPr="00993FE6">
        <w:rPr>
          <w:sz w:val="16"/>
        </w:rPr>
        <w:t>something deeper and more potent—</w:t>
      </w:r>
      <w:r w:rsidRPr="00993FE6">
        <w:rPr>
          <w:rStyle w:val="StyleUnderline"/>
        </w:rPr>
        <w:t>a legitimate, increasingly tactile uncertainty</w:t>
      </w:r>
      <w:r w:rsidRPr="00993FE6">
        <w:rPr>
          <w:sz w:val="16"/>
        </w:rPr>
        <w:t xml:space="preserve"> in the minds of the American people created by changes in the world and </w:t>
      </w:r>
      <w:r w:rsidRPr="00993FE6">
        <w:rPr>
          <w:rStyle w:val="Emphasis"/>
        </w:rPr>
        <w:t>in America’s competitive position</w:t>
      </w:r>
      <w:r w:rsidRPr="00993FE6">
        <w:rPr>
          <w:sz w:val="16"/>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w:t>
      </w:r>
      <w:proofErr w:type="spellStart"/>
      <w:r w:rsidRPr="00993FE6">
        <w:rPr>
          <w:sz w:val="16"/>
        </w:rPr>
        <w:t>cnn</w:t>
      </w:r>
      <w:proofErr w:type="spellEnd"/>
      <w:r w:rsidRPr="00993FE6">
        <w:rPr>
          <w:sz w:val="16"/>
        </w:rPr>
        <w:t xml:space="preserve"> poll, for instance, found that Americans think by a 2-to-1 margin that their children’s lives will be worse than their own. They are questioning the promise of growth and expanding opportunity—the very substance of the American dream. This anxiety is real and justified, and it lies behind much of the public’s support for withdrawing from the world, for retrenchment. Yet </w:t>
      </w:r>
      <w:r w:rsidRPr="00993FE6">
        <w:rPr>
          <w:rStyle w:val="StyleUnderline"/>
        </w:rPr>
        <w:t>American leadership and engagement remain essential. The U</w:t>
      </w:r>
      <w:r w:rsidRPr="00993FE6">
        <w:rPr>
          <w:sz w:val="16"/>
        </w:rPr>
        <w:t xml:space="preserve">nited </w:t>
      </w:r>
      <w:r w:rsidRPr="00993FE6">
        <w:rPr>
          <w:rStyle w:val="StyleUnderline"/>
        </w:rPr>
        <w:t>S</w:t>
      </w:r>
      <w:r w:rsidRPr="00993FE6">
        <w:rPr>
          <w:sz w:val="16"/>
        </w:rPr>
        <w:t xml:space="preserve">tates cannot hide from the world. Rather, it </w:t>
      </w:r>
      <w:r w:rsidRPr="00993FE6">
        <w:rPr>
          <w:rStyle w:val="Emphasis"/>
        </w:rPr>
        <w:t>must compete</w:t>
      </w:r>
      <w:r w:rsidRPr="00993FE6">
        <w:rPr>
          <w:sz w:val="16"/>
        </w:rPr>
        <w:t xml:space="preserve">. And </w:t>
      </w:r>
      <w:r w:rsidRPr="00993FE6">
        <w:rPr>
          <w:rStyle w:val="StyleUnderline"/>
        </w:rPr>
        <w:t>if it competes well, it can restore not only its economic health, but also its strength for the long haul</w:t>
      </w:r>
      <w:r w:rsidRPr="00993FE6">
        <w:rPr>
          <w:sz w:val="16"/>
        </w:rPr>
        <w:t xml:space="preserve">. That resilience will preserve Americans’ ability to determine their fate and the nation’s ability to lead in the way its interests require. Unfortunately, absent from current discussions about U.S. foreign policy has been a hardheaded assessment of what it will actually take to rejuvenate and compete. </w:t>
      </w:r>
      <w:r w:rsidRPr="00993FE6">
        <w:rPr>
          <w:rStyle w:val="StyleUnderline"/>
        </w:rPr>
        <w:t>Policymakers and experts have not yet taken a clear-eyed look at the data and objectively analyzed</w:t>
      </w:r>
      <w:r w:rsidRPr="00993FE6">
        <w:rPr>
          <w:sz w:val="16"/>
        </w:rPr>
        <w:t xml:space="preserve"> the fundamental shifts under way globally and what they mean for </w:t>
      </w:r>
      <w:r w:rsidRPr="00993FE6">
        <w:rPr>
          <w:rStyle w:val="StyleUnderline"/>
        </w:rPr>
        <w:t>America’s competitive position</w:t>
      </w:r>
      <w:r w:rsidRPr="00993FE6">
        <w:rPr>
          <w:sz w:val="16"/>
        </w:rPr>
        <w:t xml:space="preserve">. Nor have they debated the steps necessary to sustain U.S. power over the long term. THE WORLD’S ECONOMIC CENTER OF GRAVITY The larger a country’s GDP, the greater its pull on the world’s economic center of gravity. So when the Industrial Revolution spurred massive growth in the United States, the center moved west, eventually out over the Atlantic Ocean. Today, it is moving back toward Asia. Many foreign-policy experts seem to believe that retaining American primacy is largely a matter of will—of how America chooses to exert its power abroad. Even President Obama, more </w:t>
      </w:r>
      <w:r w:rsidRPr="00993FE6">
        <w:rPr>
          <w:sz w:val="16"/>
        </w:rPr>
        <w:lastRenderedPageBreak/>
        <w:t xml:space="preserve">often accused of being a prophet of decline than a booster of America’s future, recently asserted that the United States “has rarely been stronger relative to the rest of the world.” The question, he continued, is “not whether America will lead, but how we will lead.” But </w:t>
      </w:r>
      <w:r w:rsidRPr="00993FE6">
        <w:rPr>
          <w:rStyle w:val="StyleUnderline"/>
        </w:rPr>
        <w:t>will is unavailing without strength</w:t>
      </w:r>
      <w:r w:rsidRPr="00993FE6">
        <w:rPr>
          <w:sz w:val="16"/>
        </w:rPr>
        <w:t xml:space="preserve">. </w:t>
      </w:r>
      <w:r w:rsidRPr="00993FE6">
        <w:rPr>
          <w:rStyle w:val="StyleUnderline"/>
        </w:rPr>
        <w:t>If the U</w:t>
      </w:r>
      <w:r w:rsidRPr="00993FE6">
        <w:rPr>
          <w:sz w:val="16"/>
        </w:rPr>
        <w:t xml:space="preserve">nited </w:t>
      </w:r>
      <w:r w:rsidRPr="00993FE6">
        <w:rPr>
          <w:rStyle w:val="StyleUnderline"/>
        </w:rPr>
        <w:t>S</w:t>
      </w:r>
      <w:r w:rsidRPr="00993FE6">
        <w:rPr>
          <w:sz w:val="16"/>
        </w:rPr>
        <w:t xml:space="preserve">tates </w:t>
      </w:r>
      <w:r w:rsidRPr="00993FE6">
        <w:rPr>
          <w:rStyle w:val="StyleUnderline"/>
        </w:rPr>
        <w:t>wants the international system to continue to reflect its interests and values</w:t>
      </w:r>
      <w:r w:rsidRPr="00993FE6">
        <w:rPr>
          <w:sz w:val="16"/>
        </w:rPr>
        <w:t>—</w:t>
      </w:r>
      <w:r w:rsidRPr="00993FE6">
        <w:rPr>
          <w:rStyle w:val="StyleUnderline"/>
        </w:rPr>
        <w:t>a system</w:t>
      </w:r>
      <w:r w:rsidRPr="00993FE6">
        <w:rPr>
          <w:sz w:val="16"/>
        </w:rPr>
        <w:t xml:space="preserve">, for example, </w:t>
      </w:r>
      <w:r w:rsidRPr="00993FE6">
        <w:rPr>
          <w:rStyle w:val="StyleUnderline"/>
        </w:rPr>
        <w:t xml:space="preserve">in which the </w:t>
      </w:r>
      <w:r w:rsidRPr="00993FE6">
        <w:rPr>
          <w:rStyle w:val="Emphasis"/>
        </w:rPr>
        <w:t>global commons are protected</w:t>
      </w:r>
      <w:r w:rsidRPr="00993FE6">
        <w:rPr>
          <w:rStyle w:val="StyleUnderline"/>
        </w:rPr>
        <w:t xml:space="preserve">, </w:t>
      </w:r>
      <w:r w:rsidRPr="00993FE6">
        <w:rPr>
          <w:rStyle w:val="Emphasis"/>
        </w:rPr>
        <w:t>trade is broad-based and extensive</w:t>
      </w:r>
      <w:r w:rsidRPr="00993FE6">
        <w:rPr>
          <w:rStyle w:val="StyleUnderline"/>
        </w:rPr>
        <w:t xml:space="preserve">, </w:t>
      </w:r>
      <w:r w:rsidRPr="00993FE6">
        <w:rPr>
          <w:rStyle w:val="Emphasis"/>
        </w:rPr>
        <w:t>and armed conflicts among great nations are curtailed</w:t>
      </w:r>
      <w:r w:rsidRPr="00993FE6">
        <w:rPr>
          <w:sz w:val="16"/>
        </w:rPr>
        <w:t>—</w:t>
      </w:r>
      <w:r w:rsidRPr="00993FE6">
        <w:rPr>
          <w:rStyle w:val="StyleUnderline"/>
        </w:rPr>
        <w:t xml:space="preserve">it needs to sustain not just resolve, </w:t>
      </w:r>
      <w:r w:rsidRPr="00993FE6">
        <w:rPr>
          <w:rStyle w:val="Emphasis"/>
        </w:rPr>
        <w:t>but relative power</w:t>
      </w:r>
      <w:r w:rsidRPr="00993FE6">
        <w:rPr>
          <w:sz w:val="16"/>
        </w:rPr>
        <w:t xml:space="preserve">. </w:t>
      </w:r>
      <w:r w:rsidRPr="00993FE6">
        <w:rPr>
          <w:rStyle w:val="StyleUnderline"/>
        </w:rPr>
        <w:t>That,</w:t>
      </w:r>
      <w:r w:rsidRPr="00993FE6">
        <w:rPr>
          <w:sz w:val="16"/>
        </w:rPr>
        <w:t xml:space="preserve"> in turn, </w:t>
      </w:r>
      <w:r w:rsidRPr="00993FE6">
        <w:rPr>
          <w:rStyle w:val="StyleUnderline"/>
        </w:rPr>
        <w:t>will require acknowledging the uncomfortable truth that global power and wealth are shifting at an unprecedented pace</w:t>
      </w:r>
      <w:r w:rsidRPr="00993FE6">
        <w:rPr>
          <w:sz w:val="16"/>
        </w:rPr>
        <w:t xml:space="preserve">, with profound implications. Moreover, many of the challenges America faces are exacerbated by vulnerabilities that are largely self-created, chief among them fiscal policy. Much more quickly and comprehensively than is understood, those </w:t>
      </w:r>
      <w:r w:rsidRPr="00993FE6">
        <w:rPr>
          <w:rStyle w:val="StyleUnderline"/>
        </w:rPr>
        <w:t>vulnerabilities are reducing America’s freedom of action and its ability to influence others</w:t>
      </w:r>
      <w:r w:rsidRPr="00993FE6">
        <w:rPr>
          <w:sz w:val="16"/>
        </w:rPr>
        <w:t xml:space="preserve">. </w:t>
      </w:r>
      <w:r w:rsidRPr="00993FE6">
        <w:rPr>
          <w:rStyle w:val="Emphasis"/>
        </w:rPr>
        <w:t>Preserving America’s international position will require it to restore its economic vitality and make policy choices now that pay dividends</w:t>
      </w:r>
      <w:r w:rsidRPr="00993FE6">
        <w:rPr>
          <w:sz w:val="16"/>
        </w:rPr>
        <w:t xml:space="preserve"> for decades to come. America has to prioritize and to act. Fortunately, the United States still enjoys greater freedom to determine its future than any other major power, in part because many of its problems are within its ability to address. But </w:t>
      </w:r>
      <w:r w:rsidRPr="00993FE6">
        <w:rPr>
          <w:rStyle w:val="Emphasis"/>
        </w:rPr>
        <w:t>this process of renewal must begin with analyzing America’s competitive position</w:t>
      </w:r>
      <w:r w:rsidRPr="00993FE6">
        <w:rPr>
          <w:sz w:val="16"/>
        </w:rPr>
        <w:t xml:space="preserve"> and understanding the gravity of the situation Americans face. </w:t>
      </w:r>
    </w:p>
    <w:p w:rsidR="00EB511F" w:rsidRPr="00993FE6" w:rsidRDefault="00EB511F" w:rsidP="00F269E0"/>
    <w:p w:rsidR="001F22BF" w:rsidRPr="00993FE6" w:rsidRDefault="001F22BF" w:rsidP="00F269E0"/>
    <w:p w:rsidR="00EB511F" w:rsidRPr="00993FE6" w:rsidRDefault="00EB511F" w:rsidP="00F269E0"/>
    <w:p w:rsidR="00EB511F" w:rsidRPr="00993FE6" w:rsidRDefault="00EB511F" w:rsidP="00EB511F">
      <w:pPr>
        <w:pStyle w:val="Heading4"/>
      </w:pPr>
      <w:r w:rsidRPr="00993FE6">
        <w:t>Tech innovation deters global conflict</w:t>
      </w:r>
    </w:p>
    <w:p w:rsidR="00EB511F" w:rsidRPr="00993FE6" w:rsidRDefault="00EB511F" w:rsidP="00EB511F">
      <w:r w:rsidRPr="00993FE6">
        <w:rPr>
          <w:rStyle w:val="Style13ptBold"/>
        </w:rPr>
        <w:t>Taylor 4</w:t>
      </w:r>
      <w:r w:rsidRPr="00993FE6">
        <w:t> (Mark, Professor of Political Science – Massachusetts Institute of Technology, “The Politics of Technological Change: International Relations versus Domestic Institutions”, 4-1, </w:t>
      </w:r>
      <w:hyperlink r:id="rId9" w:tgtFrame="_blank" w:history="1">
        <w:r w:rsidRPr="00993FE6">
          <w:rPr>
            <w:rStyle w:val="Hyperlink"/>
          </w:rPr>
          <w:t>http://www.scribd.com/doc/46554792/Taylor</w:t>
        </w:r>
      </w:hyperlink>
      <w:r w:rsidRPr="00993FE6">
        <w:t>)</w:t>
      </w:r>
    </w:p>
    <w:p w:rsidR="00EB511F" w:rsidRPr="00993FE6" w:rsidRDefault="00EB511F" w:rsidP="00EB511F"/>
    <w:p w:rsidR="00EB511F" w:rsidRPr="00993FE6" w:rsidRDefault="00EB511F" w:rsidP="00EB511F">
      <w:pPr>
        <w:shd w:val="clear" w:color="auto" w:fill="FFFFFF"/>
        <w:rPr>
          <w:rFonts w:cs="Arial"/>
          <w:color w:val="222222"/>
          <w:sz w:val="16"/>
          <w:szCs w:val="16"/>
        </w:rPr>
      </w:pPr>
      <w:r w:rsidRPr="00993FE6">
        <w:rPr>
          <w:rFonts w:cs="Arial"/>
          <w:color w:val="222222"/>
          <w:szCs w:val="20"/>
          <w:u w:val="single"/>
        </w:rPr>
        <w:t>Tech</w:t>
      </w:r>
      <w:r w:rsidRPr="00993FE6">
        <w:rPr>
          <w:rFonts w:cs="Arial"/>
          <w:color w:val="222222"/>
          <w:sz w:val="16"/>
          <w:szCs w:val="16"/>
        </w:rPr>
        <w:t>nological</w:t>
      </w:r>
      <w:r w:rsidRPr="00993FE6">
        <w:rPr>
          <w:rStyle w:val="apple-converted-space"/>
          <w:rFonts w:cs="Arial"/>
          <w:color w:val="222222"/>
          <w:sz w:val="16"/>
          <w:szCs w:val="16"/>
        </w:rPr>
        <w:t> </w:t>
      </w:r>
      <w:r w:rsidRPr="00993FE6">
        <w:rPr>
          <w:rFonts w:cs="Arial"/>
          <w:color w:val="222222"/>
          <w:szCs w:val="20"/>
          <w:u w:val="single"/>
        </w:rPr>
        <w:t>innovation is of central importance to the study of</w:t>
      </w:r>
      <w:r w:rsidRPr="00993FE6">
        <w:rPr>
          <w:rStyle w:val="apple-converted-space"/>
          <w:rFonts w:cs="Arial"/>
          <w:color w:val="222222"/>
          <w:sz w:val="16"/>
          <w:szCs w:val="16"/>
        </w:rPr>
        <w:t> </w:t>
      </w:r>
      <w:r w:rsidRPr="00993FE6">
        <w:rPr>
          <w:rFonts w:cs="Arial"/>
          <w:color w:val="222222"/>
          <w:sz w:val="16"/>
          <w:szCs w:val="16"/>
        </w:rPr>
        <w:t>international relations (</w:t>
      </w:r>
      <w:r w:rsidRPr="00993FE6">
        <w:rPr>
          <w:rFonts w:cs="Arial"/>
          <w:color w:val="222222"/>
          <w:szCs w:val="20"/>
          <w:u w:val="single"/>
        </w:rPr>
        <w:t>IR), affecting almost every aspect of the sub-field</w:t>
      </w:r>
      <w:r w:rsidRPr="00993FE6">
        <w:rPr>
          <w:rFonts w:cs="Arial"/>
          <w:color w:val="222222"/>
          <w:sz w:val="16"/>
          <w:szCs w:val="16"/>
        </w:rPr>
        <w:t>. 2 First and foremost,</w:t>
      </w:r>
      <w:r w:rsidRPr="00993FE6">
        <w:rPr>
          <w:rStyle w:val="apple-converted-space"/>
          <w:rFonts w:cs="Arial"/>
          <w:color w:val="222222"/>
          <w:sz w:val="16"/>
          <w:szCs w:val="16"/>
        </w:rPr>
        <w:t> </w:t>
      </w:r>
      <w:r w:rsidRPr="00993FE6">
        <w:rPr>
          <w:rFonts w:cs="Arial"/>
          <w:color w:val="222222"/>
          <w:szCs w:val="20"/>
          <w:u w:val="single"/>
        </w:rPr>
        <w:t>a nation’s technological capability has a significant effect on its economic growth, industrial might, and military prowess</w:t>
      </w:r>
      <w:r w:rsidRPr="00993FE6">
        <w:rPr>
          <w:rFonts w:cs="Arial"/>
          <w:color w:val="222222"/>
          <w:sz w:val="16"/>
          <w:szCs w:val="16"/>
        </w:rPr>
        <w:t>; therefore relative national</w:t>
      </w:r>
      <w:r w:rsidRPr="00993FE6">
        <w:rPr>
          <w:rStyle w:val="StyleUnderline"/>
        </w:rPr>
        <w:t> technological capabilities necessarily influence the balance of power between states, and hence have a role in calculations of war and</w:t>
      </w:r>
      <w:r w:rsidRPr="00993FE6">
        <w:rPr>
          <w:rFonts w:cs="Arial"/>
          <w:color w:val="222222"/>
          <w:szCs w:val="20"/>
          <w:u w:val="single"/>
        </w:rPr>
        <w:t xml:space="preserve"> alliance formation</w:t>
      </w:r>
      <w:r w:rsidRPr="00993FE6">
        <w:rPr>
          <w:rFonts w:cs="Arial"/>
          <w:color w:val="222222"/>
          <w:sz w:val="16"/>
          <w:szCs w:val="16"/>
        </w:rPr>
        <w:t>.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w:t>
      </w:r>
      <w:r w:rsidRPr="00993FE6">
        <w:rPr>
          <w:rStyle w:val="apple-converted-space"/>
          <w:rFonts w:cs="Arial"/>
          <w:color w:val="222222"/>
          <w:sz w:val="16"/>
          <w:szCs w:val="16"/>
        </w:rPr>
        <w:t> </w:t>
      </w:r>
      <w:r w:rsidRPr="00993FE6">
        <w:rPr>
          <w:rFonts w:cs="Arial"/>
          <w:color w:val="222222"/>
          <w:szCs w:val="20"/>
          <w:u w:val="single"/>
        </w:rPr>
        <w:t>a nation’s tech</w:t>
      </w:r>
      <w:r w:rsidRPr="00993FE6">
        <w:rPr>
          <w:rFonts w:cs="Arial"/>
          <w:color w:val="222222"/>
          <w:sz w:val="16"/>
          <w:szCs w:val="16"/>
        </w:rPr>
        <w:t>nological</w:t>
      </w:r>
      <w:r w:rsidRPr="00993FE6">
        <w:rPr>
          <w:rStyle w:val="apple-converted-space"/>
          <w:rFonts w:cs="Arial"/>
          <w:color w:val="222222"/>
          <w:sz w:val="16"/>
          <w:szCs w:val="16"/>
        </w:rPr>
        <w:t> </w:t>
      </w:r>
      <w:r w:rsidRPr="00993FE6">
        <w:rPr>
          <w:rFonts w:cs="Arial"/>
          <w:color w:val="222222"/>
          <w:szCs w:val="20"/>
          <w:u w:val="single"/>
        </w:rPr>
        <w:t>ability will also affect international financial flows and who has power over them</w:t>
      </w:r>
      <w:r w:rsidRPr="00993FE6">
        <w:rPr>
          <w:rFonts w:cs="Arial"/>
          <w:color w:val="222222"/>
          <w:sz w:val="16"/>
          <w:szCs w:val="16"/>
        </w:rPr>
        <w:t>. 4 Thus, in broad theoretical terms, technological change is important to the study of IR because of its overall implications for both the relative and absolute power of states. And if theory alone does not convince, then</w:t>
      </w:r>
      <w:r w:rsidRPr="00993FE6">
        <w:rPr>
          <w:rStyle w:val="apple-converted-space"/>
          <w:rFonts w:cs="Arial"/>
          <w:color w:val="222222"/>
          <w:sz w:val="16"/>
          <w:szCs w:val="16"/>
        </w:rPr>
        <w:t> </w:t>
      </w:r>
      <w:r w:rsidRPr="00993FE6">
        <w:rPr>
          <w:rStyle w:val="Emphasis"/>
        </w:rPr>
        <w:t>history also tells us that nations on the technological ascent generally experience a corresponding and dramatic change in their global stature and influence,</w:t>
      </w:r>
      <w:r w:rsidRPr="00993FE6">
        <w:rPr>
          <w:rFonts w:cs="Arial"/>
          <w:color w:val="222222"/>
          <w:sz w:val="16"/>
          <w:szCs w:val="16"/>
        </w:rPr>
        <w:t xml:space="preserve"> such as Britain during the first industrial revolution, the United States and Germany during the second industrial revolution, and Japan during the twentieth century. 5</w:t>
      </w:r>
      <w:r w:rsidRPr="00993FE6">
        <w:rPr>
          <w:rStyle w:val="apple-converted-space"/>
          <w:rFonts w:cs="Arial"/>
          <w:color w:val="222222"/>
          <w:sz w:val="16"/>
          <w:szCs w:val="16"/>
        </w:rPr>
        <w:t> </w:t>
      </w:r>
      <w:r w:rsidRPr="00993FE6">
        <w:rPr>
          <w:rFonts w:cs="Arial"/>
          <w:color w:val="222222"/>
          <w:szCs w:val="20"/>
          <w:u w:val="single"/>
        </w:rPr>
        <w:t>Conversely,</w:t>
      </w:r>
      <w:r w:rsidRPr="00993FE6">
        <w:rPr>
          <w:rStyle w:val="apple-converted-space"/>
          <w:rFonts w:cs="Arial"/>
          <w:color w:val="222222"/>
          <w:szCs w:val="20"/>
        </w:rPr>
        <w:t> </w:t>
      </w:r>
      <w:r w:rsidRPr="00993FE6">
        <w:rPr>
          <w:rStyle w:val="StyleUnderline"/>
        </w:rPr>
        <w:t>great powers which fail to maintain their place</w:t>
      </w:r>
      <w:r w:rsidRPr="00993FE6">
        <w:rPr>
          <w:rStyle w:val="apple-converted-space"/>
          <w:rFonts w:cs="Arial"/>
          <w:color w:val="222222"/>
          <w:szCs w:val="20"/>
        </w:rPr>
        <w:t> </w:t>
      </w:r>
      <w:r w:rsidRPr="00993FE6">
        <w:rPr>
          <w:rFonts w:cs="Arial"/>
          <w:color w:val="222222"/>
          <w:szCs w:val="20"/>
          <w:u w:val="single"/>
        </w:rPr>
        <w:t>at the technological frontier generally</w:t>
      </w:r>
      <w:r w:rsidRPr="00993FE6">
        <w:rPr>
          <w:rStyle w:val="apple-converted-space"/>
          <w:rFonts w:cs="Arial"/>
          <w:color w:val="222222"/>
          <w:szCs w:val="20"/>
        </w:rPr>
        <w:t> </w:t>
      </w:r>
      <w:r w:rsidRPr="00993FE6">
        <w:rPr>
          <w:rStyle w:val="StyleUnderline"/>
        </w:rPr>
        <w:t>drift and fade</w:t>
      </w:r>
      <w:r w:rsidRPr="00993FE6">
        <w:rPr>
          <w:rStyle w:val="apple-converted-space"/>
          <w:rFonts w:cs="Arial"/>
          <w:color w:val="222222"/>
          <w:szCs w:val="20"/>
        </w:rPr>
        <w:t> </w:t>
      </w:r>
      <w:r w:rsidRPr="00993FE6">
        <w:rPr>
          <w:rFonts w:cs="Arial"/>
          <w:color w:val="222222"/>
          <w:szCs w:val="20"/>
          <w:u w:val="single"/>
        </w:rPr>
        <w:t>from influence on international scene</w:t>
      </w:r>
      <w:r w:rsidRPr="00993FE6">
        <w:rPr>
          <w:rFonts w:cs="Arial"/>
          <w:color w:val="222222"/>
          <w:sz w:val="16"/>
          <w:szCs w:val="16"/>
        </w:rPr>
        <w:t>. 6 This is not to suggest that technological innovation alone determines international politics, but rather that</w:t>
      </w:r>
      <w:r w:rsidRPr="00993FE6">
        <w:rPr>
          <w:rStyle w:val="apple-converted-space"/>
          <w:rFonts w:cs="Arial"/>
          <w:color w:val="222222"/>
          <w:sz w:val="16"/>
          <w:szCs w:val="16"/>
        </w:rPr>
        <w:t> </w:t>
      </w:r>
      <w:r w:rsidRPr="00993FE6">
        <w:rPr>
          <w:rFonts w:cs="Arial"/>
          <w:color w:val="222222"/>
          <w:szCs w:val="20"/>
          <w:u w:val="single"/>
        </w:rPr>
        <w:t>shifts in both relative and absolute tech</w:t>
      </w:r>
      <w:r w:rsidRPr="00993FE6">
        <w:rPr>
          <w:rFonts w:cs="Arial"/>
          <w:color w:val="222222"/>
          <w:sz w:val="16"/>
          <w:szCs w:val="16"/>
        </w:rPr>
        <w:t>nological</w:t>
      </w:r>
      <w:r w:rsidRPr="00993FE6">
        <w:rPr>
          <w:rStyle w:val="apple-converted-space"/>
          <w:rFonts w:cs="Arial"/>
          <w:color w:val="222222"/>
          <w:sz w:val="16"/>
          <w:szCs w:val="16"/>
        </w:rPr>
        <w:t> </w:t>
      </w:r>
      <w:r w:rsidRPr="00993FE6">
        <w:rPr>
          <w:rFonts w:cs="Arial"/>
          <w:color w:val="222222"/>
          <w:szCs w:val="20"/>
          <w:u w:val="single"/>
        </w:rPr>
        <w:t>capability have a major impact on</w:t>
      </w:r>
      <w:r w:rsidRPr="00993FE6">
        <w:rPr>
          <w:rStyle w:val="apple-converted-space"/>
          <w:rFonts w:cs="Arial"/>
          <w:color w:val="222222"/>
          <w:szCs w:val="20"/>
        </w:rPr>
        <w:t> </w:t>
      </w:r>
      <w:r w:rsidRPr="00993FE6">
        <w:rPr>
          <w:rFonts w:cs="Arial"/>
          <w:color w:val="222222"/>
          <w:szCs w:val="20"/>
          <w:u w:val="single"/>
          <w:bdr w:val="single" w:sz="8" w:space="0" w:color="auto" w:frame="1"/>
        </w:rPr>
        <w:t>i</w:t>
      </w:r>
      <w:r w:rsidRPr="00993FE6">
        <w:rPr>
          <w:rFonts w:cs="Arial"/>
          <w:color w:val="222222"/>
          <w:sz w:val="16"/>
          <w:szCs w:val="16"/>
        </w:rPr>
        <w:t>nternational</w:t>
      </w:r>
      <w:r w:rsidRPr="00993FE6">
        <w:rPr>
          <w:rStyle w:val="apple-converted-space"/>
          <w:rFonts w:cs="Arial"/>
          <w:color w:val="222222"/>
          <w:sz w:val="16"/>
          <w:szCs w:val="16"/>
        </w:rPr>
        <w:t> </w:t>
      </w:r>
      <w:r w:rsidRPr="00993FE6">
        <w:rPr>
          <w:rFonts w:cs="Arial"/>
          <w:color w:val="222222"/>
          <w:szCs w:val="20"/>
          <w:u w:val="single"/>
          <w:bdr w:val="single" w:sz="8" w:space="0" w:color="auto" w:frame="1"/>
        </w:rPr>
        <w:t>r</w:t>
      </w:r>
      <w:r w:rsidRPr="00993FE6">
        <w:rPr>
          <w:rFonts w:cs="Arial"/>
          <w:color w:val="222222"/>
          <w:sz w:val="16"/>
          <w:szCs w:val="16"/>
        </w:rPr>
        <w:t>elations, and therefore need to be better understood by IR scholars. Indeed,</w:t>
      </w:r>
      <w:r w:rsidRPr="00993FE6">
        <w:rPr>
          <w:rStyle w:val="apple-converted-space"/>
          <w:rFonts w:cs="Arial"/>
          <w:color w:val="222222"/>
          <w:sz w:val="16"/>
          <w:szCs w:val="16"/>
        </w:rPr>
        <w:t> </w:t>
      </w:r>
      <w:r w:rsidRPr="00993FE6">
        <w:rPr>
          <w:rFonts w:cs="Arial"/>
          <w:color w:val="222222"/>
          <w:szCs w:val="20"/>
          <w:u w:val="single"/>
        </w:rPr>
        <w:t>the importance of tech</w:t>
      </w:r>
      <w:r w:rsidRPr="00993FE6">
        <w:rPr>
          <w:rFonts w:cs="Arial"/>
          <w:color w:val="222222"/>
          <w:sz w:val="16"/>
          <w:szCs w:val="16"/>
        </w:rPr>
        <w:t>nological</w:t>
      </w:r>
      <w:r w:rsidRPr="00993FE6">
        <w:rPr>
          <w:rStyle w:val="apple-converted-space"/>
          <w:rFonts w:cs="Arial"/>
          <w:color w:val="222222"/>
          <w:sz w:val="16"/>
          <w:szCs w:val="16"/>
        </w:rPr>
        <w:t> </w:t>
      </w:r>
      <w:r w:rsidRPr="00993FE6">
        <w:rPr>
          <w:rFonts w:cs="Arial"/>
          <w:color w:val="222222"/>
          <w:szCs w:val="20"/>
          <w:u w:val="single"/>
        </w:rPr>
        <w:t>innovation to international relations is seldom disputed by IR theorists</w:t>
      </w:r>
      <w:r w:rsidRPr="00993FE6">
        <w:rPr>
          <w:rFonts w:cs="Arial"/>
          <w:color w:val="222222"/>
          <w:sz w:val="16"/>
          <w:szCs w:val="16"/>
        </w:rPr>
        <w:t>.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w:t>
      </w:r>
      <w:r w:rsidRPr="00993FE6">
        <w:rPr>
          <w:rStyle w:val="apple-converted-space"/>
          <w:rFonts w:cs="Arial"/>
          <w:color w:val="222222"/>
          <w:sz w:val="16"/>
          <w:szCs w:val="16"/>
        </w:rPr>
        <w:t> </w:t>
      </w:r>
      <w:r w:rsidRPr="00993FE6">
        <w:rPr>
          <w:rStyle w:val="StyleUnderline"/>
        </w:rPr>
        <w:t>technology is the very cornerstone of great power domination, and its transfer the main vehicle by which war and change occur in world politics</w:t>
      </w:r>
      <w:r w:rsidRPr="00993FE6">
        <w:rPr>
          <w:rFonts w:cs="Arial"/>
          <w:color w:val="222222"/>
          <w:sz w:val="16"/>
          <w:szCs w:val="16"/>
        </w:rPr>
        <w:t>. 8 Jervis tells us that</w:t>
      </w:r>
      <w:r w:rsidRPr="00993FE6">
        <w:rPr>
          <w:rStyle w:val="apple-converted-space"/>
          <w:rFonts w:cs="Arial"/>
          <w:color w:val="222222"/>
          <w:sz w:val="16"/>
          <w:szCs w:val="16"/>
        </w:rPr>
        <w:t> </w:t>
      </w:r>
      <w:r w:rsidRPr="00993FE6">
        <w:rPr>
          <w:rStyle w:val="StyleUnderline"/>
        </w:rPr>
        <w:t>the balance of offensive and defensive military technology</w:t>
      </w:r>
      <w:r w:rsidRPr="00993FE6">
        <w:rPr>
          <w:rStyle w:val="apple-converted-space"/>
          <w:rFonts w:cs="Arial"/>
          <w:color w:val="222222"/>
          <w:szCs w:val="20"/>
        </w:rPr>
        <w:t> </w:t>
      </w:r>
      <w:r w:rsidRPr="00993FE6">
        <w:rPr>
          <w:rStyle w:val="StyleUnderline"/>
        </w:rPr>
        <w:t>affects the incentives for war.</w:t>
      </w:r>
      <w:r w:rsidRPr="00993FE6">
        <w:rPr>
          <w:rStyle w:val="apple-converted-space"/>
          <w:rFonts w:cs="Arial"/>
          <w:color w:val="222222"/>
          <w:sz w:val="16"/>
          <w:szCs w:val="16"/>
        </w:rPr>
        <w:t> </w:t>
      </w:r>
      <w:r w:rsidRPr="00993FE6">
        <w:rPr>
          <w:rFonts w:cs="Arial"/>
          <w:color w:val="222222"/>
          <w:sz w:val="16"/>
          <w:szCs w:val="16"/>
        </w:rPr>
        <w:t>9 Walt agrees, arguing that</w:t>
      </w:r>
      <w:r w:rsidRPr="00993FE6">
        <w:rPr>
          <w:rStyle w:val="apple-converted-space"/>
          <w:rFonts w:cs="Arial"/>
          <w:color w:val="222222"/>
          <w:sz w:val="16"/>
          <w:szCs w:val="16"/>
        </w:rPr>
        <w:t> </w:t>
      </w:r>
      <w:r w:rsidRPr="00993FE6">
        <w:rPr>
          <w:rFonts w:cs="Arial"/>
          <w:color w:val="222222"/>
          <w:szCs w:val="20"/>
          <w:u w:val="single"/>
        </w:rPr>
        <w:t>tech</w:t>
      </w:r>
      <w:r w:rsidRPr="00993FE6">
        <w:rPr>
          <w:rFonts w:cs="Arial"/>
          <w:color w:val="222222"/>
          <w:sz w:val="16"/>
          <w:szCs w:val="16"/>
        </w:rPr>
        <w:t>nological</w:t>
      </w:r>
      <w:r w:rsidRPr="00993FE6">
        <w:rPr>
          <w:rStyle w:val="apple-converted-space"/>
          <w:rFonts w:cs="Arial"/>
          <w:color w:val="222222"/>
          <w:sz w:val="16"/>
          <w:szCs w:val="16"/>
        </w:rPr>
        <w:t> </w:t>
      </w:r>
      <w:r w:rsidRPr="00993FE6">
        <w:rPr>
          <w:rFonts w:cs="Arial"/>
          <w:color w:val="222222"/>
          <w:szCs w:val="20"/>
          <w:u w:val="single"/>
        </w:rPr>
        <w:t>change can alter a state’s aggregate power, and thereby affect both alliance formation and the international balance of threats</w:t>
      </w:r>
      <w:r w:rsidRPr="00993FE6">
        <w:rPr>
          <w:rFonts w:cs="Arial"/>
          <w:color w:val="222222"/>
          <w:sz w:val="16"/>
          <w:szCs w:val="16"/>
        </w:rPr>
        <w:t>. 10 Liberals are less directly concerned with technological change, but they must admit that by raising or lowering the costs of using force, technological progress affects the rational attractiveness of international cooperation and regimes. 11</w:t>
      </w:r>
      <w:r w:rsidRPr="00993FE6">
        <w:rPr>
          <w:rStyle w:val="apple-converted-space"/>
          <w:rFonts w:cs="Arial"/>
          <w:color w:val="222222"/>
          <w:sz w:val="16"/>
          <w:szCs w:val="16"/>
        </w:rPr>
        <w:t> </w:t>
      </w:r>
      <w:r w:rsidRPr="00993FE6">
        <w:rPr>
          <w:rFonts w:cs="Arial"/>
          <w:color w:val="222222"/>
          <w:szCs w:val="20"/>
          <w:u w:val="single"/>
        </w:rPr>
        <w:t>Tech</w:t>
      </w:r>
      <w:r w:rsidRPr="00993FE6">
        <w:rPr>
          <w:rFonts w:cs="Arial"/>
          <w:color w:val="222222"/>
          <w:sz w:val="16"/>
          <w:szCs w:val="16"/>
        </w:rPr>
        <w:t>nology also</w:t>
      </w:r>
      <w:r w:rsidRPr="00993FE6">
        <w:rPr>
          <w:rStyle w:val="apple-converted-space"/>
          <w:rFonts w:cs="Arial"/>
          <w:color w:val="222222"/>
          <w:sz w:val="16"/>
          <w:szCs w:val="16"/>
        </w:rPr>
        <w:t> </w:t>
      </w:r>
      <w:r w:rsidRPr="00993FE6">
        <w:rPr>
          <w:rFonts w:cs="Arial"/>
          <w:color w:val="222222"/>
          <w:szCs w:val="20"/>
          <w:u w:val="single"/>
        </w:rPr>
        <w:t>lowers information &amp; transactions costs and thus</w:t>
      </w:r>
      <w:r w:rsidRPr="00993FE6">
        <w:rPr>
          <w:rStyle w:val="apple-converted-space"/>
          <w:rFonts w:cs="Arial"/>
          <w:color w:val="222222"/>
          <w:szCs w:val="20"/>
        </w:rPr>
        <w:t> </w:t>
      </w:r>
      <w:r w:rsidRPr="00993FE6">
        <w:rPr>
          <w:rFonts w:cs="Arial"/>
          <w:b/>
          <w:bCs/>
          <w:color w:val="222222"/>
          <w:szCs w:val="20"/>
          <w:u w:val="single"/>
        </w:rPr>
        <w:t>increases the applicability of international institutions</w:t>
      </w:r>
      <w:r w:rsidRPr="00993FE6">
        <w:rPr>
          <w:rFonts w:cs="Arial"/>
          <w:color w:val="222222"/>
          <w:sz w:val="16"/>
          <w:szCs w:val="16"/>
        </w:rPr>
        <w:t xml:space="preserve">, a cornerstone of Liberal IR theory. 12 And in fostering flows of trade, finance, and information, technological change can lead to Keohane’s interdependence 13 or Thomas Friedman et </w:t>
      </w:r>
      <w:proofErr w:type="spellStart"/>
      <w:r w:rsidRPr="00993FE6">
        <w:rPr>
          <w:rFonts w:cs="Arial"/>
          <w:color w:val="222222"/>
          <w:sz w:val="16"/>
          <w:szCs w:val="16"/>
        </w:rPr>
        <w:t>al’s</w:t>
      </w:r>
      <w:proofErr w:type="spellEnd"/>
      <w:r w:rsidRPr="00993FE6">
        <w:rPr>
          <w:rFonts w:cs="Arial"/>
          <w:color w:val="222222"/>
          <w:sz w:val="16"/>
          <w:szCs w:val="16"/>
        </w:rPr>
        <w:t xml:space="preserve"> globalization. 14 Meanwhile, over at the “third debate”,</w:t>
      </w:r>
      <w:r w:rsidRPr="00993FE6">
        <w:rPr>
          <w:rStyle w:val="apple-converted-space"/>
          <w:rFonts w:cs="Arial"/>
          <w:color w:val="222222"/>
          <w:sz w:val="16"/>
          <w:szCs w:val="16"/>
        </w:rPr>
        <w:t> </w:t>
      </w:r>
      <w:r w:rsidRPr="00993FE6">
        <w:rPr>
          <w:rFonts w:cs="Arial"/>
          <w:color w:val="222222"/>
          <w:szCs w:val="20"/>
          <w:u w:val="single"/>
        </w:rPr>
        <w:t>Constructivists cover the causal spectrum on the issue</w:t>
      </w:r>
      <w:r w:rsidRPr="00993FE6">
        <w:rPr>
          <w:rFonts w:cs="Arial"/>
          <w:color w:val="222222"/>
          <w:sz w:val="16"/>
          <w:szCs w:val="16"/>
        </w:rPr>
        <w:t xml:space="preserve">, from </w:t>
      </w:r>
      <w:proofErr w:type="spellStart"/>
      <w:r w:rsidRPr="00993FE6">
        <w:rPr>
          <w:rFonts w:cs="Arial"/>
          <w:color w:val="222222"/>
          <w:sz w:val="16"/>
          <w:szCs w:val="16"/>
        </w:rPr>
        <w:t>Katzenstein’s</w:t>
      </w:r>
      <w:proofErr w:type="spellEnd"/>
      <w:r w:rsidRPr="00993FE6">
        <w:rPr>
          <w:rFonts w:cs="Arial"/>
          <w:color w:val="222222"/>
          <w:sz w:val="16"/>
          <w:szCs w:val="16"/>
        </w:rPr>
        <w:t xml:space="preserve"> “cultural norms” which shape security concerns and thereby affect technological innovation; 15</w:t>
      </w:r>
      <w:r w:rsidRPr="00993FE6">
        <w:rPr>
          <w:rStyle w:val="apple-converted-space"/>
          <w:rFonts w:cs="Arial"/>
          <w:color w:val="222222"/>
          <w:sz w:val="16"/>
          <w:szCs w:val="16"/>
        </w:rPr>
        <w:t> </w:t>
      </w:r>
      <w:r w:rsidRPr="00993FE6">
        <w:rPr>
          <w:rFonts w:cs="Arial"/>
          <w:color w:val="222222"/>
          <w:szCs w:val="20"/>
          <w:u w:val="single"/>
        </w:rPr>
        <w:t>to Wendt’s</w:t>
      </w:r>
      <w:r w:rsidRPr="00993FE6">
        <w:rPr>
          <w:rStyle w:val="apple-converted-space"/>
          <w:rFonts w:cs="Arial"/>
          <w:color w:val="222222"/>
          <w:sz w:val="16"/>
          <w:szCs w:val="16"/>
        </w:rPr>
        <w:t> </w:t>
      </w:r>
      <w:r w:rsidRPr="00993FE6">
        <w:rPr>
          <w:rFonts w:cs="Arial"/>
          <w:color w:val="222222"/>
          <w:sz w:val="16"/>
          <w:szCs w:val="16"/>
        </w:rPr>
        <w:t>“stripped down technological determinism” in which</w:t>
      </w:r>
      <w:r w:rsidRPr="00993FE6">
        <w:rPr>
          <w:rStyle w:val="apple-converted-space"/>
          <w:rFonts w:cs="Arial"/>
          <w:color w:val="222222"/>
          <w:sz w:val="16"/>
          <w:szCs w:val="16"/>
        </w:rPr>
        <w:t> </w:t>
      </w:r>
      <w:proofErr w:type="spellStart"/>
      <w:r w:rsidRPr="00993FE6">
        <w:rPr>
          <w:rFonts w:cs="Arial"/>
          <w:color w:val="222222"/>
          <w:szCs w:val="20"/>
          <w:u w:val="single"/>
        </w:rPr>
        <w:t>tech</w:t>
      </w:r>
      <w:r w:rsidRPr="00993FE6">
        <w:rPr>
          <w:rFonts w:cs="Arial"/>
          <w:color w:val="222222"/>
          <w:sz w:val="16"/>
          <w:szCs w:val="16"/>
        </w:rPr>
        <w:t>nology</w:t>
      </w:r>
      <w:r w:rsidRPr="00993FE6">
        <w:rPr>
          <w:rFonts w:cs="Arial"/>
          <w:color w:val="222222"/>
          <w:szCs w:val="20"/>
          <w:u w:val="single"/>
        </w:rPr>
        <w:t>inevitably</w:t>
      </w:r>
      <w:proofErr w:type="spellEnd"/>
      <w:r w:rsidRPr="00993FE6">
        <w:rPr>
          <w:rFonts w:cs="Arial"/>
          <w:color w:val="222222"/>
          <w:szCs w:val="20"/>
          <w:u w:val="single"/>
        </w:rPr>
        <w:t xml:space="preserve"> drives nations to form a world state</w:t>
      </w:r>
      <w:r w:rsidRPr="00993FE6">
        <w:rPr>
          <w:rFonts w:cs="Arial"/>
          <w:color w:val="222222"/>
          <w:sz w:val="16"/>
          <w:szCs w:val="16"/>
        </w:rPr>
        <w:t>. 16 However</w:t>
      </w:r>
      <w:r w:rsidRPr="00993FE6">
        <w:rPr>
          <w:rStyle w:val="apple-converted-space"/>
          <w:rFonts w:cs="Arial"/>
          <w:color w:val="222222"/>
          <w:sz w:val="16"/>
          <w:szCs w:val="16"/>
        </w:rPr>
        <w:t> </w:t>
      </w:r>
      <w:r w:rsidRPr="00993FE6">
        <w:rPr>
          <w:rFonts w:cs="Arial"/>
          <w:b/>
          <w:bCs/>
          <w:color w:val="222222"/>
          <w:szCs w:val="20"/>
          <w:u w:val="single"/>
        </w:rPr>
        <w:t>most Constructivists seem to favor Wendt, arguing that new technology changes people’s identities within society</w:t>
      </w:r>
      <w:r w:rsidRPr="00993FE6">
        <w:rPr>
          <w:rFonts w:cs="Arial"/>
          <w:color w:val="222222"/>
          <w:sz w:val="16"/>
          <w:szCs w:val="16"/>
        </w:rPr>
        <w:t>, and sometimes even creates new cross-national constituencies,</w:t>
      </w:r>
      <w:r w:rsidRPr="00993FE6">
        <w:rPr>
          <w:rStyle w:val="apple-converted-space"/>
          <w:rFonts w:cs="Arial"/>
          <w:color w:val="222222"/>
          <w:sz w:val="16"/>
          <w:szCs w:val="16"/>
        </w:rPr>
        <w:t> </w:t>
      </w:r>
      <w:r w:rsidRPr="00993FE6">
        <w:rPr>
          <w:rFonts w:cs="Arial"/>
          <w:color w:val="222222"/>
          <w:szCs w:val="20"/>
          <w:u w:val="single"/>
        </w:rPr>
        <w:t>thereby affecting international politics.</w:t>
      </w:r>
      <w:r w:rsidRPr="00993FE6">
        <w:rPr>
          <w:rStyle w:val="apple-converted-space"/>
          <w:rFonts w:cs="Arial"/>
          <w:color w:val="222222"/>
          <w:sz w:val="16"/>
          <w:szCs w:val="16"/>
        </w:rPr>
        <w:t> </w:t>
      </w:r>
      <w:r w:rsidRPr="00993FE6">
        <w:rPr>
          <w:rFonts w:cs="Arial"/>
          <w:color w:val="222222"/>
          <w:sz w:val="16"/>
          <w:szCs w:val="16"/>
        </w:rPr>
        <w:t xml:space="preserve">17 Of </w:t>
      </w:r>
      <w:proofErr w:type="spellStart"/>
      <w:proofErr w:type="gramStart"/>
      <w:r w:rsidRPr="00993FE6">
        <w:rPr>
          <w:rFonts w:cs="Arial"/>
          <w:color w:val="222222"/>
          <w:sz w:val="16"/>
          <w:szCs w:val="16"/>
        </w:rPr>
        <w:t>course,</w:t>
      </w:r>
      <w:r w:rsidRPr="00993FE6">
        <w:rPr>
          <w:rFonts w:cs="Arial"/>
          <w:color w:val="222222"/>
          <w:szCs w:val="20"/>
          <w:u w:val="single"/>
        </w:rPr>
        <w:t>Marxists</w:t>
      </w:r>
      <w:proofErr w:type="spellEnd"/>
      <w:proofErr w:type="gramEnd"/>
      <w:r w:rsidRPr="00993FE6">
        <w:rPr>
          <w:rFonts w:cs="Arial"/>
          <w:color w:val="222222"/>
          <w:szCs w:val="20"/>
          <w:u w:val="single"/>
        </w:rPr>
        <w:t xml:space="preserve"> tend to see technology as determining all social relations and the entire course of history,</w:t>
      </w:r>
      <w:r w:rsidRPr="00993FE6">
        <w:rPr>
          <w:rStyle w:val="apple-converted-space"/>
          <w:rFonts w:cs="Arial"/>
          <w:color w:val="222222"/>
          <w:sz w:val="16"/>
          <w:szCs w:val="16"/>
        </w:rPr>
        <w:t> </w:t>
      </w:r>
      <w:r w:rsidRPr="00993FE6">
        <w:rPr>
          <w:rFonts w:cs="Arial"/>
          <w:color w:val="222222"/>
          <w:sz w:val="16"/>
          <w:szCs w:val="16"/>
        </w:rPr>
        <w:t>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1F22BF" w:rsidRPr="00993FE6" w:rsidRDefault="001F22BF" w:rsidP="00F269E0"/>
    <w:p w:rsidR="00EB511F" w:rsidRPr="00993FE6" w:rsidRDefault="00EB511F" w:rsidP="00F269E0"/>
    <w:p w:rsidR="00EB511F" w:rsidRPr="00993FE6" w:rsidRDefault="00EB511F" w:rsidP="00EB511F">
      <w:pPr>
        <w:pStyle w:val="Heading4"/>
      </w:pPr>
      <w:r w:rsidRPr="00993FE6">
        <w:t>Decline of relative economic power triggers great power war and undermines the international order</w:t>
      </w:r>
    </w:p>
    <w:p w:rsidR="00EB511F" w:rsidRPr="00993FE6" w:rsidRDefault="00EB511F" w:rsidP="00EB511F">
      <w:proofErr w:type="spellStart"/>
      <w:r w:rsidRPr="00993FE6">
        <w:rPr>
          <w:rStyle w:val="Style13ptBold"/>
        </w:rPr>
        <w:t>Khalilzad</w:t>
      </w:r>
      <w:proofErr w:type="spellEnd"/>
      <w:r w:rsidRPr="00993FE6">
        <w:rPr>
          <w:rStyle w:val="Style13ptBold"/>
        </w:rPr>
        <w:t xml:space="preserve"> 11</w:t>
      </w:r>
      <w:r w:rsidRPr="00993FE6">
        <w:t xml:space="preserve"> (</w:t>
      </w:r>
      <w:proofErr w:type="spellStart"/>
      <w:r w:rsidRPr="00993FE6">
        <w:t>Zalmay</w:t>
      </w:r>
      <w:proofErr w:type="spellEnd"/>
      <w:r w:rsidRPr="00993FE6">
        <w:t xml:space="preserve">, former consultant @ RAND and US Ambassador to the UN, 'The Economy and National Security," 2/8, </w:t>
      </w:r>
      <w:hyperlink r:id="rId10" w:history="1">
        <w:r w:rsidRPr="00993FE6">
          <w:rPr>
            <w:rStyle w:val="Hyperlink"/>
          </w:rPr>
          <w:t>http://www.nationalreview.com/node/259024/print</w:t>
        </w:r>
      </w:hyperlink>
      <w:r w:rsidRPr="00993FE6">
        <w:t>)</w:t>
      </w:r>
    </w:p>
    <w:p w:rsidR="00EB511F" w:rsidRPr="00993FE6" w:rsidRDefault="00EB511F" w:rsidP="00EB511F"/>
    <w:p w:rsidR="00EB511F" w:rsidRPr="00993FE6" w:rsidRDefault="00EB511F" w:rsidP="00EB511F">
      <w:pPr>
        <w:rPr>
          <w:rStyle w:val="Emphasis"/>
        </w:rPr>
      </w:pPr>
      <w:r w:rsidRPr="00993FE6">
        <w:rPr>
          <w:sz w:val="16"/>
        </w:rPr>
        <w:t xml:space="preserve">We face this domestic challenge while </w:t>
      </w:r>
      <w:r w:rsidRPr="00993FE6">
        <w:rPr>
          <w:rStyle w:val="StyleUnderline"/>
        </w:rPr>
        <w:t>other major powers are experiencing rapid economic growth</w:t>
      </w:r>
      <w:r w:rsidRPr="00993FE6">
        <w:rPr>
          <w:sz w:val="16"/>
        </w:rPr>
        <w:t xml:space="preserve">. Even though countries such as China, India, and Brazil have profound political, social, demographic, and economic problems, </w:t>
      </w:r>
      <w:r w:rsidRPr="00993FE6">
        <w:rPr>
          <w:rStyle w:val="StyleUnderline"/>
        </w:rPr>
        <w:t xml:space="preserve">their economies are growing faster than ours, and this </w:t>
      </w:r>
      <w:r w:rsidRPr="00993FE6">
        <w:rPr>
          <w:rStyle w:val="Emphasis"/>
        </w:rPr>
        <w:t>could alter the global distribution of power</w:t>
      </w:r>
      <w:r w:rsidRPr="00993FE6">
        <w:rPr>
          <w:sz w:val="16"/>
        </w:rPr>
        <w:t xml:space="preserve">. These trends could in the long term produce a multi-polar world. </w:t>
      </w:r>
      <w:r w:rsidRPr="00993FE6">
        <w:rPr>
          <w:rStyle w:val="StyleUnderline"/>
        </w:rPr>
        <w:t xml:space="preserve">If U.S. policymakers fail to act and other powers continue to grow, it is not a </w:t>
      </w:r>
      <w:r w:rsidRPr="00993FE6">
        <w:rPr>
          <w:rStyle w:val="Emphasis"/>
        </w:rPr>
        <w:t>question of whether but when</w:t>
      </w:r>
      <w:r w:rsidRPr="00993FE6">
        <w:rPr>
          <w:rStyle w:val="StyleUnderline"/>
        </w:rPr>
        <w:t xml:space="preserve"> a new international order will emerge</w:t>
      </w:r>
      <w:r w:rsidRPr="00993FE6">
        <w:rPr>
          <w:sz w:val="16"/>
        </w:rPr>
        <w:t xml:space="preserve">. </w:t>
      </w:r>
      <w:r w:rsidRPr="00993FE6">
        <w:rPr>
          <w:rStyle w:val="StyleUnderline"/>
        </w:rPr>
        <w:t>The closing of the gap</w:t>
      </w:r>
      <w:r w:rsidRPr="00993FE6">
        <w:rPr>
          <w:sz w:val="16"/>
        </w:rPr>
        <w:t xml:space="preserve"> between the United States and its rivals </w:t>
      </w:r>
      <w:r w:rsidRPr="00993FE6">
        <w:rPr>
          <w:rStyle w:val="StyleUnderline"/>
        </w:rPr>
        <w:t>could intensify geopolitical competition among major powers</w:t>
      </w:r>
      <w:r w:rsidRPr="00993FE6">
        <w:rPr>
          <w:sz w:val="16"/>
        </w:rPr>
        <w:t xml:space="preserve">, increase incentives for local powers to play major powers against one another, </w:t>
      </w:r>
      <w:r w:rsidRPr="00993FE6">
        <w:rPr>
          <w:rStyle w:val="StyleUnderline"/>
        </w:rPr>
        <w:t>and undercut our will to preclude or respond to international crises</w:t>
      </w:r>
      <w:r w:rsidRPr="00993FE6">
        <w:rPr>
          <w:sz w:val="16"/>
        </w:rPr>
        <w:t xml:space="preserve"> because of the higher risk of escalation. </w:t>
      </w:r>
      <w:r w:rsidRPr="00993FE6">
        <w:rPr>
          <w:rStyle w:val="StyleUnderline"/>
        </w:rPr>
        <w:t>The stakes are high</w:t>
      </w:r>
      <w:r w:rsidRPr="00993FE6">
        <w:rPr>
          <w:sz w:val="16"/>
        </w:rPr>
        <w:t xml:space="preserve">. In modern history, the longest period of peace among the great powers has been the era of U.S. leadership. By contrast, </w:t>
      </w:r>
      <w:r w:rsidRPr="00993FE6">
        <w:rPr>
          <w:rStyle w:val="StyleUnderline"/>
        </w:rPr>
        <w:t xml:space="preserve">multi-polar systems have been unstable, with their competitive dynamics resulting in frequent crises and </w:t>
      </w:r>
      <w:r w:rsidRPr="00993FE6">
        <w:rPr>
          <w:rStyle w:val="Emphasis"/>
        </w:rPr>
        <w:t>major wars among the great powers</w:t>
      </w:r>
      <w:r w:rsidRPr="00993FE6">
        <w:rPr>
          <w:sz w:val="16"/>
        </w:rPr>
        <w:t xml:space="preserve">. Failures of multi-polar international systems produced both world wars. American retrenchment could have devastating consequences. Without an American security blanket, </w:t>
      </w:r>
      <w:r w:rsidRPr="00993FE6">
        <w:rPr>
          <w:rStyle w:val="StyleUnderline"/>
        </w:rPr>
        <w:t>regional powers could rearm</w:t>
      </w:r>
      <w:r w:rsidRPr="00993FE6">
        <w:rPr>
          <w:sz w:val="16"/>
        </w:rPr>
        <w:t xml:space="preserve"> in an attempt to balance against emerging threats. Under this scenario, </w:t>
      </w:r>
      <w:r w:rsidRPr="00993FE6">
        <w:rPr>
          <w:rStyle w:val="StyleUnderline"/>
        </w:rPr>
        <w:t>there would be a heightened possibility of arms races, miscalculation, or</w:t>
      </w:r>
      <w:r w:rsidRPr="00993FE6">
        <w:rPr>
          <w:sz w:val="16"/>
        </w:rPr>
        <w:t xml:space="preserve"> other crises spiraling into </w:t>
      </w:r>
      <w:r w:rsidRPr="00993FE6">
        <w:rPr>
          <w:rStyle w:val="Emphasis"/>
        </w:rPr>
        <w:t>all-out conflict.</w:t>
      </w:r>
      <w:r w:rsidRPr="00993FE6">
        <w:rPr>
          <w:sz w:val="16"/>
        </w:rPr>
        <w:t xml:space="preserve"> Alternatively, in seeking to accommodate the stronger powers, weaker powers may shift their geopolitical posture away from the United States. Either way, </w:t>
      </w:r>
      <w:r w:rsidRPr="00993FE6">
        <w:rPr>
          <w:rStyle w:val="StyleUnderline"/>
        </w:rPr>
        <w:t>hostile states would be emboldened to make aggressive moves</w:t>
      </w:r>
      <w:r w:rsidRPr="00993FE6">
        <w:rPr>
          <w:sz w:val="16"/>
        </w:rPr>
        <w:t xml:space="preserve">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the United States must focus on restoring its economic and fiscal condition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993FE6">
        <w:rPr>
          <w:rStyle w:val="StyleUnderline"/>
        </w:rPr>
        <w:t>a stable economic and financial condition at home has enabled America to have an expansive role in the world</w:t>
      </w:r>
      <w:r w:rsidRPr="00993FE6">
        <w:rPr>
          <w:sz w:val="16"/>
        </w:rPr>
        <w:t xml:space="preserve">. Today </w:t>
      </w:r>
      <w:r w:rsidRPr="00993FE6">
        <w:rPr>
          <w:rStyle w:val="StyleUnderline"/>
        </w:rPr>
        <w:t>we can no longer take this for granted</w:t>
      </w:r>
      <w:r w:rsidRPr="00993FE6">
        <w:rPr>
          <w:sz w:val="16"/>
        </w:rPr>
        <w:t xml:space="preserve">. </w:t>
      </w:r>
      <w:r w:rsidRPr="00993FE6">
        <w:rPr>
          <w:rStyle w:val="StyleUnderline"/>
        </w:rPr>
        <w:t xml:space="preserve">Unless we get our economic house in order, there is a risk that domestic stagnation in combination with the rise of rival powers will </w:t>
      </w:r>
      <w:r w:rsidRPr="00993FE6">
        <w:rPr>
          <w:rStyle w:val="Emphasis"/>
        </w:rPr>
        <w:t>undermine our ability to deal with growing international problems</w:t>
      </w:r>
      <w:r w:rsidRPr="00993FE6">
        <w:rPr>
          <w:sz w:val="16"/>
        </w:rPr>
        <w:t xml:space="preserve">. </w:t>
      </w:r>
      <w:r w:rsidRPr="00993FE6">
        <w:rPr>
          <w:rStyle w:val="Emphasis"/>
        </w:rPr>
        <w:t>Regional hegemons in Asia could seize the moment, leading the world toward a new, dangerous era of multi-polarity.</w:t>
      </w:r>
    </w:p>
    <w:p w:rsidR="00EB511F" w:rsidRPr="00993FE6" w:rsidRDefault="00EB511F" w:rsidP="00F269E0"/>
    <w:p w:rsidR="00EB511F" w:rsidRPr="00993FE6" w:rsidRDefault="00EB511F" w:rsidP="00F269E0"/>
    <w:p w:rsidR="00EB511F" w:rsidRPr="00993FE6" w:rsidRDefault="00EB511F" w:rsidP="00EB511F">
      <w:pPr>
        <w:pStyle w:val="Heading4"/>
      </w:pPr>
      <w:r w:rsidRPr="00993FE6">
        <w:t xml:space="preserve">US superiority is key to deter great-power wars, contain </w:t>
      </w:r>
      <w:proofErr w:type="spellStart"/>
      <w:r w:rsidRPr="00993FE6">
        <w:t>prolif</w:t>
      </w:r>
      <w:proofErr w:type="spellEnd"/>
      <w:r w:rsidRPr="00993FE6">
        <w:t xml:space="preserve">, and beat terrorists. </w:t>
      </w:r>
    </w:p>
    <w:p w:rsidR="00EB511F" w:rsidRPr="00993FE6" w:rsidRDefault="00EB511F" w:rsidP="00EB511F">
      <w:r w:rsidRPr="00993FE6">
        <w:t xml:space="preserve">Hal </w:t>
      </w:r>
      <w:r w:rsidRPr="00993FE6">
        <w:rPr>
          <w:rStyle w:val="Style13ptBold"/>
        </w:rPr>
        <w:t>BRANDS AND</w:t>
      </w:r>
      <w:r w:rsidRPr="00993FE6">
        <w:t xml:space="preserve"> Eric </w:t>
      </w:r>
      <w:r w:rsidRPr="00993FE6">
        <w:rPr>
          <w:rStyle w:val="Style13ptBold"/>
        </w:rPr>
        <w:t>EDELMAN 17</w:t>
      </w:r>
      <w:r w:rsidRPr="00993FE6">
        <w:t xml:space="preserve">. *Distinguished Professor of Global Affairs, John Hopkins. **Counselor, Center for Strategic and Budgetary Assessment. “Toward Strategic Solvency: The Crisis of American Military Primacy and the Search for Strategic Solvency.” </w:t>
      </w:r>
      <w:r w:rsidRPr="00993FE6">
        <w:rPr>
          <w:i/>
        </w:rPr>
        <w:t>Parameters</w:t>
      </w:r>
      <w:r w:rsidRPr="00993FE6">
        <w:t xml:space="preserve"> 46(4). </w:t>
      </w:r>
      <w:hyperlink r:id="rId11" w:history="1">
        <w:r w:rsidRPr="00993FE6">
          <w:rPr>
            <w:rStyle w:val="Hyperlink"/>
          </w:rPr>
          <w:t>https://ssi.armywarcollege.edu/pubs/parameters/issues/Winter_2016-17/6_BrandsandEdelman.pdf</w:t>
        </w:r>
      </w:hyperlink>
      <w:r w:rsidRPr="00993FE6">
        <w:t xml:space="preserve">. </w:t>
      </w:r>
    </w:p>
    <w:p w:rsidR="00EB511F" w:rsidRPr="00993FE6" w:rsidRDefault="00EB511F" w:rsidP="00EB511F"/>
    <w:p w:rsidR="00EB511F" w:rsidRPr="00993FE6" w:rsidRDefault="00EB511F" w:rsidP="00EB511F">
      <w:pPr>
        <w:rPr>
          <w:sz w:val="12"/>
        </w:rPr>
      </w:pPr>
      <w:r w:rsidRPr="00993FE6">
        <w:rPr>
          <w:rStyle w:val="StyleUnderline"/>
        </w:rPr>
        <w:t>America is hurtling toward strategic insolvency</w:t>
      </w:r>
      <w:r w:rsidRPr="00993FE6">
        <w:rPr>
          <w:sz w:val="12"/>
        </w:rPr>
        <w:t xml:space="preserve">.1 For two decades after the Cold War, Washington enjoyed essentially uncontested military dominance and a historically favorable global environment—all at a comparatively low military and financial price. </w:t>
      </w:r>
      <w:r w:rsidRPr="00993FE6">
        <w:rPr>
          <w:rStyle w:val="StyleUnderline"/>
        </w:rPr>
        <w:t>Now</w:t>
      </w:r>
      <w:r w:rsidRPr="00993FE6">
        <w:rPr>
          <w:sz w:val="12"/>
        </w:rPr>
        <w:t xml:space="preserve">, however, </w:t>
      </w:r>
      <w:r w:rsidRPr="00993FE6">
        <w:rPr>
          <w:rStyle w:val="StyleUnderline"/>
        </w:rPr>
        <w:t>America confronts military and geopolitical challenges more numerous and severe than at any time in at least a quarter century</w:t>
      </w:r>
      <w:r w:rsidRPr="00993FE6">
        <w:rPr>
          <w:sz w:val="12"/>
        </w:rPr>
        <w:t xml:space="preserve">—precisely as disinvestment in defense has left US military resources far scarcer than before. </w:t>
      </w:r>
      <w:r w:rsidRPr="00993FE6">
        <w:rPr>
          <w:rStyle w:val="StyleUnderline"/>
        </w:rPr>
        <w:t xml:space="preserve">The result is a creeping crisis of American military primacy, as Washington’s </w:t>
      </w:r>
      <w:r w:rsidRPr="00993FE6">
        <w:rPr>
          <w:rStyle w:val="Emphasis"/>
        </w:rPr>
        <w:t>margin of superiority</w:t>
      </w:r>
      <w:r w:rsidRPr="00993FE6">
        <w:rPr>
          <w:rStyle w:val="StyleUnderline"/>
        </w:rPr>
        <w:t xml:space="preserve"> is diminished, and the gap between US commitments and capabilities grows</w:t>
      </w:r>
      <w:r w:rsidRPr="00993FE6">
        <w:rPr>
          <w:sz w:val="12"/>
        </w:rPr>
        <w:t xml:space="preserve">. “Superpowers don’t bluff,” went a common Obama-era refrain—but today, America is being left with a strategy of bluff as its preeminence wanes and its military means come out of alignment with its geopolitical ends.¶ Foreign policy, Walter Lippmann wrote, entails “bringing into balance, with a comfortable surplus of power in reserve, the nation’s commitments and the nation’s power.” If a statesman fails to preserve strategic solvency, if he fails to “bring his ends and means into balance,” Lippmann added, “he will follow a course that leads to disaster.”2 </w:t>
      </w:r>
      <w:r w:rsidRPr="00993FE6">
        <w:rPr>
          <w:rStyle w:val="StyleUnderline"/>
        </w:rPr>
        <w:t>America’s current state of strategic insolvency is indeed fraught with peril</w:t>
      </w:r>
      <w:r w:rsidRPr="00993FE6">
        <w:rPr>
          <w:sz w:val="12"/>
        </w:rPr>
        <w:t xml:space="preserve">. </w:t>
      </w:r>
      <w:r w:rsidRPr="00993FE6">
        <w:rPr>
          <w:rStyle w:val="StyleUnderline"/>
        </w:rPr>
        <w:t xml:space="preserve">It will </w:t>
      </w:r>
      <w:r w:rsidRPr="00993FE6">
        <w:rPr>
          <w:rStyle w:val="Emphasis"/>
        </w:rPr>
        <w:t>undermine US alliances</w:t>
      </w:r>
      <w:r w:rsidRPr="00993FE6">
        <w:rPr>
          <w:rStyle w:val="StyleUnderline"/>
        </w:rPr>
        <w:t xml:space="preserve"> by raising doubts about the credibility of American guarantees</w:t>
      </w:r>
      <w:r w:rsidRPr="00993FE6">
        <w:rPr>
          <w:sz w:val="12"/>
        </w:rPr>
        <w:t xml:space="preserve">. </w:t>
      </w:r>
      <w:r w:rsidRPr="00993FE6">
        <w:rPr>
          <w:rStyle w:val="StyleUnderline"/>
        </w:rPr>
        <w:t xml:space="preserve">It will </w:t>
      </w:r>
      <w:r w:rsidRPr="00993FE6">
        <w:rPr>
          <w:rStyle w:val="Emphasis"/>
        </w:rPr>
        <w:t>weaken deterrence</w:t>
      </w:r>
      <w:r w:rsidRPr="00993FE6">
        <w:rPr>
          <w:rStyle w:val="StyleUnderline"/>
        </w:rPr>
        <w:t xml:space="preserve"> by tempting adversaries to think aggression may be successful or go unopposed</w:t>
      </w:r>
      <w:r w:rsidRPr="00993FE6">
        <w:rPr>
          <w:sz w:val="12"/>
        </w:rPr>
        <w:t xml:space="preserve">. Should conflict actually erupt in key areas, the United States may be unable to uphold existing commitments or only be able to do so at prohibitive cost. Finally, </w:t>
      </w:r>
      <w:r w:rsidRPr="00993FE6">
        <w:rPr>
          <w:rStyle w:val="StyleUnderline"/>
        </w:rPr>
        <w:t>as the shadows cast by US military power grow shorter, American diplomacy is likely to become less availing, and the global system less responsive, to US influence</w:t>
      </w:r>
      <w:r w:rsidRPr="00993FE6">
        <w:rPr>
          <w:sz w:val="12"/>
        </w:rPr>
        <w:t xml:space="preserve">. </w:t>
      </w:r>
      <w:r w:rsidRPr="00993FE6">
        <w:rPr>
          <w:rStyle w:val="StyleUnderline"/>
        </w:rPr>
        <w:t xml:space="preserve">The US military remains far superior to any single </w:t>
      </w:r>
      <w:r w:rsidRPr="00993FE6">
        <w:rPr>
          <w:rStyle w:val="StyleUnderline"/>
        </w:rPr>
        <w:lastRenderedPageBreak/>
        <w:t>competitor, but its power is becoming dangerously insufficient for the grand strategy and international order it supports</w:t>
      </w:r>
      <w:r w:rsidRPr="00993FE6">
        <w:rPr>
          <w:sz w:val="12"/>
        </w:rPr>
        <w:t xml:space="preserve">.¶ Great powers facing strategic insolvency have three basic options. First, they can decrease commitments thereby restoring equilibrium with diminished resources. Second, they can live with greater risk by gambling that their enemies will not test vulnerable commitments or by employing riskier approaches—such as nuclear escalation—to sustain commitments on the cheap. Third, they can expand capabilities, thereby restoring strategic solvency. Today, this approach would probably require a concerted, long-term defense buildup comparable to the efforts of Presidents Jimmy Carter and Ronald Reagan near the end of the Cold War.3¶ Much contemporary commentary favors the first option— reducing commitments—and denounces the third as financially ruinous and perhaps impossible.4 Yet significantly expanding American capabilities would not be nearly as economically onerous as it may seem. Compared to the alternatives, in fact, this approach represents the best option for sustaining American primacy and preventing a slide into strategic bankruptcy which will eventually be punished.¶ Since the Cold War, America has been committed to maintaining overwhelming military primacy. The idea, as George W. Bush declared, that America must possess “strengths beyond challenge” has been featured in every major US strategy document and reflected in concrete terms.5 Since the early 1990s, for example, the United States has accounted for 35–45 percent of world defense spending and maintained peerless global power-projection capabilities.6 Perhaps more important, US primacy was unrivaled in key strategic regions such as Europe, East Asia, and the Middle East. From thrashing Saddam Hussein’s million-man Iraqi military during Operation Desert Storm (1991) to deploying two carrier strike groups off Taiwan during the third Taiwan Strait crisis (1995–96) with impunity, Washington has been able to project military power superior to anything a regional rival could employ, even on its own geopolitical doorstep.¶ </w:t>
      </w:r>
      <w:r w:rsidRPr="00993FE6">
        <w:rPr>
          <w:rStyle w:val="StyleUnderline"/>
        </w:rPr>
        <w:t xml:space="preserve">This </w:t>
      </w:r>
      <w:r w:rsidRPr="00993FE6">
        <w:rPr>
          <w:rStyle w:val="Emphasis"/>
        </w:rPr>
        <w:t>military dominance</w:t>
      </w:r>
      <w:r w:rsidRPr="00993FE6">
        <w:rPr>
          <w:rStyle w:val="StyleUnderline"/>
        </w:rPr>
        <w:t xml:space="preserve"> has constituted the hard-power backbone of an ambitious global strategy</w:t>
      </w:r>
      <w:r w:rsidRPr="00993FE6">
        <w:rPr>
          <w:sz w:val="12"/>
        </w:rPr>
        <w:t xml:space="preserve">. </w:t>
      </w:r>
      <w:r w:rsidRPr="00993FE6">
        <w:rPr>
          <w:rStyle w:val="StyleUnderline"/>
        </w:rPr>
        <w:t>After the Cold War, US policymakers committed to averting a return to the unstable multipolarity of earlier eras and to perpetuating the more favorable unipolar order</w:t>
      </w:r>
      <w:r w:rsidRPr="00993FE6">
        <w:rPr>
          <w:sz w:val="12"/>
        </w:rPr>
        <w:t xml:space="preserve">. </w:t>
      </w:r>
      <w:r w:rsidRPr="00993FE6">
        <w:rPr>
          <w:rStyle w:val="StyleUnderline"/>
        </w:rPr>
        <w:t xml:space="preserve">They committed to fostering a global environment in which liberal values and an open international economy could flourish and in which international scourges such as </w:t>
      </w:r>
      <w:r w:rsidRPr="00993FE6">
        <w:rPr>
          <w:rStyle w:val="Emphasis"/>
        </w:rPr>
        <w:t>rogue states</w:t>
      </w:r>
      <w:r w:rsidRPr="00993FE6">
        <w:rPr>
          <w:rStyle w:val="StyleUnderline"/>
        </w:rPr>
        <w:t xml:space="preserve">, </w:t>
      </w:r>
      <w:r w:rsidRPr="00993FE6">
        <w:rPr>
          <w:rStyle w:val="Emphasis"/>
        </w:rPr>
        <w:t>nuclear prolif</w:t>
      </w:r>
      <w:r w:rsidRPr="00993FE6">
        <w:rPr>
          <w:rStyle w:val="StyleUnderline"/>
        </w:rPr>
        <w:t xml:space="preserve">eration, and </w:t>
      </w:r>
      <w:r w:rsidRPr="00993FE6">
        <w:rPr>
          <w:rStyle w:val="Emphasis"/>
        </w:rPr>
        <w:t>catastrophic terrorism</w:t>
      </w:r>
      <w:r w:rsidRPr="00993FE6">
        <w:rPr>
          <w:rStyle w:val="StyleUnderline"/>
        </w:rPr>
        <w:t xml:space="preserve"> would be </w:t>
      </w:r>
      <w:r w:rsidRPr="00993FE6">
        <w:rPr>
          <w:rStyle w:val="Emphasis"/>
        </w:rPr>
        <w:t>suppressed</w:t>
      </w:r>
      <w:r w:rsidRPr="00993FE6">
        <w:rPr>
          <w:sz w:val="12"/>
        </w:rPr>
        <w:t xml:space="preserve">. And because </w:t>
      </w:r>
      <w:r w:rsidRPr="00993FE6">
        <w:rPr>
          <w:rStyle w:val="StyleUnderline"/>
        </w:rPr>
        <w:t>they</w:t>
      </w:r>
      <w:r w:rsidRPr="00993FE6">
        <w:rPr>
          <w:sz w:val="12"/>
        </w:rPr>
        <w:t xml:space="preserve"> saw military force as the ultima ratio </w:t>
      </w:r>
      <w:proofErr w:type="spellStart"/>
      <w:r w:rsidRPr="00993FE6">
        <w:rPr>
          <w:sz w:val="12"/>
        </w:rPr>
        <w:t>regum</w:t>
      </w:r>
      <w:proofErr w:type="spellEnd"/>
      <w:r w:rsidRPr="00993FE6">
        <w:rPr>
          <w:sz w:val="12"/>
        </w:rPr>
        <w:t xml:space="preserve">, they </w:t>
      </w:r>
      <w:r w:rsidRPr="00993FE6">
        <w:rPr>
          <w:rStyle w:val="StyleUnderline"/>
        </w:rPr>
        <w:t>understood the centrality of military preponderance</w:t>
      </w:r>
      <w:r w:rsidRPr="00993FE6">
        <w:rPr>
          <w:sz w:val="12"/>
        </w:rPr>
        <w:t xml:space="preserve">.¶ </w:t>
      </w:r>
      <w:r w:rsidRPr="00993FE6">
        <w:rPr>
          <w:rStyle w:val="StyleUnderline"/>
        </w:rPr>
        <w:t xml:space="preserve">Washington would need the military power to </w:t>
      </w:r>
      <w:r w:rsidRPr="00993FE6">
        <w:rPr>
          <w:rStyle w:val="Emphasis"/>
        </w:rPr>
        <w:t>underwrite</w:t>
      </w:r>
      <w:r w:rsidRPr="00993FE6">
        <w:rPr>
          <w:rStyle w:val="StyleUnderline"/>
        </w:rPr>
        <w:t xml:space="preserve"> world- wide alliance commitments and preserve substantial overmatch versus any potential great-power rival</w:t>
      </w:r>
      <w:r w:rsidRPr="00993FE6">
        <w:rPr>
          <w:sz w:val="12"/>
        </w:rPr>
        <w:t xml:space="preserve">. </w:t>
      </w:r>
      <w:r w:rsidRPr="00993FE6">
        <w:rPr>
          <w:rStyle w:val="StyleUnderline"/>
        </w:rPr>
        <w:t>The</w:t>
      </w:r>
      <w:r w:rsidRPr="00993FE6">
        <w:rPr>
          <w:sz w:val="12"/>
        </w:rPr>
        <w:t xml:space="preserve"> </w:t>
      </w:r>
      <w:r w:rsidRPr="00993FE6">
        <w:rPr>
          <w:rStyle w:val="StyleUnderline"/>
        </w:rPr>
        <w:t>U</w:t>
      </w:r>
      <w:r w:rsidRPr="00993FE6">
        <w:rPr>
          <w:sz w:val="12"/>
        </w:rPr>
        <w:t xml:space="preserve">nited </w:t>
      </w:r>
      <w:r w:rsidRPr="00993FE6">
        <w:rPr>
          <w:rStyle w:val="StyleUnderline"/>
        </w:rPr>
        <w:t>S</w:t>
      </w:r>
      <w:r w:rsidRPr="00993FE6">
        <w:rPr>
          <w:sz w:val="12"/>
        </w:rPr>
        <w:t xml:space="preserve">tates </w:t>
      </w:r>
      <w:r w:rsidRPr="00993FE6">
        <w:rPr>
          <w:rStyle w:val="StyleUnderline"/>
        </w:rPr>
        <w:t>must be able to answer the sharpest challenges to the international system</w:t>
      </w:r>
      <w:r w:rsidRPr="00993FE6">
        <w:rPr>
          <w:sz w:val="12"/>
        </w:rPr>
        <w:t xml:space="preserve">, such as Saddam’s invasion of Kuwait in 1990 or jihadist extremism today. Finally, </w:t>
      </w:r>
      <w:r w:rsidRPr="00993FE6">
        <w:rPr>
          <w:rStyle w:val="StyleUnderline"/>
        </w:rPr>
        <w:t>because prevailing global norms reflect hard-power realities, America would need superiority to assure its own values remain ascendant</w:t>
      </w:r>
      <w:r w:rsidRPr="00993FE6">
        <w:rPr>
          <w:sz w:val="12"/>
        </w:rPr>
        <w:t xml:space="preserve">. Saying US strategy and the international order required “strengths beyond challenge” was impolitic, but it was not inaccurate.7¶ American primacy, moreover, has been eminently affordable. At the height of the Cold War, the United States spent over 12 percent of gross domestic product (GDP) on defense; since the mid-1990s, the number has usually been 3–4 percent.8 In a historically favorable international environment, Washington has enjoyed primacy—and its geopolitical fruits—on the cheap.¶ Until recently, US strategy also heeded the limits of how cheaply primacy could be had. The American military shrank significantly during the 1990s, but US officials understood that </w:t>
      </w:r>
      <w:r w:rsidRPr="00993FE6">
        <w:rPr>
          <w:rStyle w:val="StyleUnderline"/>
        </w:rPr>
        <w:t>if Washington cut back too far, US primacy would erode to a point where it ceased to deliver its geopolitical benefits</w:t>
      </w:r>
      <w:r w:rsidRPr="00993FE6">
        <w:rPr>
          <w:sz w:val="12"/>
        </w:rPr>
        <w:t xml:space="preserve">. </w:t>
      </w:r>
      <w:r w:rsidRPr="00993FE6">
        <w:rPr>
          <w:rStyle w:val="StyleUnderline"/>
        </w:rPr>
        <w:t xml:space="preserve">Alliances would lose credibility, </w:t>
      </w:r>
      <w:r w:rsidRPr="00993FE6">
        <w:rPr>
          <w:rStyle w:val="Emphasis"/>
        </w:rPr>
        <w:t>stability</w:t>
      </w:r>
      <w:r w:rsidRPr="00993FE6">
        <w:rPr>
          <w:rStyle w:val="StyleUnderline"/>
        </w:rPr>
        <w:t xml:space="preserve"> of key regions would be </w:t>
      </w:r>
      <w:r w:rsidRPr="00993FE6">
        <w:rPr>
          <w:rStyle w:val="Emphasis"/>
        </w:rPr>
        <w:t>eroded</w:t>
      </w:r>
      <w:r w:rsidRPr="00993FE6">
        <w:rPr>
          <w:rStyle w:val="StyleUnderline"/>
        </w:rPr>
        <w:t xml:space="preserve">, rivals would be </w:t>
      </w:r>
      <w:r w:rsidRPr="00993FE6">
        <w:rPr>
          <w:rStyle w:val="Emphasis"/>
        </w:rPr>
        <w:t>emboldened</w:t>
      </w:r>
      <w:r w:rsidRPr="00993FE6">
        <w:rPr>
          <w:rStyle w:val="StyleUnderline"/>
        </w:rPr>
        <w:t xml:space="preserve">, and international crises would go </w:t>
      </w:r>
      <w:r w:rsidRPr="00993FE6">
        <w:rPr>
          <w:rStyle w:val="Emphasis"/>
        </w:rPr>
        <w:t>unaddressed</w:t>
      </w:r>
      <w:r w:rsidRPr="00993FE6">
        <w:rPr>
          <w:sz w:val="12"/>
        </w:rPr>
        <w:t xml:space="preserve">. </w:t>
      </w:r>
      <w:r w:rsidRPr="00993FE6">
        <w:rPr>
          <w:rStyle w:val="StyleUnderline"/>
        </w:rPr>
        <w:t>American primacy was</w:t>
      </w:r>
      <w:r w:rsidRPr="00993FE6">
        <w:rPr>
          <w:sz w:val="12"/>
        </w:rPr>
        <w:t xml:space="preserve"> thus like </w:t>
      </w:r>
      <w:r w:rsidRPr="00993FE6">
        <w:rPr>
          <w:rStyle w:val="StyleUnderline"/>
        </w:rPr>
        <w:t>a reasonably priced insurance policy</w:t>
      </w:r>
      <w:r w:rsidRPr="00993FE6">
        <w:rPr>
          <w:sz w:val="12"/>
        </w:rPr>
        <w:t xml:space="preserve">, requiring nontrivial expenditures— and </w:t>
      </w:r>
      <w:r w:rsidRPr="00993FE6">
        <w:rPr>
          <w:rStyle w:val="StyleUnderline"/>
        </w:rPr>
        <w:t>protecting against far costlier outcomes</w:t>
      </w:r>
      <w:r w:rsidRPr="00993FE6">
        <w:rPr>
          <w:sz w:val="12"/>
        </w:rPr>
        <w:t xml:space="preserve">.9 Washington paid the premiums for two decades after the Cold War. But more recently American primacy and strategic solvency have been </w:t>
      </w:r>
      <w:proofErr w:type="gramStart"/>
      <w:r w:rsidRPr="00993FE6">
        <w:rPr>
          <w:sz w:val="12"/>
        </w:rPr>
        <w:t>imperiled.¶</w:t>
      </w:r>
      <w:proofErr w:type="gramEnd"/>
      <w:r w:rsidRPr="00993FE6">
        <w:rPr>
          <w:sz w:val="12"/>
        </w:rPr>
        <w:t xml:space="preserve"> For most of the post-Cold War era, the international system was— by historical standards—remarkably benign. Dangers existed, and as the terrorist attacks on September 11, 2001 demonstrated, they could manifest with horrific effect. </w:t>
      </w:r>
      <w:r w:rsidRPr="00993FE6">
        <w:rPr>
          <w:rStyle w:val="StyleUnderline"/>
        </w:rPr>
        <w:t>But for two decades after the Soviet collapse, the world was characterized by remarkably low levels of great-power competition, high levels of security in key theaters such as Europe and East Asia, and the comparative weakness of “rogue” actors—Iran, Iraq, North Korea, and al-Qaeda—who most aggressively challenged American power</w:t>
      </w:r>
      <w:r w:rsidRPr="00993FE6">
        <w:rPr>
          <w:sz w:val="12"/>
        </w:rPr>
        <w:t xml:space="preserve">. </w:t>
      </w:r>
      <w:r w:rsidRPr="00993FE6">
        <w:rPr>
          <w:rStyle w:val="StyleUnderline"/>
        </w:rPr>
        <w:t>Now</w:t>
      </w:r>
      <w:r w:rsidRPr="00993FE6">
        <w:rPr>
          <w:sz w:val="12"/>
        </w:rPr>
        <w:t xml:space="preserve">, however, </w:t>
      </w:r>
      <w:r w:rsidRPr="00993FE6">
        <w:rPr>
          <w:rStyle w:val="StyleUnderline"/>
        </w:rPr>
        <w:t>the strategic landscape is darkening due to four factors</w:t>
      </w:r>
      <w:r w:rsidRPr="00993FE6">
        <w:rPr>
          <w:sz w:val="12"/>
        </w:rPr>
        <w:t xml:space="preserve">.¶ </w:t>
      </w:r>
      <w:r w:rsidRPr="00993FE6">
        <w:rPr>
          <w:rStyle w:val="StyleUnderline"/>
        </w:rPr>
        <w:t xml:space="preserve">First, </w:t>
      </w:r>
      <w:r w:rsidRPr="00993FE6">
        <w:rPr>
          <w:rStyle w:val="Emphasis"/>
        </w:rPr>
        <w:t>great-power military competition</w:t>
      </w:r>
      <w:r w:rsidRPr="00993FE6">
        <w:rPr>
          <w:rStyle w:val="StyleUnderline"/>
        </w:rPr>
        <w:t xml:space="preserve"> is back</w:t>
      </w:r>
      <w:r w:rsidRPr="00993FE6">
        <w:rPr>
          <w:sz w:val="12"/>
        </w:rPr>
        <w:t>. The world’s two leading authoritarian powers—</w:t>
      </w:r>
      <w:r w:rsidRPr="00993FE6">
        <w:rPr>
          <w:rStyle w:val="StyleUnderline"/>
        </w:rPr>
        <w:t>China and Russia</w:t>
      </w:r>
      <w:r w:rsidRPr="00993FE6">
        <w:rPr>
          <w:sz w:val="12"/>
        </w:rPr>
        <w:t>—</w:t>
      </w:r>
      <w:r w:rsidRPr="00993FE6">
        <w:rPr>
          <w:rStyle w:val="StyleUnderline"/>
        </w:rPr>
        <w:t xml:space="preserve">are seeking regional hegemony, contesting global norms such as nonaggression and freedom of navigation, and </w:t>
      </w:r>
      <w:r w:rsidRPr="00993FE6">
        <w:rPr>
          <w:rStyle w:val="Emphasis"/>
        </w:rPr>
        <w:t>developing the military punch</w:t>
      </w:r>
      <w:r w:rsidRPr="00993FE6">
        <w:rPr>
          <w:rStyle w:val="StyleUnderline"/>
        </w:rPr>
        <w:t xml:space="preserve"> to underwrite these ambitions</w:t>
      </w:r>
      <w:r w:rsidRPr="00993FE6">
        <w:rPr>
          <w:sz w:val="12"/>
        </w:rPr>
        <w:t xml:space="preserve">. Notwithstanding severe economic and demographic problems, </w:t>
      </w:r>
      <w:r w:rsidRPr="00993FE6">
        <w:rPr>
          <w:rStyle w:val="StyleUnderline"/>
        </w:rPr>
        <w:t xml:space="preserve">Russia has conducted major military modernization </w:t>
      </w:r>
      <w:r w:rsidRPr="00993FE6">
        <w:rPr>
          <w:rStyle w:val="Emphasis"/>
        </w:rPr>
        <w:t>emphasizing nuclear weapons</w:t>
      </w:r>
      <w:r w:rsidRPr="00993FE6">
        <w:rPr>
          <w:rStyle w:val="StyleUnderline"/>
        </w:rPr>
        <w:t>, high-end conventional capabilities, and rapid-deployment and special operations forces</w:t>
      </w:r>
      <w:r w:rsidRPr="00993FE6">
        <w:rPr>
          <w:sz w:val="12"/>
        </w:rPr>
        <w:t xml:space="preserve">—and utilized many of these capabilities in Ukraine and Syria.10 </w:t>
      </w:r>
      <w:r w:rsidRPr="00993FE6">
        <w:rPr>
          <w:rStyle w:val="StyleUnderline"/>
        </w:rPr>
        <w:t>China</w:t>
      </w:r>
      <w:r w:rsidRPr="00993FE6">
        <w:rPr>
          <w:sz w:val="12"/>
        </w:rPr>
        <w:t xml:space="preserve">, meanwhile, </w:t>
      </w:r>
      <w:r w:rsidRPr="00993FE6">
        <w:rPr>
          <w:rStyle w:val="StyleUnderline"/>
        </w:rPr>
        <w:t>has carried out a buildup of historic proportions</w:t>
      </w:r>
      <w:r w:rsidRPr="00993FE6">
        <w:rPr>
          <w:sz w:val="12"/>
        </w:rPr>
        <w:t xml:space="preserve">, with constant-dollar defense outlays rising from $26 billion in 1995 to $215 billion in 2015.11 Ominously, </w:t>
      </w:r>
      <w:r w:rsidRPr="00993FE6">
        <w:rPr>
          <w:rStyle w:val="StyleUnderline"/>
        </w:rPr>
        <w:t>these expenditures have</w:t>
      </w:r>
      <w:r w:rsidRPr="00993FE6">
        <w:rPr>
          <w:sz w:val="12"/>
        </w:rPr>
        <w:t xml:space="preserve"> funded power-projection and anti-access/area denial (A2/AD) </w:t>
      </w:r>
      <w:r w:rsidRPr="00993FE6">
        <w:rPr>
          <w:rStyle w:val="StyleUnderline"/>
        </w:rPr>
        <w:t>tools necessary to threaten China’s neighbors and complicate US intervention</w:t>
      </w:r>
      <w:r w:rsidRPr="00993FE6">
        <w:rPr>
          <w:sz w:val="12"/>
        </w:rPr>
        <w:t xml:space="preserve"> on their behalf. Washington has grown accustomed to having a generational military lead; Russian and Chinese modernization efforts are now creating a far more competitive </w:t>
      </w:r>
      <w:proofErr w:type="gramStart"/>
      <w:r w:rsidRPr="00993FE6">
        <w:rPr>
          <w:sz w:val="12"/>
        </w:rPr>
        <w:t>environment.¶</w:t>
      </w:r>
      <w:proofErr w:type="gramEnd"/>
      <w:r w:rsidRPr="00993FE6">
        <w:rPr>
          <w:sz w:val="12"/>
        </w:rPr>
        <w:t xml:space="preserve"> Second, international outlaws are no longer so weak. North Korea’s conventional forces have atrophied, but </w:t>
      </w:r>
      <w:r w:rsidRPr="00993FE6">
        <w:rPr>
          <w:rStyle w:val="StyleUnderline"/>
        </w:rPr>
        <w:t>Pyongyang has amassed a growing nuclear arsenal and is developing intercontinental delivery capability</w:t>
      </w:r>
      <w:r w:rsidRPr="00993FE6">
        <w:rPr>
          <w:sz w:val="12"/>
        </w:rPr>
        <w:t xml:space="preserve">.12 </w:t>
      </w:r>
      <w:r w:rsidRPr="00993FE6">
        <w:rPr>
          <w:rStyle w:val="StyleUnderline"/>
        </w:rPr>
        <w:t xml:space="preserve">Iran remains a </w:t>
      </w:r>
      <w:r w:rsidRPr="00993FE6">
        <w:rPr>
          <w:rStyle w:val="Emphasis"/>
        </w:rPr>
        <w:t>nuclear threshold</w:t>
      </w:r>
      <w:r w:rsidRPr="00993FE6">
        <w:rPr>
          <w:rStyle w:val="StyleUnderline"/>
        </w:rPr>
        <w:t xml:space="preserve"> state, which continues to develop ballistic missiles and A2/AD capabilities</w:t>
      </w:r>
      <w:r w:rsidRPr="00993FE6">
        <w:rPr>
          <w:sz w:val="12"/>
        </w:rPr>
        <w:t xml:space="preserve"> while employing sectarian and proxy forces across the Middle East. The Islamic State is headed for defeat, but has displayed military capabilities unprecedented for any terrorist group and shown that counterterrorism will continue to place significant operational demands on US forces. Rogue actors have long preoccupied American planners, but </w:t>
      </w:r>
      <w:r w:rsidRPr="00993FE6">
        <w:rPr>
          <w:rStyle w:val="StyleUnderline"/>
        </w:rPr>
        <w:t>the rogues are now more capable than at any time in decades</w:t>
      </w:r>
      <w:r w:rsidRPr="00993FE6">
        <w:rPr>
          <w:sz w:val="12"/>
        </w:rPr>
        <w:t xml:space="preserve">.¶ Third, the democratization of technology has allowed more actors to contest American superiority in dangerous ways. The spread of antisatellite and cyberwarfare capabilities, the proliferation of </w:t>
      </w:r>
      <w:proofErr w:type="spellStart"/>
      <w:r w:rsidRPr="00993FE6">
        <w:rPr>
          <w:sz w:val="12"/>
        </w:rPr>
        <w:t>manportable</w:t>
      </w:r>
      <w:proofErr w:type="spellEnd"/>
      <w:r w:rsidRPr="00993FE6">
        <w:rPr>
          <w:sz w:val="12"/>
        </w:rPr>
        <w:t xml:space="preserve"> air defense systems and ballistic missiles, and the increasing availability of key elements of the precision-strike complex have had a military-leveling effect by giving weaker actors capabilities formerly unique to technologically advanced states. Indeed, as these capabilities spread, fourth-generation systems, such as F-15s and F-16s, may provide decreasing utility against even nongreat-power competitors, and far more fifth-generation capabilities may be needed to perpetuate American overmatch.¶ Finally, </w:t>
      </w:r>
      <w:r w:rsidRPr="00993FE6">
        <w:rPr>
          <w:rStyle w:val="StyleUnderline"/>
        </w:rPr>
        <w:t>the number of challenges has multiplied</w:t>
      </w:r>
      <w:r w:rsidRPr="00993FE6">
        <w:rPr>
          <w:sz w:val="12"/>
        </w:rPr>
        <w:t xml:space="preserve">. During the 1990s and early 2000s, Washington faced rogue states and jihadist extremism but not intense great-power rivalry. America faced conflicts in the Middle East, but East Asia and Europe were comparatively secure. Now, old threats still exist, but the more permissive conditions have vanished. </w:t>
      </w:r>
      <w:r w:rsidRPr="00993FE6">
        <w:rPr>
          <w:rStyle w:val="StyleUnderline"/>
        </w:rPr>
        <w:t>The</w:t>
      </w:r>
      <w:r w:rsidRPr="00993FE6">
        <w:rPr>
          <w:sz w:val="12"/>
        </w:rPr>
        <w:t xml:space="preserve"> </w:t>
      </w:r>
      <w:r w:rsidRPr="00993FE6">
        <w:rPr>
          <w:rStyle w:val="StyleUnderline"/>
        </w:rPr>
        <w:t>U</w:t>
      </w:r>
      <w:r w:rsidRPr="00993FE6">
        <w:rPr>
          <w:sz w:val="12"/>
        </w:rPr>
        <w:t xml:space="preserve">nited </w:t>
      </w:r>
      <w:r w:rsidRPr="00993FE6">
        <w:rPr>
          <w:rStyle w:val="StyleUnderline"/>
        </w:rPr>
        <w:t>S</w:t>
      </w:r>
      <w:r w:rsidRPr="00993FE6">
        <w:rPr>
          <w:sz w:val="12"/>
        </w:rPr>
        <w:t xml:space="preserve">tates </w:t>
      </w:r>
      <w:r w:rsidRPr="00993FE6">
        <w:rPr>
          <w:rStyle w:val="StyleUnderline"/>
        </w:rPr>
        <w:t>confronts rogue states, lethal jihadist organizations, and great-power competition; there are severe challenges in all three Eurasian theaters</w:t>
      </w:r>
      <w:r w:rsidRPr="00993FE6">
        <w:rPr>
          <w:sz w:val="12"/>
        </w:rPr>
        <w:t xml:space="preserve">. The United States thus faces not just more significant but also more numerous challenges to its military dominance than it has for at least a quarter century.¶ One might expect the leader of a historically favorable international system to respond to such developments by increasing its relatively modest investments in maintaining the system. In recent years, however, Washington has markedly disinvested in defense.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 Defense spending always declines after major wars, of course. Yet from 2010 onward, this pressure was compounded by the legacy of Bush-era budget deficits, the impact of the Great Recession (2007–9), and President Obama’s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 This budgetary buzz saw has taken a toll. Readiness has suffered alarmingly with all services struggling to conduct current counterterrorism operations while also preparing for the </w:t>
      </w:r>
      <w:proofErr w:type="spellStart"/>
      <w:r w:rsidRPr="00993FE6">
        <w:rPr>
          <w:sz w:val="12"/>
        </w:rPr>
        <w:t>evergrowing</w:t>
      </w:r>
      <w:proofErr w:type="spellEnd"/>
      <w:r w:rsidRPr="00993FE6">
        <w:rPr>
          <w:sz w:val="12"/>
        </w:rPr>
        <w:t xml:space="preserve"> danger of great-power war. “The services are very good at counterinsurgency,” the House Armed Services Committee noted in 2016, “but they are not prepared to endure a long fight against higher order threats from near-peer competitors.”16 Modernization has also been compromised; the ability to develop and field promising future capabilities has been sharply constrained by budget caps and uncertainty. This problem will only get worse—in the 2020s, a “bow wave” of deferred investments in the nuclear triad and high-end conventional capabilities will come due.17¶ Finally, force structure has been sacrificed. The Army has fared worst—it is slated to decline to 450,000 personnel by 2018, or 30,000 personnel fewer than prior to 9/11.18 But all the services are at or near post-World War II lows in end strength, and the US military is significantly smaller than the 1990s-era “base force,” which was designed as the “minimum force . . . below which the nation should not go if it was to remain a globally engaged superpower.”19 “Strategy wears a dollar sign,” Bernard Brodie wrote, and Washington is paying for less capability relative to the threats it faces than at any time in decades.20¶ Cumulatively, </w:t>
      </w:r>
      <w:r w:rsidRPr="00993FE6">
        <w:rPr>
          <w:rStyle w:val="StyleUnderline"/>
        </w:rPr>
        <w:t>these developments have resulted in a creeping crisis of US military primacy</w:t>
      </w:r>
      <w:r w:rsidRPr="00993FE6">
        <w:rPr>
          <w:sz w:val="12"/>
        </w:rPr>
        <w:t xml:space="preserve">. </w:t>
      </w:r>
      <w:r w:rsidRPr="00993FE6">
        <w:rPr>
          <w:rStyle w:val="StyleUnderline"/>
        </w:rPr>
        <w:t>Washington still possesses vastly more military power than any challenger, particularly in global power-projection capabilities</w:t>
      </w:r>
      <w:r w:rsidRPr="00993FE6">
        <w:rPr>
          <w:sz w:val="12"/>
        </w:rPr>
        <w:t xml:space="preserve">. </w:t>
      </w:r>
      <w:r w:rsidRPr="00993FE6">
        <w:rPr>
          <w:rStyle w:val="StyleUnderline"/>
        </w:rPr>
        <w:t>Yet even this global primacy is declining</w:t>
      </w:r>
      <w:r w:rsidRPr="00993FE6">
        <w:rPr>
          <w:sz w:val="12"/>
        </w:rPr>
        <w:t xml:space="preserve">. </w:t>
      </w:r>
      <w:r w:rsidRPr="00993FE6">
        <w:rPr>
          <w:rStyle w:val="StyleUnderline"/>
        </w:rPr>
        <w:t>The</w:t>
      </w:r>
      <w:r w:rsidRPr="00993FE6">
        <w:rPr>
          <w:sz w:val="12"/>
        </w:rPr>
        <w:t xml:space="preserve"> </w:t>
      </w:r>
      <w:r w:rsidRPr="00993FE6">
        <w:rPr>
          <w:rStyle w:val="StyleUnderline"/>
        </w:rPr>
        <w:t>U</w:t>
      </w:r>
      <w:r w:rsidRPr="00993FE6">
        <w:rPr>
          <w:sz w:val="12"/>
        </w:rPr>
        <w:t xml:space="preserve">nited </w:t>
      </w:r>
      <w:r w:rsidRPr="00993FE6">
        <w:rPr>
          <w:rStyle w:val="StyleUnderline"/>
        </w:rPr>
        <w:t>S</w:t>
      </w:r>
      <w:r w:rsidRPr="00993FE6">
        <w:rPr>
          <w:sz w:val="12"/>
        </w:rPr>
        <w:t xml:space="preserve">tates </w:t>
      </w:r>
      <w:r w:rsidRPr="00993FE6">
        <w:rPr>
          <w:rStyle w:val="StyleUnderline"/>
        </w:rPr>
        <w:t xml:space="preserve">faces a Russia with significant </w:t>
      </w:r>
      <w:proofErr w:type="spellStart"/>
      <w:r w:rsidRPr="00993FE6">
        <w:rPr>
          <w:rStyle w:val="StyleUnderline"/>
        </w:rPr>
        <w:t>extraregional</w:t>
      </w:r>
      <w:proofErr w:type="spellEnd"/>
      <w:r w:rsidRPr="00993FE6">
        <w:rPr>
          <w:rStyle w:val="StyleUnderline"/>
        </w:rPr>
        <w:t xml:space="preserve"> power-projection capabilities as well as near-peer capabilities in areas such as strategic nuclear forces and cyberwarfare</w:t>
      </w:r>
      <w:r w:rsidRPr="00993FE6">
        <w:rPr>
          <w:sz w:val="12"/>
        </w:rPr>
        <w:t xml:space="preserve">. </w:t>
      </w:r>
      <w:r w:rsidRPr="00993FE6">
        <w:rPr>
          <w:rStyle w:val="StyleUnderline"/>
        </w:rPr>
        <w:t>China’s military budget is now more than one-third of the US budget</w:t>
      </w:r>
      <w:r w:rsidRPr="00993FE6">
        <w:rPr>
          <w:sz w:val="12"/>
        </w:rPr>
        <w:t>, and Beijing is developing its own advanced power-projection capabilities.21 Perhaps more importantly, US global primacy is also increasingly irrelevant, because today’s crucial geopolitical competitions are regional contests, and here the trends have been decidedly adverse.¶ In East Asia, China’s two-decade military buildup has allowed Beijing to contest seriously US power projection within the first island chain. “</w:t>
      </w:r>
      <w:r w:rsidRPr="00993FE6">
        <w:rPr>
          <w:rStyle w:val="StyleUnderline"/>
        </w:rPr>
        <w:t xml:space="preserve">The </w:t>
      </w:r>
      <w:r w:rsidRPr="00993FE6">
        <w:rPr>
          <w:rStyle w:val="StyleUnderline"/>
        </w:rPr>
        <w:lastRenderedPageBreak/>
        <w:t>balance of power between the</w:t>
      </w:r>
      <w:r w:rsidRPr="00993FE6">
        <w:rPr>
          <w:sz w:val="12"/>
        </w:rPr>
        <w:t xml:space="preserve"> </w:t>
      </w:r>
      <w:r w:rsidRPr="00993FE6">
        <w:rPr>
          <w:rStyle w:val="StyleUnderline"/>
        </w:rPr>
        <w:t>U</w:t>
      </w:r>
      <w:r w:rsidRPr="00993FE6">
        <w:rPr>
          <w:sz w:val="12"/>
        </w:rPr>
        <w:t xml:space="preserve">nited </w:t>
      </w:r>
      <w:r w:rsidRPr="00993FE6">
        <w:rPr>
          <w:rStyle w:val="StyleUnderline"/>
        </w:rPr>
        <w:t>S</w:t>
      </w:r>
      <w:r w:rsidRPr="00993FE6">
        <w:rPr>
          <w:sz w:val="12"/>
        </w:rPr>
        <w:t xml:space="preserve">tates </w:t>
      </w:r>
      <w:r w:rsidRPr="00993FE6">
        <w:rPr>
          <w:rStyle w:val="StyleUnderline"/>
        </w:rPr>
        <w:t xml:space="preserve">and China may be approaching a </w:t>
      </w:r>
      <w:r w:rsidRPr="00993FE6">
        <w:rPr>
          <w:rStyle w:val="Emphasis"/>
        </w:rPr>
        <w:t>series of tipping points</w:t>
      </w:r>
      <w:r w:rsidRPr="00993FE6">
        <w:rPr>
          <w:sz w:val="12"/>
        </w:rPr>
        <w:t xml:space="preserve">,” RAND Corporation analysts observe.22 </w:t>
      </w:r>
      <w:r w:rsidRPr="00993FE6">
        <w:rPr>
          <w:rStyle w:val="StyleUnderline"/>
        </w:rPr>
        <w:t xml:space="preserve">The situation in Eastern Europe is </w:t>
      </w:r>
      <w:r w:rsidRPr="00993FE6">
        <w:rPr>
          <w:rStyle w:val="Emphasis"/>
        </w:rPr>
        <w:t>worse</w:t>
      </w:r>
      <w:r w:rsidRPr="00993FE6">
        <w:rPr>
          <w:sz w:val="12"/>
        </w:rPr>
        <w:t xml:space="preserve">. </w:t>
      </w:r>
      <w:r w:rsidRPr="00993FE6">
        <w:rPr>
          <w:rStyle w:val="StyleUnderline"/>
        </w:rPr>
        <w:t>Here, unfavorable geography and aggressive Russian modernization have created significant Russian overmatch in the Baltic; US and</w:t>
      </w:r>
      <w:r w:rsidRPr="00993FE6">
        <w:rPr>
          <w:sz w:val="12"/>
        </w:rPr>
        <w:t xml:space="preserve"> North Atlantic Treaty Organization (</w:t>
      </w:r>
      <w:r w:rsidRPr="00993FE6">
        <w:rPr>
          <w:rStyle w:val="StyleUnderline"/>
        </w:rPr>
        <w:t>NATO</w:t>
      </w:r>
      <w:r w:rsidRPr="00993FE6">
        <w:rPr>
          <w:sz w:val="12"/>
        </w:rPr>
        <w:t xml:space="preserve">) </w:t>
      </w:r>
      <w:r w:rsidRPr="00993FE6">
        <w:rPr>
          <w:rStyle w:val="StyleUnderline"/>
        </w:rPr>
        <w:t>forces are “outnumbered and outgunned” along NATO’s eastern flank</w:t>
      </w:r>
      <w:r w:rsidRPr="00993FE6">
        <w:rPr>
          <w:sz w:val="12"/>
        </w:rPr>
        <w:t xml:space="preserve">.23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w:t>
      </w:r>
      <w:proofErr w:type="gramStart"/>
      <w:r w:rsidRPr="00993FE6">
        <w:rPr>
          <w:sz w:val="12"/>
        </w:rPr>
        <w:t>eroded.¶</w:t>
      </w:r>
      <w:proofErr w:type="gramEnd"/>
      <w:r w:rsidRPr="00993FE6">
        <w:rPr>
          <w:sz w:val="12"/>
        </w:rPr>
        <w:t xml:space="preserve"> </w:t>
      </w:r>
      <w:r w:rsidRPr="00993FE6">
        <w:rPr>
          <w:rStyle w:val="StyleUnderline"/>
        </w:rPr>
        <w:t>This erosion</w:t>
      </w:r>
      <w:r w:rsidRPr="00993FE6">
        <w:rPr>
          <w:sz w:val="12"/>
        </w:rPr>
        <w:t xml:space="preserve">, in turn, </w:t>
      </w:r>
      <w:r w:rsidRPr="00993FE6">
        <w:rPr>
          <w:rStyle w:val="StyleUnderline"/>
        </w:rPr>
        <w:t xml:space="preserve">has </w:t>
      </w:r>
      <w:r w:rsidRPr="00993FE6">
        <w:rPr>
          <w:rStyle w:val="Emphasis"/>
        </w:rPr>
        <w:t>profound implications</w:t>
      </w:r>
      <w:r w:rsidRPr="00993FE6">
        <w:rPr>
          <w:rStyle w:val="StyleUnderline"/>
        </w:rPr>
        <w:t xml:space="preserve"> for American strategy</w:t>
      </w:r>
      <w:r w:rsidRPr="00993FE6">
        <w:rPr>
          <w:sz w:val="12"/>
        </w:rPr>
        <w:t xml:space="preserve">. For one thing, </w:t>
      </w:r>
      <w:r w:rsidRPr="00993FE6">
        <w:rPr>
          <w:rStyle w:val="StyleUnderline"/>
        </w:rPr>
        <w:t>US forces will face far harder fights should conflict occur</w:t>
      </w:r>
      <w:r w:rsidRPr="00993FE6">
        <w:rPr>
          <w:sz w:val="12"/>
        </w:rPr>
        <w:t xml:space="preserve">. </w:t>
      </w:r>
      <w:r w:rsidRPr="00993FE6">
        <w:rPr>
          <w:rStyle w:val="StyleUnderline"/>
        </w:rPr>
        <w:t>War against Iran or North Korea would be daunting enough, given their asymmetrical capabilities</w:t>
      </w:r>
      <w:r w:rsidRPr="00993FE6">
        <w:rPr>
          <w:sz w:val="12"/>
        </w:rPr>
        <w:t xml:space="preserve">. Even Iran, for instance, could use its ballistic missile capabilities to attack US bases and allies, employ swarming tactics and precision-guided munitions against US naval forces in the Persian Gulf, and activate </w:t>
      </w:r>
      <w:proofErr w:type="spellStart"/>
      <w:r w:rsidRPr="00993FE6">
        <w:rPr>
          <w:sz w:val="12"/>
        </w:rPr>
        <w:t>Shī</w:t>
      </w:r>
      <w:r w:rsidRPr="00993FE6">
        <w:rPr>
          <w:rFonts w:cs="Times New Roman"/>
          <w:sz w:val="12"/>
        </w:rPr>
        <w:t>ʿ</w:t>
      </w:r>
      <w:r w:rsidRPr="00993FE6">
        <w:rPr>
          <w:sz w:val="12"/>
        </w:rPr>
        <w:t>ite</w:t>
      </w:r>
      <w:proofErr w:type="spellEnd"/>
      <w:r w:rsidRPr="00993FE6">
        <w:rPr>
          <w:sz w:val="12"/>
        </w:rPr>
        <w:t xml:space="preserve"> militias and proxy forces, all as a way of inflicting higher costs on the United States.24¶ Conflict against Russia or China would be something else entirely. </w:t>
      </w:r>
      <w:r w:rsidRPr="00993FE6">
        <w:rPr>
          <w:rStyle w:val="StyleUnderline"/>
        </w:rPr>
        <w:t>Fighting a near-peer competitor armed with high-end conventional weapons and precision-strike capabilities would subject the US military to an environment of enormous lethality, “the likes of which,”</w:t>
      </w:r>
      <w:r w:rsidRPr="00993FE6">
        <w:rPr>
          <w:sz w:val="12"/>
        </w:rPr>
        <w:t xml:space="preserve"> Army Chief of Staff General Mark A. </w:t>
      </w:r>
      <w:proofErr w:type="spellStart"/>
      <w:r w:rsidRPr="00993FE6">
        <w:rPr>
          <w:sz w:val="12"/>
        </w:rPr>
        <w:t>Milley</w:t>
      </w:r>
      <w:proofErr w:type="spellEnd"/>
      <w:r w:rsidRPr="00993FE6">
        <w:rPr>
          <w:sz w:val="12"/>
        </w:rPr>
        <w:t xml:space="preserve"> has commented, </w:t>
      </w:r>
      <w:r w:rsidRPr="00993FE6">
        <w:rPr>
          <w:rStyle w:val="StyleUnderline"/>
        </w:rPr>
        <w:t>it “has not experienced . . . since World War II.”</w:t>
      </w:r>
      <w:r w:rsidRPr="00993FE6">
        <w:rPr>
          <w:sz w:val="12"/>
        </w:rPr>
        <w:t>25 American forces might still win—albeit on a longer time line and at a painfully high cost in lives— but they might not.</w:t>
      </w:r>
    </w:p>
    <w:p w:rsidR="001F22BF" w:rsidRPr="00993FE6" w:rsidRDefault="001F22BF" w:rsidP="00F269E0"/>
    <w:p w:rsidR="00EB511F" w:rsidRPr="00993FE6" w:rsidRDefault="00EB511F" w:rsidP="00F269E0"/>
    <w:p w:rsidR="00F269E0" w:rsidRPr="00993FE6" w:rsidRDefault="00F269E0" w:rsidP="00F269E0">
      <w:pPr>
        <w:pStyle w:val="Heading3"/>
      </w:pPr>
      <w:r w:rsidRPr="00993FE6">
        <w:lastRenderedPageBreak/>
        <w:t>1ac – Indian Relations</w:t>
      </w:r>
    </w:p>
    <w:p w:rsidR="00F269E0" w:rsidRPr="00993FE6" w:rsidRDefault="00F269E0" w:rsidP="00F269E0"/>
    <w:p w:rsidR="00EB511F" w:rsidRPr="00993FE6" w:rsidRDefault="00EB511F" w:rsidP="00F269E0"/>
    <w:p w:rsidR="00F269E0" w:rsidRPr="00993FE6" w:rsidRDefault="001F22BF" w:rsidP="001F22BF">
      <w:pPr>
        <w:pStyle w:val="Heading4"/>
      </w:pPr>
      <w:r w:rsidRPr="00993FE6">
        <w:t>Advantage Two – U.S. Indian Relations</w:t>
      </w:r>
    </w:p>
    <w:p w:rsidR="001F22BF" w:rsidRPr="00993FE6" w:rsidRDefault="001F22BF" w:rsidP="001F22BF"/>
    <w:p w:rsidR="001F22BF" w:rsidRPr="00993FE6" w:rsidRDefault="001F22BF" w:rsidP="001F22BF">
      <w:pPr>
        <w:pStyle w:val="Heading4"/>
      </w:pPr>
      <w:r w:rsidRPr="00993FE6">
        <w:t>H-1B limits and restrictions threaten overall US-Indian relations – it antagonizes a growing strategic bilateral partnership</w:t>
      </w:r>
    </w:p>
    <w:p w:rsidR="001F22BF" w:rsidRPr="00993FE6" w:rsidRDefault="001F22BF" w:rsidP="001F22BF">
      <w:r w:rsidRPr="00993FE6">
        <w:rPr>
          <w:rStyle w:val="Style13ptBold"/>
        </w:rPr>
        <w:t>G.I.A. 17</w:t>
      </w:r>
      <w:r w:rsidRPr="00993FE6">
        <w:t xml:space="preserve"> – Global-is-Asian - the Lee </w:t>
      </w:r>
      <w:proofErr w:type="spellStart"/>
      <w:r w:rsidRPr="00993FE6">
        <w:t>Kuan</w:t>
      </w:r>
      <w:proofErr w:type="spellEnd"/>
      <w:r w:rsidRPr="00993FE6">
        <w:t xml:space="preserve"> Yew School of Public Policy - National University of Singapore [Trump’s H-1B visa curbs: A no-win situation for India–U.S. ties, June 12</w:t>
      </w:r>
      <w:r w:rsidRPr="00993FE6">
        <w:rPr>
          <w:vertAlign w:val="superscript"/>
        </w:rPr>
        <w:t>th</w:t>
      </w:r>
      <w:r w:rsidRPr="00993FE6">
        <w:t xml:space="preserve">, 2017, </w:t>
      </w:r>
      <w:hyperlink r:id="rId12" w:history="1">
        <w:r w:rsidRPr="00993FE6">
          <w:rPr>
            <w:rStyle w:val="Hyperlink"/>
          </w:rPr>
          <w:t>http://global-is-asian.nus.edu.sg/index.php/trumps-h-1b-visa-curbs-no-win-situation-india-u-s-ties/</w:t>
        </w:r>
      </w:hyperlink>
      <w:r w:rsidRPr="00993FE6">
        <w:t>]</w:t>
      </w:r>
    </w:p>
    <w:p w:rsidR="001F22BF" w:rsidRPr="00993FE6" w:rsidRDefault="001F22BF" w:rsidP="001F22BF"/>
    <w:p w:rsidR="001F22BF" w:rsidRPr="00993FE6" w:rsidRDefault="001F22BF" w:rsidP="001F22BF">
      <w:r w:rsidRPr="00993FE6">
        <w:t xml:space="preserve">Impact on bilateral economic relations </w:t>
      </w:r>
    </w:p>
    <w:p w:rsidR="001F22BF" w:rsidRPr="00993FE6" w:rsidRDefault="001F22BF" w:rsidP="001F22BF">
      <w:pPr>
        <w:rPr>
          <w:sz w:val="16"/>
        </w:rPr>
      </w:pPr>
      <w:r w:rsidRPr="00993FE6">
        <w:rPr>
          <w:sz w:val="16"/>
        </w:rPr>
        <w:t xml:space="preserve">Despite this, </w:t>
      </w:r>
      <w:r w:rsidRPr="00993FE6">
        <w:rPr>
          <w:rStyle w:val="StyleUnderline"/>
        </w:rPr>
        <w:t>the impact of tightening the H-1B visa could have implications for bilateral relations</w:t>
      </w:r>
      <w:r w:rsidRPr="00993FE6">
        <w:rPr>
          <w:sz w:val="16"/>
        </w:rPr>
        <w:t xml:space="preserve">. </w:t>
      </w:r>
      <w:r w:rsidRPr="00993FE6">
        <w:rPr>
          <w:rStyle w:val="StyleUnderline"/>
        </w:rPr>
        <w:t>U.S. foreign direct investment in India stood at US$28.33 billion in 2015</w:t>
      </w:r>
      <w:r w:rsidRPr="00993FE6">
        <w:rPr>
          <w:sz w:val="16"/>
        </w:rPr>
        <w:t xml:space="preserve">, </w:t>
      </w:r>
      <w:r w:rsidRPr="00993FE6">
        <w:rPr>
          <w:rStyle w:val="StyleUnderline"/>
        </w:rPr>
        <w:t>while 100 Indian companies</w:t>
      </w:r>
      <w:r w:rsidRPr="00993FE6">
        <w:rPr>
          <w:sz w:val="16"/>
        </w:rPr>
        <w:t xml:space="preserve"> </w:t>
      </w:r>
      <w:r w:rsidRPr="00993FE6">
        <w:rPr>
          <w:rStyle w:val="StyleUnderline"/>
        </w:rPr>
        <w:t>made US$15 billion worth of tangible investments</w:t>
      </w:r>
      <w:r w:rsidRPr="00993FE6">
        <w:rPr>
          <w:sz w:val="16"/>
        </w:rPr>
        <w:t xml:space="preserve"> across 35 U.S. states, </w:t>
      </w:r>
      <w:r w:rsidRPr="00993FE6">
        <w:rPr>
          <w:rStyle w:val="StyleUnderline"/>
        </w:rPr>
        <w:t>creating more than 91,000 jobs</w:t>
      </w:r>
      <w:r w:rsidRPr="00993FE6">
        <w:rPr>
          <w:sz w:val="16"/>
        </w:rPr>
        <w:t xml:space="preserve">. </w:t>
      </w:r>
      <w:r w:rsidRPr="00993FE6">
        <w:rPr>
          <w:rStyle w:val="StyleUnderline"/>
        </w:rPr>
        <w:t xml:space="preserve">Indian IT companies alone have reportedly invested almost US$2 billion in the U.S. </w:t>
      </w:r>
      <w:r w:rsidRPr="00993FE6">
        <w:rPr>
          <w:sz w:val="16"/>
        </w:rPr>
        <w:t xml:space="preserve">In the light of the above, </w:t>
      </w:r>
      <w:r w:rsidRPr="00993FE6">
        <w:rPr>
          <w:rStyle w:val="Emphasis"/>
        </w:rPr>
        <w:t>it may not be a wise economic move to force out these Indian IT companies</w:t>
      </w:r>
      <w:r w:rsidRPr="00993FE6">
        <w:rPr>
          <w:sz w:val="16"/>
        </w:rPr>
        <w:t xml:space="preserve">. Moreover, </w:t>
      </w:r>
      <w:r w:rsidRPr="00993FE6">
        <w:rPr>
          <w:rStyle w:val="StyleUnderline"/>
        </w:rPr>
        <w:t>should U.S. firms also shift their operations to India as a result of this policy, the U.S. could see a loss of its IT jobs in the long term rather than new ones being created</w:t>
      </w:r>
      <w:r w:rsidRPr="00993FE6">
        <w:rPr>
          <w:sz w:val="16"/>
        </w:rPr>
        <w:t xml:space="preserve">. Indian Prime Minister Narendra </w:t>
      </w:r>
      <w:r w:rsidRPr="00993FE6">
        <w:rPr>
          <w:rStyle w:val="Emphasis"/>
        </w:rPr>
        <w:t>Modi has been lobbied strongly</w:t>
      </w:r>
      <w:r w:rsidRPr="00993FE6">
        <w:rPr>
          <w:sz w:val="16"/>
        </w:rPr>
        <w:t xml:space="preserve"> – both by industry leaders back home and Indian IT professionals working in the U.S. – </w:t>
      </w:r>
      <w:r w:rsidRPr="00993FE6">
        <w:rPr>
          <w:rStyle w:val="StyleUnderline"/>
        </w:rPr>
        <w:t>to take the H-1B visa matter up with</w:t>
      </w:r>
      <w:r w:rsidRPr="00993FE6">
        <w:rPr>
          <w:sz w:val="16"/>
        </w:rPr>
        <w:t xml:space="preserve"> President </w:t>
      </w:r>
      <w:r w:rsidRPr="00993FE6">
        <w:rPr>
          <w:rStyle w:val="StyleUnderline"/>
        </w:rPr>
        <w:t>Trump</w:t>
      </w:r>
      <w:r w:rsidRPr="00993FE6">
        <w:rPr>
          <w:sz w:val="16"/>
        </w:rPr>
        <w:t xml:space="preserve"> when they meet in the U.S. this June. According to Crabtree, </w:t>
      </w:r>
      <w:r w:rsidRPr="00993FE6">
        <w:rPr>
          <w:rStyle w:val="StyleUnderline"/>
        </w:rPr>
        <w:t>Trump’s move could provide Modi with a powerful bargaining chip in other bilateral negotiations</w:t>
      </w:r>
      <w:r w:rsidRPr="00993FE6">
        <w:rPr>
          <w:sz w:val="16"/>
        </w:rPr>
        <w:t xml:space="preserve">. </w:t>
      </w:r>
      <w:r w:rsidRPr="00993FE6">
        <w:rPr>
          <w:rStyle w:val="StyleUnderline"/>
        </w:rPr>
        <w:t>India–U.S. trade ties have expanded by more than 10 times in the last three decades.</w:t>
      </w:r>
      <w:r w:rsidRPr="00993FE6">
        <w:rPr>
          <w:sz w:val="16"/>
        </w:rPr>
        <w:t xml:space="preserve"> The bilateral trade in goods surged from US$5.6 billion in 1990 to US$66.2 billion in 2015. </w:t>
      </w:r>
      <w:r w:rsidRPr="00993FE6">
        <w:rPr>
          <w:rStyle w:val="StyleUnderline"/>
        </w:rPr>
        <w:t>India’s rivalry effect on U.S. exports is particularly low, meaning India poses less competitive threats on the export performance of the U.S.,</w:t>
      </w:r>
      <w:r w:rsidRPr="00993FE6">
        <w:rPr>
          <w:sz w:val="16"/>
        </w:rPr>
        <w:t xml:space="preserve"> as Vu indicated in his paper Effects of China and India on Manufactured Exports of the G7 Economies. This is a point that Modi would do well to highlight during his meeting with Trump. </w:t>
      </w:r>
      <w:r w:rsidRPr="00993FE6">
        <w:rPr>
          <w:rStyle w:val="StyleUnderline"/>
        </w:rPr>
        <w:t>The U.S.’s relationship with India is</w:t>
      </w:r>
      <w:r w:rsidRPr="00993FE6">
        <w:rPr>
          <w:sz w:val="16"/>
        </w:rPr>
        <w:t xml:space="preserve"> also </w:t>
      </w:r>
      <w:r w:rsidRPr="00993FE6">
        <w:rPr>
          <w:rStyle w:val="Emphasis"/>
        </w:rPr>
        <w:t>strategically important</w:t>
      </w:r>
      <w:r w:rsidRPr="00993FE6">
        <w:rPr>
          <w:sz w:val="16"/>
        </w:rPr>
        <w:t xml:space="preserve">. According to Crabtree, </w:t>
      </w:r>
      <w:r w:rsidRPr="00993FE6">
        <w:rPr>
          <w:rStyle w:val="StyleUnderline"/>
        </w:rPr>
        <w:t>both</w:t>
      </w:r>
      <w:r w:rsidRPr="00993FE6">
        <w:rPr>
          <w:sz w:val="16"/>
        </w:rPr>
        <w:t xml:space="preserve"> countries share </w:t>
      </w:r>
      <w:r w:rsidRPr="00993FE6">
        <w:rPr>
          <w:rStyle w:val="StyleUnderline"/>
        </w:rPr>
        <w:t>a common threat in China’s rise.</w:t>
      </w:r>
      <w:r w:rsidRPr="00993FE6">
        <w:rPr>
          <w:sz w:val="16"/>
        </w:rPr>
        <w:t xml:space="preserve"> He added that this has in turn helped change traditionally prickly bilateral relations into friendlier ones in recent years. A no-win situation President </w:t>
      </w:r>
      <w:r w:rsidRPr="00993FE6">
        <w:rPr>
          <w:rStyle w:val="StyleUnderline"/>
        </w:rPr>
        <w:t>Trump has a lot at stake in approaching the H-1B visa</w:t>
      </w:r>
      <w:r w:rsidRPr="00993FE6">
        <w:rPr>
          <w:sz w:val="16"/>
        </w:rPr>
        <w:t xml:space="preserve"> review. Instead of creating new American jobs, </w:t>
      </w:r>
      <w:r w:rsidRPr="00993FE6">
        <w:rPr>
          <w:rStyle w:val="StyleUnderline"/>
        </w:rPr>
        <w:t xml:space="preserve">it will likely lead to wage increases due to the substitution of cheaper Indian IT </w:t>
      </w:r>
      <w:proofErr w:type="spellStart"/>
      <w:r w:rsidRPr="00993FE6">
        <w:rPr>
          <w:rStyle w:val="StyleUnderline"/>
        </w:rPr>
        <w:t>labour</w:t>
      </w:r>
      <w:proofErr w:type="spellEnd"/>
      <w:r w:rsidRPr="00993FE6">
        <w:rPr>
          <w:rStyle w:val="StyleUnderline"/>
        </w:rPr>
        <w:t xml:space="preserve"> with more expensive U.S. employees</w:t>
      </w:r>
      <w:r w:rsidRPr="00993FE6">
        <w:rPr>
          <w:sz w:val="16"/>
        </w:rPr>
        <w:t xml:space="preserve">, thus </w:t>
      </w:r>
      <w:r w:rsidRPr="00993FE6">
        <w:rPr>
          <w:rStyle w:val="StyleUnderline"/>
        </w:rPr>
        <w:t>increasing costs for the U.S. IT sector</w:t>
      </w:r>
      <w:r w:rsidRPr="00993FE6">
        <w:rPr>
          <w:sz w:val="16"/>
        </w:rPr>
        <w:t xml:space="preserve">. </w:t>
      </w:r>
      <w:r w:rsidRPr="00993FE6">
        <w:rPr>
          <w:rStyle w:val="StyleUnderline"/>
        </w:rPr>
        <w:t>The move may also force some U.S. IT companies to relocate operations to India and chase away growing Indian IT investments in the U.S</w:t>
      </w:r>
      <w:r w:rsidRPr="00993FE6">
        <w:rPr>
          <w:sz w:val="16"/>
        </w:rPr>
        <w:t xml:space="preserve">., both of which could result in job losses. The Trump administration should also be mindful about </w:t>
      </w:r>
      <w:proofErr w:type="spellStart"/>
      <w:r w:rsidRPr="00993FE6">
        <w:rPr>
          <w:rStyle w:val="Emphasis"/>
        </w:rPr>
        <w:t>antagonising</w:t>
      </w:r>
      <w:proofErr w:type="spellEnd"/>
      <w:r w:rsidRPr="00993FE6">
        <w:rPr>
          <w:rStyle w:val="Emphasis"/>
        </w:rPr>
        <w:t xml:space="preserve"> a growing trading partner and strategic ally, especially since India is expected to be the world’s fifth fastest-growing economies</w:t>
      </w:r>
      <w:r w:rsidRPr="00993FE6">
        <w:rPr>
          <w:sz w:val="16"/>
        </w:rPr>
        <w:t>. The policy has wider repercussions than perhaps the Trump administration predicted.</w:t>
      </w:r>
    </w:p>
    <w:p w:rsidR="001F22BF" w:rsidRPr="00993FE6" w:rsidRDefault="001F22BF" w:rsidP="001F22BF"/>
    <w:p w:rsidR="001F22BF" w:rsidRPr="00993FE6" w:rsidRDefault="001F22BF" w:rsidP="001F22BF"/>
    <w:p w:rsidR="001F22BF" w:rsidRPr="00993FE6" w:rsidRDefault="001F22BF" w:rsidP="001F22BF">
      <w:pPr>
        <w:pStyle w:val="Heading4"/>
      </w:pPr>
      <w:r w:rsidRPr="00993FE6">
        <w:t xml:space="preserve">AND – it’s the foundation of overall US-Indian relations – cooperation on other issues is limited by fights over H-1B’s because they build economic and personal ties between the countries. </w:t>
      </w:r>
    </w:p>
    <w:p w:rsidR="001F22BF" w:rsidRPr="00993FE6" w:rsidRDefault="001F22BF" w:rsidP="001F22BF">
      <w:r w:rsidRPr="00993FE6">
        <w:rPr>
          <w:rStyle w:val="Style13ptBold"/>
        </w:rPr>
        <w:t>New India Express 4 – 24 – 18</w:t>
      </w:r>
      <w:r w:rsidRPr="00993FE6">
        <w:t xml:space="preserve"> – Citing former US Ambassador to India Richard </w:t>
      </w:r>
      <w:proofErr w:type="spellStart"/>
      <w:r w:rsidRPr="00993FE6">
        <w:t>Verma</w:t>
      </w:r>
      <w:proofErr w:type="spellEnd"/>
      <w:r w:rsidRPr="00993FE6">
        <w:t xml:space="preserve"> [India, US cannot be fighting on trade issues but cooperating on </w:t>
      </w:r>
      <w:proofErr w:type="spellStart"/>
      <w:r w:rsidRPr="00993FE6">
        <w:t>defence</w:t>
      </w:r>
      <w:proofErr w:type="spellEnd"/>
      <w:r w:rsidRPr="00993FE6">
        <w:t>: US Ambassador to India, 24th April 2018 02:40 PM, http://www.newindianexpress.com/world/2018/apr/24/india-us-cannot-be-fighting-on-trade-issues-but-cooperating-on-defence-us-ambassador-to-india-1805747.html]</w:t>
      </w:r>
    </w:p>
    <w:p w:rsidR="001F22BF" w:rsidRPr="00993FE6" w:rsidRDefault="001F22BF" w:rsidP="001F22BF"/>
    <w:p w:rsidR="001F22BF" w:rsidRPr="00993FE6" w:rsidRDefault="001F22BF" w:rsidP="001F22BF">
      <w:pPr>
        <w:rPr>
          <w:sz w:val="16"/>
        </w:rPr>
      </w:pPr>
      <w:r w:rsidRPr="00993FE6">
        <w:rPr>
          <w:sz w:val="16"/>
        </w:rPr>
        <w:t xml:space="preserve">NEW YORK: </w:t>
      </w:r>
      <w:r w:rsidRPr="00993FE6">
        <w:rPr>
          <w:rStyle w:val="StyleUnderline"/>
        </w:rPr>
        <w:t xml:space="preserve">India and the US cannot be "fighting every day on trade issues" while cooperating on </w:t>
      </w:r>
      <w:proofErr w:type="spellStart"/>
      <w:r w:rsidRPr="00993FE6">
        <w:rPr>
          <w:rStyle w:val="StyleUnderline"/>
        </w:rPr>
        <w:t>defence</w:t>
      </w:r>
      <w:proofErr w:type="spellEnd"/>
      <w:r w:rsidRPr="00993FE6">
        <w:rPr>
          <w:rStyle w:val="StyleUnderline"/>
        </w:rPr>
        <w:t>,</w:t>
      </w:r>
      <w:r w:rsidRPr="00993FE6">
        <w:rPr>
          <w:sz w:val="16"/>
        </w:rPr>
        <w:t xml:space="preserve"> former US Ambassador to India Richard </w:t>
      </w:r>
      <w:proofErr w:type="spellStart"/>
      <w:r w:rsidRPr="00993FE6">
        <w:rPr>
          <w:rStyle w:val="StyleUnderline"/>
        </w:rPr>
        <w:t>Verma</w:t>
      </w:r>
      <w:proofErr w:type="spellEnd"/>
      <w:r w:rsidRPr="00993FE6">
        <w:rPr>
          <w:rStyle w:val="StyleUnderline"/>
        </w:rPr>
        <w:t xml:space="preserve"> has said, </w:t>
      </w:r>
      <w:r w:rsidRPr="00993FE6">
        <w:rPr>
          <w:rStyle w:val="Emphasis"/>
        </w:rPr>
        <w:t>highlighting the need to "fire on all cylinders</w:t>
      </w:r>
      <w:r w:rsidRPr="00993FE6">
        <w:rPr>
          <w:rStyle w:val="StyleUnderline"/>
        </w:rPr>
        <w:t>" to move ahead of their strategic relations</w:t>
      </w:r>
      <w:r w:rsidRPr="00993FE6">
        <w:rPr>
          <w:sz w:val="16"/>
        </w:rPr>
        <w:t xml:space="preserve">. </w:t>
      </w:r>
      <w:proofErr w:type="spellStart"/>
      <w:r w:rsidRPr="00993FE6">
        <w:rPr>
          <w:sz w:val="16"/>
        </w:rPr>
        <w:t>Verma</w:t>
      </w:r>
      <w:proofErr w:type="spellEnd"/>
      <w:r w:rsidRPr="00993FE6">
        <w:rPr>
          <w:sz w:val="16"/>
        </w:rPr>
        <w:t xml:space="preserve"> said </w:t>
      </w:r>
      <w:r w:rsidRPr="00993FE6">
        <w:rPr>
          <w:rStyle w:val="StyleUnderline"/>
        </w:rPr>
        <w:t>Washington and New Delhi want an "ambitious relationship" and to become natural allies for that they need to be "firing on all cylinders", including economic and military</w:t>
      </w:r>
      <w:r w:rsidRPr="00993FE6">
        <w:rPr>
          <w:sz w:val="16"/>
        </w:rPr>
        <w:t>. "</w:t>
      </w:r>
      <w:r w:rsidRPr="00993FE6">
        <w:rPr>
          <w:rStyle w:val="StyleUnderline"/>
        </w:rPr>
        <w:t>We need a full-scale relationship, not just</w:t>
      </w:r>
      <w:r w:rsidRPr="00993FE6">
        <w:rPr>
          <w:sz w:val="16"/>
        </w:rPr>
        <w:t xml:space="preserve"> the </w:t>
      </w:r>
      <w:proofErr w:type="spellStart"/>
      <w:r w:rsidRPr="00993FE6">
        <w:rPr>
          <w:rStyle w:val="StyleUnderline"/>
        </w:rPr>
        <w:t>defence</w:t>
      </w:r>
      <w:proofErr w:type="spellEnd"/>
      <w:r w:rsidRPr="00993FE6">
        <w:rPr>
          <w:sz w:val="16"/>
        </w:rPr>
        <w:t xml:space="preserve"> relationship, not just the strategic relationship. </w:t>
      </w:r>
      <w:r w:rsidRPr="00993FE6">
        <w:rPr>
          <w:rStyle w:val="StyleUnderline"/>
        </w:rPr>
        <w:t>We need to focus on the economic side</w:t>
      </w:r>
      <w:r w:rsidRPr="00993FE6">
        <w:rPr>
          <w:sz w:val="16"/>
        </w:rPr>
        <w:t xml:space="preserve"> too. We somehow need to navigate America First with Make in India," </w:t>
      </w:r>
      <w:proofErr w:type="spellStart"/>
      <w:r w:rsidRPr="00993FE6">
        <w:rPr>
          <w:sz w:val="16"/>
        </w:rPr>
        <w:t>Verma</w:t>
      </w:r>
      <w:proofErr w:type="spellEnd"/>
      <w:r w:rsidRPr="00993FE6">
        <w:rPr>
          <w:sz w:val="16"/>
        </w:rPr>
        <w:t xml:space="preserve"> said here yesterday. "</w:t>
      </w:r>
      <w:r w:rsidRPr="00993FE6">
        <w:rPr>
          <w:rStyle w:val="StyleUnderline"/>
        </w:rPr>
        <w:t xml:space="preserve">We can't be fighting everyday on trade, cooperating on </w:t>
      </w:r>
      <w:proofErr w:type="spellStart"/>
      <w:r w:rsidRPr="00993FE6">
        <w:rPr>
          <w:rStyle w:val="StyleUnderline"/>
        </w:rPr>
        <w:t>defence</w:t>
      </w:r>
      <w:proofErr w:type="spellEnd"/>
      <w:r w:rsidRPr="00993FE6">
        <w:rPr>
          <w:rStyle w:val="StyleUnderline"/>
        </w:rPr>
        <w:t xml:space="preserve"> and think we are just going to have a great relationship.</w:t>
      </w:r>
      <w:r w:rsidRPr="00993FE6">
        <w:rPr>
          <w:sz w:val="16"/>
        </w:rPr>
        <w:t xml:space="preserve"> We need to be firing on all cylinders, that means economic, that means military," he said. He further stressed that </w:t>
      </w:r>
      <w:r w:rsidRPr="00993FE6">
        <w:rPr>
          <w:rStyle w:val="StyleUnderline"/>
        </w:rPr>
        <w:t xml:space="preserve">the US needs to take its </w:t>
      </w:r>
      <w:proofErr w:type="spellStart"/>
      <w:r w:rsidRPr="00993FE6">
        <w:rPr>
          <w:rStyle w:val="StyleUnderline"/>
        </w:rPr>
        <w:t>defence</w:t>
      </w:r>
      <w:proofErr w:type="spellEnd"/>
      <w:r w:rsidRPr="00993FE6">
        <w:rPr>
          <w:rStyle w:val="StyleUnderline"/>
        </w:rPr>
        <w:t xml:space="preserve"> relationship with India to the next level</w:t>
      </w:r>
      <w:r w:rsidRPr="00993FE6">
        <w:rPr>
          <w:sz w:val="16"/>
        </w:rPr>
        <w:t xml:space="preserve">. "That means we ought to be providing India with the most advanced technology, we ought to make sure that if India is in trouble they have the means to win, if they are challenged," he said. Delivering the third 'New India Lecture' organized by India's Consulate General in New York, </w:t>
      </w:r>
      <w:proofErr w:type="spellStart"/>
      <w:r w:rsidRPr="00993FE6">
        <w:rPr>
          <w:rStyle w:val="StyleUnderline"/>
        </w:rPr>
        <w:t>Verma</w:t>
      </w:r>
      <w:proofErr w:type="spellEnd"/>
      <w:r w:rsidRPr="00993FE6">
        <w:rPr>
          <w:rStyle w:val="StyleUnderline"/>
        </w:rPr>
        <w:t xml:space="preserve"> spoke</w:t>
      </w:r>
      <w:r w:rsidRPr="00993FE6">
        <w:rPr>
          <w:sz w:val="16"/>
        </w:rPr>
        <w:t xml:space="preserve"> at length </w:t>
      </w:r>
      <w:r w:rsidRPr="00993FE6">
        <w:rPr>
          <w:rStyle w:val="StyleUnderline"/>
        </w:rPr>
        <w:t>on</w:t>
      </w:r>
      <w:r w:rsidRPr="00993FE6">
        <w:rPr>
          <w:sz w:val="16"/>
        </w:rPr>
        <w:t xml:space="preserve"> a wide range of </w:t>
      </w:r>
      <w:r w:rsidRPr="00993FE6">
        <w:rPr>
          <w:rStyle w:val="StyleUnderline"/>
        </w:rPr>
        <w:t>topics pertaining to India-US relations, including H1B work visas</w:t>
      </w:r>
      <w:r w:rsidRPr="00993FE6">
        <w:rPr>
          <w:sz w:val="16"/>
        </w:rPr>
        <w:t xml:space="preserve">, immigration as well as geo-political issues relating to China and Pakistan. </w:t>
      </w:r>
      <w:proofErr w:type="spellStart"/>
      <w:r w:rsidRPr="00993FE6">
        <w:rPr>
          <w:rStyle w:val="StyleUnderline"/>
        </w:rPr>
        <w:t>Verma</w:t>
      </w:r>
      <w:proofErr w:type="spellEnd"/>
      <w:r w:rsidRPr="00993FE6">
        <w:rPr>
          <w:sz w:val="16"/>
        </w:rPr>
        <w:t xml:space="preserve">, Vice Chairman and Partner at the Asia Group and a board member of the US-India Strategic Partnership Forum (USISPF), </w:t>
      </w:r>
      <w:r w:rsidRPr="00993FE6">
        <w:rPr>
          <w:rStyle w:val="StyleUnderline"/>
        </w:rPr>
        <w:t xml:space="preserve">said the India-US relationship has been a "slightly underperforming" one for decades. </w:t>
      </w:r>
      <w:r w:rsidRPr="00993FE6">
        <w:rPr>
          <w:sz w:val="16"/>
        </w:rPr>
        <w:t xml:space="preserve">"We have got some history that weighs us down. </w:t>
      </w:r>
      <w:r w:rsidRPr="00993FE6">
        <w:rPr>
          <w:rStyle w:val="StyleUnderline"/>
        </w:rPr>
        <w:t>We</w:t>
      </w:r>
      <w:r w:rsidRPr="00993FE6">
        <w:rPr>
          <w:sz w:val="16"/>
        </w:rPr>
        <w:t xml:space="preserve"> still </w:t>
      </w:r>
      <w:r w:rsidRPr="00993FE6">
        <w:rPr>
          <w:rStyle w:val="StyleUnderline"/>
        </w:rPr>
        <w:t>have some trust issues</w:t>
      </w:r>
      <w:r w:rsidRPr="00993FE6">
        <w:rPr>
          <w:sz w:val="16"/>
        </w:rPr>
        <w:t xml:space="preserve"> and neither side wants to be in an alliance," he said in his address on 'US-India: Natural Allies -- Absent the Alliance'. Responding to a question on concerns among Indian workers over the H1B visa, </w:t>
      </w:r>
      <w:proofErr w:type="spellStart"/>
      <w:r w:rsidRPr="00993FE6">
        <w:rPr>
          <w:sz w:val="16"/>
        </w:rPr>
        <w:t>Verma</w:t>
      </w:r>
      <w:proofErr w:type="spellEnd"/>
      <w:r w:rsidRPr="00993FE6">
        <w:rPr>
          <w:sz w:val="16"/>
        </w:rPr>
        <w:t xml:space="preserve"> said last year about 1.1 million visas were issued </w:t>
      </w:r>
      <w:r w:rsidRPr="00993FE6">
        <w:rPr>
          <w:sz w:val="16"/>
        </w:rPr>
        <w:lastRenderedPageBreak/>
        <w:t xml:space="preserve">to Indian nationals to come to the US in every category and out of these, about 50,000-60,000 were H1B visas. "A very small percentage of the visa pool is for H1 B visas," he said. </w:t>
      </w:r>
      <w:proofErr w:type="spellStart"/>
      <w:r w:rsidRPr="00993FE6">
        <w:rPr>
          <w:sz w:val="16"/>
        </w:rPr>
        <w:t>Verma</w:t>
      </w:r>
      <w:proofErr w:type="spellEnd"/>
      <w:r w:rsidRPr="00993FE6">
        <w:rPr>
          <w:sz w:val="16"/>
        </w:rPr>
        <w:t xml:space="preserve">, who had served as the US Ambassador to India from 2014 to 2017, said he had conveyed to Indian CEOs and software companies that they have to be aware of the "political realities" in the US. </w:t>
      </w:r>
      <w:proofErr w:type="spellStart"/>
      <w:r w:rsidRPr="00993FE6">
        <w:rPr>
          <w:rStyle w:val="StyleUnderline"/>
        </w:rPr>
        <w:t>Verma</w:t>
      </w:r>
      <w:proofErr w:type="spellEnd"/>
      <w:r w:rsidRPr="00993FE6">
        <w:rPr>
          <w:sz w:val="16"/>
        </w:rPr>
        <w:t xml:space="preserve">, who has previously served as the Assistant Secretary of State for Legislative Affairs, </w:t>
      </w:r>
      <w:r w:rsidRPr="00993FE6">
        <w:rPr>
          <w:rStyle w:val="Emphasis"/>
        </w:rPr>
        <w:t>noted that "some reforms are probably necessary", adding that the H1B visas are an important</w:t>
      </w:r>
      <w:r w:rsidRPr="00993FE6">
        <w:rPr>
          <w:sz w:val="16"/>
        </w:rPr>
        <w:t xml:space="preserve"> but "small </w:t>
      </w:r>
      <w:r w:rsidRPr="00993FE6">
        <w:rPr>
          <w:rStyle w:val="StyleUnderline"/>
        </w:rPr>
        <w:t>part" of the overall people-to-people relationship between India and the US</w:t>
      </w:r>
      <w:r w:rsidRPr="00993FE6">
        <w:rPr>
          <w:sz w:val="16"/>
        </w:rPr>
        <w:t xml:space="preserve">. "I think US-India </w:t>
      </w:r>
      <w:r w:rsidRPr="00993FE6">
        <w:rPr>
          <w:rStyle w:val="StyleUnderline"/>
        </w:rPr>
        <w:t>trade</w:t>
      </w:r>
      <w:r w:rsidRPr="00993FE6">
        <w:rPr>
          <w:sz w:val="16"/>
        </w:rPr>
        <w:t xml:space="preserve"> relationship </w:t>
      </w:r>
      <w:r w:rsidRPr="00993FE6">
        <w:rPr>
          <w:rStyle w:val="StyleUnderline"/>
        </w:rPr>
        <w:t>is one relationship where you can get distinct wins on both sides,"</w:t>
      </w:r>
      <w:r w:rsidRPr="00993FE6">
        <w:rPr>
          <w:sz w:val="16"/>
        </w:rPr>
        <w:t xml:space="preserve"> he said. </w:t>
      </w:r>
      <w:r w:rsidRPr="00993FE6">
        <w:rPr>
          <w:rStyle w:val="Emphasis"/>
        </w:rPr>
        <w:t>Highlighting the critical role of the diaspora in strengthening relations</w:t>
      </w:r>
      <w:r w:rsidRPr="00993FE6">
        <w:rPr>
          <w:sz w:val="16"/>
        </w:rPr>
        <w:t xml:space="preserve"> between India and the US, </w:t>
      </w:r>
      <w:proofErr w:type="spellStart"/>
      <w:r w:rsidRPr="00993FE6">
        <w:rPr>
          <w:sz w:val="16"/>
        </w:rPr>
        <w:t>Verma</w:t>
      </w:r>
      <w:proofErr w:type="spellEnd"/>
      <w:r w:rsidRPr="00993FE6">
        <w:rPr>
          <w:sz w:val="16"/>
        </w:rPr>
        <w:t xml:space="preserve"> said "</w:t>
      </w:r>
      <w:r w:rsidRPr="00993FE6">
        <w:rPr>
          <w:rStyle w:val="StyleUnderline"/>
        </w:rPr>
        <w:t>we have to increase our people-to-people connections and we should be celebrating and standing up for the immigrants</w:t>
      </w:r>
      <w:r w:rsidRPr="00993FE6">
        <w:rPr>
          <w:sz w:val="16"/>
        </w:rPr>
        <w:t xml:space="preserve"> who come into this country </w:t>
      </w:r>
      <w:r w:rsidRPr="00993FE6">
        <w:rPr>
          <w:rStyle w:val="StyleUnderline"/>
        </w:rPr>
        <w:t>and not looking at ways to shrink the pool of people coming here".</w:t>
      </w:r>
      <w:r w:rsidRPr="00993FE6">
        <w:rPr>
          <w:u w:val="single"/>
        </w:rPr>
        <w:t xml:space="preserve"> </w:t>
      </w:r>
      <w:r w:rsidRPr="00993FE6">
        <w:rPr>
          <w:sz w:val="16"/>
        </w:rPr>
        <w:t xml:space="preserve">On the trajectory of India-US relations under the Trump administration, </w:t>
      </w:r>
      <w:proofErr w:type="spellStart"/>
      <w:r w:rsidRPr="00993FE6">
        <w:rPr>
          <w:sz w:val="16"/>
        </w:rPr>
        <w:t>Verma</w:t>
      </w:r>
      <w:proofErr w:type="spellEnd"/>
      <w:r w:rsidRPr="00993FE6">
        <w:rPr>
          <w:sz w:val="16"/>
        </w:rPr>
        <w:t xml:space="preserve"> said looking at Washington's all other bilateral relations, the one with India is "still on a pretty good trajectory" While things have been moving along on the strategic side, </w:t>
      </w:r>
      <w:r w:rsidRPr="00993FE6">
        <w:rPr>
          <w:rStyle w:val="StyleUnderline"/>
        </w:rPr>
        <w:t>on the economic side there are some growing pains</w:t>
      </w:r>
      <w:r w:rsidRPr="00993FE6">
        <w:rPr>
          <w:sz w:val="16"/>
        </w:rPr>
        <w:t xml:space="preserve">. However, he said he is "more concerned about how we treat people who may not necessarily look like and sound like the rest of middle America and that's the part I keep the most eye out for in this environment". Recalling the journey of his parents from India to the US, </w:t>
      </w:r>
      <w:proofErr w:type="spellStart"/>
      <w:r w:rsidRPr="00993FE6">
        <w:rPr>
          <w:sz w:val="16"/>
        </w:rPr>
        <w:t>Verma</w:t>
      </w:r>
      <w:proofErr w:type="spellEnd"/>
      <w:r w:rsidRPr="00993FE6">
        <w:rPr>
          <w:sz w:val="16"/>
        </w:rPr>
        <w:t xml:space="preserve"> said that </w:t>
      </w:r>
      <w:r w:rsidRPr="00993FE6">
        <w:rPr>
          <w:rStyle w:val="StyleUnderline"/>
        </w:rPr>
        <w:t xml:space="preserve">immigrants and immigration have played a hugely important role in America. </w:t>
      </w:r>
      <w:r w:rsidRPr="00993FE6">
        <w:rPr>
          <w:sz w:val="16"/>
        </w:rPr>
        <w:t>It is not just one group of immigrants or immigrants who look a certain way but immigrants from all over the world and it's really important that we stand up for that group of people.</w:t>
      </w:r>
    </w:p>
    <w:p w:rsidR="001F22BF" w:rsidRPr="00993FE6" w:rsidRDefault="001F22BF" w:rsidP="001F22BF"/>
    <w:p w:rsidR="00E15DE7" w:rsidRPr="00993FE6" w:rsidRDefault="00E15DE7" w:rsidP="00E15DE7"/>
    <w:p w:rsidR="002E774F" w:rsidRPr="00993FE6" w:rsidRDefault="002E774F" w:rsidP="002E774F">
      <w:pPr>
        <w:pStyle w:val="Heading4"/>
      </w:pPr>
      <w:r w:rsidRPr="00993FE6">
        <w:t>Strong relations key to spreading democracy globally &amp; stable India-Pakistan relations</w:t>
      </w:r>
    </w:p>
    <w:p w:rsidR="002E774F" w:rsidRPr="00993FE6" w:rsidRDefault="002E774F" w:rsidP="002E774F">
      <w:r w:rsidRPr="00993FE6">
        <w:rPr>
          <w:rStyle w:val="Style13ptBold"/>
        </w:rPr>
        <w:t xml:space="preserve">Rao &amp; </w:t>
      </w:r>
      <w:proofErr w:type="spellStart"/>
      <w:r w:rsidRPr="00993FE6">
        <w:rPr>
          <w:rStyle w:val="Style13ptBold"/>
        </w:rPr>
        <w:t>Verma</w:t>
      </w:r>
      <w:proofErr w:type="spellEnd"/>
      <w:r w:rsidRPr="00993FE6">
        <w:rPr>
          <w:rStyle w:val="Style13ptBold"/>
        </w:rPr>
        <w:t xml:space="preserve"> et al 18 </w:t>
      </w:r>
      <w:r w:rsidRPr="00993FE6">
        <w:t xml:space="preserve">– co-chairs of The Center for American Progress Task Force on U.S.-India Relations.  Rao is Former foreign secretary, Ministry of External Affairs, India; former Indian ambassador to the United States.  </w:t>
      </w:r>
      <w:proofErr w:type="spellStart"/>
      <w:r w:rsidRPr="00993FE6">
        <w:t>Verman</w:t>
      </w:r>
      <w:proofErr w:type="spellEnd"/>
      <w:r w:rsidRPr="00993FE6">
        <w:t xml:space="preserve"> works for the Asia Group and is former U.S. ambassador to India [1-14-2018, "The United States and India: Forging an Indispensable Democratic Partnership," Center for American Progress, </w:t>
      </w:r>
      <w:hyperlink r:id="rId13" w:history="1">
        <w:r w:rsidRPr="00993FE6">
          <w:rPr>
            <w:rStyle w:val="Hyperlink"/>
          </w:rPr>
          <w:t>https://www.americanprogress.org/issues/security/reports/2018/01/14/444786/united-states-india-forging-indispensable-democratic-partnership/VK</w:t>
        </w:r>
      </w:hyperlink>
      <w:r w:rsidRPr="00993FE6">
        <w:rPr>
          <w:rStyle w:val="Hyperlink"/>
        </w:rPr>
        <w:t>]</w:t>
      </w:r>
    </w:p>
    <w:p w:rsidR="002E774F" w:rsidRPr="00993FE6" w:rsidRDefault="002E774F" w:rsidP="002E774F"/>
    <w:p w:rsidR="002E774F" w:rsidRPr="00993FE6" w:rsidRDefault="002E774F" w:rsidP="002E774F">
      <w:pPr>
        <w:rPr>
          <w:rStyle w:val="StyleUnderline"/>
        </w:rPr>
      </w:pPr>
      <w:r w:rsidRPr="00993FE6">
        <w:rPr>
          <w:rStyle w:val="StyleUnderline"/>
        </w:rPr>
        <w:t>The U.S.-India relationship has tremendous potential; working together,</w:t>
      </w:r>
      <w:r w:rsidRPr="00993FE6">
        <w:rPr>
          <w:sz w:val="16"/>
        </w:rPr>
        <w:t xml:space="preserve"> the world’s two largest democracies </w:t>
      </w:r>
      <w:r w:rsidRPr="00993FE6">
        <w:rPr>
          <w:rStyle w:val="StyleUnderline"/>
        </w:rPr>
        <w:t xml:space="preserve">can advance prosperity, security, and sustainable development </w:t>
      </w:r>
      <w:r w:rsidRPr="00993FE6">
        <w:rPr>
          <w:sz w:val="16"/>
        </w:rPr>
        <w:t xml:space="preserve">for themselves and others </w:t>
      </w:r>
      <w:r w:rsidRPr="00993FE6">
        <w:rPr>
          <w:rStyle w:val="StyleUnderline"/>
        </w:rPr>
        <w:t>around the world.</w:t>
      </w:r>
    </w:p>
    <w:p w:rsidR="002E774F" w:rsidRPr="00993FE6" w:rsidRDefault="002E774F" w:rsidP="002E774F">
      <w:pPr>
        <w:rPr>
          <w:sz w:val="16"/>
        </w:rPr>
      </w:pPr>
      <w:r w:rsidRPr="00993FE6">
        <w:rPr>
          <w:sz w:val="16"/>
        </w:rPr>
        <w:t xml:space="preserve">This task force believes that </w:t>
      </w:r>
      <w:r w:rsidRPr="00993FE6">
        <w:rPr>
          <w:rStyle w:val="StyleUnderline"/>
        </w:rPr>
        <w:t>the United States and India must continue to ramp up a growing strategic partnership</w:t>
      </w:r>
      <w:r w:rsidRPr="00993FE6">
        <w:rPr>
          <w:sz w:val="16"/>
        </w:rPr>
        <w:t xml:space="preserve">. </w:t>
      </w:r>
      <w:r w:rsidRPr="00993FE6">
        <w:rPr>
          <w:rStyle w:val="StyleUnderline"/>
        </w:rPr>
        <w:t>The two</w:t>
      </w:r>
      <w:r w:rsidRPr="00993FE6">
        <w:rPr>
          <w:sz w:val="16"/>
        </w:rPr>
        <w:t xml:space="preserve"> countries </w:t>
      </w:r>
      <w:r w:rsidRPr="00993FE6">
        <w:rPr>
          <w:rStyle w:val="StyleUnderline"/>
        </w:rPr>
        <w:t>share a wide range of enduring long-term interests: economic prosperity</w:t>
      </w:r>
      <w:r w:rsidRPr="00993FE6">
        <w:rPr>
          <w:sz w:val="16"/>
        </w:rPr>
        <w:t xml:space="preserve"> for Indians and Americans; a future in which </w:t>
      </w:r>
      <w:r w:rsidRPr="00993FE6">
        <w:rPr>
          <w:rStyle w:val="StyleUnderline"/>
        </w:rPr>
        <w:t>clean energy use</w:t>
      </w:r>
      <w:r w:rsidRPr="00993FE6">
        <w:rPr>
          <w:sz w:val="16"/>
        </w:rPr>
        <w:t xml:space="preserve"> becomes the norm; </w:t>
      </w:r>
      <w:r w:rsidRPr="00993FE6">
        <w:rPr>
          <w:rStyle w:val="StyleUnderline"/>
        </w:rPr>
        <w:t>a secure, rules-based, and stable Indo-Pacific region; a world in which democracy flourishes; and</w:t>
      </w:r>
      <w:r w:rsidRPr="00993FE6">
        <w:rPr>
          <w:sz w:val="16"/>
        </w:rPr>
        <w:t xml:space="preserve"> a </w:t>
      </w:r>
      <w:r w:rsidRPr="00993FE6">
        <w:rPr>
          <w:rStyle w:val="StyleUnderline"/>
        </w:rPr>
        <w:t>reciprocal goodwill</w:t>
      </w:r>
      <w:r w:rsidRPr="00993FE6">
        <w:rPr>
          <w:sz w:val="16"/>
        </w:rPr>
        <w:t xml:space="preserve"> between the people of both countries.</w:t>
      </w:r>
    </w:p>
    <w:p w:rsidR="002E774F" w:rsidRPr="00993FE6" w:rsidRDefault="002E774F" w:rsidP="002E774F">
      <w:pPr>
        <w:rPr>
          <w:sz w:val="16"/>
        </w:rPr>
      </w:pPr>
      <w:r w:rsidRPr="00993FE6">
        <w:rPr>
          <w:sz w:val="16"/>
        </w:rPr>
        <w:t xml:space="preserve">But </w:t>
      </w:r>
      <w:r w:rsidRPr="00993FE6">
        <w:rPr>
          <w:rStyle w:val="Emphasis"/>
        </w:rPr>
        <w:t>this future is not a foregone conclusion, and neither is an ever-closer U.S.-India partnership</w:t>
      </w:r>
      <w:r w:rsidRPr="00993FE6">
        <w:rPr>
          <w:sz w:val="16"/>
        </w:rPr>
        <w:t xml:space="preserve">. </w:t>
      </w:r>
      <w:r w:rsidRPr="00993FE6">
        <w:rPr>
          <w:rStyle w:val="StyleUnderline"/>
        </w:rPr>
        <w:t>Absent appropriate attention from each country’s leaders</w:t>
      </w:r>
      <w:r w:rsidRPr="00993FE6">
        <w:rPr>
          <w:sz w:val="16"/>
        </w:rPr>
        <w:t xml:space="preserve">, U.S.-India </w:t>
      </w:r>
      <w:r w:rsidRPr="00993FE6">
        <w:rPr>
          <w:rStyle w:val="StyleUnderline"/>
        </w:rPr>
        <w:t>ties might simply muddle through</w:t>
      </w:r>
      <w:r w:rsidRPr="00993FE6">
        <w:rPr>
          <w:sz w:val="16"/>
        </w:rPr>
        <w:t xml:space="preserve">, </w:t>
      </w:r>
      <w:r w:rsidRPr="00993FE6">
        <w:rPr>
          <w:rStyle w:val="StyleUnderline"/>
        </w:rPr>
        <w:t>never reaching their full potential</w:t>
      </w:r>
      <w:r w:rsidRPr="00993FE6">
        <w:rPr>
          <w:sz w:val="16"/>
        </w:rPr>
        <w:t xml:space="preserve">. </w:t>
      </w:r>
      <w:r w:rsidRPr="00993FE6">
        <w:rPr>
          <w:rStyle w:val="StyleUnderline"/>
        </w:rPr>
        <w:t xml:space="preserve">Fulfilling the possibilities </w:t>
      </w:r>
      <w:r w:rsidRPr="00993FE6">
        <w:rPr>
          <w:sz w:val="16"/>
        </w:rPr>
        <w:t xml:space="preserve">of this relationship </w:t>
      </w:r>
      <w:r w:rsidRPr="00993FE6">
        <w:rPr>
          <w:rStyle w:val="StyleUnderline"/>
        </w:rPr>
        <w:t>will require</w:t>
      </w:r>
      <w:r w:rsidRPr="00993FE6">
        <w:rPr>
          <w:sz w:val="16"/>
        </w:rPr>
        <w:t xml:space="preserve"> not only </w:t>
      </w:r>
      <w:r w:rsidRPr="00993FE6">
        <w:rPr>
          <w:rStyle w:val="StyleUnderline"/>
        </w:rPr>
        <w:t>hard work and difficult choices</w:t>
      </w:r>
      <w:r w:rsidRPr="00993FE6">
        <w:rPr>
          <w:sz w:val="16"/>
        </w:rPr>
        <w:t xml:space="preserve"> by both countries, </w:t>
      </w:r>
      <w:r w:rsidRPr="00993FE6">
        <w:rPr>
          <w:rStyle w:val="StyleUnderline"/>
        </w:rPr>
        <w:t xml:space="preserve">but also deepened faith </w:t>
      </w:r>
      <w:r w:rsidRPr="00993FE6">
        <w:rPr>
          <w:sz w:val="16"/>
        </w:rPr>
        <w:t>in one another and the belief that, over the long run, a stronger India will mean a stronger United States, and vice versa.</w:t>
      </w:r>
    </w:p>
    <w:p w:rsidR="002E774F" w:rsidRPr="00993FE6" w:rsidRDefault="002E774F" w:rsidP="002E774F">
      <w:pPr>
        <w:rPr>
          <w:sz w:val="16"/>
        </w:rPr>
      </w:pPr>
      <w:r w:rsidRPr="00993FE6">
        <w:rPr>
          <w:sz w:val="16"/>
        </w:rPr>
        <w:t xml:space="preserve">The United States and India are not only partners with increasingly shared strategic and economic interests, but also a shared commitment to government by “We the People”—the words that begin both constitutions. </w:t>
      </w:r>
      <w:r w:rsidRPr="00993FE6">
        <w:rPr>
          <w:rStyle w:val="StyleUnderline"/>
        </w:rPr>
        <w:t>Democracy</w:t>
      </w:r>
      <w:r w:rsidRPr="00993FE6">
        <w:rPr>
          <w:sz w:val="16"/>
        </w:rPr>
        <w:t xml:space="preserve">, strengths drawn from diversity, human rights, equality, the rule of law, </w:t>
      </w:r>
      <w:r w:rsidRPr="00993FE6">
        <w:rPr>
          <w:rStyle w:val="StyleUnderline"/>
        </w:rPr>
        <w:t>and the peaceful resolution of disputes</w:t>
      </w:r>
      <w:r w:rsidRPr="00993FE6">
        <w:rPr>
          <w:sz w:val="16"/>
        </w:rPr>
        <w:t xml:space="preserve">—these </w:t>
      </w:r>
      <w:r w:rsidRPr="00993FE6">
        <w:rPr>
          <w:rStyle w:val="StyleUnderline"/>
        </w:rPr>
        <w:t>values are the core of the United States and India</w:t>
      </w:r>
      <w:r w:rsidRPr="00993FE6">
        <w:rPr>
          <w:sz w:val="16"/>
        </w:rPr>
        <w:t xml:space="preserve">. Both countries are facing challenges to the strength of democratic institutions at home, including real and perceived challenges to a free press. </w:t>
      </w:r>
      <w:r w:rsidRPr="00993FE6">
        <w:rPr>
          <w:rStyle w:val="StyleUnderline"/>
        </w:rPr>
        <w:t>In a world where challenges to these values abound, the United States and India are increasingly indispensable democratic partners</w:t>
      </w:r>
      <w:r w:rsidRPr="00993FE6">
        <w:rPr>
          <w:sz w:val="16"/>
        </w:rPr>
        <w:t xml:space="preserve"> in building a better world.</w:t>
      </w:r>
    </w:p>
    <w:p w:rsidR="002E774F" w:rsidRPr="00993FE6" w:rsidRDefault="002E774F" w:rsidP="002E774F">
      <w:pPr>
        <w:rPr>
          <w:sz w:val="16"/>
        </w:rPr>
      </w:pPr>
      <w:r w:rsidRPr="00993FE6">
        <w:rPr>
          <w:sz w:val="16"/>
        </w:rPr>
        <w:t>In order to realize these goals, the United States and India must build on the strategic investments made by successive administrations in the long-term relationship, looking past short-term differences to invest in one another’s capabilities to be forces for peace, prosperity, and democracy in the world.</w:t>
      </w:r>
    </w:p>
    <w:p w:rsidR="002E774F" w:rsidRPr="00993FE6" w:rsidRDefault="002E774F" w:rsidP="002E774F">
      <w:pPr>
        <w:rPr>
          <w:sz w:val="16"/>
        </w:rPr>
      </w:pPr>
      <w:r w:rsidRPr="00993FE6">
        <w:rPr>
          <w:sz w:val="16"/>
        </w:rPr>
        <w:t>Concrete cooperation in the following five areas could yield transformative results for the bilateral relationship in the decades to come.</w:t>
      </w:r>
    </w:p>
    <w:p w:rsidR="002E774F" w:rsidRPr="00993FE6" w:rsidRDefault="002E774F" w:rsidP="002E774F">
      <w:pPr>
        <w:rPr>
          <w:sz w:val="16"/>
        </w:rPr>
      </w:pPr>
      <w:r w:rsidRPr="00993FE6">
        <w:rPr>
          <w:sz w:val="16"/>
        </w:rPr>
        <w:t>Invest in jobs and economic opportunities</w:t>
      </w:r>
    </w:p>
    <w:p w:rsidR="002E774F" w:rsidRPr="00993FE6" w:rsidRDefault="002E774F" w:rsidP="002E774F">
      <w:pPr>
        <w:rPr>
          <w:sz w:val="16"/>
        </w:rPr>
      </w:pPr>
      <w:r w:rsidRPr="00993FE6">
        <w:rPr>
          <w:rStyle w:val="StyleUnderline"/>
        </w:rPr>
        <w:t>India and the United States must build an economic relationship that creates jobs and opportunities</w:t>
      </w:r>
      <w:r w:rsidRPr="00993FE6">
        <w:rPr>
          <w:sz w:val="16"/>
        </w:rPr>
        <w:t xml:space="preserve"> for the people of both nations. </w:t>
      </w:r>
      <w:r w:rsidRPr="00993FE6">
        <w:rPr>
          <w:rStyle w:val="StyleUnderline"/>
        </w:rPr>
        <w:t>The United States and India must look not just at areas like high-tech</w:t>
      </w:r>
      <w:r w:rsidRPr="00993FE6">
        <w:rPr>
          <w:sz w:val="16"/>
        </w:rPr>
        <w:t xml:space="preserve">, but also at infrastructure, to expand the benefits of investment and trade to all sectors of societies. The two nations cannot divorce the future of the bilateral economic relationship from what each country does at home. </w:t>
      </w:r>
      <w:r w:rsidRPr="00993FE6">
        <w:rPr>
          <w:rStyle w:val="StyleUnderline"/>
        </w:rPr>
        <w:t>Both</w:t>
      </w:r>
      <w:r w:rsidRPr="00993FE6">
        <w:rPr>
          <w:sz w:val="16"/>
        </w:rPr>
        <w:t xml:space="preserve"> India and the United States </w:t>
      </w:r>
      <w:r w:rsidRPr="00993FE6">
        <w:rPr>
          <w:rStyle w:val="StyleUnderline"/>
        </w:rPr>
        <w:t>must</w:t>
      </w:r>
      <w:r w:rsidRPr="00993FE6">
        <w:rPr>
          <w:sz w:val="16"/>
        </w:rPr>
        <w:t xml:space="preserve"> invest in the building blocks of their own economies and middle classes—including health care and education—and </w:t>
      </w:r>
      <w:r w:rsidRPr="00993FE6">
        <w:rPr>
          <w:rStyle w:val="StyleUnderline"/>
        </w:rPr>
        <w:t>continue to innovate new domestic policy solutions</w:t>
      </w:r>
      <w:r w:rsidRPr="00993FE6">
        <w:rPr>
          <w:sz w:val="16"/>
        </w:rPr>
        <w:t xml:space="preserve"> if they are to benefit from the bilateral economic relationship.</w:t>
      </w:r>
    </w:p>
    <w:p w:rsidR="002E774F" w:rsidRPr="00993FE6" w:rsidRDefault="002E774F" w:rsidP="002E774F">
      <w:pPr>
        <w:rPr>
          <w:sz w:val="16"/>
        </w:rPr>
      </w:pPr>
      <w:r w:rsidRPr="00993FE6">
        <w:rPr>
          <w:sz w:val="16"/>
        </w:rPr>
        <w:t>Recommendations</w:t>
      </w:r>
    </w:p>
    <w:p w:rsidR="002E774F" w:rsidRPr="00993FE6" w:rsidRDefault="002E774F" w:rsidP="002E774F">
      <w:pPr>
        <w:rPr>
          <w:sz w:val="16"/>
        </w:rPr>
      </w:pPr>
      <w:r w:rsidRPr="00993FE6">
        <w:rPr>
          <w:sz w:val="16"/>
        </w:rPr>
        <w:t>Make infrastructure a key shared area of focus by holding summits to educate institutional investors about the Indian infrastructure market, and hosting conferences and exchanges to share lessons about developing digital infrastructure. The United States should also continue to help Indian cities develop their municipal bond markets. Expand the United States-India Science &amp; Technology Endowment Fund (USISTEF). Start a Future of Work dialogue to refine policy solutions that leverage the changing nature of work to create stable, well-paying jobs and empower citizens. Build out Blue Economies by developing web portals and co-hosting the Our Ocean conference. India should also sign and ratify the Port State Measures Agreement and the United States should support India’s implementation of it. Encourage federal governments and major cities and states in both countries to create offices of international affairs to facilitate subnational cooperation and share lessons learned.</w:t>
      </w:r>
    </w:p>
    <w:p w:rsidR="002E774F" w:rsidRPr="00993FE6" w:rsidRDefault="002E774F" w:rsidP="002E774F">
      <w:pPr>
        <w:rPr>
          <w:sz w:val="16"/>
        </w:rPr>
      </w:pPr>
      <w:r w:rsidRPr="00993FE6">
        <w:rPr>
          <w:sz w:val="16"/>
        </w:rPr>
        <w:t>Build a clean energy future from the bottom up</w:t>
      </w:r>
    </w:p>
    <w:p w:rsidR="002E774F" w:rsidRPr="00993FE6" w:rsidRDefault="002E774F" w:rsidP="002E774F">
      <w:pPr>
        <w:rPr>
          <w:sz w:val="16"/>
        </w:rPr>
      </w:pPr>
      <w:r w:rsidRPr="00993FE6">
        <w:rPr>
          <w:sz w:val="16"/>
        </w:rPr>
        <w:t xml:space="preserve">As two of the world’s three largest emitters of greenhouse gases, and with intense and growing energy needs, both countries must take concrete action to develop clean energy solutions that can boost economic growth and prevent the worst effects of climate change. The best way to achieve these dual goals is to invest in the infrastructure of a clean energy future, and start from the bottom up by cooperating on technical assistance, innovation, and capital investment in the building blocks of energy access, such as grid modernization, energy efficiency, and renewable technologies. Recommendations Enhance cooperation on grid planning through regulatory cooperation and intergovernmental talks. Enhance energy efficiency by bringing together government and private sector experts to boost the capacity of India’s Energy Efficiency Services Limited and share lessons learned. Facilitate investments in clean energy by hosting annual investment forums that bring together institutional investors and clean energy sector representatives along with government experts and regulators. De-risk investments by developing risk-offsetting mechanisms and </w:t>
      </w:r>
      <w:r w:rsidRPr="00993FE6">
        <w:rPr>
          <w:sz w:val="16"/>
        </w:rPr>
        <w:lastRenderedPageBreak/>
        <w:t>standardized power purchase agreements. Continue and expand the Partnership to Advance Clean Energy (PACE), which hosts dialogues and co-funds work in the areas of energy research, deployment, and access. Expand the Joint Clean Energy Research and Development Centers (JCERDC), which are four research centers with scientific and economic merit that conduct work related to clean energy innovation. The United States should remain party to the Paris Climate Agreement. Cooperate in the International Solar Alliance (ISA), which gives both countries the opportunity to jointly and profitably invest in the energy infrastructure of several other countries. The United States should become a full member of the ISA. Cooperate on climate modeling by continuing U.S. programs that give technical assistance to Indian agencies.</w:t>
      </w:r>
    </w:p>
    <w:p w:rsidR="002E774F" w:rsidRPr="00993FE6" w:rsidRDefault="002E774F" w:rsidP="002E774F">
      <w:pPr>
        <w:rPr>
          <w:sz w:val="16"/>
        </w:rPr>
      </w:pPr>
      <w:r w:rsidRPr="00993FE6">
        <w:rPr>
          <w:sz w:val="16"/>
        </w:rPr>
        <w:t>Create a U.S.-India security advantage in the Indo-Pacific</w:t>
      </w:r>
    </w:p>
    <w:p w:rsidR="002E774F" w:rsidRPr="00993FE6" w:rsidRDefault="002E774F" w:rsidP="002E774F">
      <w:pPr>
        <w:rPr>
          <w:sz w:val="16"/>
        </w:rPr>
      </w:pPr>
      <w:r w:rsidRPr="00993FE6">
        <w:rPr>
          <w:sz w:val="16"/>
        </w:rPr>
        <w:t xml:space="preserve">In the coming decades, </w:t>
      </w:r>
      <w:r w:rsidRPr="00993FE6">
        <w:rPr>
          <w:rStyle w:val="StyleUnderline"/>
        </w:rPr>
        <w:t>the United States and India will face difficult challenges to peace and stability in the Indo-Pacific region</w:t>
      </w:r>
      <w:r w:rsidRPr="00993FE6">
        <w:rPr>
          <w:sz w:val="16"/>
        </w:rPr>
        <w:t xml:space="preserve">. </w:t>
      </w:r>
      <w:r w:rsidRPr="00993FE6">
        <w:rPr>
          <w:rStyle w:val="StyleUnderline"/>
        </w:rPr>
        <w:t>To address these emerging threats, the United States and India must invest in greater coordinated capacity</w:t>
      </w:r>
      <w:r w:rsidRPr="00993FE6">
        <w:rPr>
          <w:sz w:val="16"/>
        </w:rPr>
        <w:t xml:space="preserve"> to contribute to security in the Indo-Pacific and beyond. </w:t>
      </w:r>
      <w:r w:rsidRPr="00993FE6">
        <w:rPr>
          <w:rStyle w:val="StyleUnderline"/>
        </w:rPr>
        <w:t>This requires long-term commitments</w:t>
      </w:r>
      <w:r w:rsidRPr="00993FE6">
        <w:rPr>
          <w:sz w:val="16"/>
        </w:rPr>
        <w:t xml:space="preserve"> by both sides. </w:t>
      </w:r>
      <w:r w:rsidRPr="00993FE6">
        <w:rPr>
          <w:rStyle w:val="StyleUnderline"/>
        </w:rPr>
        <w:t>The United States should build on the designation of India as a Major Defense Partner</w:t>
      </w:r>
      <w:r w:rsidRPr="00993FE6">
        <w:rPr>
          <w:sz w:val="16"/>
        </w:rPr>
        <w:t xml:space="preserve"> to craft a Strategic Advantage Initiative </w:t>
      </w:r>
      <w:r w:rsidRPr="00993FE6">
        <w:rPr>
          <w:rStyle w:val="StyleUnderline"/>
        </w:rPr>
        <w:t>in which the United States adopts a presumption of support for defense cooperation with India and specific policies to make good on this support</w:t>
      </w:r>
      <w:r w:rsidRPr="00993FE6">
        <w:rPr>
          <w:sz w:val="16"/>
        </w:rPr>
        <w:t>; and India must take steps to make that level of defense cooperation possible, while sharing the burden on security issues, such as maritime security in the Indian Ocean, humanitarian assistance, and disaster relief.</w:t>
      </w:r>
    </w:p>
    <w:p w:rsidR="002E774F" w:rsidRPr="00993FE6" w:rsidRDefault="002E774F" w:rsidP="002E774F">
      <w:pPr>
        <w:rPr>
          <w:sz w:val="16"/>
        </w:rPr>
      </w:pPr>
      <w:r w:rsidRPr="00993FE6">
        <w:rPr>
          <w:sz w:val="16"/>
        </w:rPr>
        <w:t>Recommendations</w:t>
      </w:r>
    </w:p>
    <w:p w:rsidR="002E774F" w:rsidRPr="00993FE6" w:rsidRDefault="002E774F" w:rsidP="002E774F">
      <w:pPr>
        <w:rPr>
          <w:sz w:val="16"/>
        </w:rPr>
      </w:pPr>
      <w:r w:rsidRPr="00993FE6">
        <w:rPr>
          <w:sz w:val="16"/>
        </w:rPr>
        <w:t>As part of the Major Defense Partner designation, the United States should launch a government wide Strategic Advantage Initiative focused on developing New Delhi’s defense capabilities as a premier security contributor in the Indo-Pacific and to ensure India has the capabilities to prevail in contested domains. Create a U.S.-India Indo-Pacific Humanitarian Assistance Disaster Relief (HADR) cell to plan, train for, and undertake joint humanitarian assistance and disaster relief missions in the Indian Ocean region. Indian leaders need to make a strong public case for a more efficient, transparent, and effective defense procurement process. India should finalize, in consultation with the United States, a joint defense implementation agreement that facilitates information sharing, interoperability, and technology transfers within the two countries’ comfort zones.</w:t>
      </w:r>
    </w:p>
    <w:p w:rsidR="002E774F" w:rsidRPr="00993FE6" w:rsidRDefault="002E774F" w:rsidP="002E774F">
      <w:pPr>
        <w:rPr>
          <w:sz w:val="16"/>
        </w:rPr>
      </w:pPr>
      <w:r w:rsidRPr="00993FE6">
        <w:rPr>
          <w:sz w:val="16"/>
        </w:rPr>
        <w:t>Strengthen democratic institutions at home and around the world</w:t>
      </w:r>
    </w:p>
    <w:p w:rsidR="002E774F" w:rsidRPr="00993FE6" w:rsidRDefault="002E774F" w:rsidP="002E774F">
      <w:pPr>
        <w:rPr>
          <w:sz w:val="16"/>
        </w:rPr>
      </w:pPr>
      <w:r w:rsidRPr="00993FE6">
        <w:rPr>
          <w:rStyle w:val="StyleUnderline"/>
        </w:rPr>
        <w:t>The United States and India, as the world’s two largest democracies, each have a special role and responsibility to live up to their founding democratic principles. That shared effort,</w:t>
      </w:r>
      <w:r w:rsidRPr="00993FE6">
        <w:rPr>
          <w:sz w:val="16"/>
        </w:rPr>
        <w:t xml:space="preserve"> with all the failures and successes implied, </w:t>
      </w:r>
      <w:r w:rsidRPr="00993FE6">
        <w:rPr>
          <w:rStyle w:val="StyleUnderline"/>
        </w:rPr>
        <w:t>underwrites the bet they make on a shared future. As they work on issues related to the internet, free speech, government transparency, and more, the United States and India should learn lessons from one another to strengthen democratic institutions</w:t>
      </w:r>
      <w:r w:rsidRPr="00993FE6">
        <w:rPr>
          <w:sz w:val="16"/>
        </w:rPr>
        <w:t xml:space="preserve">. They should also work together in multilateral organizations such as the Community of Democracies and the Open Government Partnership to share that knowledge with other democracies and governments in transition that want support </w:t>
      </w:r>
    </w:p>
    <w:p w:rsidR="002E774F" w:rsidRPr="00993FE6" w:rsidRDefault="002E774F" w:rsidP="002E774F">
      <w:pPr>
        <w:rPr>
          <w:sz w:val="16"/>
        </w:rPr>
      </w:pPr>
      <w:r w:rsidRPr="00993FE6">
        <w:rPr>
          <w:sz w:val="16"/>
        </w:rPr>
        <w:t>Recommendations</w:t>
      </w:r>
    </w:p>
    <w:p w:rsidR="002E774F" w:rsidRPr="00993FE6" w:rsidRDefault="002E774F" w:rsidP="002E774F">
      <w:pPr>
        <w:rPr>
          <w:sz w:val="16"/>
        </w:rPr>
      </w:pPr>
      <w:r w:rsidRPr="00993FE6">
        <w:rPr>
          <w:sz w:val="16"/>
        </w:rPr>
        <w:t>Start a U.S.-India track 1.5 dialogue on democracy and technology to discuss internet governance, the impact of social media on democracy, and the intersection of big data and privacy. Work closely together in the Community of Democracies by co-chairing the Working Group on Education for Democracy to produce training content and educational materials related to best practices in democracy. Work together to promote transparent government through the Open Government Partnership (OGP), which India should join.</w:t>
      </w:r>
    </w:p>
    <w:p w:rsidR="002E774F" w:rsidRPr="00993FE6" w:rsidRDefault="002E774F" w:rsidP="002E774F">
      <w:pPr>
        <w:rPr>
          <w:sz w:val="16"/>
        </w:rPr>
      </w:pPr>
      <w:r w:rsidRPr="00993FE6">
        <w:rPr>
          <w:sz w:val="16"/>
        </w:rPr>
        <w:t>Strengthen ties between Indians and Americans</w:t>
      </w:r>
    </w:p>
    <w:p w:rsidR="002E774F" w:rsidRPr="00993FE6" w:rsidRDefault="002E774F" w:rsidP="002E774F">
      <w:pPr>
        <w:rPr>
          <w:rStyle w:val="Emphasis"/>
        </w:rPr>
      </w:pPr>
      <w:r w:rsidRPr="00993FE6">
        <w:rPr>
          <w:rStyle w:val="StyleUnderline"/>
        </w:rPr>
        <w:t>The backbone of the</w:t>
      </w:r>
      <w:r w:rsidRPr="00993FE6">
        <w:rPr>
          <w:sz w:val="16"/>
        </w:rPr>
        <w:t xml:space="preserve"> U.S.-India </w:t>
      </w:r>
      <w:r w:rsidRPr="00993FE6">
        <w:rPr>
          <w:rStyle w:val="StyleUnderline"/>
        </w:rPr>
        <w:t>relationship</w:t>
      </w:r>
      <w:r w:rsidRPr="00993FE6">
        <w:rPr>
          <w:sz w:val="16"/>
        </w:rPr>
        <w:t xml:space="preserve">, </w:t>
      </w:r>
      <w:r w:rsidRPr="00993FE6">
        <w:rPr>
          <w:rStyle w:val="StyleUnderline"/>
        </w:rPr>
        <w:t>now and in the years to come, will be the ties between our peoples</w:t>
      </w:r>
      <w:r w:rsidRPr="00993FE6">
        <w:rPr>
          <w:sz w:val="16"/>
        </w:rPr>
        <w:t xml:space="preserve">, </w:t>
      </w:r>
      <w:r w:rsidRPr="00993FE6">
        <w:rPr>
          <w:rStyle w:val="StyleUnderline"/>
        </w:rPr>
        <w:t>who drive the opportunities in business, innovation, education and beyond</w:t>
      </w:r>
      <w:r w:rsidRPr="00993FE6">
        <w:rPr>
          <w:sz w:val="16"/>
        </w:rPr>
        <w:t xml:space="preserve">. </w:t>
      </w:r>
      <w:r w:rsidRPr="00993FE6">
        <w:rPr>
          <w:rStyle w:val="StyleUnderline"/>
        </w:rPr>
        <w:t>In particular, the United States and India should expand educational, cultural, and professional exchanges and cooperation. These exchanges</w:t>
      </w:r>
      <w:r w:rsidRPr="00993FE6">
        <w:rPr>
          <w:sz w:val="16"/>
        </w:rPr>
        <w:t xml:space="preserve"> will </w:t>
      </w:r>
      <w:r w:rsidRPr="00993FE6">
        <w:rPr>
          <w:rStyle w:val="Emphasis"/>
        </w:rPr>
        <w:t>spark untold areas of bilateral cooperation in the future.</w:t>
      </w:r>
    </w:p>
    <w:p w:rsidR="002E774F" w:rsidRPr="00993FE6" w:rsidRDefault="002E774F" w:rsidP="002E774F">
      <w:pPr>
        <w:rPr>
          <w:sz w:val="16"/>
        </w:rPr>
      </w:pPr>
      <w:r w:rsidRPr="00993FE6">
        <w:rPr>
          <w:sz w:val="16"/>
        </w:rPr>
        <w:t>Recommendations</w:t>
      </w:r>
    </w:p>
    <w:p w:rsidR="002E774F" w:rsidRPr="00993FE6" w:rsidRDefault="002E774F" w:rsidP="002E774F">
      <w:pPr>
        <w:rPr>
          <w:sz w:val="16"/>
        </w:rPr>
      </w:pPr>
      <w:r w:rsidRPr="00993FE6">
        <w:rPr>
          <w:sz w:val="16"/>
        </w:rPr>
        <w:t>The United States should facilitate market conditions that incentivize more cultural and educational exchange programs. The United States should transform the Passport to India program into a U.S.-India Strong Foundation to increase the number of Americans studying in India, and it should establish a J-1 visa category for India to increase the number of Indians coming to the United States. India should strengthen its higher education system to educate India’s next generation and emerge as a global education center, including by developing a community college system and easing regulations to enable more Americans and others to study in India.</w:t>
      </w:r>
    </w:p>
    <w:p w:rsidR="002E774F" w:rsidRPr="00993FE6" w:rsidRDefault="002E774F" w:rsidP="002E774F"/>
    <w:p w:rsidR="002E774F" w:rsidRPr="00993FE6" w:rsidRDefault="002E774F" w:rsidP="002E774F"/>
    <w:p w:rsidR="002E774F" w:rsidRPr="00993FE6" w:rsidRDefault="002E774F" w:rsidP="002E774F"/>
    <w:p w:rsidR="002E774F" w:rsidRPr="00993FE6" w:rsidRDefault="002E774F" w:rsidP="002E774F">
      <w:pPr>
        <w:pStyle w:val="Heading4"/>
      </w:pPr>
      <w:r w:rsidRPr="00993FE6">
        <w:t>Relations key to global stability – they aren’t guaranteed – building economic ties is vital</w:t>
      </w:r>
    </w:p>
    <w:p w:rsidR="002E774F" w:rsidRPr="00993FE6" w:rsidRDefault="002E774F" w:rsidP="002E774F">
      <w:r w:rsidRPr="00993FE6">
        <w:rPr>
          <w:rStyle w:val="Style13ptBold"/>
        </w:rPr>
        <w:t xml:space="preserve">Rao &amp; </w:t>
      </w:r>
      <w:proofErr w:type="spellStart"/>
      <w:r w:rsidRPr="00993FE6">
        <w:rPr>
          <w:rStyle w:val="Style13ptBold"/>
        </w:rPr>
        <w:t>Verma</w:t>
      </w:r>
      <w:proofErr w:type="spellEnd"/>
      <w:r w:rsidRPr="00993FE6">
        <w:rPr>
          <w:rStyle w:val="Style13ptBold"/>
        </w:rPr>
        <w:t xml:space="preserve"> et al 18 </w:t>
      </w:r>
      <w:r w:rsidRPr="00993FE6">
        <w:t xml:space="preserve">– co-chairs of The Center for American Progress Task Force on U.S.-India Relations.  Rao is Former foreign secretary, Ministry of External Affairs, India; former Indian ambassador to the United States.  </w:t>
      </w:r>
      <w:proofErr w:type="spellStart"/>
      <w:r w:rsidRPr="00993FE6">
        <w:t>Verman</w:t>
      </w:r>
      <w:proofErr w:type="spellEnd"/>
      <w:r w:rsidRPr="00993FE6">
        <w:t xml:space="preserve"> works for the Asia Group and is former U.S. ambassador to India [1-14-2018, "The United States and India: Forging an Indispensable Democratic Partnership," Center for American Progress, </w:t>
      </w:r>
      <w:hyperlink r:id="rId14" w:history="1">
        <w:r w:rsidRPr="00993FE6">
          <w:rPr>
            <w:rStyle w:val="Hyperlink"/>
          </w:rPr>
          <w:t>https://www.americanprogress.org/issues/security/reports/2018/01/14/444786/united-states-india-forging-indispensable-democratic-partnership/VK</w:t>
        </w:r>
      </w:hyperlink>
      <w:r w:rsidRPr="00993FE6">
        <w:rPr>
          <w:rStyle w:val="Hyperlink"/>
        </w:rPr>
        <w:t>]</w:t>
      </w:r>
    </w:p>
    <w:p w:rsidR="002E774F" w:rsidRPr="00993FE6" w:rsidRDefault="002E774F" w:rsidP="002E774F"/>
    <w:p w:rsidR="002E774F" w:rsidRPr="00993FE6" w:rsidRDefault="002E774F" w:rsidP="002E774F">
      <w:pPr>
        <w:rPr>
          <w:sz w:val="16"/>
        </w:rPr>
      </w:pPr>
      <w:r w:rsidRPr="00993FE6">
        <w:rPr>
          <w:sz w:val="16"/>
        </w:rPr>
        <w:t>Background</w:t>
      </w:r>
    </w:p>
    <w:p w:rsidR="002E774F" w:rsidRPr="00993FE6" w:rsidRDefault="002E774F" w:rsidP="002E774F">
      <w:pPr>
        <w:rPr>
          <w:sz w:val="16"/>
        </w:rPr>
      </w:pPr>
      <w:r w:rsidRPr="00993FE6">
        <w:rPr>
          <w:sz w:val="16"/>
        </w:rPr>
        <w:t xml:space="preserve">The </w:t>
      </w:r>
      <w:r w:rsidRPr="00993FE6">
        <w:rPr>
          <w:rStyle w:val="StyleUnderline"/>
        </w:rPr>
        <w:t>strengthening of U.S.-India relations</w:t>
      </w:r>
      <w:r w:rsidRPr="00993FE6">
        <w:rPr>
          <w:sz w:val="16"/>
        </w:rPr>
        <w:t xml:space="preserve"> </w:t>
      </w:r>
      <w:r w:rsidRPr="00993FE6">
        <w:rPr>
          <w:rStyle w:val="StyleUnderline"/>
        </w:rPr>
        <w:t xml:space="preserve">in recent years is a positive development </w:t>
      </w:r>
      <w:r w:rsidRPr="00993FE6">
        <w:rPr>
          <w:sz w:val="16"/>
        </w:rPr>
        <w:t xml:space="preserve">for both countries and the world. </w:t>
      </w:r>
      <w:r w:rsidRPr="00993FE6">
        <w:rPr>
          <w:rStyle w:val="Emphasis"/>
        </w:rPr>
        <w:t>But that progress cannot be taken for granted; it is not inevitable</w:t>
      </w:r>
      <w:r w:rsidRPr="00993FE6">
        <w:rPr>
          <w:sz w:val="16"/>
        </w:rPr>
        <w:t>.</w:t>
      </w:r>
    </w:p>
    <w:p w:rsidR="002E774F" w:rsidRPr="00993FE6" w:rsidRDefault="002E774F" w:rsidP="002E774F">
      <w:pPr>
        <w:rPr>
          <w:sz w:val="16"/>
        </w:rPr>
      </w:pPr>
      <w:r w:rsidRPr="00993FE6">
        <w:rPr>
          <w:rStyle w:val="StyleUnderline"/>
        </w:rPr>
        <w:t>The relationship</w:t>
      </w:r>
      <w:r w:rsidRPr="00993FE6">
        <w:rPr>
          <w:sz w:val="16"/>
        </w:rPr>
        <w:t xml:space="preserve"> between the United States and India </w:t>
      </w:r>
      <w:r w:rsidRPr="00993FE6">
        <w:rPr>
          <w:rStyle w:val="StyleUnderline"/>
        </w:rPr>
        <w:t>is unique</w:t>
      </w:r>
      <w:r w:rsidRPr="00993FE6">
        <w:rPr>
          <w:sz w:val="16"/>
        </w:rPr>
        <w:t>. The two countries are not military allies nor have they fought in wars together since India became independent. No major shared security crises have caused the two countries to forge a relationship out of strategic necessity</w:t>
      </w:r>
      <w:r w:rsidRPr="00993FE6">
        <w:rPr>
          <w:rStyle w:val="StyleUnderline"/>
        </w:rPr>
        <w:t>. In fact, the two</w:t>
      </w:r>
      <w:r w:rsidRPr="00993FE6">
        <w:rPr>
          <w:sz w:val="16"/>
        </w:rPr>
        <w:t xml:space="preserve"> counties </w:t>
      </w:r>
      <w:r w:rsidRPr="00993FE6">
        <w:rPr>
          <w:rStyle w:val="StyleUnderline"/>
        </w:rPr>
        <w:t>were at odds</w:t>
      </w:r>
      <w:r w:rsidRPr="00993FE6">
        <w:rPr>
          <w:sz w:val="16"/>
        </w:rPr>
        <w:t xml:space="preserve"> frequently </w:t>
      </w:r>
      <w:r w:rsidRPr="00993FE6">
        <w:rPr>
          <w:rStyle w:val="StyleUnderline"/>
        </w:rPr>
        <w:t xml:space="preserve">throughout the Cold War, and continue to disagree on Pakistan policy. </w:t>
      </w:r>
      <w:r w:rsidRPr="00993FE6">
        <w:rPr>
          <w:sz w:val="16"/>
        </w:rPr>
        <w:t>In decades past, it was more appropriate to talk of the United States and India as skeptical of one another, and sometimes even in direct opposition on major geopolitical issues.</w:t>
      </w:r>
    </w:p>
    <w:p w:rsidR="002E774F" w:rsidRPr="00993FE6" w:rsidRDefault="002E774F" w:rsidP="002E774F">
      <w:pPr>
        <w:rPr>
          <w:rStyle w:val="StyleUnderline"/>
        </w:rPr>
      </w:pPr>
      <w:r w:rsidRPr="00993FE6">
        <w:rPr>
          <w:rStyle w:val="StyleUnderline"/>
        </w:rPr>
        <w:t>And yet</w:t>
      </w:r>
      <w:r w:rsidRPr="00993FE6">
        <w:rPr>
          <w:sz w:val="16"/>
        </w:rPr>
        <w:t xml:space="preserve">, over the past two decades, </w:t>
      </w:r>
      <w:r w:rsidRPr="00993FE6">
        <w:rPr>
          <w:rStyle w:val="StyleUnderline"/>
        </w:rPr>
        <w:t>the relationship</w:t>
      </w:r>
      <w:r w:rsidRPr="00993FE6">
        <w:rPr>
          <w:sz w:val="16"/>
        </w:rPr>
        <w:t xml:space="preserve"> between the United States and India </w:t>
      </w:r>
      <w:r w:rsidRPr="00993FE6">
        <w:rPr>
          <w:rStyle w:val="StyleUnderline"/>
        </w:rPr>
        <w:t xml:space="preserve">has fundamentally changed from </w:t>
      </w:r>
      <w:r w:rsidRPr="00993FE6">
        <w:rPr>
          <w:sz w:val="16"/>
        </w:rPr>
        <w:t xml:space="preserve">one marked by a </w:t>
      </w:r>
      <w:r w:rsidRPr="00993FE6">
        <w:rPr>
          <w:rStyle w:val="StyleUnderline"/>
        </w:rPr>
        <w:t>mutual wariness to</w:t>
      </w:r>
      <w:r w:rsidRPr="00993FE6">
        <w:rPr>
          <w:sz w:val="16"/>
        </w:rPr>
        <w:t xml:space="preserve"> that of, in the words of former Indian Prime Minister Atal Bihari Vajpayee, “</w:t>
      </w:r>
      <w:r w:rsidRPr="00993FE6">
        <w:rPr>
          <w:rStyle w:val="StyleUnderline"/>
        </w:rPr>
        <w:t>natural allies.”</w:t>
      </w:r>
      <w:r w:rsidRPr="00993FE6">
        <w:rPr>
          <w:sz w:val="16"/>
        </w:rPr>
        <w:t xml:space="preserve">1 Through multiple administrations of different political parties in Delhi and Washington, D.C., </w:t>
      </w:r>
      <w:r w:rsidRPr="00993FE6">
        <w:rPr>
          <w:rStyle w:val="StyleUnderline"/>
        </w:rPr>
        <w:t>a consensus has formed behind the belief that strong U.S.-India relations are an important</w:t>
      </w:r>
      <w:r w:rsidRPr="00993FE6">
        <w:rPr>
          <w:sz w:val="16"/>
        </w:rPr>
        <w:t xml:space="preserve"> </w:t>
      </w:r>
      <w:r w:rsidRPr="00993FE6">
        <w:rPr>
          <w:rStyle w:val="StyleUnderline"/>
        </w:rPr>
        <w:t>priority</w:t>
      </w:r>
      <w:r w:rsidRPr="00993FE6">
        <w:rPr>
          <w:sz w:val="16"/>
        </w:rPr>
        <w:t xml:space="preserve"> not only for both countries, but also </w:t>
      </w:r>
      <w:r w:rsidRPr="00993FE6">
        <w:rPr>
          <w:rStyle w:val="StyleUnderline"/>
        </w:rPr>
        <w:t>for global security and prosperity.</w:t>
      </w:r>
    </w:p>
    <w:p w:rsidR="002E774F" w:rsidRPr="00993FE6" w:rsidRDefault="002E774F" w:rsidP="002E774F">
      <w:pPr>
        <w:rPr>
          <w:rStyle w:val="Emphasis"/>
        </w:rPr>
      </w:pPr>
      <w:r w:rsidRPr="00993FE6">
        <w:rPr>
          <w:rStyle w:val="Emphasis"/>
        </w:rPr>
        <w:lastRenderedPageBreak/>
        <w:t>But the vestiges of mutual skepticism remain, and new challenges to the relationship are emerging</w:t>
      </w:r>
      <w:r w:rsidRPr="00993FE6">
        <w:rPr>
          <w:sz w:val="16"/>
        </w:rPr>
        <w:t xml:space="preserve">. </w:t>
      </w:r>
      <w:r w:rsidRPr="00993FE6">
        <w:rPr>
          <w:rStyle w:val="StyleUnderline"/>
        </w:rPr>
        <w:t>Expectations</w:t>
      </w:r>
      <w:r w:rsidRPr="00993FE6">
        <w:rPr>
          <w:sz w:val="16"/>
        </w:rPr>
        <w:t xml:space="preserve"> on both sides </w:t>
      </w:r>
      <w:r w:rsidRPr="00993FE6">
        <w:rPr>
          <w:rStyle w:val="StyleUnderline"/>
        </w:rPr>
        <w:t>often seem mismatched</w:t>
      </w:r>
      <w:r w:rsidRPr="00993FE6">
        <w:rPr>
          <w:sz w:val="16"/>
        </w:rPr>
        <w:t xml:space="preserve">, with American policymakers expecting India to play a greater role in regional and world affairs, while Indian policymakers often see America pressing India to take actions not necessarily in India’s interests. </w:t>
      </w:r>
      <w:r w:rsidRPr="00993FE6">
        <w:rPr>
          <w:rStyle w:val="StyleUnderline"/>
        </w:rPr>
        <w:t>While India sees the benefits</w:t>
      </w:r>
      <w:r w:rsidRPr="00993FE6">
        <w:rPr>
          <w:sz w:val="16"/>
        </w:rPr>
        <w:t xml:space="preserve"> of developing a deeper relationship with the United States, </w:t>
      </w:r>
      <w:r w:rsidRPr="00993FE6">
        <w:rPr>
          <w:rStyle w:val="StyleUnderline"/>
        </w:rPr>
        <w:t>it bristles at the perception of following</w:t>
      </w:r>
      <w:r w:rsidRPr="00993FE6">
        <w:rPr>
          <w:sz w:val="16"/>
        </w:rPr>
        <w:t xml:space="preserve"> the United States’ lead. </w:t>
      </w:r>
      <w:r w:rsidRPr="00993FE6">
        <w:rPr>
          <w:rStyle w:val="StyleUnderline"/>
        </w:rPr>
        <w:t>For U.S. policymakers, India is</w:t>
      </w:r>
      <w:r w:rsidRPr="00993FE6">
        <w:rPr>
          <w:sz w:val="16"/>
        </w:rPr>
        <w:t xml:space="preserve"> spoken of as an important partner but is </w:t>
      </w:r>
      <w:r w:rsidRPr="00993FE6">
        <w:rPr>
          <w:rStyle w:val="StyleUnderline"/>
        </w:rPr>
        <w:t>rarely considered an urgent priority</w:t>
      </w:r>
      <w:r w:rsidRPr="00993FE6">
        <w:rPr>
          <w:sz w:val="16"/>
        </w:rPr>
        <w:t xml:space="preserve">. And as globalization becomes more and more controversial, </w:t>
      </w:r>
      <w:r w:rsidRPr="00993FE6">
        <w:rPr>
          <w:rStyle w:val="Emphasis"/>
        </w:rPr>
        <w:t>trade and economic policies in both countries could become more controversial in the relationship.</w:t>
      </w:r>
    </w:p>
    <w:p w:rsidR="002E774F" w:rsidRPr="00993FE6" w:rsidRDefault="002E774F" w:rsidP="002E774F">
      <w:pPr>
        <w:rPr>
          <w:sz w:val="16"/>
        </w:rPr>
      </w:pPr>
      <w:r w:rsidRPr="00993FE6">
        <w:rPr>
          <w:sz w:val="16"/>
        </w:rPr>
        <w:t>Today, the administrations of U.S. President Donald Trump and Indian Prime Minister Narendra Modi appear to be pursuing a relationship that blends both caution and interest in a long-term commitment. During the first meeting between President Trump and Prime Minister Modi in 2017, the heavy focus on security indicated a continued commitment to a long-term defense relationship, but the way in which economic issues were addressed evidenced a more transactional relationship than in recent years.</w:t>
      </w:r>
    </w:p>
    <w:p w:rsidR="002E774F" w:rsidRPr="00993FE6" w:rsidRDefault="002E774F" w:rsidP="002E774F">
      <w:pPr>
        <w:rPr>
          <w:sz w:val="16"/>
        </w:rPr>
      </w:pPr>
      <w:r w:rsidRPr="00993FE6">
        <w:rPr>
          <w:rStyle w:val="StyleUnderline"/>
        </w:rPr>
        <w:t>Much is riding on the nature of the relationship</w:t>
      </w:r>
      <w:r w:rsidRPr="00993FE6">
        <w:rPr>
          <w:sz w:val="16"/>
        </w:rPr>
        <w:t xml:space="preserve">, because the U.S.-India partnership will be crucial for the interests of both countries in the 21st century. </w:t>
      </w:r>
      <w:r w:rsidRPr="00993FE6">
        <w:rPr>
          <w:rStyle w:val="StyleUnderline"/>
        </w:rPr>
        <w:t>As geopolitical shifts</w:t>
      </w:r>
      <w:r w:rsidRPr="00993FE6">
        <w:rPr>
          <w:sz w:val="16"/>
        </w:rPr>
        <w:t>—from the diffusion of power to the rise of China to climate change and beyond—</w:t>
      </w:r>
      <w:r w:rsidRPr="00993FE6">
        <w:rPr>
          <w:rStyle w:val="StyleUnderline"/>
        </w:rPr>
        <w:t>continue to strain the ability of the international system to deal with challenges, it will only become more important to work closely with like-minded partners to advance shared interests</w:t>
      </w:r>
      <w:r w:rsidRPr="00993FE6">
        <w:rPr>
          <w:sz w:val="16"/>
        </w:rPr>
        <w:t xml:space="preserve">. Similarly, the </w:t>
      </w:r>
      <w:r w:rsidRPr="00993FE6">
        <w:rPr>
          <w:rStyle w:val="Emphasis"/>
        </w:rPr>
        <w:t>solutions to the challenges each nation faces</w:t>
      </w:r>
      <w:r w:rsidRPr="00993FE6">
        <w:rPr>
          <w:sz w:val="16"/>
        </w:rPr>
        <w:t xml:space="preserve"> at home </w:t>
      </w:r>
      <w:r w:rsidRPr="00993FE6">
        <w:rPr>
          <w:rStyle w:val="Emphasis"/>
        </w:rPr>
        <w:t>can only be solved by harnessing international partnerships</w:t>
      </w:r>
      <w:r w:rsidRPr="00993FE6">
        <w:rPr>
          <w:sz w:val="16"/>
        </w:rPr>
        <w:t xml:space="preserve"> for national goals, </w:t>
      </w:r>
      <w:r w:rsidRPr="00993FE6">
        <w:rPr>
          <w:rStyle w:val="StyleUnderline"/>
        </w:rPr>
        <w:t xml:space="preserve">and cooperation </w:t>
      </w:r>
      <w:r w:rsidRPr="00993FE6">
        <w:rPr>
          <w:sz w:val="16"/>
        </w:rPr>
        <w:t xml:space="preserve">between the United States and India </w:t>
      </w:r>
      <w:r w:rsidRPr="00993FE6">
        <w:rPr>
          <w:rStyle w:val="StyleUnderline"/>
        </w:rPr>
        <w:t>would help both countries tackle some of their most pressing domestic issues.</w:t>
      </w:r>
    </w:p>
    <w:p w:rsidR="002E774F" w:rsidRPr="00993FE6" w:rsidRDefault="002E774F" w:rsidP="002E774F">
      <w:pPr>
        <w:rPr>
          <w:sz w:val="16"/>
        </w:rPr>
      </w:pPr>
      <w:r w:rsidRPr="00993FE6">
        <w:rPr>
          <w:sz w:val="16"/>
        </w:rPr>
        <w:t xml:space="preserve">Furthermore, </w:t>
      </w:r>
      <w:r w:rsidRPr="00993FE6">
        <w:rPr>
          <w:rStyle w:val="StyleUnderline"/>
        </w:rPr>
        <w:t>the decisions</w:t>
      </w:r>
      <w:r w:rsidRPr="00993FE6">
        <w:rPr>
          <w:sz w:val="16"/>
        </w:rPr>
        <w:t xml:space="preserve"> that the two countries make </w:t>
      </w:r>
      <w:r w:rsidRPr="00993FE6">
        <w:rPr>
          <w:rStyle w:val="StyleUnderline"/>
        </w:rPr>
        <w:t>are important for the world</w:t>
      </w:r>
      <w:r w:rsidRPr="00993FE6">
        <w:rPr>
          <w:sz w:val="16"/>
        </w:rPr>
        <w:t xml:space="preserve">. The United States has the world’s largest GDP; India has the seventh-largest.2 In 2050, India is projected to be the most populous country in the world and the United States the fourth.3 </w:t>
      </w:r>
      <w:r w:rsidRPr="00993FE6">
        <w:rPr>
          <w:rStyle w:val="StyleUnderline"/>
        </w:rPr>
        <w:t>The United States and India have two of the world’s strongest militaries</w:t>
      </w:r>
      <w:r w:rsidRPr="00993FE6">
        <w:rPr>
          <w:sz w:val="16"/>
        </w:rPr>
        <w:t xml:space="preserve">.4 It is clear that </w:t>
      </w:r>
      <w:r w:rsidRPr="00993FE6">
        <w:rPr>
          <w:rStyle w:val="StyleUnderline"/>
        </w:rPr>
        <w:t>the two countries’ actions will go a long way toward determining the contours of the global economy, regional stability in Asia, and the shape of global institutions</w:t>
      </w:r>
      <w:r w:rsidRPr="00993FE6">
        <w:rPr>
          <w:sz w:val="16"/>
        </w:rPr>
        <w:t xml:space="preserve"> in the 21st century and beyond.</w:t>
      </w:r>
    </w:p>
    <w:p w:rsidR="002E774F" w:rsidRPr="00993FE6" w:rsidRDefault="002E774F" w:rsidP="002E774F">
      <w:r w:rsidRPr="00993FE6">
        <w:rPr>
          <w:sz w:val="16"/>
        </w:rPr>
        <w:t xml:space="preserve">As the two governments look to strengthen the bilateral partnership, they must also recognize that, </w:t>
      </w:r>
      <w:r w:rsidRPr="00993FE6">
        <w:rPr>
          <w:rStyle w:val="StyleUnderline"/>
        </w:rPr>
        <w:t>now and in the future</w:t>
      </w:r>
      <w:r w:rsidRPr="00993FE6">
        <w:rPr>
          <w:sz w:val="16"/>
        </w:rPr>
        <w:t xml:space="preserve">, U.S.-India </w:t>
      </w:r>
      <w:r w:rsidRPr="00993FE6">
        <w:rPr>
          <w:rStyle w:val="StyleUnderline"/>
        </w:rPr>
        <w:t>relations will be driven primarily by non-state actors</w:t>
      </w:r>
      <w:r w:rsidRPr="00993FE6">
        <w:rPr>
          <w:sz w:val="16"/>
        </w:rPr>
        <w:t xml:space="preserve">. While much of this report is focused on how the two governments can improve relations, at the end of the day the governments in </w:t>
      </w:r>
      <w:r w:rsidRPr="00993FE6">
        <w:rPr>
          <w:rStyle w:val="StyleUnderline"/>
        </w:rPr>
        <w:t>Washington and Delhi need to find ways to ensure that</w:t>
      </w:r>
      <w:r w:rsidRPr="00993FE6">
        <w:rPr>
          <w:sz w:val="16"/>
        </w:rPr>
        <w:t xml:space="preserve"> government </w:t>
      </w:r>
      <w:r w:rsidRPr="00993FE6">
        <w:rPr>
          <w:rStyle w:val="StyleUnderline"/>
        </w:rPr>
        <w:t>policies can support private sector and civil society forces in ways that deepen the relationship.</w:t>
      </w:r>
    </w:p>
    <w:p w:rsidR="002E774F" w:rsidRPr="00993FE6" w:rsidRDefault="002E774F" w:rsidP="002E774F"/>
    <w:p w:rsidR="0079677A" w:rsidRPr="00993FE6" w:rsidRDefault="0079677A" w:rsidP="002E774F"/>
    <w:p w:rsidR="0079677A" w:rsidRPr="00993FE6" w:rsidRDefault="0079677A" w:rsidP="0079677A"/>
    <w:p w:rsidR="0079677A" w:rsidRPr="00993FE6" w:rsidRDefault="0079677A" w:rsidP="0079677A">
      <w:pPr>
        <w:pStyle w:val="Heading4"/>
      </w:pPr>
      <w:r w:rsidRPr="00993FE6">
        <w:t xml:space="preserve">Indo-Pak war escalates and could kill billions. </w:t>
      </w:r>
    </w:p>
    <w:p w:rsidR="0079677A" w:rsidRPr="00993FE6" w:rsidRDefault="0079677A" w:rsidP="0079677A">
      <w:r w:rsidRPr="00993FE6">
        <w:t xml:space="preserve">Zachary </w:t>
      </w:r>
      <w:r w:rsidRPr="00993FE6">
        <w:rPr>
          <w:rStyle w:val="Style13ptBold"/>
        </w:rPr>
        <w:t>KECK 17</w:t>
      </w:r>
      <w:r w:rsidRPr="00993FE6">
        <w:t xml:space="preserve">. </w:t>
      </w:r>
      <w:proofErr w:type="spellStart"/>
      <w:r w:rsidRPr="00993FE6">
        <w:t>Wohlstetter</w:t>
      </w:r>
      <w:proofErr w:type="spellEnd"/>
      <w:r w:rsidRPr="00993FE6">
        <w:t xml:space="preserve"> Public Affairs Fellow at Nonproliferation Policy Education Center, George Mason University. “Billions Could Die If India and Pakistan Start a Nuclear War.” </w:t>
      </w:r>
      <w:r w:rsidRPr="00993FE6">
        <w:rPr>
          <w:i/>
        </w:rPr>
        <w:t>The National Interest</w:t>
      </w:r>
      <w:r w:rsidRPr="00993FE6">
        <w:t xml:space="preserve">. July 21. </w:t>
      </w:r>
      <w:hyperlink r:id="rId15" w:history="1">
        <w:r w:rsidRPr="00993FE6">
          <w:rPr>
            <w:rStyle w:val="Hyperlink"/>
          </w:rPr>
          <w:t>http://nationalinterest.org/blog/the-buzz/billions-could-die-if-india-pakistan-start-nuclear-war-21623?page=2</w:t>
        </w:r>
      </w:hyperlink>
      <w:r w:rsidRPr="00993FE6">
        <w:t xml:space="preserve">. </w:t>
      </w:r>
    </w:p>
    <w:p w:rsidR="0079677A" w:rsidRPr="00993FE6" w:rsidRDefault="0079677A" w:rsidP="0079677A"/>
    <w:p w:rsidR="0079677A" w:rsidRPr="00993FE6" w:rsidRDefault="0079677A" w:rsidP="0079677A">
      <w:pPr>
        <w:rPr>
          <w:rStyle w:val="StyleUnderline"/>
        </w:rPr>
      </w:pPr>
      <w:r w:rsidRPr="00993FE6">
        <w:rPr>
          <w:rStyle w:val="Emphasis"/>
        </w:rPr>
        <w:t>Billions</w:t>
      </w:r>
      <w:r w:rsidRPr="00993FE6">
        <w:rPr>
          <w:rStyle w:val="StyleUnderline"/>
        </w:rPr>
        <w:t xml:space="preserve"> Could Die If India and Pakistan Start a Nuclear War</w:t>
      </w:r>
    </w:p>
    <w:p w:rsidR="0079677A" w:rsidRPr="00993FE6" w:rsidRDefault="0079677A" w:rsidP="0079677A">
      <w:pPr>
        <w:rPr>
          <w:sz w:val="16"/>
        </w:rPr>
      </w:pPr>
      <w:r w:rsidRPr="00993FE6">
        <w:rPr>
          <w:sz w:val="16"/>
        </w:rPr>
        <w:t xml:space="preserve">With the world’s attention firmly fixated on North Korea, </w:t>
      </w:r>
      <w:r w:rsidRPr="00993FE6">
        <w:rPr>
          <w:rStyle w:val="StyleUnderline"/>
        </w:rPr>
        <w:t xml:space="preserve">the </w:t>
      </w:r>
      <w:r w:rsidRPr="00993FE6">
        <w:rPr>
          <w:rStyle w:val="Emphasis"/>
        </w:rPr>
        <w:t>greatest possibility</w:t>
      </w:r>
      <w:r w:rsidRPr="00993FE6">
        <w:rPr>
          <w:rStyle w:val="StyleUnderline"/>
        </w:rPr>
        <w:t xml:space="preserve"> of nuclear war is</w:t>
      </w:r>
      <w:r w:rsidRPr="00993FE6">
        <w:rPr>
          <w:sz w:val="16"/>
        </w:rPr>
        <w:t xml:space="preserve"> in fact </w:t>
      </w:r>
      <w:r w:rsidRPr="00993FE6">
        <w:rPr>
          <w:rStyle w:val="StyleUnderline"/>
        </w:rPr>
        <w:t>on the other side of Asia</w:t>
      </w:r>
      <w:r w:rsidRPr="00993FE6">
        <w:rPr>
          <w:sz w:val="16"/>
        </w:rPr>
        <w:t>.</w:t>
      </w:r>
    </w:p>
    <w:p w:rsidR="0079677A" w:rsidRPr="00993FE6" w:rsidRDefault="0079677A" w:rsidP="0079677A">
      <w:pPr>
        <w:rPr>
          <w:sz w:val="16"/>
        </w:rPr>
      </w:pPr>
      <w:r w:rsidRPr="00993FE6">
        <w:rPr>
          <w:sz w:val="16"/>
        </w:rPr>
        <w:t xml:space="preserve">That place is what could be called </w:t>
      </w:r>
      <w:r w:rsidRPr="00993FE6">
        <w:rPr>
          <w:rStyle w:val="StyleUnderline"/>
        </w:rPr>
        <w:t xml:space="preserve">the </w:t>
      </w:r>
      <w:r w:rsidRPr="00993FE6">
        <w:rPr>
          <w:rStyle w:val="Emphasis"/>
        </w:rPr>
        <w:t>nuclear triangle</w:t>
      </w:r>
      <w:r w:rsidRPr="00993FE6">
        <w:rPr>
          <w:rStyle w:val="StyleUnderline"/>
        </w:rPr>
        <w:t xml:space="preserve"> of Pakistan, India and China</w:t>
      </w:r>
      <w:r w:rsidRPr="00993FE6">
        <w:rPr>
          <w:sz w:val="16"/>
        </w:rPr>
        <w:t xml:space="preserve">. Although Chinese and Indian forces are currently engaged in a standoff, traditionally </w:t>
      </w:r>
      <w:r w:rsidRPr="00993FE6">
        <w:rPr>
          <w:rStyle w:val="StyleUnderline"/>
        </w:rPr>
        <w:t>the most dangerous flashpoint along the triangle has been the Indo-Pakistani border</w:t>
      </w:r>
      <w:r w:rsidRPr="00993FE6">
        <w:rPr>
          <w:sz w:val="16"/>
        </w:rPr>
        <w:t xml:space="preserve">. </w:t>
      </w:r>
      <w:r w:rsidRPr="00993FE6">
        <w:rPr>
          <w:rStyle w:val="StyleUnderline"/>
        </w:rPr>
        <w:t>The two countries fought three major wars before</w:t>
      </w:r>
      <w:r w:rsidRPr="00993FE6">
        <w:rPr>
          <w:sz w:val="16"/>
        </w:rPr>
        <w:t xml:space="preserve"> acquiring </w:t>
      </w:r>
      <w:r w:rsidRPr="00993FE6">
        <w:rPr>
          <w:rStyle w:val="StyleUnderline"/>
        </w:rPr>
        <w:t>nuc</w:t>
      </w:r>
      <w:r w:rsidRPr="00993FE6">
        <w:rPr>
          <w:sz w:val="16"/>
        </w:rPr>
        <w:t>lear weapon</w:t>
      </w:r>
      <w:r w:rsidRPr="00993FE6">
        <w:rPr>
          <w:rStyle w:val="StyleUnderline"/>
        </w:rPr>
        <w:t>s</w:t>
      </w:r>
      <w:r w:rsidRPr="00993FE6">
        <w:rPr>
          <w:sz w:val="16"/>
        </w:rPr>
        <w:t xml:space="preserve">, and one minor one afterwards. And </w:t>
      </w:r>
      <w:r w:rsidRPr="00993FE6">
        <w:rPr>
          <w:rStyle w:val="StyleUnderline"/>
        </w:rPr>
        <w:t>this doesn’t even include the countless</w:t>
      </w:r>
      <w:r w:rsidRPr="00993FE6">
        <w:rPr>
          <w:sz w:val="16"/>
        </w:rPr>
        <w:t xml:space="preserve"> other </w:t>
      </w:r>
      <w:r w:rsidRPr="00993FE6">
        <w:rPr>
          <w:rStyle w:val="StyleUnderline"/>
        </w:rPr>
        <w:t>armed skirmishes</w:t>
      </w:r>
      <w:r w:rsidRPr="00993FE6">
        <w:rPr>
          <w:sz w:val="16"/>
        </w:rPr>
        <w:t xml:space="preserve"> and other incidents </w:t>
      </w:r>
      <w:r w:rsidRPr="00993FE6">
        <w:rPr>
          <w:rStyle w:val="StyleUnderline"/>
        </w:rPr>
        <w:t xml:space="preserve">that are a </w:t>
      </w:r>
      <w:r w:rsidRPr="00993FE6">
        <w:rPr>
          <w:rStyle w:val="Emphasis"/>
        </w:rPr>
        <w:t>regular occurrence</w:t>
      </w:r>
      <w:r w:rsidRPr="00993FE6">
        <w:rPr>
          <w:sz w:val="16"/>
        </w:rPr>
        <w:t>.</w:t>
      </w:r>
    </w:p>
    <w:p w:rsidR="0079677A" w:rsidRPr="00993FE6" w:rsidRDefault="0079677A" w:rsidP="0079677A">
      <w:pPr>
        <w:rPr>
          <w:sz w:val="16"/>
        </w:rPr>
      </w:pPr>
      <w:r w:rsidRPr="00993FE6">
        <w:rPr>
          <w:sz w:val="16"/>
        </w:rPr>
        <w:t xml:space="preserve">At the heart of this conflict, of course, is </w:t>
      </w:r>
      <w:r w:rsidRPr="00993FE6">
        <w:rPr>
          <w:rStyle w:val="StyleUnderline"/>
        </w:rPr>
        <w:t>the territorial dispute over</w:t>
      </w:r>
      <w:r w:rsidRPr="00993FE6">
        <w:rPr>
          <w:sz w:val="16"/>
        </w:rPr>
        <w:t xml:space="preserve"> the northern Indian state of </w:t>
      </w:r>
      <w:r w:rsidRPr="00993FE6">
        <w:rPr>
          <w:rStyle w:val="StyleUnderline"/>
        </w:rPr>
        <w:t>Jammu and Kashmir</w:t>
      </w:r>
      <w:r w:rsidRPr="00993FE6">
        <w:rPr>
          <w:sz w:val="16"/>
        </w:rPr>
        <w:t xml:space="preserve">, the latter part of which Pakistan lays claim to. Also </w:t>
      </w:r>
      <w:r w:rsidRPr="00993FE6">
        <w:rPr>
          <w:rStyle w:val="StyleUnderline"/>
        </w:rPr>
        <w:t>key to the nuclear dimension of the conflict is the fact that India’s conventional capabilities are vastly superior to Pakistan’s</w:t>
      </w:r>
      <w:r w:rsidRPr="00993FE6">
        <w:rPr>
          <w:sz w:val="16"/>
        </w:rPr>
        <w:t xml:space="preserve">. Consequently, </w:t>
      </w:r>
      <w:r w:rsidRPr="00993FE6">
        <w:rPr>
          <w:rStyle w:val="StyleUnderline"/>
        </w:rPr>
        <w:t>Islamabad has adopted a nuclear doctrine of using</w:t>
      </w:r>
      <w:r w:rsidRPr="00993FE6">
        <w:rPr>
          <w:sz w:val="16"/>
        </w:rPr>
        <w:t xml:space="preserve"> </w:t>
      </w:r>
      <w:r w:rsidRPr="00993FE6">
        <w:rPr>
          <w:rStyle w:val="Emphasis"/>
        </w:rPr>
        <w:t>t</w:t>
      </w:r>
      <w:r w:rsidRPr="00993FE6">
        <w:rPr>
          <w:sz w:val="16"/>
        </w:rPr>
        <w:t xml:space="preserve">actical </w:t>
      </w:r>
      <w:r w:rsidRPr="00993FE6">
        <w:rPr>
          <w:rStyle w:val="Emphasis"/>
        </w:rPr>
        <w:t>n</w:t>
      </w:r>
      <w:r w:rsidRPr="00993FE6">
        <w:rPr>
          <w:sz w:val="16"/>
        </w:rPr>
        <w:t xml:space="preserve">uclear </w:t>
      </w:r>
      <w:r w:rsidRPr="00993FE6">
        <w:rPr>
          <w:rStyle w:val="Emphasis"/>
        </w:rPr>
        <w:t>w</w:t>
      </w:r>
      <w:r w:rsidRPr="00993FE6">
        <w:rPr>
          <w:sz w:val="16"/>
        </w:rPr>
        <w:t>eapon</w:t>
      </w:r>
      <w:r w:rsidRPr="00993FE6">
        <w:rPr>
          <w:rStyle w:val="Emphasis"/>
        </w:rPr>
        <w:t>s</w:t>
      </w:r>
      <w:r w:rsidRPr="00993FE6">
        <w:rPr>
          <w:sz w:val="16"/>
        </w:rPr>
        <w:t xml:space="preserve"> </w:t>
      </w:r>
      <w:r w:rsidRPr="00993FE6">
        <w:rPr>
          <w:rStyle w:val="StyleUnderline"/>
        </w:rPr>
        <w:t>against Indian forces to offset the latter’s conventional superiority</w:t>
      </w:r>
      <w:r w:rsidRPr="00993FE6">
        <w:rPr>
          <w:sz w:val="16"/>
        </w:rPr>
        <w:t>.</w:t>
      </w:r>
    </w:p>
    <w:p w:rsidR="0079677A" w:rsidRPr="00993FE6" w:rsidRDefault="0079677A" w:rsidP="0079677A">
      <w:pPr>
        <w:rPr>
          <w:sz w:val="16"/>
        </w:rPr>
      </w:pPr>
      <w:r w:rsidRPr="00993FE6">
        <w:rPr>
          <w:sz w:val="16"/>
        </w:rPr>
        <w:t>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w:t>
      </w:r>
    </w:p>
    <w:p w:rsidR="0079677A" w:rsidRPr="00993FE6" w:rsidRDefault="0079677A" w:rsidP="0079677A">
      <w:pPr>
        <w:rPr>
          <w:sz w:val="16"/>
        </w:rPr>
      </w:pPr>
      <w:r w:rsidRPr="00993FE6">
        <w:rPr>
          <w:sz w:val="16"/>
        </w:rPr>
        <w:t xml:space="preserve">At an event at the Stimson Center in Washington this week, </w:t>
      </w:r>
      <w:proofErr w:type="spellStart"/>
      <w:r w:rsidRPr="00993FE6">
        <w:rPr>
          <w:sz w:val="16"/>
        </w:rPr>
        <w:t>Feroz</w:t>
      </w:r>
      <w:proofErr w:type="spellEnd"/>
      <w:r w:rsidRPr="00993FE6">
        <w:rPr>
          <w:sz w:val="16"/>
        </w:rPr>
        <w:t xml:space="preserve"> </w:t>
      </w:r>
      <w:r w:rsidRPr="00993FE6">
        <w:rPr>
          <w:rStyle w:val="StyleUnderline"/>
        </w:rPr>
        <w:t>Khan, a former brigadier in the Pakistan Army</w:t>
      </w:r>
      <w:r w:rsidRPr="00993FE6">
        <w:rPr>
          <w:sz w:val="16"/>
        </w:rPr>
        <w:t xml:space="preserve"> and author of one of the best books on the country’s nuclear program, </w:t>
      </w:r>
      <w:r w:rsidRPr="00993FE6">
        <w:rPr>
          <w:rStyle w:val="StyleUnderline"/>
        </w:rPr>
        <w:t>said that Pakistani military leaders explicitly based their nuclear doctrine on NATO’s Cold War strategy</w:t>
      </w:r>
      <w:r w:rsidRPr="00993FE6">
        <w:rPr>
          <w:sz w:val="16"/>
        </w:rPr>
        <w:t xml:space="preserve">. But as Vipin Narang, a newly tenured MIT professor who was on the same panel, pointed out, </w:t>
      </w:r>
      <w:r w:rsidRPr="00993FE6">
        <w:rPr>
          <w:rStyle w:val="StyleUnderline"/>
        </w:rPr>
        <w:t xml:space="preserve">an important difference between NATO and Pakistan’s strategies is that the latter has used its nuclear shield as a </w:t>
      </w:r>
      <w:r w:rsidRPr="00993FE6">
        <w:rPr>
          <w:rStyle w:val="Emphasis"/>
        </w:rPr>
        <w:t>cover</w:t>
      </w:r>
      <w:r w:rsidRPr="00993FE6">
        <w:rPr>
          <w:rStyle w:val="StyleUnderline"/>
        </w:rPr>
        <w:t xml:space="preserve"> to support countless terrorist attacks </w:t>
      </w:r>
      <w:r w:rsidRPr="00993FE6">
        <w:rPr>
          <w:rStyle w:val="Emphasis"/>
        </w:rPr>
        <w:t>inside India</w:t>
      </w:r>
      <w:r w:rsidRPr="00993FE6">
        <w:rPr>
          <w:sz w:val="16"/>
        </w:rPr>
        <w:t xml:space="preserve">. Among the most audacious were the 2001 attacks on India’s parliament and the 2008 siege of Mumbai, which killed over 150 people. </w:t>
      </w:r>
      <w:r w:rsidRPr="00993FE6">
        <w:rPr>
          <w:rStyle w:val="StyleUnderline"/>
        </w:rPr>
        <w:t>Had such an attack occurred in 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Narang said, </w:t>
      </w:r>
      <w:r w:rsidRPr="00993FE6">
        <w:rPr>
          <w:rStyle w:val="StyleUnderline"/>
        </w:rPr>
        <w:t>America would have ended a nation-state</w:t>
      </w:r>
      <w:r w:rsidRPr="00993FE6">
        <w:rPr>
          <w:sz w:val="16"/>
        </w:rPr>
        <w:t>.</w:t>
      </w:r>
    </w:p>
    <w:p w:rsidR="0079677A" w:rsidRPr="00993FE6" w:rsidRDefault="0079677A" w:rsidP="0079677A">
      <w:pPr>
        <w:rPr>
          <w:sz w:val="16"/>
        </w:rPr>
      </w:pPr>
      <w:r w:rsidRPr="00993FE6">
        <w:rPr>
          <w:sz w:val="16"/>
        </w:rPr>
        <w:t>The reason why India didn’t respond to force, according to Narang, is that—despite its alleged Cold Start doctrine—</w:t>
      </w:r>
      <w:r w:rsidRPr="00993FE6">
        <w:rPr>
          <w:rStyle w:val="StyleUnderline"/>
        </w:rPr>
        <w:t>Indian leaders were unsure exactly where Pakistan’s nuclear threshold stood</w:t>
      </w:r>
      <w:r w:rsidRPr="00993FE6">
        <w:rPr>
          <w:sz w:val="16"/>
        </w:rPr>
        <w:t xml:space="preserve">. That is, </w:t>
      </w:r>
      <w:r w:rsidRPr="00993FE6">
        <w:rPr>
          <w:rStyle w:val="StyleUnderline"/>
        </w:rPr>
        <w:t>even if Indian leaders believed they were launching a limited attack, they couldn’t be sure that Pakistani leaders wouldn’t view it as expansive enough to justify using nuclear weapons</w:t>
      </w:r>
      <w:r w:rsidRPr="00993FE6">
        <w:rPr>
          <w:sz w:val="16"/>
        </w:rPr>
        <w:t xml:space="preserve">. This is no accident: as Khan said, </w:t>
      </w:r>
      <w:r w:rsidRPr="00993FE6">
        <w:rPr>
          <w:rStyle w:val="StyleUnderline"/>
        </w:rPr>
        <w:t xml:space="preserve">Pakistani leaders intentionally leave their </w:t>
      </w:r>
      <w:r w:rsidRPr="00993FE6">
        <w:rPr>
          <w:rStyle w:val="Emphasis"/>
        </w:rPr>
        <w:t>nuclear threshold ambiguous</w:t>
      </w:r>
      <w:r w:rsidRPr="00993FE6">
        <w:rPr>
          <w:sz w:val="16"/>
        </w:rPr>
        <w:t xml:space="preserve">. Nonetheless, </w:t>
      </w:r>
      <w:r w:rsidRPr="00993FE6">
        <w:rPr>
          <w:rStyle w:val="StyleUnderline"/>
        </w:rPr>
        <w:t xml:space="preserve">there is </w:t>
      </w:r>
      <w:r w:rsidRPr="00993FE6">
        <w:rPr>
          <w:rStyle w:val="Emphasis"/>
        </w:rPr>
        <w:t>no guarantee</w:t>
      </w:r>
      <w:r w:rsidRPr="00993FE6">
        <w:rPr>
          <w:rStyle w:val="StyleUnderline"/>
        </w:rPr>
        <w:t xml:space="preserve"> that India’s restraint will continue in the future</w:t>
      </w:r>
      <w:r w:rsidRPr="00993FE6">
        <w:rPr>
          <w:sz w:val="16"/>
        </w:rPr>
        <w:t xml:space="preserve">. Indeed, as Michael </w:t>
      </w:r>
      <w:proofErr w:type="spellStart"/>
      <w:r w:rsidRPr="00993FE6">
        <w:rPr>
          <w:sz w:val="16"/>
        </w:rPr>
        <w:t>Krepon</w:t>
      </w:r>
      <w:proofErr w:type="spellEnd"/>
      <w:r w:rsidRPr="00993FE6">
        <w:rPr>
          <w:sz w:val="16"/>
        </w:rPr>
        <w:t xml:space="preserve"> quipped, “</w:t>
      </w:r>
      <w:r w:rsidRPr="00993FE6">
        <w:rPr>
          <w:rStyle w:val="Emphasis"/>
        </w:rPr>
        <w:t>Miscalculation is South Asia’s middle name</w:t>
      </w:r>
      <w:r w:rsidRPr="00993FE6">
        <w:rPr>
          <w:sz w:val="16"/>
        </w:rPr>
        <w:t>.”</w:t>
      </w:r>
    </w:p>
    <w:p w:rsidR="0079677A" w:rsidRPr="00993FE6" w:rsidRDefault="0079677A" w:rsidP="0079677A">
      <w:pPr>
        <w:rPr>
          <w:sz w:val="16"/>
        </w:rPr>
      </w:pPr>
      <w:r w:rsidRPr="00993FE6">
        <w:rPr>
          <w:sz w:val="16"/>
        </w:rPr>
        <w:lastRenderedPageBreak/>
        <w:t xml:space="preserve">Much of the panel’s discussion was focused on </w:t>
      </w:r>
      <w:r w:rsidRPr="00993FE6">
        <w:rPr>
          <w:rStyle w:val="StyleUnderline"/>
        </w:rPr>
        <w:t>technological changes</w:t>
      </w:r>
      <w:r w:rsidRPr="00993FE6">
        <w:rPr>
          <w:sz w:val="16"/>
        </w:rPr>
        <w:t xml:space="preserve"> that </w:t>
      </w:r>
      <w:r w:rsidRPr="00993FE6">
        <w:rPr>
          <w:rStyle w:val="StyleUnderline"/>
        </w:rPr>
        <w:t xml:space="preserve">might </w:t>
      </w:r>
      <w:r w:rsidRPr="00993FE6">
        <w:rPr>
          <w:rStyle w:val="Emphasis"/>
        </w:rPr>
        <w:t>exacerbate</w:t>
      </w:r>
      <w:r w:rsidRPr="00993FE6">
        <w:rPr>
          <w:rStyle w:val="StyleUnderline"/>
        </w:rPr>
        <w:t xml:space="preserve"> this already-combustible situation</w:t>
      </w:r>
      <w:r w:rsidRPr="00993FE6">
        <w:rPr>
          <w:sz w:val="16"/>
        </w:rPr>
        <w:t xml:space="preserve">. Narang took the lead in describing how </w:t>
      </w:r>
      <w:r w:rsidRPr="00993FE6">
        <w:rPr>
          <w:rStyle w:val="StyleUnderline"/>
        </w:rPr>
        <w:t xml:space="preserve">India was acquiring the capabilities to pursue </w:t>
      </w:r>
      <w:r w:rsidRPr="00993FE6">
        <w:rPr>
          <w:rStyle w:val="Emphasis"/>
        </w:rPr>
        <w:t>counterforce strikes</w:t>
      </w:r>
      <w:r w:rsidRPr="00993FE6">
        <w:rPr>
          <w:sz w:val="16"/>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w:t>
      </w:r>
      <w:r w:rsidRPr="00993FE6">
        <w:rPr>
          <w:rStyle w:val="StyleUnderline"/>
        </w:rPr>
        <w:t>India is pursuing a number of missile capabilities highly suited for counterforce missions, such as</w:t>
      </w:r>
      <w:r w:rsidRPr="00993FE6">
        <w:rPr>
          <w:sz w:val="16"/>
        </w:rPr>
        <w:t xml:space="preserve"> Multiple Independently Targetable Reentry Vehicles (</w:t>
      </w:r>
      <w:r w:rsidRPr="00993FE6">
        <w:rPr>
          <w:rStyle w:val="StyleUnderline"/>
        </w:rPr>
        <w:t>MIRVs</w:t>
      </w:r>
      <w:r w:rsidRPr="00993FE6">
        <w:rPr>
          <w:sz w:val="16"/>
        </w:rPr>
        <w:t>), Maneuverable Reentry Vehicles (</w:t>
      </w:r>
      <w:r w:rsidRPr="00993FE6">
        <w:rPr>
          <w:rStyle w:val="StyleUnderline"/>
        </w:rPr>
        <w:t>MARVs</w:t>
      </w:r>
      <w:r w:rsidRPr="00993FE6">
        <w:rPr>
          <w:sz w:val="16"/>
        </w:rPr>
        <w:t xml:space="preserve">) </w:t>
      </w:r>
      <w:r w:rsidRPr="00993FE6">
        <w:rPr>
          <w:rStyle w:val="StyleUnderline"/>
        </w:rPr>
        <w:t xml:space="preserve">and the highly accurate </w:t>
      </w:r>
      <w:proofErr w:type="spellStart"/>
      <w:r w:rsidRPr="00993FE6">
        <w:rPr>
          <w:rStyle w:val="StyleUnderline"/>
        </w:rPr>
        <w:t>BrahMos</w:t>
      </w:r>
      <w:proofErr w:type="spellEnd"/>
      <w:r w:rsidRPr="00993FE6">
        <w:rPr>
          <w:rStyle w:val="StyleUnderline"/>
        </w:rPr>
        <w:t xml:space="preserve"> missiles</w:t>
      </w:r>
      <w:r w:rsidRPr="00993FE6">
        <w:rPr>
          <w:sz w:val="16"/>
        </w:rPr>
        <w:t xml:space="preserve"> that </w:t>
      </w:r>
      <w:proofErr w:type="spellStart"/>
      <w:r w:rsidRPr="00993FE6">
        <w:rPr>
          <w:sz w:val="16"/>
        </w:rPr>
        <w:t>Dehli</w:t>
      </w:r>
      <w:proofErr w:type="spellEnd"/>
      <w:r w:rsidRPr="00993FE6">
        <w:rPr>
          <w:sz w:val="16"/>
        </w:rPr>
        <w:t xml:space="preserve"> developed jointly with Russia. “</w:t>
      </w:r>
      <w:proofErr w:type="spellStart"/>
      <w:r w:rsidRPr="00993FE6">
        <w:rPr>
          <w:sz w:val="16"/>
        </w:rPr>
        <w:t>BrahMos</w:t>
      </w:r>
      <w:proofErr w:type="spellEnd"/>
      <w:r w:rsidRPr="00993FE6">
        <w:rPr>
          <w:sz w:val="16"/>
        </w:rPr>
        <w:t xml:space="preserve"> is one hell of a counterforce weapon,” even without nuclear warheads, Narang contended.</w:t>
      </w:r>
    </w:p>
    <w:p w:rsidR="0079677A" w:rsidRPr="00993FE6" w:rsidRDefault="0079677A" w:rsidP="0079677A">
      <w:pPr>
        <w:rPr>
          <w:sz w:val="16"/>
        </w:rPr>
      </w:pPr>
      <w:r w:rsidRPr="00993FE6">
        <w:rPr>
          <w:sz w:val="16"/>
        </w:rPr>
        <w:t xml:space="preserve">As Narang himself admitted, there’s little reason to believe that India is abandoning its no-first-use nuclear doctrine in favor of a first-strike one. Still, keeping in mind </w:t>
      </w:r>
      <w:proofErr w:type="spellStart"/>
      <w:r w:rsidRPr="00993FE6">
        <w:rPr>
          <w:sz w:val="16"/>
        </w:rPr>
        <w:t>Krepon’s</w:t>
      </w:r>
      <w:proofErr w:type="spellEnd"/>
      <w:r w:rsidRPr="00993FE6">
        <w:rPr>
          <w:sz w:val="16"/>
        </w:rPr>
        <w:t xml:space="preserve"> point about miscalculation, that doesn’t mean that these technological changes don’t increase the potential for a nuclear war. </w:t>
      </w:r>
      <w:r w:rsidRPr="00993FE6">
        <w:rPr>
          <w:rStyle w:val="StyleUnderline"/>
        </w:rPr>
        <w:t>It is not hard to imagine a scenario where the two sides stumble into a nuclear war that neither side wants</w:t>
      </w:r>
      <w:r w:rsidRPr="00993FE6">
        <w:rPr>
          <w:sz w:val="16"/>
        </w:rPr>
        <w:t xml:space="preserve">. Perhaps the most plausible scenario would </w:t>
      </w:r>
      <w:r w:rsidRPr="00993FE6">
        <w:rPr>
          <w:rStyle w:val="StyleUnderline"/>
        </w:rPr>
        <w:t>start with a Mumbai-style attack that Indian leaders decide they must respond to</w:t>
      </w:r>
      <w:r w:rsidRPr="00993FE6">
        <w:rPr>
          <w:sz w:val="16"/>
        </w:rPr>
        <w:t xml:space="preserve">. </w:t>
      </w:r>
      <w:r w:rsidRPr="00993FE6">
        <w:rPr>
          <w:rStyle w:val="StyleUnderline"/>
        </w:rPr>
        <w:t>In hopes of keeping the conflict limited to conventional weapons, Delhi might authorize limited punitive raids inside Pakistan</w:t>
      </w:r>
      <w:r w:rsidRPr="00993FE6">
        <w:rPr>
          <w:sz w:val="16"/>
        </w:rPr>
        <w:t xml:space="preserve">, perhaps targeting some of the terrorist camps near the border. </w:t>
      </w:r>
      <w:r w:rsidRPr="00993FE6">
        <w:rPr>
          <w:rStyle w:val="StyleUnderline"/>
        </w:rPr>
        <w:t>These attacks might be misinterpreted by Pakistani leaders, or else unintentionally cross Islamabad’s nuclear thresholds</w:t>
      </w:r>
      <w:r w:rsidRPr="00993FE6">
        <w:rPr>
          <w:sz w:val="16"/>
        </w:rPr>
        <w:t xml:space="preserve">. </w:t>
      </w:r>
      <w:r w:rsidRPr="00993FE6">
        <w:rPr>
          <w:rStyle w:val="StyleUnderline"/>
        </w:rPr>
        <w:t>In an attempt to deescalate by escalating</w:t>
      </w:r>
      <w:r w:rsidRPr="00993FE6">
        <w:rPr>
          <w:sz w:val="16"/>
        </w:rPr>
        <w:t xml:space="preserve">, or else to halt what they believe is an Indian invasion, </w:t>
      </w:r>
      <w:r w:rsidRPr="00993FE6">
        <w:rPr>
          <w:rStyle w:val="StyleUnderline"/>
        </w:rPr>
        <w:t>Pakistani leaders could use</w:t>
      </w:r>
      <w:r w:rsidRPr="00993FE6">
        <w:rPr>
          <w:sz w:val="16"/>
        </w:rPr>
        <w:t xml:space="preserve"> </w:t>
      </w:r>
      <w:r w:rsidRPr="00993FE6">
        <w:rPr>
          <w:rStyle w:val="Emphasis"/>
        </w:rPr>
        <w:t>t</w:t>
      </w:r>
      <w:r w:rsidRPr="00993FE6">
        <w:rPr>
          <w:sz w:val="16"/>
        </w:rPr>
        <w:t xml:space="preserve">actical </w:t>
      </w:r>
      <w:r w:rsidRPr="00993FE6">
        <w:rPr>
          <w:rStyle w:val="Emphasis"/>
        </w:rPr>
        <w:t>n</w:t>
      </w:r>
      <w:r w:rsidRPr="00993FE6">
        <w:rPr>
          <w:sz w:val="16"/>
        </w:rPr>
        <w:t xml:space="preserve">uclear </w:t>
      </w:r>
      <w:r w:rsidRPr="00993FE6">
        <w:rPr>
          <w:rStyle w:val="Emphasis"/>
        </w:rPr>
        <w:t>w</w:t>
      </w:r>
      <w:r w:rsidRPr="00993FE6">
        <w:rPr>
          <w:sz w:val="16"/>
        </w:rPr>
        <w:t>eapon</w:t>
      </w:r>
      <w:r w:rsidRPr="00993FE6">
        <w:rPr>
          <w:rStyle w:val="Emphasis"/>
        </w:rPr>
        <w:t>s</w:t>
      </w:r>
      <w:r w:rsidRPr="00993FE6">
        <w:rPr>
          <w:sz w:val="16"/>
        </w:rPr>
        <w:t xml:space="preserve"> </w:t>
      </w:r>
      <w:r w:rsidRPr="00993FE6">
        <w:rPr>
          <w:rStyle w:val="StyleUnderline"/>
        </w:rPr>
        <w:t>against the Indian troops inside Pakistan</w:t>
      </w:r>
      <w:r w:rsidRPr="00993FE6">
        <w:rPr>
          <w:sz w:val="16"/>
        </w:rPr>
        <w:t>.</w:t>
      </w:r>
    </w:p>
    <w:p w:rsidR="0079677A" w:rsidRPr="00993FE6" w:rsidRDefault="0079677A" w:rsidP="0079677A">
      <w:pPr>
        <w:rPr>
          <w:sz w:val="16"/>
        </w:rPr>
      </w:pPr>
      <w:r w:rsidRPr="00993FE6">
        <w:rPr>
          <w:rStyle w:val="StyleUnderline"/>
        </w:rPr>
        <w:t>With nuclear weapons introduced, Delhi’s</w:t>
      </w:r>
      <w:r w:rsidRPr="00993FE6">
        <w:rPr>
          <w:sz w:val="16"/>
        </w:rPr>
        <w:t xml:space="preserve"> </w:t>
      </w:r>
      <w:r w:rsidRPr="00993FE6">
        <w:rPr>
          <w:rStyle w:val="Emphasis"/>
        </w:rPr>
        <w:t>n</w:t>
      </w:r>
      <w:r w:rsidRPr="00993FE6">
        <w:rPr>
          <w:sz w:val="16"/>
        </w:rPr>
        <w:t>o-</w:t>
      </w:r>
      <w:r w:rsidRPr="00993FE6">
        <w:rPr>
          <w:rStyle w:val="Emphasis"/>
        </w:rPr>
        <w:t>f</w:t>
      </w:r>
      <w:r w:rsidRPr="00993FE6">
        <w:rPr>
          <w:sz w:val="16"/>
        </w:rPr>
        <w:t>irst-</w:t>
      </w:r>
      <w:r w:rsidRPr="00993FE6">
        <w:rPr>
          <w:rStyle w:val="Emphasis"/>
        </w:rPr>
        <w:t>u</w:t>
      </w:r>
      <w:r w:rsidRPr="00993FE6">
        <w:rPr>
          <w:sz w:val="16"/>
        </w:rPr>
        <w:t xml:space="preserve">se </w:t>
      </w:r>
      <w:r w:rsidRPr="00993FE6">
        <w:rPr>
          <w:rStyle w:val="StyleUnderline"/>
        </w:rPr>
        <w:t xml:space="preserve">doctrine </w:t>
      </w:r>
      <w:r w:rsidRPr="00993FE6">
        <w:rPr>
          <w:rStyle w:val="Emphasis"/>
        </w:rPr>
        <w:t>no longer applies</w:t>
      </w:r>
      <w:r w:rsidRPr="00993FE6">
        <w:rPr>
          <w:sz w:val="16"/>
        </w:rPr>
        <w:t xml:space="preserve">. </w:t>
      </w:r>
      <w:r w:rsidRPr="00993FE6">
        <w:rPr>
          <w:rStyle w:val="StyleUnderline"/>
        </w:rPr>
        <w:t xml:space="preserve">Indian leaders, knowing they’d face </w:t>
      </w:r>
      <w:r w:rsidRPr="00993FE6">
        <w:rPr>
          <w:rStyle w:val="Emphasis"/>
        </w:rPr>
        <w:t>incredible domestic pressure to respond</w:t>
      </w:r>
      <w:r w:rsidRPr="00993FE6">
        <w:rPr>
          <w:rStyle w:val="StyleUnderline"/>
        </w:rPr>
        <w:t>, would also have no guarantee that Pakistani leaders didn’t intend to follow the tactical use</w:t>
      </w:r>
      <w:r w:rsidRPr="00993FE6">
        <w:rPr>
          <w:sz w:val="16"/>
        </w:rPr>
        <w:t xml:space="preserve"> of nuclear weapons </w:t>
      </w:r>
      <w:r w:rsidRPr="00993FE6">
        <w:rPr>
          <w:rStyle w:val="StyleUnderline"/>
        </w:rPr>
        <w:t>with strategic strikes against Indian cities</w:t>
      </w:r>
      <w:r w:rsidRPr="00993FE6">
        <w:rPr>
          <w:sz w:val="16"/>
        </w:rPr>
        <w:t xml:space="preserve">. Armed with what they believe is reasonable intelligence about the locations of Pakistan’s strategic forces, highly accurate missiles and MIRVs to target them, and a missile defense that has a shot at cleaning up any Pakistani missiles that survived the first strike, </w:t>
      </w:r>
      <w:r w:rsidRPr="00993FE6">
        <w:rPr>
          <w:rStyle w:val="StyleUnderline"/>
        </w:rPr>
        <w:t>Indian leaders might be tempted to launch a counterforce first strike</w:t>
      </w:r>
      <w:r w:rsidRPr="00993FE6">
        <w:rPr>
          <w:sz w:val="16"/>
        </w:rPr>
        <w:t xml:space="preserve">. </w:t>
      </w:r>
      <w:r w:rsidRPr="00993FE6">
        <w:rPr>
          <w:rStyle w:val="StyleUnderline"/>
        </w:rPr>
        <w:t>As former Indian National Security Advisor</w:t>
      </w:r>
      <w:r w:rsidRPr="00993FE6">
        <w:rPr>
          <w:sz w:val="16"/>
        </w:rPr>
        <w:t xml:space="preserve"> </w:t>
      </w:r>
      <w:proofErr w:type="spellStart"/>
      <w:r w:rsidRPr="00993FE6">
        <w:rPr>
          <w:sz w:val="16"/>
        </w:rPr>
        <w:t>Shivshankar</w:t>
      </w:r>
      <w:proofErr w:type="spellEnd"/>
      <w:r w:rsidRPr="00993FE6">
        <w:rPr>
          <w:sz w:val="16"/>
        </w:rPr>
        <w:t xml:space="preserve"> </w:t>
      </w:r>
      <w:r w:rsidRPr="00993FE6">
        <w:rPr>
          <w:rStyle w:val="StyleUnderline"/>
        </w:rPr>
        <w:t>Menon wrote</w:t>
      </w:r>
      <w:r w:rsidRPr="00993FE6">
        <w:rPr>
          <w:sz w:val="16"/>
        </w:rPr>
        <w:t xml:space="preserve"> in his memoirs (which Narang first drew people’s attention to at the Carnegie Nuclear Policy Conference in March): “</w:t>
      </w:r>
      <w:r w:rsidRPr="00993FE6">
        <w:rPr>
          <w:rStyle w:val="StyleUnderline"/>
        </w:rPr>
        <w:t xml:space="preserve">India would </w:t>
      </w:r>
      <w:r w:rsidRPr="00993FE6">
        <w:rPr>
          <w:rStyle w:val="Emphasis"/>
        </w:rPr>
        <w:t>hardly risk</w:t>
      </w:r>
      <w:r w:rsidRPr="00993FE6">
        <w:rPr>
          <w:rStyle w:val="StyleUnderline"/>
        </w:rPr>
        <w:t xml:space="preserve"> giving Pakistan the chance to carry out a massive nuclear strike after the Indian response to Pakistan using</w:t>
      </w:r>
      <w:r w:rsidRPr="00993FE6">
        <w:rPr>
          <w:sz w:val="16"/>
        </w:rPr>
        <w:t xml:space="preserve"> </w:t>
      </w:r>
      <w:r w:rsidRPr="00993FE6">
        <w:rPr>
          <w:rStyle w:val="StyleUnderline"/>
        </w:rPr>
        <w:t>t</w:t>
      </w:r>
      <w:r w:rsidRPr="00993FE6">
        <w:rPr>
          <w:sz w:val="16"/>
        </w:rPr>
        <w:t xml:space="preserve">actical </w:t>
      </w:r>
      <w:r w:rsidRPr="00993FE6">
        <w:rPr>
          <w:rStyle w:val="StyleUnderline"/>
        </w:rPr>
        <w:t>n</w:t>
      </w:r>
      <w:r w:rsidRPr="00993FE6">
        <w:rPr>
          <w:sz w:val="16"/>
        </w:rPr>
        <w:t xml:space="preserve">uclear </w:t>
      </w:r>
      <w:r w:rsidRPr="00993FE6">
        <w:rPr>
          <w:rStyle w:val="StyleUnderline"/>
        </w:rPr>
        <w:t>w</w:t>
      </w:r>
      <w:r w:rsidRPr="00993FE6">
        <w:rPr>
          <w:sz w:val="16"/>
        </w:rPr>
        <w:t xml:space="preserve">eapons. In other words, </w:t>
      </w:r>
      <w:r w:rsidRPr="00993FE6">
        <w:rPr>
          <w:rStyle w:val="StyleUnderline"/>
        </w:rPr>
        <w:t>Pakistani</w:t>
      </w:r>
      <w:r w:rsidRPr="00993FE6">
        <w:rPr>
          <w:sz w:val="16"/>
        </w:rPr>
        <w:t xml:space="preserve"> </w:t>
      </w:r>
      <w:r w:rsidRPr="00993FE6">
        <w:rPr>
          <w:rStyle w:val="Emphasis"/>
        </w:rPr>
        <w:t>t</w:t>
      </w:r>
      <w:r w:rsidRPr="00993FE6">
        <w:rPr>
          <w:sz w:val="16"/>
        </w:rPr>
        <w:t xml:space="preserve">actical </w:t>
      </w:r>
      <w:r w:rsidRPr="00993FE6">
        <w:rPr>
          <w:rStyle w:val="Emphasis"/>
        </w:rPr>
        <w:t>n</w:t>
      </w:r>
      <w:r w:rsidRPr="00993FE6">
        <w:rPr>
          <w:sz w:val="16"/>
        </w:rPr>
        <w:t xml:space="preserve">uclear </w:t>
      </w:r>
      <w:r w:rsidRPr="00993FE6">
        <w:rPr>
          <w:rStyle w:val="Emphasis"/>
        </w:rPr>
        <w:t>w</w:t>
      </w:r>
      <w:r w:rsidRPr="00993FE6">
        <w:rPr>
          <w:sz w:val="16"/>
        </w:rPr>
        <w:t xml:space="preserve">eapon </w:t>
      </w:r>
      <w:r w:rsidRPr="00993FE6">
        <w:rPr>
          <w:rStyle w:val="StyleUnderline"/>
        </w:rPr>
        <w:t xml:space="preserve">use would </w:t>
      </w:r>
      <w:r w:rsidRPr="00993FE6">
        <w:rPr>
          <w:rStyle w:val="Emphasis"/>
        </w:rPr>
        <w:t>effectively free</w:t>
      </w:r>
      <w:r w:rsidRPr="00993FE6">
        <w:rPr>
          <w:rStyle w:val="StyleUnderline"/>
        </w:rPr>
        <w:t xml:space="preserve"> India to undertake a </w:t>
      </w:r>
      <w:r w:rsidRPr="00993FE6">
        <w:rPr>
          <w:rStyle w:val="Emphasis"/>
        </w:rPr>
        <w:t>comprehensive first strike</w:t>
      </w:r>
      <w:r w:rsidRPr="00993FE6">
        <w:rPr>
          <w:rStyle w:val="StyleUnderline"/>
        </w:rPr>
        <w:t xml:space="preserve"> against Pakistan</w:t>
      </w:r>
      <w:r w:rsidRPr="00993FE6">
        <w:rPr>
          <w:sz w:val="16"/>
        </w:rPr>
        <w:t>.”</w:t>
      </w:r>
    </w:p>
    <w:p w:rsidR="0079677A" w:rsidRPr="00993FE6" w:rsidRDefault="0079677A" w:rsidP="002E774F"/>
    <w:p w:rsidR="002E774F" w:rsidRPr="00993FE6" w:rsidRDefault="002E774F" w:rsidP="002E774F"/>
    <w:p w:rsidR="002E774F" w:rsidRPr="00993FE6" w:rsidRDefault="002E774F" w:rsidP="002E774F"/>
    <w:p w:rsidR="002E774F" w:rsidRPr="00993FE6" w:rsidRDefault="002E774F" w:rsidP="002E774F"/>
    <w:p w:rsidR="002E774F" w:rsidRPr="00993FE6" w:rsidRDefault="002E774F" w:rsidP="002E774F">
      <w:pPr>
        <w:pStyle w:val="Heading4"/>
      </w:pPr>
      <w:r w:rsidRPr="00993FE6">
        <w:t>Strong relations key to prevent democratic backsliding – on the brink now globally</w:t>
      </w:r>
    </w:p>
    <w:p w:rsidR="002E774F" w:rsidRPr="00993FE6" w:rsidRDefault="002E774F" w:rsidP="002E774F">
      <w:r w:rsidRPr="00993FE6">
        <w:rPr>
          <w:rStyle w:val="Style13ptBold"/>
        </w:rPr>
        <w:t>Aiyar &amp; Gilbert 18</w:t>
      </w:r>
      <w:r w:rsidRPr="00993FE6">
        <w:t xml:space="preserve"> - Aiyar is President and Chief Executive of the Centre for Policy Research, a public policy research organization based in India &amp; Gilbert is Vice President for Legislative Affairs at Public Citizen, a U.S. organization promoting accountable and transparent governance [Yamini Aiyar and Lisa Gilbert, February 08, 2018, Time for a New US-India Democracy Partnership, </w:t>
      </w:r>
      <w:hyperlink r:id="rId16" w:history="1">
        <w:r w:rsidRPr="00993FE6">
          <w:rPr>
            <w:rStyle w:val="Hyperlink"/>
          </w:rPr>
          <w:t>https://thediplomat.com/2018/02/time-for-a-new-us-india-democracy-partnership/</w:t>
        </w:r>
      </w:hyperlink>
      <w:r w:rsidRPr="00993FE6">
        <w:t>]</w:t>
      </w:r>
    </w:p>
    <w:p w:rsidR="002E774F" w:rsidRPr="00993FE6" w:rsidRDefault="002E774F" w:rsidP="002E774F"/>
    <w:p w:rsidR="002E774F" w:rsidRPr="00993FE6" w:rsidRDefault="002E774F" w:rsidP="002E774F">
      <w:pPr>
        <w:rPr>
          <w:rStyle w:val="StyleUnderline"/>
        </w:rPr>
      </w:pPr>
      <w:r w:rsidRPr="00993FE6">
        <w:rPr>
          <w:sz w:val="16"/>
        </w:rPr>
        <w:t xml:space="preserve">Though </w:t>
      </w:r>
      <w:r w:rsidRPr="00993FE6">
        <w:rPr>
          <w:rStyle w:val="StyleUnderline"/>
        </w:rPr>
        <w:t>democracy</w:t>
      </w:r>
      <w:r w:rsidRPr="00993FE6">
        <w:rPr>
          <w:sz w:val="16"/>
        </w:rPr>
        <w:t xml:space="preserve"> still flourishes around the globe, it </w:t>
      </w:r>
      <w:r w:rsidRPr="00993FE6">
        <w:rPr>
          <w:rStyle w:val="StyleUnderline"/>
        </w:rPr>
        <w:t>is coming under renewed strain worldwide</w:t>
      </w:r>
      <w:r w:rsidRPr="00993FE6">
        <w:rPr>
          <w:sz w:val="16"/>
        </w:rPr>
        <w:t xml:space="preserve">. </w:t>
      </w:r>
      <w:r w:rsidRPr="00993FE6">
        <w:rPr>
          <w:rStyle w:val="StyleUnderline"/>
        </w:rPr>
        <w:t>Established democracies have been facing new populist and nationalist challenges, while others have slid rapidly backward</w:t>
      </w:r>
      <w:r w:rsidRPr="00993FE6">
        <w:rPr>
          <w:sz w:val="16"/>
        </w:rPr>
        <w:t xml:space="preserve"> into varying levels of autocracy. </w:t>
      </w:r>
      <w:r w:rsidRPr="00993FE6">
        <w:rPr>
          <w:rStyle w:val="StyleUnderline"/>
        </w:rPr>
        <w:t>Governments</w:t>
      </w:r>
      <w:r w:rsidRPr="00993FE6">
        <w:rPr>
          <w:sz w:val="16"/>
        </w:rPr>
        <w:t xml:space="preserve"> of all stripes </w:t>
      </w:r>
      <w:r w:rsidRPr="00993FE6">
        <w:rPr>
          <w:rStyle w:val="StyleUnderline"/>
        </w:rPr>
        <w:t>are attacking freedom of the press, reducing transparency and closing space for civic engagement and civil society.</w:t>
      </w:r>
    </w:p>
    <w:p w:rsidR="002E774F" w:rsidRPr="00993FE6" w:rsidRDefault="002E774F" w:rsidP="002E774F">
      <w:pPr>
        <w:rPr>
          <w:rStyle w:val="StyleUnderline"/>
        </w:rPr>
      </w:pPr>
      <w:r w:rsidRPr="00993FE6">
        <w:rPr>
          <w:rStyle w:val="StyleUnderline"/>
        </w:rPr>
        <w:t>The success of democracy</w:t>
      </w:r>
      <w:r w:rsidRPr="00993FE6">
        <w:rPr>
          <w:sz w:val="16"/>
        </w:rPr>
        <w:t xml:space="preserve"> in the future </w:t>
      </w:r>
      <w:r w:rsidRPr="00993FE6">
        <w:rPr>
          <w:rStyle w:val="StyleUnderline"/>
        </w:rPr>
        <w:t>will require strong democratic models and champions to help others build and solidify democracy in their home countries</w:t>
      </w:r>
      <w:r w:rsidRPr="00993FE6">
        <w:rPr>
          <w:sz w:val="16"/>
        </w:rPr>
        <w:t xml:space="preserve">. </w:t>
      </w:r>
      <w:r w:rsidRPr="00993FE6">
        <w:rPr>
          <w:rStyle w:val="StyleUnderline"/>
        </w:rPr>
        <w:t>It also will require a concerted effort</w:t>
      </w:r>
      <w:r w:rsidRPr="00993FE6">
        <w:rPr>
          <w:sz w:val="16"/>
        </w:rPr>
        <w:t xml:space="preserve"> to rebuild trust between citizens and their governments. </w:t>
      </w:r>
      <w:r w:rsidRPr="00993FE6">
        <w:rPr>
          <w:rStyle w:val="StyleUnderline"/>
        </w:rPr>
        <w:t xml:space="preserve">The United States and India – as the world’s two largest democracies – </w:t>
      </w:r>
      <w:r w:rsidRPr="00993FE6">
        <w:rPr>
          <w:rStyle w:val="Emphasis"/>
        </w:rPr>
        <w:t>must build a strong partnership</w:t>
      </w:r>
      <w:r w:rsidRPr="00993FE6">
        <w:rPr>
          <w:sz w:val="16"/>
        </w:rPr>
        <w:t xml:space="preserve"> </w:t>
      </w:r>
      <w:r w:rsidRPr="00993FE6">
        <w:rPr>
          <w:rStyle w:val="StyleUnderline"/>
        </w:rPr>
        <w:t>that can help bolster</w:t>
      </w:r>
      <w:r w:rsidRPr="00993FE6">
        <w:rPr>
          <w:sz w:val="16"/>
        </w:rPr>
        <w:t xml:space="preserve"> the </w:t>
      </w:r>
      <w:r w:rsidRPr="00993FE6">
        <w:rPr>
          <w:rStyle w:val="StyleUnderline"/>
        </w:rPr>
        <w:t>prospects of democracy</w:t>
      </w:r>
      <w:r w:rsidRPr="00993FE6">
        <w:rPr>
          <w:sz w:val="16"/>
        </w:rPr>
        <w:t xml:space="preserve"> not only in each country, but </w:t>
      </w:r>
      <w:r w:rsidRPr="00993FE6">
        <w:rPr>
          <w:rStyle w:val="StyleUnderline"/>
        </w:rPr>
        <w:t>around the world.</w:t>
      </w:r>
    </w:p>
    <w:p w:rsidR="002E774F" w:rsidRPr="00993FE6" w:rsidRDefault="002E774F" w:rsidP="002E774F">
      <w:pPr>
        <w:rPr>
          <w:sz w:val="16"/>
        </w:rPr>
      </w:pPr>
      <w:r w:rsidRPr="00993FE6">
        <w:rPr>
          <w:sz w:val="16"/>
        </w:rPr>
        <w:t>Amid the pressures and obstacles faced by each, the strength of democracy in the United States and India continues to persevere. The two countries are populous, diverse and composed of complicated federal systems.</w:t>
      </w:r>
    </w:p>
    <w:p w:rsidR="002E774F" w:rsidRPr="00993FE6" w:rsidRDefault="002E774F" w:rsidP="002E774F">
      <w:pPr>
        <w:rPr>
          <w:sz w:val="16"/>
        </w:rPr>
      </w:pPr>
      <w:r w:rsidRPr="00993FE6">
        <w:rPr>
          <w:sz w:val="16"/>
        </w:rPr>
        <w:t xml:space="preserve">But </w:t>
      </w:r>
      <w:r w:rsidRPr="00993FE6">
        <w:rPr>
          <w:rStyle w:val="StyleUnderline"/>
        </w:rPr>
        <w:t xml:space="preserve">the two </w:t>
      </w:r>
      <w:r w:rsidRPr="00993FE6">
        <w:rPr>
          <w:sz w:val="16"/>
        </w:rPr>
        <w:t xml:space="preserve">also </w:t>
      </w:r>
      <w:r w:rsidRPr="00993FE6">
        <w:rPr>
          <w:rStyle w:val="StyleUnderline"/>
        </w:rPr>
        <w:t>face similar challenges to the strength of their democratic systems</w:t>
      </w:r>
      <w:r w:rsidRPr="00993FE6">
        <w:rPr>
          <w:sz w:val="16"/>
        </w:rPr>
        <w:t xml:space="preserve">. Neither has been spared from attacks on free press and civil society, and both have faced challenges of government integrity, transparency and accountability. Moreover, </w:t>
      </w:r>
      <w:r w:rsidRPr="00993FE6">
        <w:rPr>
          <w:rStyle w:val="StyleUnderline"/>
        </w:rPr>
        <w:t>both countries face new challenges linked</w:t>
      </w:r>
      <w:r w:rsidRPr="00993FE6">
        <w:rPr>
          <w:sz w:val="16"/>
        </w:rPr>
        <w:t xml:space="preserve"> especially </w:t>
      </w:r>
      <w:r w:rsidRPr="00993FE6">
        <w:rPr>
          <w:rStyle w:val="StyleUnderline"/>
        </w:rPr>
        <w:t>to</w:t>
      </w:r>
      <w:r w:rsidRPr="00993FE6">
        <w:rPr>
          <w:sz w:val="16"/>
        </w:rPr>
        <w:t xml:space="preserve"> the role of </w:t>
      </w:r>
      <w:r w:rsidRPr="00993FE6">
        <w:rPr>
          <w:rStyle w:val="StyleUnderline"/>
        </w:rPr>
        <w:t>technology</w:t>
      </w:r>
      <w:r w:rsidRPr="00993FE6">
        <w:rPr>
          <w:sz w:val="16"/>
        </w:rPr>
        <w:t xml:space="preserve"> in shaping democratic discourse. Technology, while deeply empowering, raises important questions including how to balance the use of big data to improve the delivery of services with privacy concerns, and how to balance the use of social media and the internet to spread unverified information with the need for a well-informed citizenry and free speech. Technology also presents ethics challenges that can cause citizens to doubt the integrity of the democratic system.</w:t>
      </w:r>
    </w:p>
    <w:p w:rsidR="002E774F" w:rsidRPr="00993FE6" w:rsidRDefault="002E774F" w:rsidP="002E774F">
      <w:pPr>
        <w:rPr>
          <w:sz w:val="16"/>
        </w:rPr>
      </w:pPr>
      <w:r w:rsidRPr="00993FE6">
        <w:rPr>
          <w:rStyle w:val="StyleUnderline"/>
        </w:rPr>
        <w:t>To better tackle</w:t>
      </w:r>
      <w:r w:rsidRPr="00993FE6">
        <w:rPr>
          <w:sz w:val="16"/>
        </w:rPr>
        <w:t xml:space="preserve"> these new </w:t>
      </w:r>
      <w:r w:rsidRPr="00993FE6">
        <w:rPr>
          <w:rStyle w:val="StyleUnderline"/>
        </w:rPr>
        <w:t>challenges, the United States and India should work together</w:t>
      </w:r>
      <w:r w:rsidRPr="00993FE6">
        <w:rPr>
          <w:sz w:val="16"/>
        </w:rPr>
        <w:t xml:space="preserve"> by starting a conversation between both government and non-government players </w:t>
      </w:r>
      <w:r w:rsidRPr="00993FE6">
        <w:rPr>
          <w:rStyle w:val="StyleUnderline"/>
        </w:rPr>
        <w:t>to develop creative approaches</w:t>
      </w:r>
      <w:r w:rsidRPr="00993FE6">
        <w:rPr>
          <w:sz w:val="16"/>
        </w:rPr>
        <w:t xml:space="preserve"> that improve trust in democratic institutions. </w:t>
      </w:r>
      <w:r w:rsidRPr="00993FE6">
        <w:rPr>
          <w:rStyle w:val="StyleUnderline"/>
        </w:rPr>
        <w:t>By bringing together government officials, social media companies, educational institutions, open governance organizations, and others to share ideas and chart paths forward, we could develop innovative policy solutions</w:t>
      </w:r>
      <w:r w:rsidRPr="00993FE6">
        <w:rPr>
          <w:sz w:val="16"/>
        </w:rPr>
        <w:t xml:space="preserve"> in areas of internet governance, the effect of social media on democracy and the intersection of big data and privacy, among others.</w:t>
      </w:r>
    </w:p>
    <w:p w:rsidR="002E774F" w:rsidRPr="00993FE6" w:rsidRDefault="002E774F" w:rsidP="002E774F">
      <w:pPr>
        <w:rPr>
          <w:sz w:val="16"/>
        </w:rPr>
      </w:pPr>
      <w:r w:rsidRPr="00993FE6">
        <w:rPr>
          <w:rStyle w:val="StyleUnderline"/>
        </w:rPr>
        <w:t>These domestic challenges exist in a global environment where there is increasing skepticism by some concerning the form of liberal democracy</w:t>
      </w:r>
      <w:r w:rsidRPr="00993FE6">
        <w:rPr>
          <w:sz w:val="16"/>
        </w:rPr>
        <w:t xml:space="preserve"> practiced by the United States and India. The rise of right-wing populism in Europe and the United States (which includes and precipitated the election of Donald Trump) in the past few years has shocked many, and from the United States to Poland to Hungary, governments have attempted to </w:t>
      </w:r>
      <w:r w:rsidRPr="00993FE6">
        <w:rPr>
          <w:sz w:val="16"/>
        </w:rPr>
        <w:lastRenderedPageBreak/>
        <w:t>undermine democratic institutions. Turkey’s democracy has regressed at the hands of President Recep Tayyip Erdogan, as has democracy in the Philippines under President Rodrigo Duterte. And in India too, there are concerns over the actions of far-right Hindu nationalists and measures to restrict space for civil society and a free press.</w:t>
      </w:r>
    </w:p>
    <w:p w:rsidR="002E774F" w:rsidRPr="00993FE6" w:rsidRDefault="002E774F" w:rsidP="002E774F">
      <w:pPr>
        <w:rPr>
          <w:sz w:val="16"/>
        </w:rPr>
      </w:pPr>
      <w:r w:rsidRPr="00993FE6">
        <w:rPr>
          <w:rStyle w:val="StyleUnderline"/>
        </w:rPr>
        <w:t>Combating what appears to some to be a wave of anti-democratic global populism requires countries to fight back by supporting emerging and transitioning democracies and working to reestablish democratic norms</w:t>
      </w:r>
      <w:r w:rsidRPr="00993FE6">
        <w:rPr>
          <w:sz w:val="16"/>
        </w:rPr>
        <w:t xml:space="preserve"> in their own nations. </w:t>
      </w:r>
      <w:r w:rsidRPr="00993FE6">
        <w:rPr>
          <w:rStyle w:val="StyleUnderline"/>
        </w:rPr>
        <w:t>The partnership between the United States and India can play an important role in this effort,</w:t>
      </w:r>
      <w:r w:rsidRPr="00993FE6">
        <w:rPr>
          <w:sz w:val="16"/>
        </w:rPr>
        <w:t xml:space="preserve"> in particular through multilateral organizations like the Community of Democracies and the Open Government Partnership, both of which enable democracies to work together to strengthen democratic institutions.</w:t>
      </w:r>
    </w:p>
    <w:p w:rsidR="002E774F" w:rsidRPr="00993FE6" w:rsidRDefault="002E774F" w:rsidP="002E774F">
      <w:pPr>
        <w:rPr>
          <w:sz w:val="16"/>
        </w:rPr>
      </w:pPr>
      <w:r w:rsidRPr="00993FE6">
        <w:rPr>
          <w:sz w:val="16"/>
        </w:rPr>
        <w:t>In the Community of Democracies – of which the United States and India are both members – we recommend that the two countries lead an effort to share best practices for building democratic institutions, from a strong judiciary to a free press, with transitioning democracies that are seeking just this kind of assistance.</w:t>
      </w:r>
    </w:p>
    <w:p w:rsidR="002E774F" w:rsidRPr="00993FE6" w:rsidRDefault="002E774F" w:rsidP="002E774F">
      <w:pPr>
        <w:rPr>
          <w:sz w:val="16"/>
        </w:rPr>
      </w:pPr>
      <w:r w:rsidRPr="00993FE6">
        <w:rPr>
          <w:sz w:val="16"/>
        </w:rPr>
        <w:t>Likewise, the two countries should work together in the Open Government Partnership, which India should join. The OGP serves as a global platform for countries to improve government transparency, and India and the United States could share their unique experiences and challenges in building transparent executive branch agencies, creating national budgets and providing information on government activities to the public.</w:t>
      </w:r>
    </w:p>
    <w:p w:rsidR="002E774F" w:rsidRPr="00993FE6" w:rsidRDefault="002E774F" w:rsidP="002E774F">
      <w:r w:rsidRPr="00993FE6">
        <w:rPr>
          <w:rStyle w:val="StyleUnderline"/>
        </w:rPr>
        <w:t>The key to the success of India and the United States</w:t>
      </w:r>
      <w:r w:rsidRPr="00993FE6">
        <w:rPr>
          <w:sz w:val="16"/>
        </w:rPr>
        <w:t xml:space="preserve"> – economic growth, military might, global leadership roles – </w:t>
      </w:r>
      <w:r w:rsidRPr="00993FE6">
        <w:rPr>
          <w:rStyle w:val="StyleUnderline"/>
        </w:rPr>
        <w:t xml:space="preserve">has been built on a foundation of democratic institutions and principles, </w:t>
      </w:r>
      <w:r w:rsidRPr="00993FE6">
        <w:rPr>
          <w:sz w:val="16"/>
        </w:rPr>
        <w:t xml:space="preserve">as well as a shared sense of responsibility to encourage democracies to flourish.  </w:t>
      </w:r>
      <w:r w:rsidRPr="00993FE6">
        <w:rPr>
          <w:rStyle w:val="StyleUnderline"/>
        </w:rPr>
        <w:t>With both countries</w:t>
      </w:r>
      <w:r w:rsidRPr="00993FE6">
        <w:rPr>
          <w:sz w:val="16"/>
        </w:rPr>
        <w:t xml:space="preserve"> – and the world – </w:t>
      </w:r>
      <w:r w:rsidRPr="00993FE6">
        <w:rPr>
          <w:rStyle w:val="Emphasis"/>
        </w:rPr>
        <w:t>facing serious challenges to the strength of democracy</w:t>
      </w:r>
      <w:r w:rsidRPr="00993FE6">
        <w:rPr>
          <w:sz w:val="16"/>
        </w:rPr>
        <w:t xml:space="preserve">, </w:t>
      </w:r>
      <w:r w:rsidRPr="00993FE6">
        <w:rPr>
          <w:rStyle w:val="StyleUnderline"/>
        </w:rPr>
        <w:t>it is only natural that</w:t>
      </w:r>
      <w:r w:rsidRPr="00993FE6">
        <w:rPr>
          <w:sz w:val="16"/>
        </w:rPr>
        <w:t xml:space="preserve"> </w:t>
      </w:r>
      <w:r w:rsidRPr="00993FE6">
        <w:rPr>
          <w:rStyle w:val="StyleUnderline"/>
        </w:rPr>
        <w:t>the world’s two largest democracies band together to help one another and others in continuing that never-ending journey to deepen democracy and ensure that it is present to deliver for people</w:t>
      </w:r>
      <w:r w:rsidRPr="00993FE6">
        <w:t>.</w:t>
      </w:r>
    </w:p>
    <w:p w:rsidR="002E774F" w:rsidRPr="00993FE6" w:rsidRDefault="002E774F" w:rsidP="002E774F"/>
    <w:p w:rsidR="00AC4C48" w:rsidRPr="00993FE6" w:rsidRDefault="00AC4C48" w:rsidP="002E774F"/>
    <w:p w:rsidR="0079677A" w:rsidRPr="00993FE6" w:rsidRDefault="0079677A" w:rsidP="0079677A">
      <w:pPr>
        <w:pStyle w:val="Heading4"/>
      </w:pPr>
      <w:r w:rsidRPr="00993FE6">
        <w:t>Global democratic backsliding is on the rise – renewed commitment from the US reverses trends</w:t>
      </w:r>
    </w:p>
    <w:p w:rsidR="0079677A" w:rsidRPr="00993FE6" w:rsidRDefault="0079677A" w:rsidP="0079677A">
      <w:r w:rsidRPr="00993FE6">
        <w:rPr>
          <w:rStyle w:val="Style13ptBold"/>
        </w:rPr>
        <w:t>Diamond 17</w:t>
      </w:r>
      <w:r w:rsidRPr="00993FE6">
        <w:t xml:space="preserve"> [Larry Diamond is Senior Fellow at the Hoover Institution, Stanford University. He coordinates the democracy program of the Center on Democracy, Development, and the Rule of Law (CDDRL) within the Freeman </w:t>
      </w:r>
      <w:proofErr w:type="spellStart"/>
      <w:r w:rsidRPr="00993FE6">
        <w:t>Spogli</w:t>
      </w:r>
      <w:proofErr w:type="spellEnd"/>
      <w:r w:rsidRPr="00993FE6">
        <w:t xml:space="preserve"> Institute for International Studies (FSI) 11-10-2017 </w:t>
      </w:r>
      <w:hyperlink r:id="rId17" w:history="1">
        <w:r w:rsidR="00993FE6" w:rsidRPr="00993FE6">
          <w:rPr>
            <w:rStyle w:val="Hyperlink"/>
          </w:rPr>
          <w:t>https://www.the-american-interest.com/2017/11/10/reverse-degradation-politics/</w:t>
        </w:r>
      </w:hyperlink>
      <w:r w:rsidRPr="00993FE6">
        <w:t>]</w:t>
      </w:r>
    </w:p>
    <w:p w:rsidR="00993FE6" w:rsidRPr="00993FE6" w:rsidRDefault="00993FE6" w:rsidP="0079677A"/>
    <w:p w:rsidR="0079677A" w:rsidRPr="00993FE6" w:rsidRDefault="0079677A" w:rsidP="0079677A">
      <w:pPr>
        <w:rPr>
          <w:sz w:val="16"/>
        </w:rPr>
      </w:pPr>
      <w:r w:rsidRPr="00993FE6">
        <w:rPr>
          <w:rStyle w:val="StyleUnderline"/>
        </w:rPr>
        <w:t>The world is facing a</w:t>
      </w:r>
      <w:r w:rsidRPr="00993FE6">
        <w:rPr>
          <w:sz w:val="16"/>
        </w:rPr>
        <w:t xml:space="preserve"> gathering </w:t>
      </w:r>
      <w:r w:rsidRPr="00993FE6">
        <w:rPr>
          <w:rStyle w:val="StyleUnderline"/>
        </w:rPr>
        <w:t>crisis of liberal democracy</w:t>
      </w:r>
      <w:r w:rsidRPr="00993FE6">
        <w:rPr>
          <w:sz w:val="16"/>
        </w:rPr>
        <w:t xml:space="preserve">. As I argued here last month, </w:t>
      </w:r>
      <w:r w:rsidRPr="00993FE6">
        <w:rPr>
          <w:rStyle w:val="StyleUnderline"/>
        </w:rPr>
        <w:t>freedom and democracy have been retreating</w:t>
      </w:r>
      <w:r w:rsidRPr="00993FE6">
        <w:rPr>
          <w:sz w:val="16"/>
        </w:rPr>
        <w:t xml:space="preserve"> </w:t>
      </w:r>
      <w:r w:rsidRPr="00993FE6">
        <w:rPr>
          <w:rStyle w:val="StyleUnderline"/>
        </w:rPr>
        <w:t>in</w:t>
      </w:r>
      <w:r w:rsidRPr="00993FE6">
        <w:rPr>
          <w:sz w:val="16"/>
        </w:rPr>
        <w:t xml:space="preserve"> many countries, including in </w:t>
      </w:r>
      <w:r w:rsidRPr="00993FE6">
        <w:rPr>
          <w:rStyle w:val="StyleUnderline"/>
        </w:rPr>
        <w:t>Europe</w:t>
      </w:r>
      <w:r w:rsidRPr="00993FE6">
        <w:rPr>
          <w:sz w:val="16"/>
        </w:rPr>
        <w:t xml:space="preserve">. Authoritarian regimes like </w:t>
      </w:r>
      <w:r w:rsidRPr="00993FE6">
        <w:rPr>
          <w:rStyle w:val="StyleUnderline"/>
        </w:rPr>
        <w:t>Russia and China</w:t>
      </w:r>
      <w:r w:rsidRPr="00993FE6">
        <w:rPr>
          <w:sz w:val="16"/>
        </w:rPr>
        <w:t xml:space="preserve"> are pushing anti-democratic values with increasing energy, resourcefulness, and determination. </w:t>
      </w:r>
      <w:r w:rsidRPr="00993FE6">
        <w:rPr>
          <w:rStyle w:val="StyleUnderline"/>
        </w:rPr>
        <w:t>If they succeed, the</w:t>
      </w:r>
      <w:r w:rsidRPr="00993FE6">
        <w:rPr>
          <w:sz w:val="16"/>
        </w:rPr>
        <w:t xml:space="preserve"> </w:t>
      </w:r>
      <w:r w:rsidRPr="00993FE6">
        <w:rPr>
          <w:rStyle w:val="StyleUnderline"/>
        </w:rPr>
        <w:t>world will be a</w:t>
      </w:r>
      <w:r w:rsidRPr="00993FE6">
        <w:rPr>
          <w:sz w:val="16"/>
        </w:rPr>
        <w:t xml:space="preserve"> </w:t>
      </w:r>
      <w:r w:rsidRPr="00993FE6">
        <w:rPr>
          <w:rStyle w:val="StyleUnderline"/>
        </w:rPr>
        <w:t>very different place</w:t>
      </w:r>
      <w:r w:rsidRPr="00993FE6">
        <w:rPr>
          <w:sz w:val="16"/>
        </w:rPr>
        <w:t xml:space="preserve">—and </w:t>
      </w:r>
      <w:r w:rsidRPr="00993FE6">
        <w:rPr>
          <w:rStyle w:val="StyleUnderline"/>
        </w:rPr>
        <w:t>for the</w:t>
      </w:r>
      <w:r w:rsidRPr="00993FE6">
        <w:rPr>
          <w:sz w:val="16"/>
        </w:rPr>
        <w:t xml:space="preserve"> </w:t>
      </w:r>
      <w:r w:rsidRPr="00993FE6">
        <w:rPr>
          <w:rStyle w:val="Emphasis"/>
        </w:rPr>
        <w:t>U</w:t>
      </w:r>
      <w:r w:rsidRPr="00993FE6">
        <w:rPr>
          <w:sz w:val="16"/>
        </w:rPr>
        <w:t xml:space="preserve">nited </w:t>
      </w:r>
      <w:r w:rsidRPr="00993FE6">
        <w:rPr>
          <w:rStyle w:val="Emphasis"/>
        </w:rPr>
        <w:t>S</w:t>
      </w:r>
      <w:r w:rsidRPr="00993FE6">
        <w:rPr>
          <w:sz w:val="16"/>
        </w:rPr>
        <w:t xml:space="preserve">tates, a </w:t>
      </w:r>
      <w:r w:rsidRPr="00993FE6">
        <w:rPr>
          <w:rStyle w:val="Emphasis"/>
        </w:rPr>
        <w:t>more hostile</w:t>
      </w:r>
      <w:r w:rsidRPr="00993FE6">
        <w:rPr>
          <w:sz w:val="16"/>
        </w:rPr>
        <w:t xml:space="preserve"> one.</w:t>
      </w:r>
    </w:p>
    <w:p w:rsidR="0079677A" w:rsidRPr="00993FE6" w:rsidRDefault="0079677A" w:rsidP="0079677A">
      <w:pPr>
        <w:rPr>
          <w:sz w:val="16"/>
        </w:rPr>
      </w:pPr>
      <w:r w:rsidRPr="00993FE6">
        <w:rPr>
          <w:rStyle w:val="StyleUnderline"/>
        </w:rPr>
        <w:t>The</w:t>
      </w:r>
      <w:r w:rsidRPr="00993FE6">
        <w:rPr>
          <w:sz w:val="16"/>
        </w:rPr>
        <w:t xml:space="preserve"> </w:t>
      </w:r>
      <w:r w:rsidRPr="00993FE6">
        <w:rPr>
          <w:rStyle w:val="Emphasis"/>
        </w:rPr>
        <w:t>U</w:t>
      </w:r>
      <w:r w:rsidRPr="00993FE6">
        <w:rPr>
          <w:sz w:val="16"/>
        </w:rPr>
        <w:t xml:space="preserve">nited </w:t>
      </w:r>
      <w:r w:rsidRPr="00993FE6">
        <w:rPr>
          <w:rStyle w:val="Emphasis"/>
        </w:rPr>
        <w:t>S</w:t>
      </w:r>
      <w:r w:rsidRPr="00993FE6">
        <w:rPr>
          <w:sz w:val="16"/>
        </w:rPr>
        <w:t xml:space="preserve">tates and its liberal democratic allies </w:t>
      </w:r>
      <w:r w:rsidRPr="00993FE6">
        <w:rPr>
          <w:rStyle w:val="StyleUnderline"/>
        </w:rPr>
        <w:t>must</w:t>
      </w:r>
      <w:r w:rsidRPr="00993FE6">
        <w:rPr>
          <w:sz w:val="16"/>
        </w:rPr>
        <w:t xml:space="preserve"> develop a new global strategy to </w:t>
      </w:r>
      <w:r w:rsidRPr="00993FE6">
        <w:rPr>
          <w:rStyle w:val="StyleUnderline"/>
        </w:rPr>
        <w:t>counter</w:t>
      </w:r>
      <w:r w:rsidRPr="00993FE6">
        <w:rPr>
          <w:sz w:val="16"/>
        </w:rPr>
        <w:t xml:space="preserve"> the power projection of </w:t>
      </w:r>
      <w:r w:rsidRPr="00993FE6">
        <w:rPr>
          <w:rStyle w:val="StyleUnderline"/>
        </w:rPr>
        <w:t>expansive autocracies</w:t>
      </w:r>
      <w:r w:rsidRPr="00993FE6">
        <w:rPr>
          <w:sz w:val="16"/>
        </w:rPr>
        <w:t xml:space="preserve">, </w:t>
      </w:r>
      <w:r w:rsidRPr="00993FE6">
        <w:rPr>
          <w:rStyle w:val="StyleUnderline"/>
        </w:rPr>
        <w:t>and to reboot</w:t>
      </w:r>
      <w:r w:rsidRPr="00993FE6">
        <w:rPr>
          <w:sz w:val="16"/>
        </w:rPr>
        <w:t xml:space="preserve"> an international campaign to promote </w:t>
      </w:r>
      <w:r w:rsidRPr="00993FE6">
        <w:rPr>
          <w:rStyle w:val="StyleUnderline"/>
        </w:rPr>
        <w:t>democratic values and ideas</w:t>
      </w:r>
      <w:r w:rsidRPr="00993FE6">
        <w:rPr>
          <w:sz w:val="16"/>
        </w:rPr>
        <w:t xml:space="preserve">. But </w:t>
      </w:r>
      <w:r w:rsidRPr="00993FE6">
        <w:rPr>
          <w:rStyle w:val="StyleUnderline"/>
        </w:rPr>
        <w:t>we</w:t>
      </w:r>
      <w:r w:rsidRPr="00993FE6">
        <w:rPr>
          <w:sz w:val="16"/>
        </w:rPr>
        <w:t xml:space="preserve"> also </w:t>
      </w:r>
      <w:r w:rsidRPr="00993FE6">
        <w:rPr>
          <w:rStyle w:val="StyleUnderline"/>
        </w:rPr>
        <w:t>need to renew the core of what we are fighting for:</w:t>
      </w:r>
      <w:r w:rsidRPr="00993FE6">
        <w:rPr>
          <w:sz w:val="16"/>
        </w:rPr>
        <w:t xml:space="preserve"> the worth of </w:t>
      </w:r>
      <w:r w:rsidRPr="00993FE6">
        <w:rPr>
          <w:rStyle w:val="Emphasis"/>
        </w:rPr>
        <w:t>our own democracy</w:t>
      </w:r>
      <w:r w:rsidRPr="00993FE6">
        <w:rPr>
          <w:sz w:val="16"/>
        </w:rPr>
        <w:t>.</w:t>
      </w:r>
    </w:p>
    <w:p w:rsidR="0079677A" w:rsidRPr="00993FE6" w:rsidRDefault="0079677A" w:rsidP="0079677A">
      <w:pPr>
        <w:rPr>
          <w:rStyle w:val="StyleUnderline"/>
        </w:rPr>
      </w:pPr>
      <w:r w:rsidRPr="00993FE6">
        <w:rPr>
          <w:rStyle w:val="StyleUnderline"/>
        </w:rPr>
        <w:t>The problems with our democracy</w:t>
      </w:r>
      <w:r w:rsidRPr="00993FE6">
        <w:rPr>
          <w:sz w:val="16"/>
        </w:rPr>
        <w:t>—ever-deepening polarization, incivility, gridlock, dysfunction, conflicts of interest, and disregard for democratic norms—</w:t>
      </w:r>
      <w:r w:rsidRPr="00993FE6">
        <w:rPr>
          <w:rStyle w:val="StyleUnderline"/>
        </w:rPr>
        <w:t>are not just</w:t>
      </w:r>
      <w:r w:rsidRPr="00993FE6">
        <w:rPr>
          <w:sz w:val="16"/>
        </w:rPr>
        <w:t xml:space="preserve"> problems of political </w:t>
      </w:r>
      <w:r w:rsidRPr="00993FE6">
        <w:rPr>
          <w:rStyle w:val="StyleUnderline"/>
        </w:rPr>
        <w:t>culture</w:t>
      </w:r>
      <w:r w:rsidRPr="00993FE6">
        <w:rPr>
          <w:sz w:val="16"/>
        </w:rPr>
        <w:t xml:space="preserve"> and behavior. </w:t>
      </w:r>
      <w:r w:rsidRPr="00993FE6">
        <w:rPr>
          <w:rStyle w:val="Emphasis"/>
        </w:rPr>
        <w:t>Politicians are driven by incentives</w:t>
      </w:r>
      <w:r w:rsidRPr="00993FE6">
        <w:rPr>
          <w:sz w:val="16"/>
        </w:rPr>
        <w:t xml:space="preserve">, especially the desire to get re-elected. Institutions heavily shape these incentives, and our institutions are in need of reform. </w:t>
      </w:r>
      <w:r w:rsidRPr="00993FE6">
        <w:rPr>
          <w:rStyle w:val="StyleUnderline"/>
        </w:rPr>
        <w:t>Unless we reform our democracy</w:t>
      </w:r>
      <w:r w:rsidRPr="00993FE6">
        <w:rPr>
          <w:sz w:val="16"/>
        </w:rPr>
        <w:t xml:space="preserve">, </w:t>
      </w:r>
      <w:r w:rsidRPr="00993FE6">
        <w:rPr>
          <w:rStyle w:val="StyleUnderline"/>
        </w:rPr>
        <w:t>we will be</w:t>
      </w:r>
      <w:r w:rsidRPr="00993FE6">
        <w:rPr>
          <w:sz w:val="16"/>
        </w:rPr>
        <w:t xml:space="preserve"> increasingly </w:t>
      </w:r>
      <w:r w:rsidRPr="00993FE6">
        <w:rPr>
          <w:rStyle w:val="StyleUnderline"/>
        </w:rPr>
        <w:t xml:space="preserve">hard-pressed to improve </w:t>
      </w:r>
      <w:r w:rsidRPr="00993FE6">
        <w:rPr>
          <w:sz w:val="16"/>
        </w:rPr>
        <w:t xml:space="preserve">the health of </w:t>
      </w:r>
      <w:r w:rsidRPr="00993FE6">
        <w:rPr>
          <w:rStyle w:val="StyleUnderline"/>
        </w:rPr>
        <w:t>democracy globally.</w:t>
      </w:r>
    </w:p>
    <w:p w:rsidR="0079677A" w:rsidRPr="00993FE6" w:rsidRDefault="0079677A" w:rsidP="0079677A">
      <w:pPr>
        <w:rPr>
          <w:rStyle w:val="StyleUnderline"/>
        </w:rPr>
      </w:pPr>
    </w:p>
    <w:p w:rsidR="0079677A" w:rsidRPr="00993FE6" w:rsidRDefault="0079677A" w:rsidP="0079677A">
      <w:pPr>
        <w:rPr>
          <w:rStyle w:val="StyleUnderline"/>
        </w:rPr>
      </w:pPr>
    </w:p>
    <w:p w:rsidR="0079677A" w:rsidRPr="00993FE6" w:rsidRDefault="0079677A" w:rsidP="0079677A">
      <w:pPr>
        <w:pStyle w:val="Heading4"/>
      </w:pPr>
      <w:r w:rsidRPr="00993FE6">
        <w:t xml:space="preserve">Liberal democracy solves existential impacts </w:t>
      </w:r>
    </w:p>
    <w:p w:rsidR="0079677A" w:rsidRPr="00993FE6" w:rsidRDefault="00993FE6" w:rsidP="00993FE6">
      <w:r w:rsidRPr="00993FE6">
        <w:rPr>
          <w:rStyle w:val="Style13ptBold"/>
        </w:rPr>
        <w:t>Kasparov 17</w:t>
      </w:r>
      <w:r w:rsidRPr="00993FE6">
        <w:t xml:space="preserve"> – Chair for the Human Rights Foundation [Garry Kasparov, </w:t>
      </w:r>
      <w:r w:rsidR="0079677A" w:rsidRPr="00993FE6">
        <w:t xml:space="preserve">“Democracy and Human Rights: The Case for U.S. Leadership,” Testimony before the Subcommittee on Western Hemisphere, Transnational Crime, Civilian Security, Democracy, Human Rights, and Global Women's Issues, 2/16, </w:t>
      </w:r>
      <w:hyperlink r:id="rId18" w:history="1">
        <w:r w:rsidR="0079677A" w:rsidRPr="00993FE6">
          <w:rPr>
            <w:rStyle w:val="Hyperlink"/>
          </w:rPr>
          <w:t>https://www.foreign.senate.gov/imo/media/doc/021617_Kasparov_%20Testimony.pdf</w:t>
        </w:r>
      </w:hyperlink>
      <w:r w:rsidRPr="00993FE6">
        <w:t>]</w:t>
      </w:r>
    </w:p>
    <w:p w:rsidR="0079677A" w:rsidRPr="00993FE6" w:rsidRDefault="0079677A" w:rsidP="0079677A"/>
    <w:p w:rsidR="0079677A" w:rsidRPr="00993FE6" w:rsidRDefault="0079677A" w:rsidP="0079677A">
      <w:pPr>
        <w:rPr>
          <w:rStyle w:val="Emphasis"/>
        </w:rPr>
      </w:pPr>
      <w:r w:rsidRPr="00993FE6">
        <w:rPr>
          <w:rStyle w:val="StyleUnderline"/>
        </w:rPr>
        <w:t xml:space="preserve">The Soviet Union was </w:t>
      </w:r>
      <w:r w:rsidRPr="00993FE6">
        <w:rPr>
          <w:rStyle w:val="Emphasis"/>
        </w:rPr>
        <w:t>an existential threat</w:t>
      </w:r>
      <w:r w:rsidRPr="00993FE6">
        <w:rPr>
          <w:sz w:val="14"/>
        </w:rPr>
        <w:t xml:space="preserve">, </w:t>
      </w:r>
      <w:r w:rsidRPr="00993FE6">
        <w:rPr>
          <w:rStyle w:val="StyleUnderline"/>
        </w:rPr>
        <w:t>and this focused</w:t>
      </w:r>
      <w:r w:rsidRPr="00993FE6">
        <w:rPr>
          <w:sz w:val="14"/>
        </w:rPr>
        <w:t xml:space="preserve"> the attention of </w:t>
      </w:r>
      <w:r w:rsidRPr="00993FE6">
        <w:rPr>
          <w:rStyle w:val="StyleUnderline"/>
        </w:rPr>
        <w:t>the world, and</w:t>
      </w:r>
      <w:r w:rsidRPr="00993FE6">
        <w:rPr>
          <w:sz w:val="14"/>
        </w:rPr>
        <w:t xml:space="preserve"> the </w:t>
      </w:r>
      <w:r w:rsidRPr="00993FE6">
        <w:rPr>
          <w:rStyle w:val="StyleUnderline"/>
        </w:rPr>
        <w:t xml:space="preserve">American people. There </w:t>
      </w:r>
      <w:r w:rsidRPr="00993FE6">
        <w:rPr>
          <w:rStyle w:val="Emphasis"/>
        </w:rPr>
        <w:t>existential threat</w:t>
      </w:r>
      <w:r w:rsidRPr="00993FE6">
        <w:rPr>
          <w:rStyle w:val="StyleUnderline"/>
        </w:rPr>
        <w:t xml:space="preserve"> </w:t>
      </w:r>
      <w:r w:rsidRPr="00993FE6">
        <w:rPr>
          <w:rStyle w:val="Emphasis"/>
        </w:rPr>
        <w:t>today</w:t>
      </w:r>
      <w:r w:rsidRPr="00993FE6">
        <w:rPr>
          <w:sz w:val="14"/>
        </w:rPr>
        <w:t xml:space="preserve"> </w:t>
      </w:r>
      <w:r w:rsidRPr="00993FE6">
        <w:rPr>
          <w:rStyle w:val="StyleUnderline"/>
        </w:rPr>
        <w:t xml:space="preserve">is not found on a map, </w:t>
      </w:r>
      <w:r w:rsidRPr="00993FE6">
        <w:rPr>
          <w:rStyle w:val="Emphasis"/>
        </w:rPr>
        <w:t>but it is very real</w:t>
      </w:r>
      <w:r w:rsidRPr="00993FE6">
        <w:rPr>
          <w:sz w:val="14"/>
        </w:rPr>
        <w:t xml:space="preserve">. The </w:t>
      </w:r>
      <w:r w:rsidRPr="00993FE6">
        <w:rPr>
          <w:rStyle w:val="StyleUnderline"/>
        </w:rPr>
        <w:t>forces of the past are</w:t>
      </w:r>
      <w:r w:rsidRPr="00993FE6">
        <w:rPr>
          <w:sz w:val="14"/>
        </w:rPr>
        <w:t xml:space="preserve"> </w:t>
      </w:r>
      <w:r w:rsidRPr="00993FE6">
        <w:rPr>
          <w:rStyle w:val="Emphasis"/>
        </w:rPr>
        <w:t>making steady progress</w:t>
      </w:r>
      <w:r w:rsidRPr="00993FE6">
        <w:rPr>
          <w:sz w:val="14"/>
        </w:rPr>
        <w:t xml:space="preserve"> </w:t>
      </w:r>
      <w:r w:rsidRPr="00993FE6">
        <w:rPr>
          <w:rStyle w:val="StyleUnderline"/>
        </w:rPr>
        <w:t>against the</w:t>
      </w:r>
      <w:r w:rsidRPr="00993FE6">
        <w:rPr>
          <w:sz w:val="14"/>
        </w:rPr>
        <w:t xml:space="preserve"> </w:t>
      </w:r>
      <w:r w:rsidRPr="00993FE6">
        <w:rPr>
          <w:rStyle w:val="Emphasis"/>
        </w:rPr>
        <w:t>modern world order.</w:t>
      </w:r>
      <w:r w:rsidRPr="00993FE6">
        <w:rPr>
          <w:sz w:val="14"/>
        </w:rPr>
        <w:t xml:space="preserve"> </w:t>
      </w:r>
      <w:r w:rsidRPr="00993FE6">
        <w:rPr>
          <w:rStyle w:val="StyleUnderline"/>
        </w:rPr>
        <w:t>Terror</w:t>
      </w:r>
      <w:r w:rsidRPr="00993FE6">
        <w:rPr>
          <w:sz w:val="14"/>
        </w:rPr>
        <w:t xml:space="preserve">ist movements </w:t>
      </w:r>
      <w:r w:rsidRPr="00993FE6">
        <w:rPr>
          <w:rStyle w:val="StyleUnderline"/>
        </w:rPr>
        <w:t>in the Middle East, extremist parties across Europe, a</w:t>
      </w:r>
      <w:r w:rsidRPr="00993FE6">
        <w:rPr>
          <w:sz w:val="14"/>
        </w:rPr>
        <w:t xml:space="preserve"> </w:t>
      </w:r>
      <w:r w:rsidRPr="00993FE6">
        <w:rPr>
          <w:strike/>
          <w:sz w:val="14"/>
        </w:rPr>
        <w:t>paranoid</w:t>
      </w:r>
      <w:r w:rsidRPr="00993FE6">
        <w:rPr>
          <w:sz w:val="14"/>
        </w:rPr>
        <w:t xml:space="preserve"> </w:t>
      </w:r>
      <w:r w:rsidRPr="00993FE6">
        <w:rPr>
          <w:rStyle w:val="StyleUnderline"/>
        </w:rPr>
        <w:t>tyrant in</w:t>
      </w:r>
      <w:r w:rsidRPr="00993FE6">
        <w:rPr>
          <w:sz w:val="14"/>
        </w:rPr>
        <w:t xml:space="preserve"> North </w:t>
      </w:r>
      <w:r w:rsidRPr="00993FE6">
        <w:rPr>
          <w:rStyle w:val="StyleUnderline"/>
        </w:rPr>
        <w:t>Korea threatening</w:t>
      </w:r>
      <w:r w:rsidRPr="00993FE6">
        <w:rPr>
          <w:sz w:val="14"/>
        </w:rPr>
        <w:t xml:space="preserve"> </w:t>
      </w:r>
      <w:r w:rsidRPr="00993FE6">
        <w:rPr>
          <w:rStyle w:val="Emphasis"/>
        </w:rPr>
        <w:t>nuclear blackmail</w:t>
      </w:r>
      <w:r w:rsidRPr="00993FE6">
        <w:rPr>
          <w:sz w:val="14"/>
        </w:rPr>
        <w:t xml:space="preserve">, </w:t>
      </w:r>
      <w:r w:rsidRPr="00993FE6">
        <w:rPr>
          <w:rStyle w:val="StyleUnderline"/>
        </w:rPr>
        <w:t>and</w:t>
      </w:r>
      <w:r w:rsidRPr="00993FE6">
        <w:rPr>
          <w:sz w:val="14"/>
        </w:rPr>
        <w:t xml:space="preserve">, at the center of the web, </w:t>
      </w:r>
      <w:r w:rsidRPr="00993FE6">
        <w:rPr>
          <w:rStyle w:val="StyleUnderline"/>
        </w:rPr>
        <w:t>an aggressive</w:t>
      </w:r>
      <w:r w:rsidRPr="00993FE6">
        <w:rPr>
          <w:sz w:val="14"/>
        </w:rPr>
        <w:t xml:space="preserve"> KGB </w:t>
      </w:r>
      <w:r w:rsidRPr="00993FE6">
        <w:rPr>
          <w:rStyle w:val="StyleUnderline"/>
        </w:rPr>
        <w:t xml:space="preserve">dictator in Russia. They all want to turn the world back to a </w:t>
      </w:r>
      <w:r w:rsidRPr="00993FE6">
        <w:rPr>
          <w:rStyle w:val="Emphasis"/>
        </w:rPr>
        <w:t>dark past</w:t>
      </w:r>
      <w:r w:rsidRPr="00993FE6">
        <w:rPr>
          <w:sz w:val="14"/>
        </w:rPr>
        <w:t xml:space="preserve"> </w:t>
      </w:r>
      <w:r w:rsidRPr="00993FE6">
        <w:rPr>
          <w:rStyle w:val="StyleUnderline"/>
        </w:rPr>
        <w:t>because their survival is threatened by</w:t>
      </w:r>
      <w:r w:rsidRPr="00993FE6">
        <w:rPr>
          <w:sz w:val="14"/>
        </w:rPr>
        <w:t xml:space="preserve"> </w:t>
      </w:r>
      <w:r w:rsidRPr="00993FE6">
        <w:rPr>
          <w:rStyle w:val="StyleUnderline"/>
        </w:rPr>
        <w:t>the values of the free world</w:t>
      </w:r>
      <w:r w:rsidRPr="00993FE6">
        <w:rPr>
          <w:sz w:val="14"/>
        </w:rPr>
        <w:t xml:space="preserve">, </w:t>
      </w:r>
      <w:r w:rsidRPr="00993FE6">
        <w:rPr>
          <w:rStyle w:val="Emphasis"/>
        </w:rPr>
        <w:t>epitomized by the United States</w:t>
      </w:r>
      <w:r w:rsidRPr="00993FE6">
        <w:rPr>
          <w:sz w:val="14"/>
        </w:rPr>
        <w:t xml:space="preserve">. And </w:t>
      </w:r>
      <w:r w:rsidRPr="00993FE6">
        <w:rPr>
          <w:rStyle w:val="StyleUnderline"/>
        </w:rPr>
        <w:t>they are thriving as the U.S.</w:t>
      </w:r>
      <w:r w:rsidRPr="00993FE6">
        <w:rPr>
          <w:sz w:val="14"/>
        </w:rPr>
        <w:t xml:space="preserve"> has </w:t>
      </w:r>
      <w:r w:rsidRPr="00993FE6">
        <w:rPr>
          <w:rStyle w:val="StyleUnderline"/>
        </w:rPr>
        <w:t>retreated. The global freedom index has</w:t>
      </w:r>
      <w:r w:rsidRPr="00993FE6">
        <w:rPr>
          <w:sz w:val="14"/>
        </w:rPr>
        <w:t xml:space="preserve"> </w:t>
      </w:r>
      <w:r w:rsidRPr="00993FE6">
        <w:rPr>
          <w:rStyle w:val="Emphasis"/>
        </w:rPr>
        <w:t>declined</w:t>
      </w:r>
      <w:r w:rsidRPr="00993FE6">
        <w:rPr>
          <w:sz w:val="14"/>
        </w:rPr>
        <w:t xml:space="preserve"> </w:t>
      </w:r>
      <w:r w:rsidRPr="00993FE6">
        <w:rPr>
          <w:rStyle w:val="StyleUnderline"/>
        </w:rPr>
        <w:t>for</w:t>
      </w:r>
      <w:r w:rsidRPr="00993FE6">
        <w:rPr>
          <w:sz w:val="14"/>
        </w:rPr>
        <w:t xml:space="preserve"> </w:t>
      </w:r>
      <w:r w:rsidRPr="00993FE6">
        <w:rPr>
          <w:rStyle w:val="Emphasis"/>
        </w:rPr>
        <w:t>ten consecutive years</w:t>
      </w:r>
      <w:r w:rsidRPr="00993FE6">
        <w:rPr>
          <w:sz w:val="14"/>
        </w:rPr>
        <w:t xml:space="preserve">. </w:t>
      </w:r>
      <w:r w:rsidRPr="00993FE6">
        <w:rPr>
          <w:rStyle w:val="StyleUnderline"/>
        </w:rPr>
        <w:t>No one</w:t>
      </w:r>
      <w:r w:rsidRPr="00993FE6">
        <w:rPr>
          <w:sz w:val="14"/>
        </w:rPr>
        <w:t xml:space="preserve"> like to </w:t>
      </w:r>
      <w:r w:rsidRPr="00993FE6">
        <w:rPr>
          <w:rStyle w:val="StyleUnderline"/>
        </w:rPr>
        <w:t>talk about the</w:t>
      </w:r>
      <w:r w:rsidRPr="00993FE6">
        <w:rPr>
          <w:sz w:val="14"/>
        </w:rPr>
        <w:t xml:space="preserve"> </w:t>
      </w:r>
      <w:r w:rsidRPr="00993FE6">
        <w:rPr>
          <w:rStyle w:val="Emphasis"/>
        </w:rPr>
        <w:t>U</w:t>
      </w:r>
      <w:r w:rsidRPr="00993FE6">
        <w:rPr>
          <w:sz w:val="14"/>
        </w:rPr>
        <w:t xml:space="preserve">nited </w:t>
      </w:r>
      <w:r w:rsidRPr="00993FE6">
        <w:rPr>
          <w:rStyle w:val="Emphasis"/>
        </w:rPr>
        <w:t>S</w:t>
      </w:r>
      <w:r w:rsidRPr="00993FE6">
        <w:rPr>
          <w:sz w:val="14"/>
        </w:rPr>
        <w:t xml:space="preserve">tates </w:t>
      </w:r>
      <w:r w:rsidRPr="00993FE6">
        <w:rPr>
          <w:rStyle w:val="StyleUnderline"/>
        </w:rPr>
        <w:t>as a global</w:t>
      </w:r>
      <w:r w:rsidRPr="00993FE6">
        <w:rPr>
          <w:sz w:val="14"/>
        </w:rPr>
        <w:t xml:space="preserve"> </w:t>
      </w:r>
      <w:r w:rsidRPr="00993FE6">
        <w:rPr>
          <w:rStyle w:val="StyleUnderline"/>
        </w:rPr>
        <w:t>policeman, but</w:t>
      </w:r>
      <w:r w:rsidRPr="00993FE6">
        <w:rPr>
          <w:sz w:val="14"/>
        </w:rPr>
        <w:t xml:space="preserve"> </w:t>
      </w:r>
      <w:r w:rsidRPr="00993FE6">
        <w:rPr>
          <w:rStyle w:val="Emphasis"/>
        </w:rPr>
        <w:t>this is what happens when there is no cop on the beat.</w:t>
      </w:r>
    </w:p>
    <w:p w:rsidR="0079677A" w:rsidRPr="00993FE6" w:rsidRDefault="0079677A" w:rsidP="0079677A">
      <w:pPr>
        <w:rPr>
          <w:sz w:val="14"/>
        </w:rPr>
      </w:pPr>
      <w:r w:rsidRPr="00993FE6">
        <w:rPr>
          <w:rStyle w:val="Emphasis"/>
        </w:rPr>
        <w:t>American leadership begins at home, right here</w:t>
      </w:r>
      <w:r w:rsidRPr="00993FE6">
        <w:rPr>
          <w:sz w:val="14"/>
        </w:rPr>
        <w:t xml:space="preserve">. </w:t>
      </w:r>
      <w:r w:rsidRPr="00993FE6">
        <w:rPr>
          <w:rStyle w:val="StyleUnderline"/>
        </w:rPr>
        <w:t>America</w:t>
      </w:r>
      <w:r w:rsidRPr="00993FE6">
        <w:rPr>
          <w:sz w:val="14"/>
        </w:rPr>
        <w:t xml:space="preserve"> </w:t>
      </w:r>
      <w:r w:rsidRPr="00993FE6">
        <w:rPr>
          <w:rStyle w:val="Emphasis"/>
        </w:rPr>
        <w:t>cannot lead the world</w:t>
      </w:r>
      <w:r w:rsidRPr="00993FE6">
        <w:rPr>
          <w:sz w:val="14"/>
        </w:rPr>
        <w:t xml:space="preserve"> </w:t>
      </w:r>
      <w:r w:rsidRPr="00993FE6">
        <w:rPr>
          <w:rStyle w:val="StyleUnderline"/>
        </w:rPr>
        <w:t>on democracy</w:t>
      </w:r>
      <w:r w:rsidRPr="00993FE6">
        <w:rPr>
          <w:sz w:val="14"/>
        </w:rPr>
        <w:t xml:space="preserve"> and human rights </w:t>
      </w:r>
      <w:r w:rsidRPr="00993FE6">
        <w:rPr>
          <w:rStyle w:val="Emphasis"/>
        </w:rPr>
        <w:t>if there is no unity</w:t>
      </w:r>
      <w:r w:rsidRPr="00993FE6">
        <w:rPr>
          <w:sz w:val="14"/>
        </w:rPr>
        <w:t xml:space="preserve"> </w:t>
      </w:r>
      <w:r w:rsidRPr="00993FE6">
        <w:rPr>
          <w:rStyle w:val="StyleUnderline"/>
        </w:rPr>
        <w:t>on the</w:t>
      </w:r>
      <w:r w:rsidRPr="00993FE6">
        <w:rPr>
          <w:sz w:val="14"/>
        </w:rPr>
        <w:t xml:space="preserve"> meaning and </w:t>
      </w:r>
      <w:r w:rsidRPr="00993FE6">
        <w:rPr>
          <w:rStyle w:val="StyleUnderline"/>
        </w:rPr>
        <w:t>importance of these things.</w:t>
      </w:r>
      <w:r w:rsidRPr="00993FE6">
        <w:rPr>
          <w:sz w:val="14"/>
        </w:rPr>
        <w:t xml:space="preserve"> Leadership is required to make that case clearly and powerfully. </w:t>
      </w:r>
      <w:r w:rsidRPr="00993FE6">
        <w:rPr>
          <w:rStyle w:val="StyleUnderline"/>
        </w:rPr>
        <w:t>Right now, Americans</w:t>
      </w:r>
      <w:r w:rsidRPr="00993FE6">
        <w:rPr>
          <w:sz w:val="14"/>
        </w:rPr>
        <w:t xml:space="preserve"> </w:t>
      </w:r>
      <w:r w:rsidRPr="00993FE6">
        <w:rPr>
          <w:rStyle w:val="StyleUnderline"/>
        </w:rPr>
        <w:t>are engaged in politics at a level not seen in decades. It is an</w:t>
      </w:r>
      <w:r w:rsidRPr="00993FE6">
        <w:rPr>
          <w:sz w:val="14"/>
        </w:rPr>
        <w:t xml:space="preserve"> </w:t>
      </w:r>
      <w:r w:rsidRPr="00993FE6">
        <w:rPr>
          <w:rStyle w:val="Emphasis"/>
        </w:rPr>
        <w:t>opportunity</w:t>
      </w:r>
      <w:r w:rsidRPr="00993FE6">
        <w:rPr>
          <w:sz w:val="14"/>
        </w:rPr>
        <w:t xml:space="preserve"> </w:t>
      </w:r>
      <w:r w:rsidRPr="00993FE6">
        <w:rPr>
          <w:rStyle w:val="StyleUnderline"/>
        </w:rPr>
        <w:t>for them to rediscover</w:t>
      </w:r>
      <w:r w:rsidRPr="00993FE6">
        <w:rPr>
          <w:sz w:val="14"/>
        </w:rPr>
        <w:t xml:space="preserve"> </w:t>
      </w:r>
      <w:r w:rsidRPr="00993FE6">
        <w:rPr>
          <w:rStyle w:val="StyleUnderline"/>
        </w:rPr>
        <w:t>that making America great begins with believing America can be great.</w:t>
      </w:r>
    </w:p>
    <w:p w:rsidR="0079677A" w:rsidRPr="00993FE6" w:rsidRDefault="0079677A" w:rsidP="0079677A">
      <w:pPr>
        <w:rPr>
          <w:sz w:val="14"/>
        </w:rPr>
      </w:pPr>
      <w:r w:rsidRPr="00993FE6">
        <w:rPr>
          <w:sz w:val="14"/>
        </w:rPr>
        <w:t xml:space="preserve">The </w:t>
      </w:r>
      <w:r w:rsidRPr="00993FE6">
        <w:rPr>
          <w:rStyle w:val="StyleUnderline"/>
        </w:rPr>
        <w:t xml:space="preserve">Cold War was won on American </w:t>
      </w:r>
      <w:r w:rsidRPr="00993FE6">
        <w:rPr>
          <w:rStyle w:val="Emphasis"/>
        </w:rPr>
        <w:t>values</w:t>
      </w:r>
      <w:r w:rsidRPr="00993FE6">
        <w:rPr>
          <w:sz w:val="14"/>
        </w:rPr>
        <w:t xml:space="preserve"> </w:t>
      </w:r>
      <w:r w:rsidRPr="00993FE6">
        <w:rPr>
          <w:rStyle w:val="StyleUnderline"/>
        </w:rPr>
        <w:t>that were shared by both parties and nearly every American. Institutions</w:t>
      </w:r>
      <w:r w:rsidRPr="00993FE6">
        <w:rPr>
          <w:sz w:val="14"/>
        </w:rPr>
        <w:t xml:space="preserve"> that were </w:t>
      </w:r>
      <w:r w:rsidRPr="00993FE6">
        <w:rPr>
          <w:rStyle w:val="StyleUnderline"/>
        </w:rPr>
        <w:t>created by a Democrat</w:t>
      </w:r>
      <w:r w:rsidRPr="00993FE6">
        <w:rPr>
          <w:sz w:val="14"/>
        </w:rPr>
        <w:t xml:space="preserve">, Truman, </w:t>
      </w:r>
      <w:r w:rsidRPr="00993FE6">
        <w:rPr>
          <w:rStyle w:val="StyleUnderline"/>
        </w:rPr>
        <w:t>were triumphant</w:t>
      </w:r>
      <w:r w:rsidRPr="00993FE6">
        <w:rPr>
          <w:sz w:val="14"/>
        </w:rPr>
        <w:t xml:space="preserve"> forty years </w:t>
      </w:r>
      <w:r w:rsidRPr="00993FE6">
        <w:rPr>
          <w:rStyle w:val="StyleUnderline"/>
        </w:rPr>
        <w:t>later thanks to</w:t>
      </w:r>
      <w:r w:rsidRPr="00993FE6">
        <w:rPr>
          <w:sz w:val="14"/>
        </w:rPr>
        <w:t xml:space="preserve"> the courage of </w:t>
      </w:r>
      <w:r w:rsidRPr="00993FE6">
        <w:rPr>
          <w:rStyle w:val="StyleUnderline"/>
        </w:rPr>
        <w:t>a Republican</w:t>
      </w:r>
      <w:r w:rsidRPr="00993FE6">
        <w:rPr>
          <w:sz w:val="14"/>
        </w:rPr>
        <w:t xml:space="preserve">, Reagan. </w:t>
      </w:r>
      <w:r w:rsidRPr="00993FE6">
        <w:rPr>
          <w:rStyle w:val="StyleUnderline"/>
        </w:rPr>
        <w:t xml:space="preserve">This bipartisan </w:t>
      </w:r>
      <w:r w:rsidRPr="00993FE6">
        <w:rPr>
          <w:rStyle w:val="StyleUnderline"/>
        </w:rPr>
        <w:lastRenderedPageBreak/>
        <w:t xml:space="preserve">consistency created </w:t>
      </w:r>
      <w:r w:rsidRPr="00993FE6">
        <w:rPr>
          <w:sz w:val="14"/>
        </w:rPr>
        <w:t xml:space="preserve">the </w:t>
      </w:r>
      <w:r w:rsidRPr="00993FE6">
        <w:rPr>
          <w:rStyle w:val="Emphasis"/>
        </w:rPr>
        <w:t>decades of strategic stability</w:t>
      </w:r>
      <w:r w:rsidRPr="00993FE6">
        <w:rPr>
          <w:sz w:val="14"/>
        </w:rPr>
        <w:t xml:space="preserve"> </w:t>
      </w:r>
      <w:r w:rsidRPr="00993FE6">
        <w:rPr>
          <w:rStyle w:val="StyleUnderline"/>
        </w:rPr>
        <w:t>that is the great strength of democracies. Strong institutions that</w:t>
      </w:r>
      <w:r w:rsidRPr="00993FE6">
        <w:rPr>
          <w:sz w:val="14"/>
        </w:rPr>
        <w:t xml:space="preserve"> </w:t>
      </w:r>
      <w:r w:rsidRPr="00993FE6">
        <w:rPr>
          <w:rStyle w:val="Emphasis"/>
        </w:rPr>
        <w:t>outlast politicians</w:t>
      </w:r>
      <w:r w:rsidRPr="00993FE6">
        <w:rPr>
          <w:sz w:val="14"/>
        </w:rPr>
        <w:t xml:space="preserve"> </w:t>
      </w:r>
      <w:r w:rsidRPr="00993FE6">
        <w:rPr>
          <w:rStyle w:val="StyleUnderline"/>
        </w:rPr>
        <w:t>allow for long-range planning. In contrast, dictators can operate only tactically</w:t>
      </w:r>
      <w:r w:rsidRPr="00993FE6">
        <w:rPr>
          <w:sz w:val="14"/>
        </w:rPr>
        <w:t xml:space="preserve">, </w:t>
      </w:r>
      <w:r w:rsidRPr="00993FE6">
        <w:rPr>
          <w:rStyle w:val="Emphasis"/>
        </w:rPr>
        <w:t>not strategically</w:t>
      </w:r>
      <w:r w:rsidRPr="00993FE6">
        <w:rPr>
          <w:sz w:val="14"/>
        </w:rPr>
        <w:t xml:space="preserve">, </w:t>
      </w:r>
      <w:r w:rsidRPr="00993FE6">
        <w:rPr>
          <w:rStyle w:val="StyleUnderline"/>
        </w:rPr>
        <w:t>because they</w:t>
      </w:r>
      <w:r w:rsidRPr="00993FE6">
        <w:rPr>
          <w:sz w:val="14"/>
        </w:rPr>
        <w:t xml:space="preserve"> are not constrained by the balance of powers, but </w:t>
      </w:r>
      <w:r w:rsidRPr="00993FE6">
        <w:rPr>
          <w:rStyle w:val="StyleUnderline"/>
        </w:rPr>
        <w:t>cannot afford to think beyond their own survival. This is why</w:t>
      </w:r>
      <w:r w:rsidRPr="00993FE6">
        <w:rPr>
          <w:sz w:val="14"/>
        </w:rPr>
        <w:t xml:space="preserve"> a dictator like </w:t>
      </w:r>
      <w:r w:rsidRPr="00993FE6">
        <w:rPr>
          <w:rStyle w:val="StyleUnderline"/>
        </w:rPr>
        <w:t>Putin has</w:t>
      </w:r>
      <w:r w:rsidRPr="00993FE6">
        <w:rPr>
          <w:sz w:val="14"/>
        </w:rPr>
        <w:t xml:space="preserve"> an </w:t>
      </w:r>
      <w:r w:rsidRPr="00993FE6">
        <w:rPr>
          <w:rStyle w:val="StyleUnderline"/>
        </w:rPr>
        <w:t>advantage in chaos, the ability to move quickly. This can only be met by strategy, by long-term goals</w:t>
      </w:r>
      <w:r w:rsidRPr="00993FE6">
        <w:rPr>
          <w:sz w:val="14"/>
        </w:rPr>
        <w:t xml:space="preserve"> that are </w:t>
      </w:r>
      <w:r w:rsidRPr="00993FE6">
        <w:rPr>
          <w:rStyle w:val="StyleUnderline"/>
        </w:rPr>
        <w:t>based on</w:t>
      </w:r>
      <w:r w:rsidRPr="00993FE6">
        <w:rPr>
          <w:sz w:val="14"/>
        </w:rPr>
        <w:t xml:space="preserve"> </w:t>
      </w:r>
      <w:r w:rsidRPr="00993FE6">
        <w:rPr>
          <w:rStyle w:val="Emphasis"/>
        </w:rPr>
        <w:t>shared values</w:t>
      </w:r>
      <w:r w:rsidRPr="00993FE6">
        <w:rPr>
          <w:sz w:val="14"/>
        </w:rPr>
        <w:t>, not on polls and cable news.</w:t>
      </w:r>
    </w:p>
    <w:p w:rsidR="0079677A" w:rsidRPr="00993FE6" w:rsidRDefault="0079677A" w:rsidP="0079677A">
      <w:pPr>
        <w:rPr>
          <w:sz w:val="14"/>
        </w:rPr>
      </w:pPr>
      <w:r w:rsidRPr="00993FE6">
        <w:rPr>
          <w:rStyle w:val="StyleUnderline"/>
        </w:rPr>
        <w:t>The fear of making things worse has</w:t>
      </w:r>
      <w:r w:rsidRPr="00993FE6">
        <w:rPr>
          <w:sz w:val="14"/>
        </w:rPr>
        <w:t xml:space="preserve"> </w:t>
      </w:r>
      <w:r w:rsidRPr="00993FE6">
        <w:rPr>
          <w:strike/>
          <w:sz w:val="14"/>
        </w:rPr>
        <w:t>paralyzed</w:t>
      </w:r>
      <w:r w:rsidRPr="00993FE6">
        <w:rPr>
          <w:sz w:val="14"/>
        </w:rPr>
        <w:t xml:space="preserve"> </w:t>
      </w:r>
      <w:r w:rsidRPr="00993FE6">
        <w:rPr>
          <w:rStyle w:val="StyleUnderline"/>
        </w:rPr>
        <w:t>[prevented] the</w:t>
      </w:r>
      <w:r w:rsidRPr="00993FE6">
        <w:rPr>
          <w:sz w:val="14"/>
        </w:rPr>
        <w:t xml:space="preserve"> </w:t>
      </w:r>
      <w:r w:rsidRPr="00993FE6">
        <w:rPr>
          <w:rStyle w:val="Emphasis"/>
        </w:rPr>
        <w:t>U</w:t>
      </w:r>
      <w:r w:rsidRPr="00993FE6">
        <w:rPr>
          <w:sz w:val="14"/>
        </w:rPr>
        <w:t xml:space="preserve">nited </w:t>
      </w:r>
      <w:r w:rsidRPr="00993FE6">
        <w:rPr>
          <w:rStyle w:val="Emphasis"/>
        </w:rPr>
        <w:t>S</w:t>
      </w:r>
      <w:r w:rsidRPr="00993FE6">
        <w:rPr>
          <w:sz w:val="14"/>
        </w:rPr>
        <w:t xml:space="preserve">tates </w:t>
      </w:r>
      <w:r w:rsidRPr="00993FE6">
        <w:rPr>
          <w:rStyle w:val="StyleUnderline"/>
        </w:rPr>
        <w:t>from trying to make things better. There will</w:t>
      </w:r>
      <w:r w:rsidRPr="00993FE6">
        <w:rPr>
          <w:sz w:val="14"/>
        </w:rPr>
        <w:t xml:space="preserve"> always </w:t>
      </w:r>
      <w:r w:rsidRPr="00993FE6">
        <w:rPr>
          <w:rStyle w:val="StyleUnderline"/>
        </w:rPr>
        <w:t>be setbacks, but the</w:t>
      </w:r>
      <w:r w:rsidRPr="00993FE6">
        <w:rPr>
          <w:sz w:val="14"/>
        </w:rPr>
        <w:t xml:space="preserve"> </w:t>
      </w:r>
      <w:r w:rsidRPr="00993FE6">
        <w:rPr>
          <w:rStyle w:val="Emphasis"/>
        </w:rPr>
        <w:t>U</w:t>
      </w:r>
      <w:r w:rsidRPr="00993FE6">
        <w:rPr>
          <w:sz w:val="14"/>
        </w:rPr>
        <w:t xml:space="preserve">nited </w:t>
      </w:r>
      <w:r w:rsidRPr="00993FE6">
        <w:rPr>
          <w:rStyle w:val="Emphasis"/>
        </w:rPr>
        <w:t>S</w:t>
      </w:r>
      <w:r w:rsidRPr="00993FE6">
        <w:rPr>
          <w:sz w:val="14"/>
        </w:rPr>
        <w:t xml:space="preserve">tates </w:t>
      </w:r>
      <w:r w:rsidRPr="00993FE6">
        <w:rPr>
          <w:rStyle w:val="StyleUnderline"/>
        </w:rPr>
        <w:t>cannot quit</w:t>
      </w:r>
      <w:r w:rsidRPr="00993FE6">
        <w:rPr>
          <w:sz w:val="14"/>
        </w:rPr>
        <w:t xml:space="preserve">. The spread of </w:t>
      </w:r>
      <w:r w:rsidRPr="00993FE6">
        <w:rPr>
          <w:rStyle w:val="StyleUnderline"/>
        </w:rPr>
        <w:t xml:space="preserve">democracy is the </w:t>
      </w:r>
      <w:r w:rsidRPr="00993FE6">
        <w:rPr>
          <w:rStyle w:val="Emphasis"/>
        </w:rPr>
        <w:t>only proven remedy</w:t>
      </w:r>
      <w:r w:rsidRPr="00993FE6">
        <w:rPr>
          <w:rStyle w:val="StyleUnderline"/>
        </w:rPr>
        <w:t xml:space="preserve"> for </w:t>
      </w:r>
      <w:r w:rsidRPr="00993FE6">
        <w:rPr>
          <w:rStyle w:val="Emphasis"/>
        </w:rPr>
        <w:t>nearly every crisis</w:t>
      </w:r>
      <w:r w:rsidRPr="00993FE6">
        <w:rPr>
          <w:sz w:val="14"/>
        </w:rPr>
        <w:t xml:space="preserve"> </w:t>
      </w:r>
      <w:r w:rsidRPr="00993FE6">
        <w:rPr>
          <w:rStyle w:val="StyleUnderline"/>
        </w:rPr>
        <w:t>that plagues</w:t>
      </w:r>
      <w:r w:rsidRPr="00993FE6">
        <w:rPr>
          <w:sz w:val="14"/>
        </w:rPr>
        <w:t xml:space="preserve"> </w:t>
      </w:r>
      <w:r w:rsidRPr="00993FE6">
        <w:rPr>
          <w:rStyle w:val="StyleUnderline"/>
        </w:rPr>
        <w:t>the world</w:t>
      </w:r>
      <w:r w:rsidRPr="00993FE6">
        <w:rPr>
          <w:sz w:val="14"/>
        </w:rPr>
        <w:t xml:space="preserve"> today. </w:t>
      </w:r>
      <w:r w:rsidRPr="00993FE6">
        <w:rPr>
          <w:rStyle w:val="Emphasis"/>
        </w:rPr>
        <w:t>War</w:t>
      </w:r>
      <w:r w:rsidRPr="00993FE6">
        <w:rPr>
          <w:sz w:val="14"/>
        </w:rPr>
        <w:t xml:space="preserve">, </w:t>
      </w:r>
      <w:r w:rsidRPr="00993FE6">
        <w:rPr>
          <w:rStyle w:val="Emphasis"/>
        </w:rPr>
        <w:t>famine</w:t>
      </w:r>
      <w:r w:rsidRPr="00993FE6">
        <w:rPr>
          <w:sz w:val="14"/>
        </w:rPr>
        <w:t xml:space="preserve">, </w:t>
      </w:r>
      <w:r w:rsidRPr="00993FE6">
        <w:rPr>
          <w:rStyle w:val="Emphasis"/>
        </w:rPr>
        <w:t>poverty</w:t>
      </w:r>
      <w:r w:rsidRPr="00993FE6">
        <w:rPr>
          <w:sz w:val="14"/>
        </w:rPr>
        <w:t xml:space="preserve">, </w:t>
      </w:r>
      <w:r w:rsidRPr="00993FE6">
        <w:rPr>
          <w:rStyle w:val="Emphasis"/>
        </w:rPr>
        <w:t>terror</w:t>
      </w:r>
      <w:r w:rsidRPr="00993FE6">
        <w:rPr>
          <w:sz w:val="14"/>
        </w:rPr>
        <w:t xml:space="preserve">ism–all </w:t>
      </w:r>
      <w:r w:rsidRPr="00993FE6">
        <w:rPr>
          <w:rStyle w:val="StyleUnderline"/>
        </w:rPr>
        <w:t xml:space="preserve">are </w:t>
      </w:r>
      <w:r w:rsidRPr="00993FE6">
        <w:rPr>
          <w:rStyle w:val="Emphasis"/>
        </w:rPr>
        <w:t>generated and exacerbated</w:t>
      </w:r>
      <w:r w:rsidRPr="00993FE6">
        <w:rPr>
          <w:rStyle w:val="StyleUnderline"/>
        </w:rPr>
        <w:t xml:space="preserve"> by authoritarian regimes</w:t>
      </w:r>
      <w:r w:rsidRPr="00993FE6">
        <w:rPr>
          <w:sz w:val="14"/>
        </w:rPr>
        <w:t>. A policy of America First inevitably puts American security last.</w:t>
      </w:r>
    </w:p>
    <w:p w:rsidR="0079677A" w:rsidRPr="00993FE6" w:rsidRDefault="0079677A" w:rsidP="0079677A">
      <w:pPr>
        <w:rPr>
          <w:sz w:val="14"/>
        </w:rPr>
      </w:pPr>
      <w:r w:rsidRPr="00993FE6">
        <w:rPr>
          <w:rStyle w:val="StyleUnderline"/>
        </w:rPr>
        <w:t>America</w:t>
      </w:r>
      <w:r w:rsidRPr="00993FE6">
        <w:rPr>
          <w:sz w:val="14"/>
        </w:rPr>
        <w:t xml:space="preserve">n leadership </w:t>
      </w:r>
      <w:r w:rsidRPr="00993FE6">
        <w:rPr>
          <w:rStyle w:val="StyleUnderline"/>
        </w:rPr>
        <w:t>is required because</w:t>
      </w:r>
      <w:r w:rsidRPr="00993FE6">
        <w:rPr>
          <w:sz w:val="14"/>
        </w:rPr>
        <w:t xml:space="preserve"> </w:t>
      </w:r>
      <w:r w:rsidRPr="00993FE6">
        <w:rPr>
          <w:rStyle w:val="Emphasis"/>
        </w:rPr>
        <w:t>there is no one else</w:t>
      </w:r>
      <w:r w:rsidRPr="00993FE6">
        <w:rPr>
          <w:sz w:val="14"/>
        </w:rPr>
        <w:t xml:space="preserve">, </w:t>
      </w:r>
      <w:r w:rsidRPr="00993FE6">
        <w:rPr>
          <w:rStyle w:val="StyleUnderline"/>
        </w:rPr>
        <w:t>and because it is good for America. There is no weapon or wall</w:t>
      </w:r>
      <w:r w:rsidRPr="00993FE6">
        <w:rPr>
          <w:sz w:val="14"/>
        </w:rPr>
        <w:t xml:space="preserve"> that is </w:t>
      </w:r>
      <w:r w:rsidRPr="00993FE6">
        <w:rPr>
          <w:rStyle w:val="StyleUnderline"/>
        </w:rPr>
        <w:t>more powerful</w:t>
      </w:r>
      <w:r w:rsidRPr="00993FE6">
        <w:rPr>
          <w:sz w:val="14"/>
        </w:rPr>
        <w:t xml:space="preserve"> for security </w:t>
      </w:r>
      <w:r w:rsidRPr="00993FE6">
        <w:rPr>
          <w:rStyle w:val="Emphasis"/>
        </w:rPr>
        <w:t>than America being envied, imitated, and admired around the world</w:t>
      </w:r>
      <w:r w:rsidRPr="00993FE6">
        <w:rPr>
          <w:sz w:val="14"/>
        </w:rPr>
        <w:t>. Admired not for being perfect, but for having the exceptional courage to always try to be better. Thank you.</w:t>
      </w:r>
    </w:p>
    <w:p w:rsidR="0079677A" w:rsidRPr="00993FE6" w:rsidRDefault="0079677A" w:rsidP="0079677A">
      <w:pPr>
        <w:rPr>
          <w:sz w:val="14"/>
        </w:rPr>
      </w:pPr>
    </w:p>
    <w:p w:rsidR="00AC4C48" w:rsidRPr="00993FE6" w:rsidRDefault="00AC4C48" w:rsidP="00AC4C48"/>
    <w:p w:rsidR="002E774F" w:rsidRPr="00993FE6" w:rsidRDefault="002E774F" w:rsidP="002E774F"/>
    <w:p w:rsidR="001F22BF" w:rsidRPr="00993FE6" w:rsidRDefault="001F22BF" w:rsidP="001F22BF"/>
    <w:p w:rsidR="001F22BF" w:rsidRPr="00993FE6" w:rsidRDefault="001F22BF" w:rsidP="001F22BF"/>
    <w:p w:rsidR="00F269E0" w:rsidRPr="00993FE6" w:rsidRDefault="00F269E0" w:rsidP="00F269E0">
      <w:pPr>
        <w:pStyle w:val="Heading3"/>
      </w:pPr>
      <w:r w:rsidRPr="00993FE6">
        <w:lastRenderedPageBreak/>
        <w:t>1ac - Solvency</w:t>
      </w:r>
    </w:p>
    <w:p w:rsidR="00F269E0" w:rsidRPr="00993FE6" w:rsidRDefault="00F269E0" w:rsidP="00F269E0"/>
    <w:p w:rsidR="00F269E0" w:rsidRPr="00993FE6" w:rsidRDefault="00F269E0" w:rsidP="00F269E0">
      <w:pPr>
        <w:pStyle w:val="Heading4"/>
      </w:pPr>
      <w:r w:rsidRPr="00993FE6">
        <w:t xml:space="preserve">PLAN: </w:t>
      </w:r>
    </w:p>
    <w:p w:rsidR="00F269E0" w:rsidRPr="00993FE6" w:rsidRDefault="00F269E0" w:rsidP="00F269E0"/>
    <w:p w:rsidR="00F269E0" w:rsidRPr="00993FE6" w:rsidRDefault="00F269E0" w:rsidP="00F269E0">
      <w:pPr>
        <w:pStyle w:val="Heading4"/>
      </w:pPr>
      <w:r w:rsidRPr="00993FE6">
        <w:t xml:space="preserve">The United States federal government should increase the annual H-1B visa limit to escalate to meet demand and exempt spouses and children from the total visa limit.   </w:t>
      </w:r>
    </w:p>
    <w:p w:rsidR="00F269E0" w:rsidRPr="00993FE6" w:rsidRDefault="00F269E0" w:rsidP="00F269E0"/>
    <w:p w:rsidR="00F269E0" w:rsidRPr="00993FE6" w:rsidRDefault="00F269E0" w:rsidP="00F269E0"/>
    <w:p w:rsidR="00F269E0" w:rsidRPr="00993FE6" w:rsidRDefault="00F269E0" w:rsidP="00F269E0">
      <w:pPr>
        <w:pStyle w:val="Heading4"/>
      </w:pPr>
      <w:r w:rsidRPr="00993FE6">
        <w:t xml:space="preserve">That proposal solves. </w:t>
      </w:r>
    </w:p>
    <w:p w:rsidR="00F269E0" w:rsidRPr="00993FE6" w:rsidRDefault="00F269E0" w:rsidP="00F269E0">
      <w:r w:rsidRPr="00993FE6">
        <w:rPr>
          <w:rStyle w:val="Style13ptBold"/>
        </w:rPr>
        <w:t>Times of India 1 – 26 – 18</w:t>
      </w:r>
      <w:r w:rsidRPr="00993FE6">
        <w:t xml:space="preserve"> [Bill introduced in US Senate seeks to increase annual H-1B visas, </w:t>
      </w:r>
      <w:hyperlink r:id="rId19" w:history="1">
        <w:r w:rsidRPr="00993FE6">
          <w:rPr>
            <w:rStyle w:val="Hyperlink"/>
          </w:rPr>
          <w:t>https://timesofindia.indiatimes.com/business/international-business/bill-introduced-in-us-senate-seeks-to-increase-annual-h-1b-visas/articleshow/62658434.cms</w:t>
        </w:r>
      </w:hyperlink>
      <w:r w:rsidRPr="00993FE6">
        <w:t>]</w:t>
      </w:r>
    </w:p>
    <w:p w:rsidR="00F269E0" w:rsidRPr="00993FE6" w:rsidRDefault="00F269E0" w:rsidP="00F269E0"/>
    <w:p w:rsidR="00F269E0" w:rsidRPr="00993FE6" w:rsidRDefault="00F269E0" w:rsidP="00F269E0">
      <w:pPr>
        <w:rPr>
          <w:sz w:val="16"/>
        </w:rPr>
      </w:pPr>
      <w:r w:rsidRPr="00993FE6">
        <w:rPr>
          <w:sz w:val="16"/>
        </w:rPr>
        <w:t xml:space="preserve">WASHINGTON: </w:t>
      </w:r>
      <w:r w:rsidRPr="00993FE6">
        <w:rPr>
          <w:rStyle w:val="StyleUnderline"/>
        </w:rPr>
        <w:t>Two Republican Senators</w:t>
      </w:r>
      <w:r w:rsidRPr="00993FE6">
        <w:rPr>
          <w:sz w:val="16"/>
        </w:rPr>
        <w:t xml:space="preserve"> on Thursday </w:t>
      </w:r>
      <w:r w:rsidRPr="00993FE6">
        <w:rPr>
          <w:rStyle w:val="StyleUnderline"/>
        </w:rPr>
        <w:t>introduced legislation</w:t>
      </w:r>
      <w:r w:rsidRPr="00993FE6">
        <w:rPr>
          <w:sz w:val="16"/>
        </w:rPr>
        <w:t xml:space="preserve"> in the Senate </w:t>
      </w:r>
      <w:r w:rsidRPr="00993FE6">
        <w:rPr>
          <w:rStyle w:val="StyleUnderline"/>
        </w:rPr>
        <w:t>that seeks to increase the annual H-1B visa limit with an aim to bring in the world's "best and brightest</w:t>
      </w:r>
      <w:r w:rsidRPr="00993FE6">
        <w:rPr>
          <w:sz w:val="16"/>
        </w:rPr>
        <w:t xml:space="preserve">" to the US. Introduced by Senators Orrin Hatch and Jeff Flake, the Immigration Innovation (I-Squared) Act of 2018 provides work </w:t>
      </w:r>
      <w:proofErr w:type="spellStart"/>
      <w:r w:rsidRPr="00993FE6">
        <w:rPr>
          <w:sz w:val="16"/>
        </w:rPr>
        <w:t>authorisation</w:t>
      </w:r>
      <w:proofErr w:type="spellEnd"/>
      <w:r w:rsidRPr="00993FE6">
        <w:rPr>
          <w:sz w:val="16"/>
        </w:rPr>
        <w:t xml:space="preserve"> for spouses and dependent children of H-1B visa holders </w:t>
      </w:r>
      <w:r w:rsidRPr="00993FE6">
        <w:rPr>
          <w:rStyle w:val="StyleUnderline"/>
        </w:rPr>
        <w:t>and establishes a grace period</w:t>
      </w:r>
      <w:r w:rsidRPr="00993FE6">
        <w:rPr>
          <w:sz w:val="16"/>
        </w:rPr>
        <w:t xml:space="preserve"> during which H-1B visa holders can change jobs without losing legal status. </w:t>
      </w:r>
      <w:r w:rsidRPr="00993FE6">
        <w:rPr>
          <w:rStyle w:val="StyleUnderline"/>
        </w:rPr>
        <w:t>It also exempts spouses and children</w:t>
      </w:r>
      <w:r w:rsidRPr="00993FE6">
        <w:rPr>
          <w:sz w:val="16"/>
        </w:rPr>
        <w:t xml:space="preserve"> of employment-based green card holders from the cap. </w:t>
      </w:r>
      <w:r w:rsidRPr="00993FE6">
        <w:rPr>
          <w:rStyle w:val="StyleUnderline"/>
        </w:rPr>
        <w:t>The legislation is supported by top American IT companies</w:t>
      </w:r>
      <w:r w:rsidRPr="00993FE6">
        <w:rPr>
          <w:sz w:val="16"/>
        </w:rPr>
        <w:t xml:space="preserve">, </w:t>
      </w:r>
      <w:r w:rsidRPr="00993FE6">
        <w:rPr>
          <w:rStyle w:val="StyleUnderline"/>
        </w:rPr>
        <w:t>including Microsoft and Facebook, and top trade bodies, including</w:t>
      </w:r>
      <w:r w:rsidRPr="00993FE6">
        <w:rPr>
          <w:sz w:val="16"/>
        </w:rPr>
        <w:t xml:space="preserve"> US </w:t>
      </w:r>
      <w:r w:rsidRPr="00993FE6">
        <w:rPr>
          <w:rStyle w:val="StyleUnderline"/>
        </w:rPr>
        <w:t>Chambers of Commerce and Information Technology Industry Council.</w:t>
      </w:r>
      <w:r w:rsidRPr="00993FE6">
        <w:rPr>
          <w:sz w:val="16"/>
        </w:rPr>
        <w:t xml:space="preserve"> In a joint statement Hatch and Flake said </w:t>
      </w:r>
      <w:r w:rsidRPr="00993FE6">
        <w:rPr>
          <w:rStyle w:val="StyleUnderline"/>
        </w:rPr>
        <w:t xml:space="preserve">the bill focuses on areas vital to maintaining US' competitiveness in the global economy -- the availability of employment-based non-immigrant visas </w:t>
      </w:r>
      <w:r w:rsidRPr="00993FE6">
        <w:rPr>
          <w:sz w:val="16"/>
        </w:rPr>
        <w:t xml:space="preserve">(H-1B visas) </w:t>
      </w:r>
      <w:r w:rsidRPr="00993FE6">
        <w:rPr>
          <w:rStyle w:val="StyleUnderline"/>
        </w:rPr>
        <w:t>for industries in which there is a shortage</w:t>
      </w:r>
      <w:r w:rsidRPr="00993FE6">
        <w:rPr>
          <w:sz w:val="16"/>
        </w:rPr>
        <w:t xml:space="preserve"> of American </w:t>
      </w:r>
      <w:proofErr w:type="spellStart"/>
      <w:r w:rsidRPr="00993FE6">
        <w:rPr>
          <w:sz w:val="16"/>
        </w:rPr>
        <w:t>labour</w:t>
      </w:r>
      <w:proofErr w:type="spellEnd"/>
      <w:r w:rsidRPr="00993FE6">
        <w:rPr>
          <w:sz w:val="16"/>
        </w:rPr>
        <w:t xml:space="preserve">, reforms to the H-1B </w:t>
      </w:r>
      <w:proofErr w:type="spellStart"/>
      <w:r w:rsidRPr="00993FE6">
        <w:rPr>
          <w:sz w:val="16"/>
        </w:rPr>
        <w:t>programme</w:t>
      </w:r>
      <w:proofErr w:type="spellEnd"/>
      <w:r w:rsidRPr="00993FE6">
        <w:rPr>
          <w:sz w:val="16"/>
        </w:rPr>
        <w:t xml:space="preserve"> to reduce fraud and help protect workers, increased access to green cards for high-skilled workers and directing fees collected for H-1B visas and green cards to promote STEM worker training and education. Previous versions of the bill were introduced in the last two Congresses. "Now more than ever, we need highly qualified workers with the skills employers need to succeed in the information economy," Hatch said. "As I've long said, high-skilled immigration is merit- based immigration, and we need a high-skilled immigration system that works. "The Immigration Innovation Act will help ensure that our companies have access to the world's best and brightest and are able to fill jobs in highly technical, </w:t>
      </w:r>
      <w:proofErr w:type="spellStart"/>
      <w:r w:rsidRPr="00993FE6">
        <w:rPr>
          <w:sz w:val="16"/>
        </w:rPr>
        <w:t>specialised</w:t>
      </w:r>
      <w:proofErr w:type="spellEnd"/>
      <w:r w:rsidRPr="00993FE6">
        <w:rPr>
          <w:sz w:val="16"/>
        </w:rPr>
        <w:t xml:space="preserve"> fields for which there is a shortage of American labor," he said. Hatch said, it, at the same time, addresses abuses in the H-1B visa </w:t>
      </w:r>
      <w:proofErr w:type="spellStart"/>
      <w:r w:rsidRPr="00993FE6">
        <w:rPr>
          <w:sz w:val="16"/>
        </w:rPr>
        <w:t>programme</w:t>
      </w:r>
      <w:proofErr w:type="spellEnd"/>
      <w:r w:rsidRPr="00993FE6">
        <w:rPr>
          <w:sz w:val="16"/>
        </w:rPr>
        <w:t xml:space="preserve"> to ensure that it is not used to outsource jobs or undercut American wages. "And it provides nearly $1 billion in new funding for STEM education and worker training </w:t>
      </w:r>
      <w:proofErr w:type="spellStart"/>
      <w:r w:rsidRPr="00993FE6">
        <w:rPr>
          <w:sz w:val="16"/>
        </w:rPr>
        <w:t>programmes</w:t>
      </w:r>
      <w:proofErr w:type="spellEnd"/>
      <w:r w:rsidRPr="00993FE6">
        <w:rPr>
          <w:sz w:val="16"/>
        </w:rPr>
        <w:t xml:space="preserve"> through increases in visa fees. This bill is a win for all sides," he said. The reforms included in the I-Squared Act are critical to fixing a broken US immigration system that has been unable to keep up with the needs of American employers, Flake said. "</w:t>
      </w:r>
      <w:r w:rsidRPr="00993FE6">
        <w:rPr>
          <w:rStyle w:val="Emphasis"/>
        </w:rPr>
        <w:t>Taking these steps to foster a vibrant economy for homegrown and foreign entrepreneurs, increase access to the high-skilled talent that US businesses depend on, and attract the best students in the world to US universities will help ensure the United States remains a leader in innovation and global competition,"</w:t>
      </w:r>
      <w:r w:rsidRPr="00993FE6">
        <w:rPr>
          <w:sz w:val="16"/>
        </w:rPr>
        <w:t xml:space="preserve"> he said. </w:t>
      </w:r>
      <w:r w:rsidRPr="00993FE6">
        <w:rPr>
          <w:rStyle w:val="StyleUnderline"/>
        </w:rPr>
        <w:t>The bill uncaps the existing exemption</w:t>
      </w:r>
      <w:r w:rsidRPr="00993FE6">
        <w:rPr>
          <w:sz w:val="16"/>
        </w:rPr>
        <w:t xml:space="preserve"> (currently 20,000) </w:t>
      </w:r>
      <w:r w:rsidRPr="00993FE6">
        <w:rPr>
          <w:rStyle w:val="StyleUnderline"/>
        </w:rPr>
        <w:t>for holders of US master's degrees</w:t>
      </w:r>
      <w:r w:rsidRPr="00993FE6">
        <w:rPr>
          <w:sz w:val="16"/>
        </w:rPr>
        <w:t xml:space="preserve"> or higher from the annual numerical limitation on H-1B visas for individuals who are being sponsored for or who will be sponsored for a green card. </w:t>
      </w:r>
      <w:r w:rsidRPr="00993FE6">
        <w:rPr>
          <w:rStyle w:val="StyleUnderline"/>
        </w:rPr>
        <w:t>It increases the annual base allocation</w:t>
      </w:r>
      <w:r w:rsidRPr="00993FE6">
        <w:rPr>
          <w:sz w:val="16"/>
        </w:rPr>
        <w:t xml:space="preserve"> of H-1B visas from 65,000 to 85,000. </w:t>
      </w:r>
      <w:r w:rsidRPr="00993FE6">
        <w:rPr>
          <w:rStyle w:val="Emphasis"/>
        </w:rPr>
        <w:t>The bill creates a market-based escalator to allow the supply of H-1B visas to meet demand</w:t>
      </w:r>
      <w:r w:rsidRPr="00993FE6">
        <w:rPr>
          <w:sz w:val="16"/>
        </w:rPr>
        <w:t xml:space="preserve">. </w:t>
      </w:r>
      <w:r w:rsidRPr="00993FE6">
        <w:rPr>
          <w:rStyle w:val="StyleUnderline"/>
        </w:rPr>
        <w:t>Under the escalator</w:t>
      </w:r>
      <w:r w:rsidRPr="00993FE6">
        <w:rPr>
          <w:sz w:val="16"/>
        </w:rPr>
        <w:t xml:space="preserve">, </w:t>
      </w:r>
      <w:r w:rsidRPr="00993FE6">
        <w:rPr>
          <w:rStyle w:val="StyleUnderline"/>
        </w:rPr>
        <w:t>up to 1,10,000 additional H-1B visas</w:t>
      </w:r>
      <w:r w:rsidRPr="00993FE6">
        <w:rPr>
          <w:sz w:val="16"/>
        </w:rPr>
        <w:t xml:space="preserve"> (for a total of 1,95,000) </w:t>
      </w:r>
      <w:r w:rsidRPr="00993FE6">
        <w:rPr>
          <w:rStyle w:val="StyleUnderline"/>
        </w:rPr>
        <w:t>may be granted</w:t>
      </w:r>
      <w:r w:rsidRPr="00993FE6">
        <w:rPr>
          <w:sz w:val="16"/>
        </w:rPr>
        <w:t xml:space="preserve"> in a fiscal year </w:t>
      </w:r>
      <w:r w:rsidRPr="00993FE6">
        <w:rPr>
          <w:rStyle w:val="StyleUnderline"/>
        </w:rPr>
        <w:t xml:space="preserve">if certain requirements are met. </w:t>
      </w:r>
      <w:r w:rsidRPr="00993FE6">
        <w:rPr>
          <w:sz w:val="16"/>
        </w:rPr>
        <w:t xml:space="preserve">The bill </w:t>
      </w:r>
      <w:proofErr w:type="spellStart"/>
      <w:r w:rsidRPr="00993FE6">
        <w:rPr>
          <w:sz w:val="16"/>
        </w:rPr>
        <w:t>prioritises</w:t>
      </w:r>
      <w:proofErr w:type="spellEnd"/>
      <w:r w:rsidRPr="00993FE6">
        <w:rPr>
          <w:sz w:val="16"/>
        </w:rPr>
        <w:t xml:space="preserve"> adjudication of cap-subject H-1B visa petitions for holders of US master's degrees or higher, holders of foreign PhDs and holders of US STEM bachelor degrees. It subjects employers who fail to employ an H-1B worker for more than three months during the individual's first year of work </w:t>
      </w:r>
      <w:proofErr w:type="spellStart"/>
      <w:r w:rsidRPr="00993FE6">
        <w:rPr>
          <w:sz w:val="16"/>
        </w:rPr>
        <w:t>authorisation</w:t>
      </w:r>
      <w:proofErr w:type="spellEnd"/>
      <w:r w:rsidRPr="00993FE6">
        <w:rPr>
          <w:sz w:val="16"/>
        </w:rPr>
        <w:t xml:space="preserve"> to a penalty. </w:t>
      </w:r>
      <w:r w:rsidRPr="00993FE6">
        <w:rPr>
          <w:rStyle w:val="StyleUnderline"/>
        </w:rPr>
        <w:t>The bill prohibits employers from hiring an H-1B visa holder with the purpose and intent to replace a US worker and</w:t>
      </w:r>
      <w:r w:rsidRPr="00993FE6">
        <w:rPr>
          <w:sz w:val="16"/>
        </w:rPr>
        <w:t xml:space="preserve"> provides work </w:t>
      </w:r>
      <w:proofErr w:type="spellStart"/>
      <w:r w:rsidRPr="00993FE6">
        <w:rPr>
          <w:sz w:val="16"/>
        </w:rPr>
        <w:t>authorisation</w:t>
      </w:r>
      <w:proofErr w:type="spellEnd"/>
      <w:r w:rsidRPr="00993FE6">
        <w:rPr>
          <w:sz w:val="16"/>
        </w:rPr>
        <w:t xml:space="preserve"> for spouses and dependent children of H-1B visa holders.</w:t>
      </w:r>
    </w:p>
    <w:p w:rsidR="00F269E0" w:rsidRPr="00993FE6" w:rsidRDefault="00F269E0" w:rsidP="00F269E0"/>
    <w:p w:rsidR="00F269E0" w:rsidRPr="00993FE6" w:rsidRDefault="00F269E0" w:rsidP="00F269E0"/>
    <w:p w:rsidR="00F269E0" w:rsidRPr="00993FE6" w:rsidRDefault="00F269E0" w:rsidP="00F269E0">
      <w:pPr>
        <w:pStyle w:val="Heading4"/>
      </w:pPr>
      <w:r w:rsidRPr="00993FE6">
        <w:t>Changes to the H-1B program matter – applicants pay attention to potential hurdles</w:t>
      </w:r>
    </w:p>
    <w:p w:rsidR="00F269E0" w:rsidRPr="00993FE6" w:rsidRDefault="00F269E0" w:rsidP="00F269E0">
      <w:proofErr w:type="spellStart"/>
      <w:r w:rsidRPr="00993FE6">
        <w:rPr>
          <w:rStyle w:val="Style13ptBold"/>
        </w:rPr>
        <w:t>Campoy</w:t>
      </w:r>
      <w:proofErr w:type="spellEnd"/>
      <w:r w:rsidRPr="00993FE6">
        <w:rPr>
          <w:rStyle w:val="Style13ptBold"/>
        </w:rPr>
        <w:t xml:space="preserve"> 18</w:t>
      </w:r>
      <w:r w:rsidRPr="00993FE6">
        <w:t xml:space="preserve"> – QZ Contributor [Ana </w:t>
      </w:r>
      <w:proofErr w:type="spellStart"/>
      <w:r w:rsidRPr="00993FE6">
        <w:t>Campoy</w:t>
      </w:r>
      <w:proofErr w:type="spellEnd"/>
      <w:r w:rsidRPr="00993FE6">
        <w:t xml:space="preserve">, Trump is quietly swamping visa applicants in extra paperwork, </w:t>
      </w:r>
      <w:hyperlink r:id="rId20" w:history="1">
        <w:r w:rsidRPr="00993FE6">
          <w:rPr>
            <w:rStyle w:val="Hyperlink"/>
          </w:rPr>
          <w:t>https://qz.com/1176576/h1b-visa-under-trump-is-already-harder-to-get/</w:t>
        </w:r>
      </w:hyperlink>
      <w:r w:rsidRPr="00993FE6">
        <w:t>]</w:t>
      </w:r>
    </w:p>
    <w:p w:rsidR="00F269E0" w:rsidRPr="00993FE6" w:rsidRDefault="00F269E0" w:rsidP="00F269E0"/>
    <w:p w:rsidR="00F269E0" w:rsidRPr="00993FE6" w:rsidRDefault="00F269E0" w:rsidP="00F269E0">
      <w:pPr>
        <w:rPr>
          <w:sz w:val="16"/>
        </w:rPr>
      </w:pPr>
      <w:r w:rsidRPr="00993FE6">
        <w:rPr>
          <w:rStyle w:val="StyleUnderline"/>
        </w:rPr>
        <w:t>The H-1B visa</w:t>
      </w:r>
      <w:r w:rsidRPr="00993FE6">
        <w:rPr>
          <w:sz w:val="16"/>
        </w:rPr>
        <w:t xml:space="preserve">, which allows American companies to hire skilled foreign workers, from engineers to fashion models, </w:t>
      </w:r>
      <w:r w:rsidRPr="00993FE6">
        <w:rPr>
          <w:rStyle w:val="StyleUnderline"/>
        </w:rPr>
        <w:t>is under siege</w:t>
      </w:r>
      <w:r w:rsidRPr="00993FE6">
        <w:rPr>
          <w:sz w:val="16"/>
        </w:rPr>
        <w:t xml:space="preserve">. Last year, </w:t>
      </w:r>
      <w:r w:rsidRPr="00993FE6">
        <w:rPr>
          <w:rStyle w:val="StyleUnderline"/>
        </w:rPr>
        <w:t>Trump’s</w:t>
      </w:r>
      <w:r w:rsidRPr="00993FE6">
        <w:rPr>
          <w:sz w:val="16"/>
        </w:rPr>
        <w:t xml:space="preserve"> “</w:t>
      </w:r>
      <w:r w:rsidRPr="00993FE6">
        <w:rPr>
          <w:rStyle w:val="StyleUnderline"/>
        </w:rPr>
        <w:t>Buy American and Hire American” executive order suggested that H-1Bs should be more difficult to get</w:t>
      </w:r>
      <w:r w:rsidRPr="00993FE6">
        <w:rPr>
          <w:sz w:val="16"/>
        </w:rPr>
        <w:t xml:space="preserve">. </w:t>
      </w:r>
      <w:r w:rsidRPr="00993FE6">
        <w:rPr>
          <w:rStyle w:val="StyleUnderline"/>
        </w:rPr>
        <w:t>Congress and</w:t>
      </w:r>
      <w:r w:rsidRPr="00993FE6">
        <w:rPr>
          <w:sz w:val="16"/>
        </w:rPr>
        <w:t xml:space="preserve"> the </w:t>
      </w:r>
      <w:r w:rsidRPr="00993FE6">
        <w:rPr>
          <w:rStyle w:val="StyleUnderline"/>
        </w:rPr>
        <w:t>Trump</w:t>
      </w:r>
      <w:r w:rsidRPr="00993FE6">
        <w:rPr>
          <w:sz w:val="16"/>
        </w:rPr>
        <w:t xml:space="preserve"> administration </w:t>
      </w:r>
      <w:r w:rsidRPr="00993FE6">
        <w:rPr>
          <w:rStyle w:val="StyleUnderline"/>
        </w:rPr>
        <w:t>have been mulling ways to limit the visa’s availability</w:t>
      </w:r>
      <w:r w:rsidRPr="00993FE6">
        <w:rPr>
          <w:sz w:val="16"/>
        </w:rPr>
        <w:t xml:space="preserve"> to Indian workers. </w:t>
      </w:r>
      <w:r w:rsidRPr="00993FE6">
        <w:rPr>
          <w:rStyle w:val="StyleUnderline"/>
        </w:rPr>
        <w:t>But obtaining an H-1B visa has already quietly become more cumbersome since</w:t>
      </w:r>
      <w:r w:rsidRPr="00993FE6">
        <w:rPr>
          <w:sz w:val="16"/>
        </w:rPr>
        <w:t xml:space="preserve"> Donald </w:t>
      </w:r>
      <w:r w:rsidRPr="00993FE6">
        <w:rPr>
          <w:rStyle w:val="StyleUnderline"/>
        </w:rPr>
        <w:t>Trump became president</w:t>
      </w:r>
      <w:r w:rsidRPr="00993FE6">
        <w:rPr>
          <w:sz w:val="16"/>
        </w:rPr>
        <w:t xml:space="preserve">, not through any change in the law, but </w:t>
      </w:r>
      <w:r w:rsidRPr="00993FE6">
        <w:rPr>
          <w:rStyle w:val="StyleUnderline"/>
        </w:rPr>
        <w:t>through bureaucracy</w:t>
      </w:r>
      <w:r w:rsidRPr="00993FE6">
        <w:rPr>
          <w:sz w:val="16"/>
        </w:rPr>
        <w:t xml:space="preserve">. </w:t>
      </w:r>
      <w:r w:rsidRPr="00993FE6">
        <w:rPr>
          <w:rStyle w:val="StyleUnderline"/>
        </w:rPr>
        <w:t>One indicator of that is a spike in “requests for evidence</w:t>
      </w:r>
      <w:r w:rsidRPr="00993FE6">
        <w:rPr>
          <w:sz w:val="16"/>
        </w:rPr>
        <w:t xml:space="preserve">,” which are notices the US Citizen and Immigration Services department sends to H-1B applicants requesting more information. Such requests, known as RFEs, are a routine part of the visa process. Their purpose is to ensure that the agency (USCIS) only grants visas to people who meet the criteria. But </w:t>
      </w:r>
      <w:r w:rsidRPr="00993FE6">
        <w:rPr>
          <w:rStyle w:val="StyleUnderline"/>
        </w:rPr>
        <w:t>lawyers</w:t>
      </w:r>
      <w:r w:rsidRPr="00993FE6">
        <w:rPr>
          <w:sz w:val="16"/>
        </w:rPr>
        <w:t xml:space="preserve"> who represent H-1B applicants </w:t>
      </w:r>
      <w:r w:rsidRPr="00993FE6">
        <w:rPr>
          <w:rStyle w:val="StyleUnderline"/>
        </w:rPr>
        <w:t>say they are now getting unwarranted requests, and in bigger numbers</w:t>
      </w:r>
      <w:r w:rsidRPr="00993FE6">
        <w:rPr>
          <w:sz w:val="16"/>
        </w:rPr>
        <w:t xml:space="preserve">, than in the past. The </w:t>
      </w:r>
      <w:r w:rsidRPr="00993FE6">
        <w:rPr>
          <w:rStyle w:val="StyleUnderline"/>
        </w:rPr>
        <w:t>data back their claims,</w:t>
      </w:r>
      <w:r w:rsidRPr="00993FE6">
        <w:rPr>
          <w:sz w:val="16"/>
        </w:rPr>
        <w:t xml:space="preserve"> at least in terms of volume. From last January to November, the office issued around 40% more RFEs than in all of 2016, and 65% more than in all of 2015, USCIS data shows. </w:t>
      </w:r>
      <w:r w:rsidRPr="00993FE6">
        <w:rPr>
          <w:rStyle w:val="StyleUnderline"/>
        </w:rPr>
        <w:t>The increase in RFEs should assuage critics</w:t>
      </w:r>
      <w:r w:rsidRPr="00993FE6">
        <w:rPr>
          <w:sz w:val="16"/>
        </w:rPr>
        <w:t xml:space="preserve"> of the program, who have long complained H-1Bs are a way for employers to import cheap labor at the expense of American workers. </w:t>
      </w:r>
      <w:r w:rsidRPr="00993FE6">
        <w:rPr>
          <w:rStyle w:val="StyleUnderline"/>
        </w:rPr>
        <w:t>For those awaiting</w:t>
      </w:r>
      <w:r w:rsidRPr="00993FE6">
        <w:rPr>
          <w:sz w:val="16"/>
        </w:rPr>
        <w:t xml:space="preserve"> </w:t>
      </w:r>
      <w:r w:rsidRPr="00993FE6">
        <w:rPr>
          <w:rStyle w:val="StyleUnderline"/>
        </w:rPr>
        <w:t>work permits</w:t>
      </w:r>
      <w:r w:rsidRPr="00993FE6">
        <w:rPr>
          <w:sz w:val="16"/>
        </w:rPr>
        <w:t xml:space="preserve"> and the companies wanting to hire them, </w:t>
      </w:r>
      <w:r w:rsidRPr="00993FE6">
        <w:rPr>
          <w:rStyle w:val="StyleUnderline"/>
        </w:rPr>
        <w:t>an RFE is bad news.</w:t>
      </w:r>
      <w:r w:rsidRPr="00993FE6">
        <w:rPr>
          <w:sz w:val="16"/>
        </w:rPr>
        <w:t xml:space="preserve"> While it doesn’t necessarily derail a petition, </w:t>
      </w:r>
      <w:r w:rsidRPr="00993FE6">
        <w:rPr>
          <w:rStyle w:val="StyleUnderline"/>
        </w:rPr>
        <w:t xml:space="preserve">it makes the </w:t>
      </w:r>
      <w:r w:rsidRPr="00993FE6">
        <w:rPr>
          <w:rStyle w:val="StyleUnderline"/>
        </w:rPr>
        <w:lastRenderedPageBreak/>
        <w:t>process longer and more expensive</w:t>
      </w:r>
      <w:r w:rsidRPr="00993FE6">
        <w:rPr>
          <w:sz w:val="16"/>
        </w:rPr>
        <w:t xml:space="preserve">. Rounding up the documents to address USCIS concerns, submitting them, and awaiting an answer can take two to three months, says Diane </w:t>
      </w:r>
      <w:proofErr w:type="spellStart"/>
      <w:r w:rsidRPr="00993FE6">
        <w:rPr>
          <w:sz w:val="16"/>
        </w:rPr>
        <w:t>Rish</w:t>
      </w:r>
      <w:proofErr w:type="spellEnd"/>
      <w:r w:rsidRPr="00993FE6">
        <w:rPr>
          <w:sz w:val="16"/>
        </w:rPr>
        <w:t xml:space="preserve">, associate director of government relations at the American Immigration Lawyers Association. Some members of </w:t>
      </w:r>
      <w:proofErr w:type="spellStart"/>
      <w:r w:rsidRPr="00993FE6">
        <w:rPr>
          <w:sz w:val="16"/>
        </w:rPr>
        <w:t>Rish’s</w:t>
      </w:r>
      <w:proofErr w:type="spellEnd"/>
      <w:r w:rsidRPr="00993FE6">
        <w:rPr>
          <w:sz w:val="16"/>
        </w:rPr>
        <w:t xml:space="preserve"> association report that they’ve gotten a second RFE after completing the first one. Many of them complain the mounting level of scrutiny is “unjustified and unnecessary,” she says, given the extensive vetting already built into the USCIS system. USCIS says it has been asking for evidence in more cases, and for second RFEs in some cases. “We understand that RFEs can cause delays, but the added review and additional information gives us the assurance we are approving petitions correctly,” USCIS director Francis </w:t>
      </w:r>
      <w:proofErr w:type="spellStart"/>
      <w:r w:rsidRPr="00993FE6">
        <w:rPr>
          <w:sz w:val="16"/>
        </w:rPr>
        <w:t>Cissna</w:t>
      </w:r>
      <w:proofErr w:type="spellEnd"/>
      <w:r w:rsidRPr="00993FE6">
        <w:rPr>
          <w:sz w:val="16"/>
        </w:rPr>
        <w:t xml:space="preserve"> said in a statement. “Increasing our confidence in who receives benefits is a hallmark of this administration and one of my personal priorities.” He also points out that the number of RFEs issued in 2017 alone can be misleading, because they also include challenges to petitions filed before that year. A better measure of how often officials issue RFEs, according to him, is the share of cases completed in a given period that triggered a notice. That rate for fiscal 2017 was around 20%, close to levels in 2015 and 2016. But the data also show that it doubled to 40% in the first couple of months of fiscal 2018. That could mean rates had held steady for a while simply because the slew of 2017 RFSs took a while to show up in completed cases. </w:t>
      </w:r>
      <w:r w:rsidRPr="00993FE6">
        <w:rPr>
          <w:rStyle w:val="StyleUnderline"/>
        </w:rPr>
        <w:t xml:space="preserve">The trend will become clearer in coming months. H-1B hopefuls will </w:t>
      </w:r>
      <w:r w:rsidRPr="00993FE6">
        <w:rPr>
          <w:sz w:val="16"/>
        </w:rPr>
        <w:t xml:space="preserve">also </w:t>
      </w:r>
      <w:r w:rsidRPr="00993FE6">
        <w:rPr>
          <w:rStyle w:val="StyleUnderline"/>
        </w:rPr>
        <w:t xml:space="preserve">be watching </w:t>
      </w:r>
      <w:r w:rsidRPr="00993FE6">
        <w:rPr>
          <w:sz w:val="16"/>
        </w:rPr>
        <w:t>approval rates. USCIS approved more than 90% of the H1B applications it processed in fiscal 2017, but that rate dipped below 85% in the first two months of fiscal 2018.</w:t>
      </w:r>
    </w:p>
    <w:p w:rsidR="00F269E0" w:rsidRPr="00993FE6" w:rsidRDefault="00F269E0" w:rsidP="00F269E0"/>
    <w:p w:rsidR="00F269E0" w:rsidRDefault="00F269E0" w:rsidP="00F269E0"/>
    <w:p w:rsidR="00993FE6" w:rsidRPr="00993FE6" w:rsidRDefault="00993FE6" w:rsidP="00993FE6">
      <w:pPr>
        <w:pStyle w:val="Heading1"/>
      </w:pPr>
      <w:r>
        <w:lastRenderedPageBreak/>
        <w:t>Extensions for the 2ac</w:t>
      </w:r>
    </w:p>
    <w:p w:rsidR="00F269E0" w:rsidRPr="00993FE6" w:rsidRDefault="00F269E0" w:rsidP="00F269E0"/>
    <w:p w:rsidR="00F269E0" w:rsidRPr="00993FE6" w:rsidRDefault="00F269E0" w:rsidP="00F269E0"/>
    <w:p w:rsidR="001F22BF" w:rsidRPr="00993FE6" w:rsidRDefault="001F22BF" w:rsidP="001F22BF">
      <w:pPr>
        <w:pStyle w:val="Heading2"/>
      </w:pPr>
      <w:r w:rsidRPr="00993FE6">
        <w:lastRenderedPageBreak/>
        <w:t>Inherency</w:t>
      </w:r>
    </w:p>
    <w:p w:rsidR="001F22BF" w:rsidRPr="00993FE6" w:rsidRDefault="001F22BF" w:rsidP="001F22BF"/>
    <w:p w:rsidR="001F22BF" w:rsidRPr="00993FE6" w:rsidRDefault="001F22BF" w:rsidP="001F22BF"/>
    <w:p w:rsidR="001F22BF" w:rsidRPr="00993FE6" w:rsidRDefault="001F22BF" w:rsidP="001F22BF">
      <w:pPr>
        <w:pStyle w:val="Heading3"/>
      </w:pPr>
      <w:r w:rsidRPr="00993FE6">
        <w:lastRenderedPageBreak/>
        <w:t>Restrictions Now</w:t>
      </w:r>
    </w:p>
    <w:p w:rsidR="001F22BF" w:rsidRPr="00993FE6" w:rsidRDefault="001F22BF" w:rsidP="001F22BF"/>
    <w:p w:rsidR="001F22BF" w:rsidRPr="00993FE6" w:rsidRDefault="001F22BF" w:rsidP="001F22BF"/>
    <w:p w:rsidR="001F22BF" w:rsidRPr="00993FE6" w:rsidRDefault="001F22BF" w:rsidP="001F22BF">
      <w:pPr>
        <w:pStyle w:val="Heading4"/>
      </w:pPr>
      <w:r w:rsidRPr="00993FE6">
        <w:t>H-1B limits being put in place now – chilling use</w:t>
      </w:r>
    </w:p>
    <w:p w:rsidR="001F22BF" w:rsidRPr="00993FE6" w:rsidRDefault="001F22BF" w:rsidP="001F22BF">
      <w:r w:rsidRPr="00993FE6">
        <w:rPr>
          <w:rStyle w:val="Style13ptBold"/>
        </w:rPr>
        <w:t>Sen 4 – 30 – 18</w:t>
      </w:r>
      <w:r w:rsidRPr="00993FE6">
        <w:t xml:space="preserve"> – Live Mint Staff [</w:t>
      </w:r>
      <w:proofErr w:type="spellStart"/>
      <w:r w:rsidRPr="00993FE6">
        <w:t>Anirban</w:t>
      </w:r>
      <w:proofErr w:type="spellEnd"/>
      <w:r w:rsidRPr="00993FE6">
        <w:t xml:space="preserve"> Sen, How Trump’s H-1B visa crackdown is hurting Indian IT, https://www.livemint.com/Politics/Ym4Koc8oPP97AjKhKtEOrM/How-Trumps-H1B-visa-crackdown-is-hurting-Indian-IT.html]</w:t>
      </w:r>
    </w:p>
    <w:p w:rsidR="001F22BF" w:rsidRPr="00993FE6" w:rsidRDefault="001F22BF" w:rsidP="001F22BF"/>
    <w:p w:rsidR="001F22BF" w:rsidRPr="00993FE6" w:rsidRDefault="001F22BF" w:rsidP="001F22BF">
      <w:pPr>
        <w:rPr>
          <w:sz w:val="16"/>
        </w:rPr>
      </w:pPr>
      <w:r w:rsidRPr="00993FE6">
        <w:rPr>
          <w:sz w:val="16"/>
        </w:rPr>
        <w:t xml:space="preserve">Last week, a top US federal official informed lawmakers that the </w:t>
      </w:r>
      <w:r w:rsidRPr="00993FE6">
        <w:rPr>
          <w:rStyle w:val="StyleUnderline"/>
        </w:rPr>
        <w:t>Trump</w:t>
      </w:r>
      <w:r w:rsidRPr="00993FE6">
        <w:rPr>
          <w:sz w:val="16"/>
        </w:rPr>
        <w:t xml:space="preserve"> administration </w:t>
      </w:r>
      <w:r w:rsidRPr="00993FE6">
        <w:rPr>
          <w:rStyle w:val="StyleUnderline"/>
        </w:rPr>
        <w:t>plans to scrap a critical provision that allows spouses of H-1B visa holders to work legally in the US</w:t>
      </w:r>
      <w:r w:rsidRPr="00993FE6">
        <w:rPr>
          <w:sz w:val="16"/>
        </w:rPr>
        <w:t xml:space="preserve">. </w:t>
      </w:r>
      <w:r w:rsidRPr="00993FE6">
        <w:rPr>
          <w:rStyle w:val="StyleUnderline"/>
        </w:rPr>
        <w:t>The move is expected to impact over 70,000 spouses who currently hold H-4 visas. The clampdown</w:t>
      </w:r>
      <w:r w:rsidRPr="00993FE6">
        <w:rPr>
          <w:sz w:val="16"/>
        </w:rPr>
        <w:t>—which will end an Obama administration rule that allowed spouses to seek employment—</w:t>
      </w:r>
      <w:r w:rsidRPr="00993FE6">
        <w:rPr>
          <w:rStyle w:val="StyleUnderline"/>
        </w:rPr>
        <w:t>is</w:t>
      </w:r>
      <w:r w:rsidRPr="00993FE6">
        <w:rPr>
          <w:sz w:val="16"/>
        </w:rPr>
        <w:t xml:space="preserve"> essentially </w:t>
      </w:r>
      <w:r w:rsidRPr="00993FE6">
        <w:rPr>
          <w:rStyle w:val="StyleUnderline"/>
        </w:rPr>
        <w:t>aimed at discouraging applicants</w:t>
      </w:r>
      <w:r w:rsidRPr="00993FE6">
        <w:rPr>
          <w:sz w:val="16"/>
        </w:rPr>
        <w:t xml:space="preserve"> from countries such as India and China, which account for a majority </w:t>
      </w:r>
      <w:r w:rsidRPr="00993FE6">
        <w:rPr>
          <w:rStyle w:val="StyleUnderline"/>
        </w:rPr>
        <w:t>of</w:t>
      </w:r>
      <w:r w:rsidRPr="00993FE6">
        <w:rPr>
          <w:sz w:val="16"/>
        </w:rPr>
        <w:t xml:space="preserve"> the 85,000 </w:t>
      </w:r>
      <w:r w:rsidRPr="00993FE6">
        <w:rPr>
          <w:rStyle w:val="StyleUnderline"/>
        </w:rPr>
        <w:t>H-1B visas</w:t>
      </w:r>
      <w:r w:rsidRPr="00993FE6">
        <w:rPr>
          <w:sz w:val="16"/>
        </w:rPr>
        <w:t xml:space="preserve"> issued every year.</w:t>
      </w:r>
    </w:p>
    <w:p w:rsidR="001F22BF" w:rsidRPr="00993FE6" w:rsidRDefault="001F22BF" w:rsidP="001F22BF">
      <w:pPr>
        <w:rPr>
          <w:sz w:val="16"/>
        </w:rPr>
      </w:pPr>
      <w:r w:rsidRPr="00993FE6">
        <w:rPr>
          <w:sz w:val="16"/>
        </w:rPr>
        <w:t>What is an H-1B visa?</w:t>
      </w:r>
    </w:p>
    <w:p w:rsidR="001F22BF" w:rsidRPr="00993FE6" w:rsidRDefault="001F22BF" w:rsidP="001F22BF">
      <w:pPr>
        <w:rPr>
          <w:sz w:val="16"/>
        </w:rPr>
      </w:pPr>
      <w:r w:rsidRPr="00993FE6">
        <w:rPr>
          <w:sz w:val="16"/>
        </w:rPr>
        <w:t xml:space="preserve">H-1B visas are a category of temporary visas issued by the US government to corporations that hire foreign workers for so-called specialized roles and skills. Critics of the H-1B </w:t>
      </w:r>
      <w:proofErr w:type="spellStart"/>
      <w:r w:rsidRPr="00993FE6">
        <w:rPr>
          <w:sz w:val="16"/>
        </w:rPr>
        <w:t>programme</w:t>
      </w:r>
      <w:proofErr w:type="spellEnd"/>
      <w:r w:rsidRPr="00993FE6">
        <w:rPr>
          <w:sz w:val="16"/>
        </w:rPr>
        <w:t xml:space="preserve"> have long argued it discriminates against American workers, while proponents argue it is essential to preserve a culture of innovation, as it allows companies to hire talent they say is not available in the country.</w:t>
      </w:r>
    </w:p>
    <w:p w:rsidR="001F22BF" w:rsidRPr="00993FE6" w:rsidRDefault="001F22BF" w:rsidP="001F22BF">
      <w:pPr>
        <w:rPr>
          <w:sz w:val="16"/>
        </w:rPr>
      </w:pPr>
      <w:r w:rsidRPr="00993FE6">
        <w:rPr>
          <w:sz w:val="16"/>
        </w:rPr>
        <w:t>How are H-1B visas issued?</w:t>
      </w:r>
    </w:p>
    <w:p w:rsidR="001F22BF" w:rsidRPr="00993FE6" w:rsidRDefault="001F22BF" w:rsidP="001F22BF">
      <w:pPr>
        <w:rPr>
          <w:sz w:val="16"/>
        </w:rPr>
      </w:pPr>
      <w:r w:rsidRPr="00993FE6">
        <w:rPr>
          <w:sz w:val="16"/>
        </w:rPr>
        <w:t>First, the company chooses workers they want to hire and then submits petitions on their behalf. Over the past decade or two, the number of applications have far exceeded the number of visas available and the threshold for the number of applications has been breached within the first five days of the application process. So, a lottery system has been put in place by the official immigration agency in the US to randomly choose petitions for processing.</w:t>
      </w:r>
    </w:p>
    <w:p w:rsidR="001F22BF" w:rsidRPr="00993FE6" w:rsidRDefault="001F22BF" w:rsidP="001F22BF">
      <w:pPr>
        <w:rPr>
          <w:sz w:val="16"/>
        </w:rPr>
      </w:pPr>
      <w:r w:rsidRPr="00993FE6">
        <w:rPr>
          <w:sz w:val="16"/>
        </w:rPr>
        <w:t xml:space="preserve">Have companies ever misused the H-1B </w:t>
      </w:r>
      <w:proofErr w:type="spellStart"/>
      <w:r w:rsidRPr="00993FE6">
        <w:rPr>
          <w:sz w:val="16"/>
        </w:rPr>
        <w:t>programme</w:t>
      </w:r>
      <w:proofErr w:type="spellEnd"/>
      <w:r w:rsidRPr="00993FE6">
        <w:rPr>
          <w:sz w:val="16"/>
        </w:rPr>
        <w:t xml:space="preserve"> in the past?</w:t>
      </w:r>
    </w:p>
    <w:p w:rsidR="001F22BF" w:rsidRPr="00993FE6" w:rsidRDefault="001F22BF" w:rsidP="001F22BF">
      <w:pPr>
        <w:rPr>
          <w:sz w:val="16"/>
        </w:rPr>
      </w:pPr>
      <w:r w:rsidRPr="00993FE6">
        <w:rPr>
          <w:sz w:val="16"/>
        </w:rPr>
        <w:t xml:space="preserve">Debatable. </w:t>
      </w:r>
      <w:r w:rsidRPr="00993FE6">
        <w:rPr>
          <w:rStyle w:val="StyleUnderline"/>
        </w:rPr>
        <w:t>Critics</w:t>
      </w:r>
      <w:r w:rsidRPr="00993FE6">
        <w:rPr>
          <w:sz w:val="16"/>
        </w:rPr>
        <w:t xml:space="preserve"> of the H-1B </w:t>
      </w:r>
      <w:proofErr w:type="spellStart"/>
      <w:r w:rsidRPr="00993FE6">
        <w:rPr>
          <w:sz w:val="16"/>
        </w:rPr>
        <w:t>programme</w:t>
      </w:r>
      <w:proofErr w:type="spellEnd"/>
      <w:r w:rsidRPr="00993FE6">
        <w:rPr>
          <w:sz w:val="16"/>
        </w:rPr>
        <w:t xml:space="preserve"> have long argued that companies have deliberately hired more foreign workers at far lower salaries than what they would have had to pay out to local American workers, adding that the </w:t>
      </w:r>
      <w:proofErr w:type="spellStart"/>
      <w:r w:rsidRPr="00993FE6">
        <w:rPr>
          <w:sz w:val="16"/>
        </w:rPr>
        <w:t>programme</w:t>
      </w:r>
      <w:proofErr w:type="spellEnd"/>
      <w:r w:rsidRPr="00993FE6">
        <w:rPr>
          <w:sz w:val="16"/>
        </w:rPr>
        <w:t xml:space="preserve"> has contributed to an exponential increase in outsourcing from the US. American corporations have argued that the H-1B </w:t>
      </w:r>
      <w:proofErr w:type="spellStart"/>
      <w:r w:rsidRPr="00993FE6">
        <w:rPr>
          <w:sz w:val="16"/>
        </w:rPr>
        <w:t>programme</w:t>
      </w:r>
      <w:proofErr w:type="spellEnd"/>
      <w:r w:rsidRPr="00993FE6">
        <w:rPr>
          <w:sz w:val="16"/>
        </w:rPr>
        <w:t xml:space="preserve"> only looks to address the talent shortage in the US.</w:t>
      </w:r>
    </w:p>
    <w:p w:rsidR="001F22BF" w:rsidRPr="00993FE6" w:rsidRDefault="001F22BF" w:rsidP="001F22BF">
      <w:pPr>
        <w:rPr>
          <w:sz w:val="16"/>
        </w:rPr>
      </w:pPr>
      <w:r w:rsidRPr="00993FE6">
        <w:rPr>
          <w:sz w:val="16"/>
        </w:rPr>
        <w:t xml:space="preserve">What changes has the Trump government made to the H-1B </w:t>
      </w:r>
      <w:proofErr w:type="spellStart"/>
      <w:r w:rsidRPr="00993FE6">
        <w:rPr>
          <w:sz w:val="16"/>
        </w:rPr>
        <w:t>programme</w:t>
      </w:r>
      <w:proofErr w:type="spellEnd"/>
      <w:r w:rsidRPr="00993FE6">
        <w:rPr>
          <w:sz w:val="16"/>
        </w:rPr>
        <w:t>?</w:t>
      </w:r>
    </w:p>
    <w:p w:rsidR="001F22BF" w:rsidRPr="00993FE6" w:rsidRDefault="001F22BF" w:rsidP="001F22BF">
      <w:pPr>
        <w:rPr>
          <w:sz w:val="16"/>
        </w:rPr>
      </w:pPr>
      <w:r w:rsidRPr="00993FE6">
        <w:rPr>
          <w:rStyle w:val="StyleUnderline"/>
        </w:rPr>
        <w:t xml:space="preserve">Besides the latest moves to scrap the H-4 visa </w:t>
      </w:r>
      <w:proofErr w:type="spellStart"/>
      <w:r w:rsidRPr="00993FE6">
        <w:rPr>
          <w:rStyle w:val="StyleUnderline"/>
        </w:rPr>
        <w:t>programme</w:t>
      </w:r>
      <w:proofErr w:type="spellEnd"/>
      <w:r w:rsidRPr="00993FE6">
        <w:rPr>
          <w:sz w:val="16"/>
        </w:rPr>
        <w:t xml:space="preserve">, the </w:t>
      </w:r>
      <w:r w:rsidRPr="00993FE6">
        <w:rPr>
          <w:rStyle w:val="StyleUnderline"/>
        </w:rPr>
        <w:t>Trump</w:t>
      </w:r>
      <w:r w:rsidRPr="00993FE6">
        <w:rPr>
          <w:sz w:val="16"/>
        </w:rPr>
        <w:t xml:space="preserve"> administration has </w:t>
      </w:r>
      <w:r w:rsidRPr="00993FE6">
        <w:rPr>
          <w:rStyle w:val="StyleUnderline"/>
        </w:rPr>
        <w:t xml:space="preserve">also tightened the screening process </w:t>
      </w:r>
      <w:r w:rsidRPr="00993FE6">
        <w:rPr>
          <w:sz w:val="16"/>
        </w:rPr>
        <w:t xml:space="preserve">for H-1B visas. According to media reports in the US, </w:t>
      </w:r>
      <w:r w:rsidRPr="00993FE6">
        <w:rPr>
          <w:rStyle w:val="StyleUnderline"/>
        </w:rPr>
        <w:t>the immigration agency</w:t>
      </w:r>
      <w:r w:rsidRPr="00993FE6">
        <w:rPr>
          <w:sz w:val="16"/>
        </w:rPr>
        <w:t xml:space="preserve"> in the US </w:t>
      </w:r>
      <w:r w:rsidRPr="00993FE6">
        <w:rPr>
          <w:rStyle w:val="StyleUnderline"/>
        </w:rPr>
        <w:t>is conducting more severe background checks</w:t>
      </w:r>
      <w:r w:rsidRPr="00993FE6">
        <w:rPr>
          <w:sz w:val="16"/>
        </w:rPr>
        <w:t xml:space="preserve"> for H-1B workers, </w:t>
      </w:r>
      <w:r w:rsidRPr="00993FE6">
        <w:rPr>
          <w:rStyle w:val="StyleUnderline"/>
        </w:rPr>
        <w:t>scrutinizing</w:t>
      </w:r>
      <w:r w:rsidRPr="00993FE6">
        <w:rPr>
          <w:sz w:val="16"/>
        </w:rPr>
        <w:t xml:space="preserve"> </w:t>
      </w:r>
      <w:r w:rsidRPr="00993FE6">
        <w:rPr>
          <w:rStyle w:val="StyleUnderline"/>
        </w:rPr>
        <w:t>firms that hire large number</w:t>
      </w:r>
      <w:r w:rsidRPr="00993FE6">
        <w:rPr>
          <w:sz w:val="16"/>
        </w:rPr>
        <w:t xml:space="preserve"> of H-1B employees </w:t>
      </w:r>
      <w:r w:rsidRPr="00993FE6">
        <w:rPr>
          <w:rStyle w:val="StyleUnderline"/>
        </w:rPr>
        <w:t>and</w:t>
      </w:r>
      <w:r w:rsidRPr="00993FE6">
        <w:rPr>
          <w:sz w:val="16"/>
        </w:rPr>
        <w:t xml:space="preserve"> has also </w:t>
      </w:r>
      <w:r w:rsidRPr="00993FE6">
        <w:rPr>
          <w:rStyle w:val="StyleUnderline"/>
        </w:rPr>
        <w:t>started delaying and denying visas to more applicants</w:t>
      </w:r>
      <w:r w:rsidRPr="00993FE6">
        <w:rPr>
          <w:sz w:val="16"/>
        </w:rPr>
        <w:t>.</w:t>
      </w:r>
    </w:p>
    <w:p w:rsidR="001F22BF" w:rsidRPr="00993FE6" w:rsidRDefault="001F22BF" w:rsidP="001F22BF">
      <w:pPr>
        <w:rPr>
          <w:sz w:val="16"/>
        </w:rPr>
      </w:pPr>
      <w:r w:rsidRPr="00993FE6">
        <w:rPr>
          <w:sz w:val="16"/>
        </w:rPr>
        <w:t>How do the latest changes affect Indian IT firms?</w:t>
      </w:r>
    </w:p>
    <w:p w:rsidR="001F22BF" w:rsidRPr="00993FE6" w:rsidRDefault="001F22BF" w:rsidP="001F22BF">
      <w:r w:rsidRPr="00993FE6">
        <w:rPr>
          <w:rStyle w:val="StyleUnderline"/>
        </w:rPr>
        <w:t>If</w:t>
      </w:r>
      <w:r w:rsidRPr="00993FE6">
        <w:rPr>
          <w:sz w:val="16"/>
        </w:rPr>
        <w:t xml:space="preserve"> the H-1B </w:t>
      </w:r>
      <w:proofErr w:type="spellStart"/>
      <w:r w:rsidRPr="00993FE6">
        <w:rPr>
          <w:sz w:val="16"/>
        </w:rPr>
        <w:t>programme</w:t>
      </w:r>
      <w:proofErr w:type="spellEnd"/>
      <w:r w:rsidRPr="00993FE6">
        <w:rPr>
          <w:sz w:val="16"/>
        </w:rPr>
        <w:t xml:space="preserve"> is </w:t>
      </w:r>
      <w:r w:rsidRPr="00993FE6">
        <w:rPr>
          <w:rStyle w:val="Emphasis"/>
        </w:rPr>
        <w:t>scrapped, it would disrupt the traditional business model of Indian software services exporters and increase their cost of doing business in the US</w:t>
      </w:r>
      <w:r w:rsidRPr="00993FE6">
        <w:rPr>
          <w:sz w:val="16"/>
        </w:rPr>
        <w:t xml:space="preserve">. If the H-4 visa </w:t>
      </w:r>
      <w:proofErr w:type="spellStart"/>
      <w:r w:rsidRPr="00993FE6">
        <w:rPr>
          <w:sz w:val="16"/>
        </w:rPr>
        <w:t>programme</w:t>
      </w:r>
      <w:proofErr w:type="spellEnd"/>
      <w:r w:rsidRPr="00993FE6">
        <w:rPr>
          <w:sz w:val="16"/>
        </w:rPr>
        <w:t xml:space="preserve"> for spouses is scrapped, </w:t>
      </w:r>
      <w:r w:rsidRPr="00993FE6">
        <w:rPr>
          <w:rStyle w:val="StyleUnderline"/>
        </w:rPr>
        <w:t>it would</w:t>
      </w:r>
      <w:r w:rsidRPr="00993FE6">
        <w:rPr>
          <w:sz w:val="16"/>
        </w:rPr>
        <w:t xml:space="preserve"> also </w:t>
      </w:r>
      <w:r w:rsidRPr="00993FE6">
        <w:rPr>
          <w:rStyle w:val="StyleUnderline"/>
        </w:rPr>
        <w:t>dissuade</w:t>
      </w:r>
      <w:r w:rsidRPr="00993FE6">
        <w:rPr>
          <w:sz w:val="16"/>
        </w:rPr>
        <w:t xml:space="preserve"> current H</w:t>
      </w:r>
      <w:r w:rsidRPr="00993FE6">
        <w:rPr>
          <w:rStyle w:val="StyleUnderline"/>
        </w:rPr>
        <w:t>-1B visa holders and future H-1B applicants from seeking long-term employment in the US</w:t>
      </w:r>
      <w:r w:rsidRPr="00993FE6">
        <w:t>.</w:t>
      </w:r>
    </w:p>
    <w:p w:rsidR="001F22BF" w:rsidRPr="00993FE6" w:rsidRDefault="001F22BF" w:rsidP="001F22BF"/>
    <w:p w:rsidR="001F22BF" w:rsidRPr="00993FE6" w:rsidRDefault="001F22BF" w:rsidP="001F22BF"/>
    <w:p w:rsidR="001F22BF" w:rsidRPr="00993FE6" w:rsidRDefault="001F22BF" w:rsidP="001F22BF">
      <w:pPr>
        <w:pStyle w:val="Heading3"/>
      </w:pPr>
      <w:r w:rsidRPr="00993FE6">
        <w:lastRenderedPageBreak/>
        <w:t>Applications Down</w:t>
      </w:r>
    </w:p>
    <w:p w:rsidR="001F22BF" w:rsidRPr="00993FE6" w:rsidRDefault="001F22BF" w:rsidP="001F22BF"/>
    <w:p w:rsidR="001F22BF" w:rsidRPr="00993FE6" w:rsidRDefault="001F22BF" w:rsidP="001F22BF"/>
    <w:p w:rsidR="001F22BF" w:rsidRPr="00993FE6" w:rsidRDefault="001F22BF" w:rsidP="001F22BF">
      <w:pPr>
        <w:pStyle w:val="Heading4"/>
      </w:pPr>
      <w:r w:rsidRPr="00993FE6">
        <w:t>Applications all time low – extra scrutiny is the cause</w:t>
      </w:r>
    </w:p>
    <w:p w:rsidR="001F22BF" w:rsidRPr="00993FE6" w:rsidRDefault="001F22BF" w:rsidP="001F22BF">
      <w:r w:rsidRPr="00993FE6">
        <w:rPr>
          <w:rStyle w:val="Style13ptBold"/>
        </w:rPr>
        <w:t>Hindustan Times 4 – 13</w:t>
      </w:r>
      <w:r w:rsidRPr="00993FE6">
        <w:t xml:space="preserve"> – 18 [H-1B visa filings at historic low as Indian firms opt to hire local in US, </w:t>
      </w:r>
      <w:hyperlink r:id="rId21" w:history="1">
        <w:r w:rsidRPr="00993FE6">
          <w:rPr>
            <w:rStyle w:val="Hyperlink"/>
          </w:rPr>
          <w:t>https://www.hindustantimes.com/world-news/with-indian-firms-opting-for-local-hands-us-reports-historic-low-in-h-1b-filings/story-9U2v4jIRNamXVhgm0TroaK.html</w:t>
        </w:r>
      </w:hyperlink>
      <w:r w:rsidRPr="00993FE6">
        <w:t>]</w:t>
      </w:r>
    </w:p>
    <w:p w:rsidR="001F22BF" w:rsidRPr="00993FE6" w:rsidRDefault="001F22BF" w:rsidP="001F22BF"/>
    <w:p w:rsidR="001F22BF" w:rsidRPr="00993FE6" w:rsidRDefault="001F22BF" w:rsidP="001F22BF">
      <w:pPr>
        <w:rPr>
          <w:sz w:val="16"/>
        </w:rPr>
      </w:pPr>
      <w:r w:rsidRPr="00993FE6">
        <w:rPr>
          <w:rStyle w:val="StyleUnderline"/>
        </w:rPr>
        <w:t>The United States announced</w:t>
      </w:r>
      <w:r w:rsidRPr="00993FE6">
        <w:rPr>
          <w:sz w:val="16"/>
        </w:rPr>
        <w:t xml:space="preserve"> on Thursday </w:t>
      </w:r>
      <w:r w:rsidRPr="00993FE6">
        <w:rPr>
          <w:rStyle w:val="StyleUnderline"/>
        </w:rPr>
        <w:t>a historic fall in the number of petitions it received for the 2019 hiring cycle under the H-1B visa</w:t>
      </w:r>
      <w:r w:rsidRPr="00993FE6">
        <w:rPr>
          <w:sz w:val="16"/>
        </w:rPr>
        <w:t xml:space="preserve"> </w:t>
      </w:r>
      <w:proofErr w:type="spellStart"/>
      <w:r w:rsidRPr="00993FE6">
        <w:rPr>
          <w:sz w:val="16"/>
        </w:rPr>
        <w:t>programme</w:t>
      </w:r>
      <w:proofErr w:type="spellEnd"/>
      <w:r w:rsidRPr="00993FE6">
        <w:rPr>
          <w:sz w:val="16"/>
        </w:rPr>
        <w:t xml:space="preserve"> </w:t>
      </w:r>
      <w:r w:rsidRPr="00993FE6">
        <w:rPr>
          <w:rStyle w:val="StyleUnderline"/>
        </w:rPr>
        <w:t>that allows American companies to hire foreign professionals</w:t>
      </w:r>
      <w:r w:rsidRPr="00993FE6">
        <w:rPr>
          <w:sz w:val="16"/>
        </w:rPr>
        <w:t>, most of whom have come from India for years. The US Citizenship and Immigrations Services (</w:t>
      </w:r>
      <w:r w:rsidRPr="00993FE6">
        <w:rPr>
          <w:rStyle w:val="StyleUnderline"/>
        </w:rPr>
        <w:t>USCIS</w:t>
      </w:r>
      <w:r w:rsidRPr="00993FE6">
        <w:rPr>
          <w:sz w:val="16"/>
        </w:rPr>
        <w:t xml:space="preserve">), which runs the </w:t>
      </w:r>
      <w:proofErr w:type="spellStart"/>
      <w:r w:rsidRPr="00993FE6">
        <w:rPr>
          <w:sz w:val="16"/>
        </w:rPr>
        <w:t>programme</w:t>
      </w:r>
      <w:proofErr w:type="spellEnd"/>
      <w:r w:rsidRPr="00993FE6">
        <w:rPr>
          <w:sz w:val="16"/>
        </w:rPr>
        <w:t xml:space="preserve">, </w:t>
      </w:r>
      <w:r w:rsidRPr="00993FE6">
        <w:rPr>
          <w:rStyle w:val="StyleUnderline"/>
        </w:rPr>
        <w:t>said</w:t>
      </w:r>
      <w:r w:rsidRPr="00993FE6">
        <w:rPr>
          <w:sz w:val="16"/>
        </w:rPr>
        <w:t xml:space="preserve"> in a statement </w:t>
      </w:r>
      <w:r w:rsidRPr="00993FE6">
        <w:rPr>
          <w:rStyle w:val="StyleUnderline"/>
        </w:rPr>
        <w:t>that it received “1,90,098 H-1B petitions</w:t>
      </w:r>
      <w:r w:rsidRPr="00993FE6">
        <w:rPr>
          <w:sz w:val="16"/>
        </w:rPr>
        <w:t xml:space="preserve"> during the filing period, which began on April 2, including petitions filed for the advanced degree exemption”. This is the lowest number of applications the US recorded since 2007, when 3,14,621 petitions were received at the USCIS website. The numbers have since fluctuated, but the first precipitous drop was in 2017 from 3,99,349 to 3,36,107. </w:t>
      </w:r>
      <w:r w:rsidRPr="00993FE6">
        <w:rPr>
          <w:rStyle w:val="StyleUnderline"/>
        </w:rPr>
        <w:t>US branches of Indian IT companies such</w:t>
      </w:r>
      <w:r w:rsidRPr="00993FE6">
        <w:rPr>
          <w:sz w:val="16"/>
        </w:rPr>
        <w:t xml:space="preserve"> as Tata Consultancy Services, Infosys and Wipro have been major recipients of H-1B visas, and they have </w:t>
      </w:r>
      <w:r w:rsidRPr="00993FE6">
        <w:rPr>
          <w:rStyle w:val="StyleUnderline"/>
        </w:rPr>
        <w:t xml:space="preserve">declared they were cutting foreign </w:t>
      </w:r>
      <w:proofErr w:type="spellStart"/>
      <w:r w:rsidRPr="00993FE6">
        <w:rPr>
          <w:rStyle w:val="StyleUnderline"/>
        </w:rPr>
        <w:t>hirings</w:t>
      </w:r>
      <w:proofErr w:type="spellEnd"/>
      <w:r w:rsidRPr="00993FE6">
        <w:rPr>
          <w:rStyle w:val="StyleUnderline"/>
        </w:rPr>
        <w:t xml:space="preserve"> and ramping up local </w:t>
      </w:r>
      <w:proofErr w:type="spellStart"/>
      <w:r w:rsidRPr="00993FE6">
        <w:rPr>
          <w:rStyle w:val="StyleUnderline"/>
        </w:rPr>
        <w:t>hirings</w:t>
      </w:r>
      <w:proofErr w:type="spellEnd"/>
      <w:r w:rsidRPr="00993FE6">
        <w:rPr>
          <w:rStyle w:val="StyleUnderline"/>
        </w:rPr>
        <w:t xml:space="preserve"> in the face of rising opposition to their business model</w:t>
      </w:r>
      <w:r w:rsidRPr="00993FE6">
        <w:rPr>
          <w:sz w:val="16"/>
        </w:rPr>
        <w:t xml:space="preserve">. The push back has been bipartisan, but never so consequential. The bulk of the drop in H-1B petitions is understood to have been caused by fewer filings by Indian companies, continuing a trend first noticed in 2017. The United States grants 65,000 visas annually to professionals hired abroad and an additional 20,000 to foreigners enrolled in US schools, colleges and universities. </w:t>
      </w:r>
      <w:r w:rsidRPr="00993FE6">
        <w:rPr>
          <w:rStyle w:val="StyleUnderline"/>
        </w:rPr>
        <w:t>The overall congressionally mandated cap is 85,000.</w:t>
      </w:r>
      <w:r w:rsidRPr="00993FE6">
        <w:rPr>
          <w:u w:val="single"/>
        </w:rPr>
        <w:t xml:space="preserve"> </w:t>
      </w:r>
      <w:r w:rsidRPr="00993FE6">
        <w:rPr>
          <w:sz w:val="16"/>
        </w:rPr>
        <w:t xml:space="preserve">But the agency has received manifold applications every year forcing early closure of the application process. The huge number of applications was also due to the introduction of a computer-generated lottery to select approved petitions a few years back. There was no immediate response to questions mailed to USCIS for reasons for the massive and unprecedented fall (43%) this year, and whether it had anything to do with the Trump administration’s unrelenting attacks on the </w:t>
      </w:r>
      <w:proofErr w:type="spellStart"/>
      <w:r w:rsidRPr="00993FE6">
        <w:rPr>
          <w:sz w:val="16"/>
        </w:rPr>
        <w:t>programme</w:t>
      </w:r>
      <w:proofErr w:type="spellEnd"/>
      <w:r w:rsidRPr="00993FE6">
        <w:rPr>
          <w:sz w:val="16"/>
        </w:rPr>
        <w:t xml:space="preserve"> in the name of preventing its use, and abuse, to displace American workers. But there has been widespread acknowledgement that </w:t>
      </w:r>
      <w:r w:rsidRPr="00993FE6">
        <w:rPr>
          <w:rStyle w:val="StyleUnderline"/>
        </w:rPr>
        <w:t>the numbers are dropping mostly on account of Indian IT companies operating in the US that have faced heightened scrutiny</w:t>
      </w:r>
      <w:r w:rsidRPr="00993FE6">
        <w:rPr>
          <w:sz w:val="16"/>
        </w:rPr>
        <w:t xml:space="preserve">. They have been accused of using the </w:t>
      </w:r>
      <w:proofErr w:type="spellStart"/>
      <w:r w:rsidRPr="00993FE6">
        <w:rPr>
          <w:sz w:val="16"/>
        </w:rPr>
        <w:t>programme</w:t>
      </w:r>
      <w:proofErr w:type="spellEnd"/>
      <w:r w:rsidRPr="00993FE6">
        <w:rPr>
          <w:sz w:val="16"/>
        </w:rPr>
        <w:t xml:space="preserve"> to take away jobs from Americans.</w:t>
      </w:r>
    </w:p>
    <w:p w:rsidR="001F22BF" w:rsidRPr="00993FE6" w:rsidRDefault="001F22BF" w:rsidP="001F22BF"/>
    <w:p w:rsidR="00F269E0" w:rsidRPr="00993FE6" w:rsidRDefault="00F269E0" w:rsidP="00F269E0">
      <w:pPr>
        <w:pStyle w:val="Heading2"/>
      </w:pPr>
      <w:r w:rsidRPr="00993FE6">
        <w:lastRenderedPageBreak/>
        <w:t xml:space="preserve">US </w:t>
      </w:r>
      <w:r w:rsidR="00AC4C48" w:rsidRPr="00993FE6">
        <w:t>Leadership</w:t>
      </w:r>
      <w:r w:rsidRPr="00993FE6">
        <w:t xml:space="preserve"> Adv</w:t>
      </w:r>
    </w:p>
    <w:p w:rsidR="00F269E0" w:rsidRPr="00993FE6" w:rsidRDefault="00F269E0" w:rsidP="00F269E0"/>
    <w:p w:rsidR="001F22BF" w:rsidRPr="00993FE6" w:rsidRDefault="001F22BF" w:rsidP="00F269E0"/>
    <w:p w:rsidR="001F22BF" w:rsidRPr="00993FE6" w:rsidRDefault="001F22BF" w:rsidP="001F22BF">
      <w:pPr>
        <w:pStyle w:val="Heading3"/>
      </w:pPr>
      <w:r w:rsidRPr="00993FE6">
        <w:lastRenderedPageBreak/>
        <w:t>Overall Global Leadership</w:t>
      </w:r>
    </w:p>
    <w:p w:rsidR="00F269E0" w:rsidRPr="00993FE6" w:rsidRDefault="00F269E0" w:rsidP="00F269E0"/>
    <w:p w:rsidR="001F22BF" w:rsidRPr="00993FE6" w:rsidRDefault="001F22BF" w:rsidP="001F22BF">
      <w:pPr>
        <w:pStyle w:val="Heading4"/>
      </w:pPr>
      <w:r w:rsidRPr="00993FE6">
        <w:t>Fixing uncertainty key to tech innovation and global leadership</w:t>
      </w:r>
    </w:p>
    <w:p w:rsidR="001F22BF" w:rsidRPr="00993FE6" w:rsidRDefault="001F22BF" w:rsidP="001F22BF">
      <w:r w:rsidRPr="00993FE6">
        <w:rPr>
          <w:rStyle w:val="Style13ptBold"/>
        </w:rPr>
        <w:t>Smith 18</w:t>
      </w:r>
      <w:r w:rsidRPr="00993FE6">
        <w:t xml:space="preserve"> – President of Microsoft [Brad Smith, I-Squared will help ensure the US has the skilled talent it needs to grow, Jan 26, 2018, </w:t>
      </w:r>
      <w:hyperlink r:id="rId22" w:history="1">
        <w:r w:rsidRPr="00993FE6">
          <w:rPr>
            <w:rStyle w:val="Hyperlink"/>
          </w:rPr>
          <w:t>https://blogs.microsoft.com/on-the-issues/2018/01/26/squared-will-help-ensure-us-skilled-talent-needs-grow/</w:t>
        </w:r>
      </w:hyperlink>
      <w:r w:rsidRPr="00993FE6">
        <w:t>]</w:t>
      </w:r>
    </w:p>
    <w:p w:rsidR="001F22BF" w:rsidRPr="00993FE6" w:rsidRDefault="001F22BF" w:rsidP="001F22BF"/>
    <w:p w:rsidR="001F22BF" w:rsidRPr="00993FE6" w:rsidRDefault="001F22BF" w:rsidP="001F22BF">
      <w:pPr>
        <w:rPr>
          <w:sz w:val="16"/>
        </w:rPr>
      </w:pPr>
      <w:r w:rsidRPr="00993FE6">
        <w:rPr>
          <w:rStyle w:val="StyleUnderline"/>
        </w:rPr>
        <w:t>The lifeblood of Microsoft is and will always be our employees</w:t>
      </w:r>
      <w:r w:rsidRPr="00993FE6">
        <w:rPr>
          <w:sz w:val="16"/>
        </w:rPr>
        <w:t xml:space="preserve">. Our company was built by a world-class team comprised of many of the best and brightest people, including many of the best software developers from around the world. </w:t>
      </w:r>
      <w:r w:rsidRPr="00993FE6">
        <w:rPr>
          <w:rStyle w:val="StyleUnderline"/>
        </w:rPr>
        <w:t>High-skilled immigration has not only been important to the success of</w:t>
      </w:r>
      <w:r w:rsidRPr="00993FE6">
        <w:rPr>
          <w:sz w:val="16"/>
        </w:rPr>
        <w:t xml:space="preserve"> Microsoft and other individual </w:t>
      </w:r>
      <w:r w:rsidRPr="00993FE6">
        <w:rPr>
          <w:rStyle w:val="StyleUnderline"/>
        </w:rPr>
        <w:t>tech companies,</w:t>
      </w:r>
      <w:r w:rsidRPr="00993FE6">
        <w:rPr>
          <w:rStyle w:val="Emphasis"/>
        </w:rPr>
        <w:t xml:space="preserve"> but in the global leadership position of the entire American tech sector.</w:t>
      </w:r>
      <w:r w:rsidRPr="00993FE6">
        <w:rPr>
          <w:sz w:val="16"/>
        </w:rPr>
        <w:t xml:space="preserve"> </w:t>
      </w:r>
      <w:r w:rsidRPr="00993FE6">
        <w:rPr>
          <w:rStyle w:val="Emphasis"/>
        </w:rPr>
        <w:t>Our collective success won’t continue</w:t>
      </w:r>
      <w:r w:rsidRPr="00993FE6">
        <w:rPr>
          <w:sz w:val="16"/>
        </w:rPr>
        <w:t xml:space="preserve"> </w:t>
      </w:r>
      <w:r w:rsidRPr="00993FE6">
        <w:rPr>
          <w:rStyle w:val="StyleUnderline"/>
        </w:rPr>
        <w:t>unless Congress reforms</w:t>
      </w:r>
      <w:r w:rsidRPr="00993FE6">
        <w:rPr>
          <w:sz w:val="16"/>
        </w:rPr>
        <w:t xml:space="preserve"> the nation’s </w:t>
      </w:r>
      <w:r w:rsidRPr="00993FE6">
        <w:rPr>
          <w:rStyle w:val="StyleUnderline"/>
        </w:rPr>
        <w:t>immigration</w:t>
      </w:r>
      <w:r w:rsidRPr="00993FE6">
        <w:rPr>
          <w:sz w:val="16"/>
        </w:rPr>
        <w:t xml:space="preserve"> </w:t>
      </w:r>
      <w:r w:rsidRPr="00993FE6">
        <w:rPr>
          <w:rStyle w:val="StyleUnderline"/>
        </w:rPr>
        <w:t xml:space="preserve">system into </w:t>
      </w:r>
      <w:r w:rsidRPr="00993FE6">
        <w:rPr>
          <w:sz w:val="16"/>
        </w:rPr>
        <w:t xml:space="preserve">one that protects American workers while </w:t>
      </w:r>
      <w:r w:rsidRPr="00993FE6">
        <w:rPr>
          <w:rStyle w:val="StyleUnderline"/>
        </w:rPr>
        <w:t>preserving the ability of</w:t>
      </w:r>
      <w:r w:rsidRPr="00993FE6">
        <w:rPr>
          <w:sz w:val="16"/>
        </w:rPr>
        <w:t xml:space="preserve"> American </w:t>
      </w:r>
      <w:r w:rsidRPr="00993FE6">
        <w:rPr>
          <w:rStyle w:val="StyleUnderline"/>
        </w:rPr>
        <w:t>companies to continue to recruit the world’s best high-skilled talent</w:t>
      </w:r>
      <w:r w:rsidRPr="00993FE6">
        <w:rPr>
          <w:sz w:val="16"/>
        </w:rPr>
        <w:t>.</w:t>
      </w:r>
    </w:p>
    <w:p w:rsidR="001F22BF" w:rsidRPr="00993FE6" w:rsidRDefault="001F22BF" w:rsidP="001F22BF">
      <w:pPr>
        <w:rPr>
          <w:sz w:val="16"/>
        </w:rPr>
      </w:pPr>
      <w:r w:rsidRPr="00993FE6">
        <w:rPr>
          <w:rStyle w:val="StyleUnderline"/>
        </w:rPr>
        <w:t>That’s why we support</w:t>
      </w:r>
      <w:r w:rsidRPr="00993FE6">
        <w:rPr>
          <w:sz w:val="16"/>
        </w:rPr>
        <w:t xml:space="preserve"> new </w:t>
      </w:r>
      <w:r w:rsidRPr="00993FE6">
        <w:rPr>
          <w:rStyle w:val="StyleUnderline"/>
        </w:rPr>
        <w:t>legislation</w:t>
      </w:r>
      <w:r w:rsidRPr="00993FE6">
        <w:rPr>
          <w:sz w:val="16"/>
        </w:rPr>
        <w:t xml:space="preserve"> introduced Thursday by Sen. Orrin Hatch and Sen. Jeff Flake </w:t>
      </w:r>
      <w:r w:rsidRPr="00993FE6">
        <w:rPr>
          <w:rStyle w:val="StyleUnderline"/>
        </w:rPr>
        <w:t>that</w:t>
      </w:r>
      <w:r w:rsidRPr="00993FE6">
        <w:rPr>
          <w:sz w:val="16"/>
        </w:rPr>
        <w:t xml:space="preserve"> takes important steps to reduce the green card backlog, strengthen U.S. worker protections, prevent H-1B program abuse and raise new STEM training funds for Americans. At a time of such great discourse in our country around immigration, we believe that S.2344, the Immigration Innovation (I-Squared) Act, strikes the right balance to keep our economy strong, attract and retain top global talent and build more opportunities for American workers. We hope the Senate’s leaders will come together to support these important reforms.</w:t>
      </w:r>
    </w:p>
    <w:p w:rsidR="001F22BF" w:rsidRPr="00993FE6" w:rsidRDefault="001F22BF" w:rsidP="001F22BF">
      <w:pPr>
        <w:rPr>
          <w:rStyle w:val="StyleUnderline"/>
        </w:rPr>
      </w:pPr>
      <w:r w:rsidRPr="00993FE6">
        <w:rPr>
          <w:sz w:val="16"/>
        </w:rPr>
        <w:t xml:space="preserve">One of the most important features of I-Squared is its </w:t>
      </w:r>
      <w:r w:rsidRPr="00993FE6">
        <w:rPr>
          <w:rStyle w:val="StyleUnderline"/>
        </w:rPr>
        <w:t xml:space="preserve">focus on eliminating bottlenecks in the lengthy green card process </w:t>
      </w:r>
      <w:r w:rsidRPr="00993FE6">
        <w:rPr>
          <w:sz w:val="16"/>
        </w:rPr>
        <w:t xml:space="preserve">for high-skilled workers. As we’ve stated previously as we’ve endorsed and spoken out for HR 392, </w:t>
      </w:r>
      <w:r w:rsidRPr="00993FE6">
        <w:rPr>
          <w:rStyle w:val="StyleUnderline"/>
        </w:rPr>
        <w:t xml:space="preserve">current per country limits on employment-based green cards are arbitrary and create uncertainty and tremendous hardship </w:t>
      </w:r>
      <w:r w:rsidRPr="00993FE6">
        <w:rPr>
          <w:sz w:val="16"/>
        </w:rPr>
        <w:t xml:space="preserve">for our employees and their families as they endure decades-long backlogs. </w:t>
      </w:r>
      <w:r w:rsidRPr="00993FE6">
        <w:rPr>
          <w:rStyle w:val="StyleUnderline"/>
        </w:rPr>
        <w:t xml:space="preserve">This </w:t>
      </w:r>
      <w:r w:rsidRPr="00993FE6">
        <w:rPr>
          <w:rStyle w:val="Emphasis"/>
        </w:rPr>
        <w:t>uncertainty</w:t>
      </w:r>
      <w:r w:rsidRPr="00993FE6">
        <w:rPr>
          <w:rStyle w:val="StyleUnderline"/>
        </w:rPr>
        <w:t xml:space="preserve"> is</w:t>
      </w:r>
      <w:r w:rsidRPr="00993FE6">
        <w:rPr>
          <w:sz w:val="16"/>
        </w:rPr>
        <w:t xml:space="preserve"> also </w:t>
      </w:r>
      <w:r w:rsidRPr="00993FE6">
        <w:rPr>
          <w:rStyle w:val="Emphasis"/>
        </w:rPr>
        <w:t>not good for American businesses</w:t>
      </w:r>
      <w:r w:rsidRPr="00993FE6">
        <w:rPr>
          <w:rStyle w:val="StyleUnderline"/>
        </w:rPr>
        <w:t xml:space="preserve"> that want to retain this valuable talent in the country.</w:t>
      </w:r>
    </w:p>
    <w:p w:rsidR="001F22BF" w:rsidRPr="00993FE6" w:rsidRDefault="001F22BF" w:rsidP="001F22BF">
      <w:pPr>
        <w:rPr>
          <w:sz w:val="16"/>
        </w:rPr>
      </w:pPr>
      <w:r w:rsidRPr="00993FE6">
        <w:rPr>
          <w:sz w:val="16"/>
        </w:rPr>
        <w:t xml:space="preserve">I-Squared </w:t>
      </w:r>
      <w:r w:rsidRPr="00993FE6">
        <w:rPr>
          <w:rStyle w:val="StyleUnderline"/>
        </w:rPr>
        <w:t>eliminate</w:t>
      </w:r>
      <w:r w:rsidRPr="00993FE6">
        <w:rPr>
          <w:sz w:val="16"/>
        </w:rPr>
        <w:t xml:space="preserve">s </w:t>
      </w:r>
      <w:r w:rsidRPr="00993FE6">
        <w:rPr>
          <w:rStyle w:val="StyleUnderline"/>
        </w:rPr>
        <w:t>those discriminatory per country limits</w:t>
      </w:r>
      <w:r w:rsidRPr="00993FE6">
        <w:rPr>
          <w:sz w:val="16"/>
        </w:rPr>
        <w:t xml:space="preserve">. It also </w:t>
      </w:r>
      <w:r w:rsidRPr="00993FE6">
        <w:rPr>
          <w:rStyle w:val="StyleUnderline"/>
        </w:rPr>
        <w:t>ensures</w:t>
      </w:r>
      <w:r w:rsidRPr="00993FE6">
        <w:rPr>
          <w:sz w:val="16"/>
        </w:rPr>
        <w:t xml:space="preserve"> that </w:t>
      </w:r>
      <w:r w:rsidRPr="00993FE6">
        <w:rPr>
          <w:rStyle w:val="StyleUnderline"/>
        </w:rPr>
        <w:t>green card numbers that have gone unused in prior years due to bureaucratic processes are not wasted, but</w:t>
      </w:r>
      <w:r w:rsidRPr="00993FE6">
        <w:rPr>
          <w:sz w:val="16"/>
        </w:rPr>
        <w:t xml:space="preserve"> instead </w:t>
      </w:r>
      <w:r w:rsidRPr="00993FE6">
        <w:rPr>
          <w:rStyle w:val="StyleUnderline"/>
        </w:rPr>
        <w:t>applied to</w:t>
      </w:r>
      <w:r w:rsidRPr="00993FE6">
        <w:rPr>
          <w:sz w:val="16"/>
        </w:rPr>
        <w:t xml:space="preserve"> reduce </w:t>
      </w:r>
      <w:r w:rsidRPr="00993FE6">
        <w:rPr>
          <w:rStyle w:val="StyleUnderline"/>
        </w:rPr>
        <w:t>the existing backlog</w:t>
      </w:r>
      <w:r w:rsidRPr="00993FE6">
        <w:rPr>
          <w:sz w:val="16"/>
        </w:rPr>
        <w:t xml:space="preserve">. I-Squared further proposes a new conditional green card process for a more direct path to permanent residence, giving more security to both employers and employees. </w:t>
      </w:r>
      <w:r w:rsidRPr="00993FE6">
        <w:rPr>
          <w:rStyle w:val="StyleUnderline"/>
        </w:rPr>
        <w:t>If Congress could move forward and diminish the many uncertainties in the green card process, we could</w:t>
      </w:r>
      <w:r w:rsidRPr="00993FE6">
        <w:rPr>
          <w:sz w:val="16"/>
        </w:rPr>
        <w:t xml:space="preserve"> then </w:t>
      </w:r>
      <w:r w:rsidRPr="00993FE6">
        <w:rPr>
          <w:rStyle w:val="StyleUnderline"/>
        </w:rPr>
        <w:t>focus</w:t>
      </w:r>
      <w:r w:rsidRPr="00993FE6">
        <w:rPr>
          <w:sz w:val="16"/>
        </w:rPr>
        <w:t xml:space="preserve"> even more effort </w:t>
      </w:r>
      <w:r w:rsidRPr="00993FE6">
        <w:rPr>
          <w:rStyle w:val="StyleUnderline"/>
        </w:rPr>
        <w:t>on</w:t>
      </w:r>
      <w:r w:rsidRPr="00993FE6">
        <w:rPr>
          <w:sz w:val="16"/>
        </w:rPr>
        <w:t xml:space="preserve"> our work </w:t>
      </w:r>
      <w:r w:rsidRPr="00993FE6">
        <w:rPr>
          <w:rStyle w:val="StyleUnderline"/>
        </w:rPr>
        <w:t>creating</w:t>
      </w:r>
      <w:r w:rsidRPr="00993FE6">
        <w:rPr>
          <w:sz w:val="16"/>
        </w:rPr>
        <w:t xml:space="preserve"> </w:t>
      </w:r>
      <w:r w:rsidRPr="00993FE6">
        <w:rPr>
          <w:rStyle w:val="StyleUnderline"/>
        </w:rPr>
        <w:t>next gen</w:t>
      </w:r>
      <w:r w:rsidRPr="00993FE6">
        <w:rPr>
          <w:sz w:val="16"/>
        </w:rPr>
        <w:t xml:space="preserve">eration </w:t>
      </w:r>
      <w:r w:rsidRPr="00993FE6">
        <w:rPr>
          <w:rStyle w:val="StyleUnderline"/>
        </w:rPr>
        <w:t>technology</w:t>
      </w:r>
      <w:r w:rsidRPr="00993FE6">
        <w:rPr>
          <w:sz w:val="16"/>
        </w:rPr>
        <w:t>.</w:t>
      </w:r>
    </w:p>
    <w:p w:rsidR="001F22BF" w:rsidRPr="00993FE6" w:rsidRDefault="001F22BF" w:rsidP="001F22BF">
      <w:pPr>
        <w:rPr>
          <w:sz w:val="16"/>
        </w:rPr>
      </w:pPr>
      <w:r w:rsidRPr="00993FE6">
        <w:rPr>
          <w:sz w:val="16"/>
        </w:rPr>
        <w:t>I-Squared also takes significant steps to strengthen protections for American workers and prevent abuses of the H-1B program. The bill directly prohibits use of the H-1B program to displace American workers; it prohibits certain practices that currently get in the way of ensuring that H-1Bs that have been approved are actually used; and it implements more rigorous wage requirements. At the same time, the bill builds flexibility into the program to adjust at a measured pace to the market demand for high-skilled talent.</w:t>
      </w:r>
    </w:p>
    <w:p w:rsidR="001F22BF" w:rsidRPr="00993FE6" w:rsidRDefault="001F22BF" w:rsidP="001F22BF">
      <w:pPr>
        <w:rPr>
          <w:sz w:val="16"/>
        </w:rPr>
      </w:pPr>
      <w:r w:rsidRPr="00993FE6">
        <w:rPr>
          <w:sz w:val="16"/>
        </w:rPr>
        <w:t>Particularly in today’s strong economy, we need to take additional steps to prepare Americans for digital jobs by investing in our domestic STEM training programs. Through the additional fees imposed by I-Squared, close to $1 billion additional dollars could be provided each year to states to support STEM education and build the country’s talent pipeline and support training for U.S. workers to enter STEM fields, including apprenticeships. As we’ve said before, these are fees that Microsoft is more than prepared to pay.</w:t>
      </w:r>
    </w:p>
    <w:p w:rsidR="001F22BF" w:rsidRPr="00993FE6" w:rsidRDefault="001F22BF" w:rsidP="001F22BF">
      <w:r w:rsidRPr="00993FE6">
        <w:rPr>
          <w:rStyle w:val="StyleUnderline"/>
        </w:rPr>
        <w:t>High-skilled immigration programs are critical to meeting our country’s need for skilled talent</w:t>
      </w:r>
      <w:r w:rsidRPr="00993FE6">
        <w:rPr>
          <w:sz w:val="16"/>
        </w:rPr>
        <w:t>. But it needs to complement — not compete with — investing in the American workforce. The bill introduced by Senators Hatch and Flake hits the right note and makes the system better for all of us</w:t>
      </w:r>
      <w:r w:rsidRPr="00993FE6">
        <w:t>.</w:t>
      </w:r>
    </w:p>
    <w:p w:rsidR="001F22BF" w:rsidRPr="00993FE6" w:rsidRDefault="001F22BF" w:rsidP="001F22BF"/>
    <w:p w:rsidR="00F269E0" w:rsidRPr="00993FE6" w:rsidRDefault="00F269E0" w:rsidP="00F269E0">
      <w:pPr>
        <w:pStyle w:val="Heading3"/>
      </w:pPr>
      <w:r w:rsidRPr="00993FE6">
        <w:lastRenderedPageBreak/>
        <w:t>Tech Leadership</w:t>
      </w:r>
    </w:p>
    <w:p w:rsidR="00F269E0" w:rsidRPr="00993FE6" w:rsidRDefault="00F269E0" w:rsidP="00F269E0"/>
    <w:p w:rsidR="00F269E0" w:rsidRPr="00993FE6" w:rsidRDefault="00F269E0" w:rsidP="00F269E0"/>
    <w:p w:rsidR="00F269E0" w:rsidRPr="00993FE6" w:rsidRDefault="00F269E0" w:rsidP="00F269E0">
      <w:pPr>
        <w:pStyle w:val="Heading4"/>
      </w:pPr>
      <w:r w:rsidRPr="00993FE6">
        <w:t>Key to overall tech leadership – reforming access is necessary – affects thousands and allows people to be abused</w:t>
      </w:r>
    </w:p>
    <w:p w:rsidR="00F269E0" w:rsidRPr="00993FE6" w:rsidRDefault="00F269E0" w:rsidP="00F269E0">
      <w:r w:rsidRPr="00993FE6">
        <w:rPr>
          <w:rStyle w:val="Style13ptBold"/>
        </w:rPr>
        <w:t>Hellman 2 – 21</w:t>
      </w:r>
      <w:r w:rsidRPr="00993FE6">
        <w:t xml:space="preserve"> – 18 – Staff Writer for Seattle Weekly [Melissa Hellman, Birds in a Cage: The Indian Green Card Backlog, </w:t>
      </w:r>
      <w:hyperlink r:id="rId23" w:history="1">
        <w:r w:rsidRPr="00993FE6">
          <w:rPr>
            <w:rStyle w:val="Hyperlink"/>
          </w:rPr>
          <w:t>http://www.seattleweekly.com/news/birds-in-a-cage-the-indian-green-card-backlog/</w:t>
        </w:r>
      </w:hyperlink>
      <w:r w:rsidRPr="00993FE6">
        <w:t>]</w:t>
      </w:r>
    </w:p>
    <w:p w:rsidR="00F269E0" w:rsidRPr="00993FE6" w:rsidRDefault="00F269E0" w:rsidP="00F269E0"/>
    <w:p w:rsidR="00F269E0" w:rsidRPr="00993FE6" w:rsidRDefault="00F269E0" w:rsidP="00F269E0">
      <w:pPr>
        <w:rPr>
          <w:sz w:val="16"/>
        </w:rPr>
      </w:pPr>
      <w:r w:rsidRPr="00993FE6">
        <w:rPr>
          <w:rStyle w:val="StyleUnderline"/>
        </w:rPr>
        <w:t>Like thousands of Indians</w:t>
      </w:r>
      <w:r w:rsidRPr="00993FE6">
        <w:rPr>
          <w:sz w:val="16"/>
        </w:rPr>
        <w:t xml:space="preserve"> who come to the Seattle area for tech jobs, </w:t>
      </w:r>
      <w:proofErr w:type="spellStart"/>
      <w:r w:rsidRPr="00993FE6">
        <w:rPr>
          <w:rStyle w:val="StyleUnderline"/>
        </w:rPr>
        <w:t>Vikas</w:t>
      </w:r>
      <w:proofErr w:type="spellEnd"/>
      <w:r w:rsidRPr="00993FE6">
        <w:rPr>
          <w:rStyle w:val="StyleUnderline"/>
        </w:rPr>
        <w:t xml:space="preserve"> is stuck in a green card backlog, and it could take him decades</w:t>
      </w:r>
      <w:r w:rsidRPr="00993FE6">
        <w:rPr>
          <w:sz w:val="16"/>
        </w:rPr>
        <w:t xml:space="preserve"> to move to the front of the line. Created in 1990, </w:t>
      </w:r>
      <w:r w:rsidRPr="00993FE6">
        <w:rPr>
          <w:rStyle w:val="StyleUnderline"/>
        </w:rPr>
        <w:t>the H1-B program allows U.S. employers to hire highly skilled foreign workers for three years, but those who have applied for their green cards can renew their visas indefinitely.</w:t>
      </w:r>
      <w:r w:rsidRPr="00993FE6">
        <w:rPr>
          <w:sz w:val="16"/>
        </w:rPr>
        <w:t xml:space="preserve"> According to the United States Citizenship and Immigration Services (USCIS), the per-country limit for immigrants to receive green cards is capped at 7 percent. </w:t>
      </w:r>
      <w:r w:rsidRPr="00993FE6">
        <w:rPr>
          <w:rStyle w:val="StyleUnderline"/>
        </w:rPr>
        <w:t>This creates a bottleneck</w:t>
      </w:r>
      <w:r w:rsidRPr="00993FE6">
        <w:rPr>
          <w:sz w:val="16"/>
        </w:rPr>
        <w:t xml:space="preserve"> for Indian and Chinese workers who are among the highest rate of applicants. USCIS officials contacted through email were unable to determine how many highly-skilled Indian workers are waiting for their green cards in Washington. </w:t>
      </w:r>
      <w:r w:rsidRPr="00993FE6">
        <w:rPr>
          <w:rStyle w:val="StyleUnderline"/>
        </w:rPr>
        <w:t>But GC Reforms</w:t>
      </w:r>
      <w:r w:rsidRPr="00993FE6">
        <w:rPr>
          <w:sz w:val="16"/>
        </w:rPr>
        <w:t>—a national group of Indians advocating for employment-based immigration reform—</w:t>
      </w:r>
      <w:r w:rsidRPr="00993FE6">
        <w:rPr>
          <w:rStyle w:val="StyleUnderline"/>
        </w:rPr>
        <w:t>said that over 300,000 are currently waiting on their employment-based green cards</w:t>
      </w:r>
      <w:r w:rsidRPr="00993FE6">
        <w:rPr>
          <w:sz w:val="16"/>
        </w:rPr>
        <w:t xml:space="preserve"> throughout the country, about 30,000 in Washington alone. </w:t>
      </w:r>
      <w:r w:rsidRPr="00993FE6">
        <w:rPr>
          <w:rStyle w:val="StyleUnderline"/>
        </w:rPr>
        <w:t>Plagued by</w:t>
      </w:r>
      <w:r w:rsidRPr="00993FE6">
        <w:rPr>
          <w:sz w:val="16"/>
        </w:rPr>
        <w:t xml:space="preserve"> the long wait times and </w:t>
      </w:r>
      <w:r w:rsidRPr="00993FE6">
        <w:rPr>
          <w:rStyle w:val="StyleUnderline"/>
        </w:rPr>
        <w:t>uncertainty</w:t>
      </w:r>
      <w:r w:rsidRPr="00993FE6">
        <w:rPr>
          <w:sz w:val="16"/>
        </w:rPr>
        <w:t xml:space="preserve">, </w:t>
      </w:r>
      <w:proofErr w:type="spellStart"/>
      <w:r w:rsidRPr="00993FE6">
        <w:rPr>
          <w:sz w:val="16"/>
        </w:rPr>
        <w:t>Vikas</w:t>
      </w:r>
      <w:proofErr w:type="spellEnd"/>
      <w:r w:rsidRPr="00993FE6">
        <w:rPr>
          <w:sz w:val="16"/>
        </w:rPr>
        <w:t xml:space="preserve"> and his wife are </w:t>
      </w:r>
      <w:r w:rsidRPr="00993FE6">
        <w:rPr>
          <w:rStyle w:val="StyleUnderline"/>
        </w:rPr>
        <w:t>considering moving to Canada or another country where they’d have better chances</w:t>
      </w:r>
      <w:r w:rsidRPr="00993FE6">
        <w:rPr>
          <w:sz w:val="16"/>
        </w:rPr>
        <w:t xml:space="preserve"> of becoming permanent residents. “Why would we want to invest even more here, when there’s so much uncertainty?” </w:t>
      </w:r>
      <w:proofErr w:type="spellStart"/>
      <w:r w:rsidRPr="00993FE6">
        <w:rPr>
          <w:sz w:val="16"/>
        </w:rPr>
        <w:t>Vikas</w:t>
      </w:r>
      <w:proofErr w:type="spellEnd"/>
      <w:r w:rsidRPr="00993FE6">
        <w:rPr>
          <w:sz w:val="16"/>
        </w:rPr>
        <w:t xml:space="preserve"> retorts.</w:t>
      </w:r>
    </w:p>
    <w:p w:rsidR="00F269E0" w:rsidRPr="00993FE6" w:rsidRDefault="00F269E0" w:rsidP="00F269E0">
      <w:pPr>
        <w:rPr>
          <w:sz w:val="16"/>
        </w:rPr>
      </w:pPr>
      <w:r w:rsidRPr="00993FE6">
        <w:rPr>
          <w:sz w:val="16"/>
        </w:rPr>
        <w:t xml:space="preserve">The federal government grants green cards based on a series of eligibility requirements and quotas that give preference to immigrants sponsored by family members. In 2016, 64,687 Indian immigrants received green cards, a total trailing only immigrants from Mexico, China, and Cuba, according to a U.S. Department of Homeland Security annual flow report released in December 2017. But a 2017 Pew Research report showed that only 14 percent of 2015 green cards went to employment-related categories, including the families of workers. This means that only about 9,000 Indian workers and their families are given green cards per year. That number pales in comparison to the 65,000 high-skilled Indian workers who applied for green cards in 2016, according to U.S. Department of Labor data. But because of a 7 percent cap per country, only about 5,600 green cards are issued to high-skilled Indian workers per year. Based on the current trend, </w:t>
      </w:r>
      <w:proofErr w:type="spellStart"/>
      <w:r w:rsidRPr="00993FE6">
        <w:rPr>
          <w:sz w:val="16"/>
        </w:rPr>
        <w:t>Vikas</w:t>
      </w:r>
      <w:proofErr w:type="spellEnd"/>
      <w:r w:rsidRPr="00993FE6">
        <w:rPr>
          <w:sz w:val="16"/>
        </w:rPr>
        <w:t xml:space="preserve"> anticipates that high-skilled Indian workers who applied in 2016 won’t become permanent residents until 2106, unless the per country cap is lifted.</w:t>
      </w:r>
    </w:p>
    <w:p w:rsidR="00F269E0" w:rsidRPr="00993FE6" w:rsidRDefault="00F269E0" w:rsidP="00F269E0">
      <w:pPr>
        <w:rPr>
          <w:sz w:val="16"/>
        </w:rPr>
      </w:pPr>
      <w:r w:rsidRPr="00993FE6">
        <w:rPr>
          <w:rStyle w:val="StyleUnderline"/>
        </w:rPr>
        <w:t>High-skilled workers from India also risk becoming undocumented if they overstay their visas</w:t>
      </w:r>
      <w:r w:rsidRPr="00993FE6">
        <w:rPr>
          <w:sz w:val="16"/>
        </w:rPr>
        <w:t xml:space="preserve">. “It’s always running in the back of our minds,” </w:t>
      </w:r>
      <w:proofErr w:type="spellStart"/>
      <w:r w:rsidRPr="00993FE6">
        <w:rPr>
          <w:sz w:val="16"/>
        </w:rPr>
        <w:t>Vikas</w:t>
      </w:r>
      <w:proofErr w:type="spellEnd"/>
      <w:r w:rsidRPr="00993FE6">
        <w:rPr>
          <w:sz w:val="16"/>
        </w:rPr>
        <w:t xml:space="preserve"> said. If he is terminated from his job as a financial director at Microsoft, he has up to 60 days to find another gig. “Even though we have a home here—I’ve lived here longer than I have at any other place in my life—and yet, when I leave the country until I get a green card, I’m at the mercy of some fairly random criteria to come in. It works most of the time, but it also doesn’t work sometimes.”</w:t>
      </w:r>
    </w:p>
    <w:p w:rsidR="00F269E0" w:rsidRPr="00993FE6" w:rsidRDefault="00F269E0" w:rsidP="00F269E0">
      <w:pPr>
        <w:rPr>
          <w:sz w:val="16"/>
        </w:rPr>
      </w:pPr>
      <w:r w:rsidRPr="00993FE6">
        <w:rPr>
          <w:sz w:val="16"/>
        </w:rPr>
        <w:t>In 2014, Indians composed the highest undocumented population within Washington’s Asian-Pacific Islander community, according to five-year census data estimates compiled by University of California, San Diego Associate Professor of Political Science Tom Wong. At the time, there were 13,573 undocumented Indians in the state, with the largest concentration in the greater Bellevue area. However, Wong was unable to determine how many of the undocumented were workers who came over on H1-B visas.</w:t>
      </w:r>
    </w:p>
    <w:p w:rsidR="00F269E0" w:rsidRPr="00993FE6" w:rsidRDefault="00F269E0" w:rsidP="00F269E0">
      <w:pPr>
        <w:rPr>
          <w:rStyle w:val="StyleUnderline"/>
        </w:rPr>
      </w:pPr>
      <w:r w:rsidRPr="00993FE6">
        <w:rPr>
          <w:sz w:val="16"/>
        </w:rPr>
        <w:t xml:space="preserve">An even greater concern for GC Reform members is that the children of H1-B visa holders, those on the H-4 dependent visas, will be forced to leave the country or become undocumented when they age out of the program at 21. The group estimates that about </w:t>
      </w:r>
      <w:r w:rsidRPr="00993FE6">
        <w:rPr>
          <w:rStyle w:val="StyleUnderline"/>
        </w:rPr>
        <w:t>40,000 children are at risk of aging out of the program and losing their status throughout the nation.</w:t>
      </w:r>
    </w:p>
    <w:p w:rsidR="00F269E0" w:rsidRPr="00993FE6" w:rsidRDefault="00F269E0" w:rsidP="00F269E0">
      <w:pPr>
        <w:rPr>
          <w:sz w:val="16"/>
        </w:rPr>
      </w:pPr>
      <w:r w:rsidRPr="00993FE6">
        <w:rPr>
          <w:sz w:val="16"/>
        </w:rPr>
        <w:t xml:space="preserve">Although F5 Networks employee Lokesh </w:t>
      </w:r>
      <w:proofErr w:type="spellStart"/>
      <w:r w:rsidRPr="00993FE6">
        <w:rPr>
          <w:sz w:val="16"/>
        </w:rPr>
        <w:t>Marenayakanapalya’s</w:t>
      </w:r>
      <w:proofErr w:type="spellEnd"/>
      <w:r w:rsidRPr="00993FE6">
        <w:rPr>
          <w:sz w:val="16"/>
        </w:rPr>
        <w:t xml:space="preserve"> 7-year-old daughter is a U.S. citizen, his </w:t>
      </w:r>
      <w:r w:rsidRPr="00993FE6">
        <w:rPr>
          <w:rStyle w:val="StyleUnderline"/>
        </w:rPr>
        <w:t>lack of citizenship limits</w:t>
      </w:r>
      <w:r w:rsidRPr="00993FE6">
        <w:rPr>
          <w:sz w:val="16"/>
        </w:rPr>
        <w:t xml:space="preserve"> her </w:t>
      </w:r>
      <w:r w:rsidRPr="00993FE6">
        <w:rPr>
          <w:rStyle w:val="StyleUnderline"/>
        </w:rPr>
        <w:t>opportunities</w:t>
      </w:r>
      <w:r w:rsidRPr="00993FE6">
        <w:rPr>
          <w:sz w:val="16"/>
        </w:rPr>
        <w:t>. For instance, she’d like to start her own business centered around healthy food options for public school kids in five years. “Whenever she says that she wants to be an astronaut, she wants to be a scientist, she wants to do something on her own … I cannot encourage her,” he lamented. “It really hurts me.”</w:t>
      </w:r>
    </w:p>
    <w:p w:rsidR="00F269E0" w:rsidRPr="00993FE6" w:rsidRDefault="00F269E0" w:rsidP="00F269E0">
      <w:pPr>
        <w:rPr>
          <w:sz w:val="16"/>
        </w:rPr>
      </w:pPr>
      <w:proofErr w:type="spellStart"/>
      <w:r w:rsidRPr="00993FE6">
        <w:rPr>
          <w:sz w:val="16"/>
        </w:rPr>
        <w:t>Marenayakanapalya’s</w:t>
      </w:r>
      <w:proofErr w:type="spellEnd"/>
      <w:r w:rsidRPr="00993FE6">
        <w:rPr>
          <w:sz w:val="16"/>
        </w:rPr>
        <w:t xml:space="preserve"> own </w:t>
      </w:r>
      <w:r w:rsidRPr="00993FE6">
        <w:rPr>
          <w:rStyle w:val="StyleUnderline"/>
        </w:rPr>
        <w:t xml:space="preserve">ambition is also stifled by the long wait for </w:t>
      </w:r>
      <w:r w:rsidRPr="00993FE6">
        <w:rPr>
          <w:sz w:val="16"/>
        </w:rPr>
        <w:t xml:space="preserve">his </w:t>
      </w:r>
      <w:r w:rsidRPr="00993FE6">
        <w:rPr>
          <w:rStyle w:val="StyleUnderline"/>
        </w:rPr>
        <w:t>green card</w:t>
      </w:r>
      <w:r w:rsidRPr="00993FE6">
        <w:rPr>
          <w:sz w:val="16"/>
        </w:rPr>
        <w:t xml:space="preserve">. He moved to King County from Bangalore, India in October 2007 to work for </w:t>
      </w:r>
      <w:proofErr w:type="spellStart"/>
      <w:r w:rsidRPr="00993FE6">
        <w:rPr>
          <w:sz w:val="16"/>
        </w:rPr>
        <w:t>AnuData</w:t>
      </w:r>
      <w:proofErr w:type="spellEnd"/>
      <w:r w:rsidRPr="00993FE6">
        <w:rPr>
          <w:sz w:val="16"/>
        </w:rPr>
        <w:t xml:space="preserve"> Inc. and for better career opportunities; in short, to pursue “the American Dream.” His H1-B visa is now connected to F5 Networks Inc., where he works as a software engineer. Although he started his green card process in August 2012, he anticipates that it will take 40 years to get permanent residency. Because his status is connected to his current employer, </w:t>
      </w:r>
      <w:proofErr w:type="spellStart"/>
      <w:r w:rsidRPr="00993FE6">
        <w:rPr>
          <w:sz w:val="16"/>
        </w:rPr>
        <w:t>Marenayakanapalya</w:t>
      </w:r>
      <w:proofErr w:type="spellEnd"/>
      <w:r w:rsidRPr="00993FE6">
        <w:rPr>
          <w:sz w:val="16"/>
        </w:rPr>
        <w:t xml:space="preserve"> is unable to parlay his 15 years of tech experience into creating the software company of his dreams. As a result, </w:t>
      </w:r>
      <w:proofErr w:type="spellStart"/>
      <w:r w:rsidRPr="00993FE6">
        <w:rPr>
          <w:sz w:val="16"/>
        </w:rPr>
        <w:t>Marenayakanapalya</w:t>
      </w:r>
      <w:proofErr w:type="spellEnd"/>
      <w:r w:rsidRPr="00993FE6">
        <w:rPr>
          <w:sz w:val="16"/>
        </w:rPr>
        <w:t xml:space="preserve"> struggles with anxiety and has difficulty focusing at work sometimes. It’s suffocating. “It is literally [like] being left in a free space with handcuffs on … It is like putting a bird in the cage,” he blurted out. “You can’t do anything. I mean, you’re tied to an employer even though you have ideas, even though you know that you are capable of creating jobs.”</w:t>
      </w:r>
    </w:p>
    <w:p w:rsidR="00F269E0" w:rsidRPr="00993FE6" w:rsidRDefault="00F269E0" w:rsidP="00F269E0">
      <w:pPr>
        <w:rPr>
          <w:rStyle w:val="StyleUnderline"/>
        </w:rPr>
      </w:pPr>
      <w:r w:rsidRPr="00993FE6">
        <w:rPr>
          <w:sz w:val="16"/>
        </w:rPr>
        <w:t xml:space="preserve">Yet, </w:t>
      </w:r>
      <w:proofErr w:type="spellStart"/>
      <w:r w:rsidRPr="00993FE6">
        <w:rPr>
          <w:sz w:val="16"/>
        </w:rPr>
        <w:t>Marenayakanapalya</w:t>
      </w:r>
      <w:proofErr w:type="spellEnd"/>
      <w:r w:rsidRPr="00993FE6">
        <w:rPr>
          <w:sz w:val="16"/>
        </w:rPr>
        <w:t xml:space="preserve"> admits that he’s lucky in comparison to other </w:t>
      </w:r>
      <w:r w:rsidRPr="00993FE6">
        <w:rPr>
          <w:rStyle w:val="StyleUnderline"/>
        </w:rPr>
        <w:t>Indian workers</w:t>
      </w:r>
      <w:r w:rsidRPr="00993FE6">
        <w:rPr>
          <w:sz w:val="16"/>
        </w:rPr>
        <w:t xml:space="preserve"> who </w:t>
      </w:r>
      <w:r w:rsidRPr="00993FE6">
        <w:rPr>
          <w:rStyle w:val="StyleUnderline"/>
        </w:rPr>
        <w:t>are abused by their employers. He knows a few consultants in the area with H1-B visas who work 10-15 hours per day without getting paid overtime. They feel trapped in their jobs, and fear retaliation</w:t>
      </w:r>
      <w:r w:rsidRPr="00993FE6">
        <w:rPr>
          <w:sz w:val="16"/>
        </w:rPr>
        <w:t xml:space="preserve"> </w:t>
      </w:r>
      <w:r w:rsidRPr="00993FE6">
        <w:rPr>
          <w:rStyle w:val="StyleUnderline"/>
        </w:rPr>
        <w:t>from their employers, who are their only ticket to citizenship.</w:t>
      </w:r>
    </w:p>
    <w:p w:rsidR="00F269E0" w:rsidRPr="00993FE6" w:rsidRDefault="00F269E0" w:rsidP="00F269E0">
      <w:pPr>
        <w:rPr>
          <w:sz w:val="16"/>
        </w:rPr>
      </w:pPr>
      <w:r w:rsidRPr="00993FE6">
        <w:rPr>
          <w:sz w:val="16"/>
        </w:rPr>
        <w:t>A tragedy last year helped crystallize the helplessness that he and others in the backlog feel. Last spring, his 33-year-old friend unexpectedly passed away from a heart attack, and his wife who was on an H-4 visa, returned to India to perform the final burial rites. Although she’d worked as a photographer in the area for several years and volunteered heavily in the community, she was unable to return to America after her husband’s death because her visa was connected to his H1-B. “</w:t>
      </w:r>
      <w:r w:rsidRPr="00993FE6">
        <w:rPr>
          <w:rStyle w:val="StyleUnderline"/>
        </w:rPr>
        <w:t>We come across these situations every now and then where it’s heart-wrenching to see that they’re undergoing a loss of their partner, but they will have to uproot everything and leave because of the visa issue</w:t>
      </w:r>
      <w:r w:rsidRPr="00993FE6">
        <w:rPr>
          <w:sz w:val="16"/>
        </w:rPr>
        <w:t xml:space="preserve">,” </w:t>
      </w:r>
      <w:proofErr w:type="spellStart"/>
      <w:r w:rsidRPr="00993FE6">
        <w:rPr>
          <w:sz w:val="16"/>
        </w:rPr>
        <w:t>Marenayakanapalya</w:t>
      </w:r>
      <w:proofErr w:type="spellEnd"/>
      <w:r w:rsidRPr="00993FE6">
        <w:rPr>
          <w:sz w:val="16"/>
        </w:rPr>
        <w:t xml:space="preserve"> said.</w:t>
      </w:r>
    </w:p>
    <w:p w:rsidR="00F269E0" w:rsidRPr="00993FE6" w:rsidRDefault="00F269E0" w:rsidP="00F269E0">
      <w:pPr>
        <w:rPr>
          <w:sz w:val="16"/>
        </w:rPr>
      </w:pPr>
      <w:r w:rsidRPr="00993FE6">
        <w:rPr>
          <w:sz w:val="16"/>
        </w:rPr>
        <w:t>The issue has caught the zeitgeist of the national media, with outlets from the Washington Post to PRI’s The World covering the issue this month. On Feb. 3, about 200 Indians on H1-B visas demonstrated in front of the White House to show their support of Trump’s merit-based immigration system. They encouraged him to clear the green card backlog that they contend is obstructing their pathway to citizenship. Fear has also heightened as the Department of Homeland Security considers regulatory changes that would prevent foreign workers from extending their H1-B visas while they await their green cards.</w:t>
      </w:r>
    </w:p>
    <w:p w:rsidR="00F269E0" w:rsidRPr="00993FE6" w:rsidRDefault="00F269E0" w:rsidP="00F269E0">
      <w:pPr>
        <w:rPr>
          <w:sz w:val="16"/>
        </w:rPr>
      </w:pPr>
      <w:r w:rsidRPr="00993FE6">
        <w:rPr>
          <w:sz w:val="16"/>
        </w:rPr>
        <w:t>Although the immigration conversation of late has mostly focused on the Deferred Action for Childhood Arrivals (DACA) program, some politicians have suggested reforming the high-skilled visa system too. Last month, Republican Senators Orrin Hatch and Jeff Flake introduced legislation that would increase the annual cap on H1-B visas by 20,000 and expand the number of visas up to 195,000 to meet demand. Moreover, it would remove the per country quota on employee-based green cards.</w:t>
      </w:r>
    </w:p>
    <w:p w:rsidR="00F269E0" w:rsidRPr="00993FE6" w:rsidRDefault="00F269E0" w:rsidP="00F269E0">
      <w:pPr>
        <w:rPr>
          <w:sz w:val="16"/>
        </w:rPr>
      </w:pPr>
      <w:r w:rsidRPr="00993FE6">
        <w:rPr>
          <w:rStyle w:val="StyleUnderline"/>
        </w:rPr>
        <w:t xml:space="preserve">Tech companies are largely in support of </w:t>
      </w:r>
      <w:r w:rsidRPr="00993FE6">
        <w:rPr>
          <w:sz w:val="16"/>
        </w:rPr>
        <w:t xml:space="preserve">the </w:t>
      </w:r>
      <w:r w:rsidRPr="00993FE6">
        <w:rPr>
          <w:rStyle w:val="StyleUnderline"/>
        </w:rPr>
        <w:t>legislation</w:t>
      </w:r>
      <w:r w:rsidRPr="00993FE6">
        <w:rPr>
          <w:sz w:val="16"/>
        </w:rPr>
        <w:t xml:space="preserve"> and </w:t>
      </w:r>
      <w:r w:rsidRPr="00993FE6">
        <w:rPr>
          <w:rStyle w:val="StyleUnderline"/>
        </w:rPr>
        <w:t>eliminating the green card bottleneck.</w:t>
      </w:r>
      <w:r w:rsidRPr="00993FE6">
        <w:rPr>
          <w:sz w:val="16"/>
        </w:rPr>
        <w:t xml:space="preserve"> Microsoft President Brad Smith wrote in a January 2018 blog post that the bill would allow business to retain foreign talent.</w:t>
      </w:r>
    </w:p>
    <w:p w:rsidR="00F269E0" w:rsidRPr="00993FE6" w:rsidRDefault="00F269E0" w:rsidP="00F269E0">
      <w:pPr>
        <w:rPr>
          <w:rStyle w:val="StyleUnderline"/>
        </w:rPr>
      </w:pPr>
      <w:r w:rsidRPr="00993FE6">
        <w:rPr>
          <w:sz w:val="16"/>
        </w:rPr>
        <w:t>“</w:t>
      </w:r>
      <w:r w:rsidRPr="00993FE6">
        <w:rPr>
          <w:rStyle w:val="StyleUnderline"/>
        </w:rPr>
        <w:t>High-skilled immigration has not only been important to the success of</w:t>
      </w:r>
      <w:r w:rsidRPr="00993FE6">
        <w:rPr>
          <w:sz w:val="16"/>
        </w:rPr>
        <w:t xml:space="preserve"> Microsoft and other individual </w:t>
      </w:r>
      <w:r w:rsidRPr="00993FE6">
        <w:rPr>
          <w:rStyle w:val="Emphasis"/>
        </w:rPr>
        <w:t>tech companies, but in the global leadership position of the entire American tech sector</w:t>
      </w:r>
      <w:r w:rsidRPr="00993FE6">
        <w:rPr>
          <w:sz w:val="16"/>
        </w:rPr>
        <w:t>.” Smith wrote. “</w:t>
      </w:r>
      <w:r w:rsidRPr="00993FE6">
        <w:rPr>
          <w:rStyle w:val="Emphasis"/>
        </w:rPr>
        <w:t xml:space="preserve">Our collective success won’t continue unless </w:t>
      </w:r>
      <w:r w:rsidRPr="00993FE6">
        <w:rPr>
          <w:rStyle w:val="Emphasis"/>
        </w:rPr>
        <w:lastRenderedPageBreak/>
        <w:t>Congress reforms the nation’s immigration system into one that protects American workers while preserving the ability of American companies to continue to recruit the world’s best high-skilled talent.</w:t>
      </w:r>
      <w:r w:rsidRPr="00993FE6">
        <w:rPr>
          <w:sz w:val="16"/>
        </w:rPr>
        <w:t xml:space="preserve"> </w:t>
      </w:r>
      <w:r w:rsidRPr="00993FE6">
        <w:rPr>
          <w:rStyle w:val="StyleUnderline"/>
        </w:rPr>
        <w:t>If Congress could</w:t>
      </w:r>
      <w:r w:rsidRPr="00993FE6">
        <w:rPr>
          <w:sz w:val="16"/>
        </w:rPr>
        <w:t xml:space="preserve"> move forward and </w:t>
      </w:r>
      <w:r w:rsidRPr="00993FE6">
        <w:rPr>
          <w:rStyle w:val="StyleUnderline"/>
        </w:rPr>
        <w:t>diminish the many uncertainties</w:t>
      </w:r>
      <w:r w:rsidRPr="00993FE6">
        <w:rPr>
          <w:sz w:val="16"/>
        </w:rPr>
        <w:t xml:space="preserve"> in the green card process, </w:t>
      </w:r>
      <w:r w:rsidRPr="00993FE6">
        <w:rPr>
          <w:rStyle w:val="StyleUnderline"/>
        </w:rPr>
        <w:t>we could</w:t>
      </w:r>
      <w:r w:rsidRPr="00993FE6">
        <w:rPr>
          <w:sz w:val="16"/>
        </w:rPr>
        <w:t xml:space="preserve"> then </w:t>
      </w:r>
      <w:r w:rsidRPr="00993FE6">
        <w:rPr>
          <w:rStyle w:val="StyleUnderline"/>
        </w:rPr>
        <w:t>focus</w:t>
      </w:r>
      <w:r w:rsidRPr="00993FE6">
        <w:rPr>
          <w:sz w:val="16"/>
        </w:rPr>
        <w:t xml:space="preserve"> even more effort </w:t>
      </w:r>
      <w:r w:rsidRPr="00993FE6">
        <w:rPr>
          <w:rStyle w:val="StyleUnderline"/>
        </w:rPr>
        <w:t>on our work creating next generation technology.”</w:t>
      </w:r>
    </w:p>
    <w:p w:rsidR="00F269E0" w:rsidRPr="00993FE6" w:rsidRDefault="00F269E0" w:rsidP="00F269E0">
      <w:pPr>
        <w:rPr>
          <w:sz w:val="16"/>
        </w:rPr>
      </w:pPr>
      <w:r w:rsidRPr="00993FE6">
        <w:rPr>
          <w:sz w:val="16"/>
        </w:rPr>
        <w:t>Amazon didn’t respond to repeated requests for a comment on H1-B.</w:t>
      </w:r>
    </w:p>
    <w:p w:rsidR="00F269E0" w:rsidRPr="00993FE6" w:rsidRDefault="00F269E0" w:rsidP="00F269E0">
      <w:pPr>
        <w:rPr>
          <w:sz w:val="16"/>
        </w:rPr>
      </w:pPr>
      <w:r w:rsidRPr="00993FE6">
        <w:rPr>
          <w:sz w:val="16"/>
        </w:rPr>
        <w:t xml:space="preserve">U.S. Rep. Pramila </w:t>
      </w:r>
      <w:proofErr w:type="spellStart"/>
      <w:r w:rsidRPr="00993FE6">
        <w:rPr>
          <w:sz w:val="16"/>
        </w:rPr>
        <w:t>Jaypal</w:t>
      </w:r>
      <w:proofErr w:type="spellEnd"/>
      <w:r w:rsidRPr="00993FE6">
        <w:rPr>
          <w:sz w:val="16"/>
        </w:rPr>
        <w:t xml:space="preserve"> of Seattle also spoke of a need to clear the green card backlog as part of comprehensive immigration reform. </w:t>
      </w:r>
      <w:proofErr w:type="spellStart"/>
      <w:r w:rsidRPr="00993FE6">
        <w:rPr>
          <w:rStyle w:val="StyleUnderline"/>
        </w:rPr>
        <w:t>Jaypal</w:t>
      </w:r>
      <w:proofErr w:type="spellEnd"/>
      <w:r w:rsidRPr="00993FE6">
        <w:rPr>
          <w:rStyle w:val="StyleUnderline"/>
        </w:rPr>
        <w:t xml:space="preserve"> wants the per country caps to be eliminated and to ensure that H1-B visa holders have protections. </w:t>
      </w:r>
      <w:r w:rsidRPr="00993FE6">
        <w:rPr>
          <w:sz w:val="16"/>
        </w:rPr>
        <w:t>“</w:t>
      </w:r>
      <w:r w:rsidRPr="00993FE6">
        <w:rPr>
          <w:rStyle w:val="StyleUnderline"/>
        </w:rPr>
        <w:t>Right now, they’re sort of subject to the whims and fancies of their employer,</w:t>
      </w:r>
      <w:r w:rsidRPr="00993FE6">
        <w:rPr>
          <w:sz w:val="16"/>
        </w:rPr>
        <w:t xml:space="preserve"> and if their employers decide that they’re not going to keep them anymore then they lose their status,” she warns. “What we want to do is to try to make these visas transferrable amongst employers so that you’re getting approved but you’re not being held hostage by one company.”</w:t>
      </w:r>
    </w:p>
    <w:p w:rsidR="00F269E0" w:rsidRPr="00993FE6" w:rsidRDefault="00F269E0" w:rsidP="00F269E0"/>
    <w:p w:rsidR="00F269E0" w:rsidRPr="00993FE6" w:rsidRDefault="00F269E0" w:rsidP="00F269E0"/>
    <w:p w:rsidR="00F269E0" w:rsidRPr="00993FE6" w:rsidRDefault="00F269E0" w:rsidP="00F269E0"/>
    <w:p w:rsidR="00F269E0" w:rsidRPr="00993FE6" w:rsidRDefault="00F269E0" w:rsidP="00F269E0"/>
    <w:p w:rsidR="00F269E0" w:rsidRPr="00993FE6" w:rsidRDefault="00F269E0" w:rsidP="00F269E0"/>
    <w:p w:rsidR="00F269E0" w:rsidRPr="00993FE6" w:rsidRDefault="001F22BF" w:rsidP="001F22BF">
      <w:pPr>
        <w:pStyle w:val="Heading3"/>
      </w:pPr>
      <w:r w:rsidRPr="00993FE6">
        <w:lastRenderedPageBreak/>
        <w:t>Kills Competitiveness</w:t>
      </w:r>
    </w:p>
    <w:p w:rsidR="001F22BF" w:rsidRPr="00993FE6" w:rsidRDefault="001F22BF" w:rsidP="001F22BF"/>
    <w:p w:rsidR="001F22BF" w:rsidRPr="00993FE6" w:rsidRDefault="001F22BF" w:rsidP="001F22BF"/>
    <w:p w:rsidR="001F22BF" w:rsidRPr="00993FE6" w:rsidRDefault="001F22BF" w:rsidP="001F22BF">
      <w:pPr>
        <w:pStyle w:val="Heading4"/>
      </w:pPr>
      <w:r w:rsidRPr="00993FE6">
        <w:t>H-1B limits kill US competitiveness – others still the industries and innovation</w:t>
      </w:r>
    </w:p>
    <w:p w:rsidR="001F22BF" w:rsidRPr="00993FE6" w:rsidRDefault="001F22BF" w:rsidP="001F22BF">
      <w:r w:rsidRPr="00993FE6">
        <w:rPr>
          <w:rStyle w:val="Style13ptBold"/>
        </w:rPr>
        <w:t>Da Silva 4 – 11 – 18</w:t>
      </w:r>
      <w:r w:rsidRPr="00993FE6">
        <w:t xml:space="preserve"> – Newsweek Staff quoting Industry Leaders [Chantal Da Silva, H-1B VISA APPLICATIONS HIT CAP IN JUST FIVE DAYS, DESPITE TRUMP CRACKDOWN, </w:t>
      </w:r>
      <w:hyperlink r:id="rId24" w:history="1">
        <w:r w:rsidRPr="00993FE6">
          <w:rPr>
            <w:rStyle w:val="Hyperlink"/>
          </w:rPr>
          <w:t>http://www.newsweek.com/h-1b-visa-applications-hit-cap-just-five-days-despite-trump-crackdown-881467</w:t>
        </w:r>
      </w:hyperlink>
    </w:p>
    <w:p w:rsidR="001F22BF" w:rsidRPr="00993FE6" w:rsidRDefault="001F22BF" w:rsidP="001F22BF"/>
    <w:p w:rsidR="001F22BF" w:rsidRPr="00993FE6" w:rsidRDefault="001F22BF" w:rsidP="001F22BF">
      <w:pPr>
        <w:rPr>
          <w:rStyle w:val="StyleUnderline"/>
          <w:sz w:val="16"/>
          <w:u w:val="none"/>
        </w:rPr>
      </w:pPr>
      <w:r w:rsidRPr="00993FE6">
        <w:rPr>
          <w:rStyle w:val="StyleUnderline"/>
          <w:sz w:val="16"/>
          <w:u w:val="none"/>
        </w:rPr>
        <w:t xml:space="preserve">Despite fears of </w:t>
      </w:r>
      <w:r w:rsidRPr="00993FE6">
        <w:rPr>
          <w:sz w:val="16"/>
        </w:rPr>
        <w:t xml:space="preserve">the </w:t>
      </w:r>
      <w:r w:rsidRPr="00993FE6">
        <w:rPr>
          <w:rStyle w:val="StyleUnderline"/>
          <w:sz w:val="16"/>
          <w:u w:val="none"/>
        </w:rPr>
        <w:t>Trump</w:t>
      </w:r>
      <w:r w:rsidRPr="00993FE6">
        <w:rPr>
          <w:sz w:val="16"/>
        </w:rPr>
        <w:t xml:space="preserve"> administration brin</w:t>
      </w:r>
      <w:r w:rsidRPr="00993FE6">
        <w:rPr>
          <w:rStyle w:val="StyleUnderline"/>
          <w:sz w:val="16"/>
          <w:u w:val="none"/>
        </w:rPr>
        <w:t xml:space="preserve">ging the country's H-1B visa program to an abrupt halt, </w:t>
      </w:r>
      <w:r w:rsidRPr="00993FE6">
        <w:rPr>
          <w:rStyle w:val="StyleUnderline"/>
        </w:rPr>
        <w:t>applications for the visas</w:t>
      </w:r>
      <w:r w:rsidRPr="00993FE6">
        <w:rPr>
          <w:rStyle w:val="StyleUnderline"/>
          <w:sz w:val="16"/>
          <w:u w:val="none"/>
        </w:rPr>
        <w:t xml:space="preserve"> for highly-skilled foreign workers </w:t>
      </w:r>
      <w:r w:rsidRPr="00993FE6">
        <w:rPr>
          <w:rStyle w:val="StyleUnderline"/>
        </w:rPr>
        <w:t>hit the 65,000 annual maximum</w:t>
      </w:r>
      <w:r w:rsidRPr="00993FE6">
        <w:rPr>
          <w:rStyle w:val="StyleUnderline"/>
          <w:sz w:val="16"/>
          <w:u w:val="none"/>
        </w:rPr>
        <w:t xml:space="preserve"> </w:t>
      </w:r>
      <w:r w:rsidRPr="00993FE6">
        <w:rPr>
          <w:rStyle w:val="StyleUnderline"/>
        </w:rPr>
        <w:t>set by Congress in just five days</w:t>
      </w:r>
      <w:r w:rsidRPr="00993FE6">
        <w:rPr>
          <w:rStyle w:val="StyleUnderline"/>
          <w:sz w:val="16"/>
          <w:u w:val="none"/>
        </w:rPr>
        <w:t>,</w:t>
      </w:r>
      <w:r w:rsidRPr="00993FE6">
        <w:rPr>
          <w:sz w:val="16"/>
        </w:rPr>
        <w:t xml:space="preserve"> U.S. Citizenship and Immigration Services (USCIS) confirmed. "In five days, we received enough applications to meet our cap of 65,000 H-1B </w:t>
      </w:r>
      <w:proofErr w:type="spellStart"/>
      <w:r w:rsidRPr="00993FE6">
        <w:rPr>
          <w:sz w:val="16"/>
        </w:rPr>
        <w:t>visas,"USCIS</w:t>
      </w:r>
      <w:proofErr w:type="spellEnd"/>
      <w:r w:rsidRPr="00993FE6">
        <w:rPr>
          <w:sz w:val="16"/>
        </w:rPr>
        <w:t xml:space="preserve"> announced on Twitter last week. The agency said it had also met its 20,000-visa cap for its advanced degree exemption, known as the "master's cap," for fiscal year 2019. The agency said it was still counting the applications on Monday and would know by the end of the week how many were received. U.S. businesses use the H-1B program to employ foreign workers in fields that require specialized knowledge. Under the Trump administration, there has been a crackdown on "fraud" in the program, resulting in a slowdown in application processing times. USCIS also introduced a limitation on the program less than two weeks before the government started accepting applications for fiscal year 2019, temporarily suspending expedited processing for H-1B applications, which allowed companies to pay to speed up the process and learn within 15 days whether a candidate would receive the visa. </w:t>
      </w:r>
      <w:r w:rsidRPr="00993FE6">
        <w:rPr>
          <w:rStyle w:val="StyleUnderline"/>
        </w:rPr>
        <w:t>Applications</w:t>
      </w:r>
      <w:r w:rsidRPr="00993FE6">
        <w:rPr>
          <w:sz w:val="16"/>
        </w:rPr>
        <w:t xml:space="preserve"> for the program </w:t>
      </w:r>
      <w:r w:rsidRPr="00993FE6">
        <w:rPr>
          <w:rStyle w:val="StyleUnderline"/>
          <w:sz w:val="16"/>
          <w:u w:val="none"/>
        </w:rPr>
        <w:t xml:space="preserve">quickly </w:t>
      </w:r>
      <w:r w:rsidRPr="00993FE6">
        <w:rPr>
          <w:rStyle w:val="StyleUnderline"/>
        </w:rPr>
        <w:t>reached their cap despite</w:t>
      </w:r>
      <w:r w:rsidRPr="00993FE6">
        <w:rPr>
          <w:sz w:val="16"/>
        </w:rPr>
        <w:t xml:space="preserve"> those </w:t>
      </w:r>
      <w:r w:rsidRPr="00993FE6">
        <w:rPr>
          <w:rStyle w:val="StyleUnderline"/>
        </w:rPr>
        <w:t>obstacles</w:t>
      </w:r>
      <w:r w:rsidRPr="00993FE6">
        <w:rPr>
          <w:sz w:val="16"/>
        </w:rPr>
        <w:t xml:space="preserve">, </w:t>
      </w:r>
      <w:r w:rsidRPr="00993FE6">
        <w:rPr>
          <w:rStyle w:val="StyleUnderline"/>
        </w:rPr>
        <w:t>as well as ongoing fears that hundreds of thousands</w:t>
      </w:r>
      <w:r w:rsidRPr="00993FE6">
        <w:rPr>
          <w:rStyle w:val="StyleUnderline"/>
          <w:sz w:val="16"/>
          <w:u w:val="none"/>
        </w:rPr>
        <w:t xml:space="preserve"> of workers already employed under the program </w:t>
      </w:r>
      <w:r w:rsidRPr="00993FE6">
        <w:rPr>
          <w:rStyle w:val="StyleUnderline"/>
        </w:rPr>
        <w:t>might be forced to leave</w:t>
      </w:r>
      <w:r w:rsidRPr="00993FE6">
        <w:rPr>
          <w:rStyle w:val="StyleUnderline"/>
          <w:sz w:val="16"/>
          <w:u w:val="none"/>
        </w:rPr>
        <w:t xml:space="preserve"> the country if proposed changes</w:t>
      </w:r>
      <w:r w:rsidRPr="00993FE6">
        <w:rPr>
          <w:sz w:val="16"/>
        </w:rPr>
        <w:t xml:space="preserve"> to end extensions of H-1B visas </w:t>
      </w:r>
      <w:r w:rsidRPr="00993FE6">
        <w:rPr>
          <w:rStyle w:val="StyleUnderline"/>
          <w:sz w:val="16"/>
          <w:u w:val="none"/>
        </w:rPr>
        <w:t>under</w:t>
      </w:r>
      <w:r w:rsidRPr="00993FE6">
        <w:rPr>
          <w:sz w:val="16"/>
        </w:rPr>
        <w:t xml:space="preserve"> the </w:t>
      </w:r>
      <w:r w:rsidRPr="00993FE6">
        <w:rPr>
          <w:rStyle w:val="StyleUnderline"/>
          <w:sz w:val="16"/>
          <w:u w:val="none"/>
        </w:rPr>
        <w:t>Trump</w:t>
      </w:r>
      <w:r w:rsidRPr="00993FE6">
        <w:rPr>
          <w:sz w:val="16"/>
        </w:rPr>
        <w:t xml:space="preserve"> administration's "Buy American, Hire American" plan </w:t>
      </w:r>
      <w:r w:rsidRPr="00993FE6">
        <w:rPr>
          <w:rStyle w:val="StyleUnderline"/>
          <w:sz w:val="16"/>
          <w:u w:val="none"/>
        </w:rPr>
        <w:t>were approved</w:t>
      </w:r>
      <w:r w:rsidRPr="00993FE6">
        <w:rPr>
          <w:sz w:val="16"/>
        </w:rPr>
        <w:t xml:space="preserve">. FWD.us, a major tech industry lobbying group that includes Microsoft co-founder Bill Gates and Facebook CEO Mark Zuckerberg, said </w:t>
      </w:r>
      <w:r w:rsidRPr="00993FE6">
        <w:rPr>
          <w:rStyle w:val="StyleUnderline"/>
        </w:rPr>
        <w:t>the high demand should be a strong indicator of how sorely outside talent is needed</w:t>
      </w:r>
      <w:r w:rsidRPr="00993FE6">
        <w:rPr>
          <w:rStyle w:val="StyleUnderline"/>
          <w:sz w:val="16"/>
          <w:u w:val="none"/>
        </w:rPr>
        <w:t xml:space="preserve"> in the U.S. </w:t>
      </w:r>
      <w:r w:rsidRPr="00993FE6">
        <w:rPr>
          <w:sz w:val="16"/>
        </w:rPr>
        <w:t xml:space="preserve">“Once again, </w:t>
      </w:r>
      <w:r w:rsidRPr="00993FE6">
        <w:rPr>
          <w:rStyle w:val="StyleUnderline"/>
        </w:rPr>
        <w:t>the</w:t>
      </w:r>
      <w:r w:rsidRPr="00993FE6">
        <w:rPr>
          <w:rStyle w:val="StyleUnderline"/>
          <w:sz w:val="16"/>
          <w:u w:val="none"/>
        </w:rPr>
        <w:t xml:space="preserve"> H-1B visa </w:t>
      </w:r>
      <w:r w:rsidRPr="00993FE6">
        <w:rPr>
          <w:rStyle w:val="StyleUnderline"/>
        </w:rPr>
        <w:t>petition window</w:t>
      </w:r>
      <w:r w:rsidRPr="00993FE6">
        <w:rPr>
          <w:sz w:val="16"/>
        </w:rPr>
        <w:t xml:space="preserve"> this year has </w:t>
      </w:r>
      <w:r w:rsidRPr="00993FE6">
        <w:rPr>
          <w:rStyle w:val="Emphasis"/>
        </w:rPr>
        <w:t>closed in less than a week</w:t>
      </w:r>
      <w:r w:rsidRPr="00993FE6">
        <w:rPr>
          <w:rStyle w:val="Emphasis"/>
          <w:sz w:val="16"/>
          <w:u w:val="none"/>
        </w:rPr>
        <w:t>–</w:t>
      </w:r>
      <w:r w:rsidRPr="00993FE6">
        <w:rPr>
          <w:rStyle w:val="Emphasis"/>
        </w:rPr>
        <w:t>and the fact that we could reuse the same statement for nearly the last decade is a serious problem for America’s global competitiveness</w:t>
      </w:r>
      <w:r w:rsidRPr="00993FE6">
        <w:rPr>
          <w:sz w:val="16"/>
          <w:u w:val="single"/>
        </w:rPr>
        <w:t xml:space="preserve">, </w:t>
      </w:r>
      <w:r w:rsidRPr="00993FE6">
        <w:rPr>
          <w:rStyle w:val="Emphasis"/>
        </w:rPr>
        <w:t>and</w:t>
      </w:r>
      <w:r w:rsidRPr="00993FE6">
        <w:rPr>
          <w:sz w:val="16"/>
          <w:u w:val="single"/>
        </w:rPr>
        <w:t>,</w:t>
      </w:r>
      <w:r w:rsidRPr="00993FE6">
        <w:rPr>
          <w:sz w:val="16"/>
        </w:rPr>
        <w:t xml:space="preserve"> worse, </w:t>
      </w:r>
      <w:r w:rsidRPr="00993FE6">
        <w:rPr>
          <w:rStyle w:val="Emphasis"/>
        </w:rPr>
        <w:t>it is entirely preventable</w:t>
      </w:r>
      <w:r w:rsidRPr="00993FE6">
        <w:rPr>
          <w:sz w:val="16"/>
        </w:rPr>
        <w:t xml:space="preserve">," FWD.us President Todd </w:t>
      </w:r>
      <w:r w:rsidRPr="00993FE6">
        <w:rPr>
          <w:rStyle w:val="StyleUnderline"/>
          <w:sz w:val="16"/>
          <w:u w:val="none"/>
        </w:rPr>
        <w:t>Schulte said</w:t>
      </w:r>
      <w:r w:rsidRPr="00993FE6">
        <w:rPr>
          <w:sz w:val="16"/>
        </w:rPr>
        <w:t xml:space="preserve"> in a blog post Monday. Schulte warned that </w:t>
      </w:r>
      <w:r w:rsidRPr="00993FE6">
        <w:rPr>
          <w:rStyle w:val="StyleUnderline"/>
        </w:rPr>
        <w:t>scaling back</w:t>
      </w:r>
      <w:r w:rsidRPr="00993FE6">
        <w:rPr>
          <w:rStyle w:val="StyleUnderline"/>
          <w:sz w:val="16"/>
          <w:u w:val="none"/>
        </w:rPr>
        <w:t xml:space="preserve"> the program </w:t>
      </w:r>
      <w:r w:rsidRPr="00993FE6">
        <w:rPr>
          <w:rStyle w:val="StyleUnderline"/>
        </w:rPr>
        <w:t>would hurt the U.S. economy and</w:t>
      </w:r>
      <w:r w:rsidRPr="00993FE6">
        <w:rPr>
          <w:sz w:val="16"/>
        </w:rPr>
        <w:t xml:space="preserve"> argued that "</w:t>
      </w:r>
      <w:r w:rsidRPr="00993FE6">
        <w:rPr>
          <w:rStyle w:val="Emphasis"/>
        </w:rPr>
        <w:t>Americans</w:t>
      </w:r>
      <w:r w:rsidRPr="00993FE6">
        <w:rPr>
          <w:rStyle w:val="Emphasis"/>
          <w:sz w:val="16"/>
          <w:u w:val="none"/>
        </w:rPr>
        <w:t xml:space="preserve"> </w:t>
      </w:r>
      <w:r w:rsidRPr="00993FE6">
        <w:rPr>
          <w:rStyle w:val="Emphasis"/>
        </w:rPr>
        <w:t>deserve a high-skilled immigration system that makes it easier for us to remain a magnet for global talent and innovation</w:t>
      </w:r>
      <w:r w:rsidRPr="00993FE6">
        <w:rPr>
          <w:rStyle w:val="Emphasis"/>
          <w:sz w:val="16"/>
          <w:u w:val="none"/>
        </w:rPr>
        <w:t xml:space="preserve">." </w:t>
      </w:r>
      <w:r w:rsidRPr="00993FE6">
        <w:rPr>
          <w:sz w:val="16"/>
        </w:rPr>
        <w:t xml:space="preserve">Jason </w:t>
      </w:r>
      <w:proofErr w:type="spellStart"/>
      <w:r w:rsidRPr="00993FE6">
        <w:rPr>
          <w:rStyle w:val="StyleUnderline"/>
          <w:sz w:val="16"/>
          <w:u w:val="none"/>
        </w:rPr>
        <w:t>Gerlis</w:t>
      </w:r>
      <w:proofErr w:type="spellEnd"/>
      <w:r w:rsidRPr="00993FE6">
        <w:rPr>
          <w:rStyle w:val="StyleUnderline"/>
          <w:sz w:val="16"/>
          <w:u w:val="none"/>
        </w:rPr>
        <w:t>, the managing director of international consultancy TMF Group USA, warned</w:t>
      </w:r>
      <w:r w:rsidRPr="00993FE6">
        <w:rPr>
          <w:sz w:val="16"/>
        </w:rPr>
        <w:t xml:space="preserve"> that </w:t>
      </w:r>
      <w:r w:rsidRPr="00993FE6">
        <w:rPr>
          <w:rStyle w:val="StyleUnderline"/>
        </w:rPr>
        <w:t>the Trump</w:t>
      </w:r>
      <w:r w:rsidRPr="00993FE6">
        <w:rPr>
          <w:rStyle w:val="StyleUnderline"/>
          <w:sz w:val="16"/>
          <w:u w:val="none"/>
        </w:rPr>
        <w:t xml:space="preserve"> administration's </w:t>
      </w:r>
      <w:r w:rsidRPr="00993FE6">
        <w:rPr>
          <w:rStyle w:val="StyleUnderline"/>
        </w:rPr>
        <w:t xml:space="preserve">crackdown on H-1B visas would </w:t>
      </w:r>
      <w:r w:rsidRPr="00993FE6">
        <w:rPr>
          <w:rStyle w:val="Emphasis"/>
        </w:rPr>
        <w:t>harm</w:t>
      </w:r>
      <w:r w:rsidRPr="00993FE6">
        <w:rPr>
          <w:rStyle w:val="StyleUnderline"/>
        </w:rPr>
        <w:t xml:space="preserve"> the</w:t>
      </w:r>
      <w:r w:rsidRPr="00993FE6">
        <w:rPr>
          <w:rStyle w:val="StyleUnderline"/>
          <w:sz w:val="16"/>
          <w:u w:val="none"/>
        </w:rPr>
        <w:t xml:space="preserve"> United States' "</w:t>
      </w:r>
      <w:r w:rsidRPr="00993FE6">
        <w:rPr>
          <w:rStyle w:val="Emphasis"/>
        </w:rPr>
        <w:t>general competitiveness</w:t>
      </w:r>
      <w:r w:rsidRPr="00993FE6">
        <w:rPr>
          <w:sz w:val="16"/>
        </w:rPr>
        <w:t>." "</w:t>
      </w:r>
      <w:r w:rsidRPr="00993FE6">
        <w:rPr>
          <w:rStyle w:val="StyleUnderline"/>
          <w:sz w:val="16"/>
          <w:u w:val="none"/>
        </w:rPr>
        <w:t>With these processes becoming more complicated</w:t>
      </w:r>
      <w:r w:rsidRPr="00993FE6">
        <w:rPr>
          <w:sz w:val="16"/>
        </w:rPr>
        <w:t xml:space="preserve">, </w:t>
      </w:r>
      <w:r w:rsidRPr="00993FE6">
        <w:rPr>
          <w:rStyle w:val="StyleUnderline"/>
        </w:rPr>
        <w:t xml:space="preserve">the U.S. is in danger of becoming comparatively less attracted to [its] </w:t>
      </w:r>
      <w:r w:rsidRPr="00993FE6">
        <w:rPr>
          <w:rStyle w:val="Emphasis"/>
        </w:rPr>
        <w:t>research and development centers</w:t>
      </w:r>
      <w:r w:rsidRPr="00993FE6">
        <w:rPr>
          <w:sz w:val="16"/>
        </w:rPr>
        <w:t xml:space="preserve">," </w:t>
      </w:r>
      <w:proofErr w:type="spellStart"/>
      <w:r w:rsidRPr="00993FE6">
        <w:rPr>
          <w:sz w:val="16"/>
        </w:rPr>
        <w:t>Gerlis</w:t>
      </w:r>
      <w:proofErr w:type="spellEnd"/>
      <w:r w:rsidRPr="00993FE6">
        <w:rPr>
          <w:sz w:val="16"/>
        </w:rPr>
        <w:t xml:space="preserve"> told Newsweek. "The present administration believes that the public sentiment is pointing in the direction of America first," </w:t>
      </w:r>
      <w:proofErr w:type="spellStart"/>
      <w:r w:rsidRPr="00993FE6">
        <w:rPr>
          <w:sz w:val="16"/>
        </w:rPr>
        <w:t>Gerlis</w:t>
      </w:r>
      <w:proofErr w:type="spellEnd"/>
      <w:r w:rsidRPr="00993FE6">
        <w:rPr>
          <w:sz w:val="16"/>
        </w:rPr>
        <w:t xml:space="preserve"> said. "The reason they are supportive of those policies is that they believe they will bring jobs home. Unfortunately, I don't think that those policies and their impacts are so clear cut." </w:t>
      </w:r>
      <w:proofErr w:type="spellStart"/>
      <w:r w:rsidRPr="00993FE6">
        <w:rPr>
          <w:sz w:val="16"/>
        </w:rPr>
        <w:t>Gerlis</w:t>
      </w:r>
      <w:proofErr w:type="spellEnd"/>
      <w:r w:rsidRPr="00993FE6">
        <w:rPr>
          <w:sz w:val="16"/>
        </w:rPr>
        <w:t xml:space="preserve"> added that </w:t>
      </w:r>
      <w:r w:rsidRPr="00993FE6">
        <w:rPr>
          <w:rStyle w:val="StyleUnderline"/>
        </w:rPr>
        <w:t>countries such as Canada and China</w:t>
      </w:r>
      <w:r w:rsidRPr="00993FE6">
        <w:rPr>
          <w:rStyle w:val="StyleUnderline"/>
          <w:sz w:val="16"/>
          <w:u w:val="none"/>
        </w:rPr>
        <w:t xml:space="preserve">, which are working to make it easier for foreign talent to get hired, </w:t>
      </w:r>
      <w:r w:rsidRPr="00993FE6">
        <w:rPr>
          <w:rStyle w:val="StyleUnderline"/>
        </w:rPr>
        <w:t>will be "the ones who win</w:t>
      </w:r>
      <w:r w:rsidRPr="00993FE6">
        <w:rPr>
          <w:sz w:val="16"/>
        </w:rPr>
        <w:t>." "</w:t>
      </w:r>
      <w:r w:rsidRPr="00993FE6">
        <w:rPr>
          <w:rStyle w:val="StyleUnderline"/>
        </w:rPr>
        <w:t>We see</w:t>
      </w:r>
      <w:r w:rsidRPr="00993FE6">
        <w:rPr>
          <w:rStyle w:val="StyleUnderline"/>
          <w:sz w:val="16"/>
          <w:u w:val="none"/>
        </w:rPr>
        <w:t xml:space="preserve"> our </w:t>
      </w:r>
      <w:r w:rsidRPr="00993FE6">
        <w:rPr>
          <w:rStyle w:val="StyleUnderline"/>
        </w:rPr>
        <w:t>clients looking north</w:t>
      </w:r>
      <w:r w:rsidRPr="00993FE6">
        <w:rPr>
          <w:rStyle w:val="StyleUnderline"/>
          <w:sz w:val="16"/>
          <w:u w:val="none"/>
        </w:rPr>
        <w:t xml:space="preserve"> to Canada as an alternative</w:t>
      </w:r>
      <w:r w:rsidRPr="00993FE6">
        <w:rPr>
          <w:sz w:val="16"/>
        </w:rPr>
        <w:t xml:space="preserve">. I think that China is probably more of a longshot, but it's interesting to see them making moves in the right direction," </w:t>
      </w:r>
      <w:proofErr w:type="spellStart"/>
      <w:r w:rsidRPr="00993FE6">
        <w:rPr>
          <w:sz w:val="16"/>
        </w:rPr>
        <w:t>Gerlis</w:t>
      </w:r>
      <w:proofErr w:type="spellEnd"/>
      <w:r w:rsidRPr="00993FE6">
        <w:rPr>
          <w:sz w:val="16"/>
        </w:rPr>
        <w:t xml:space="preserve"> said. "</w:t>
      </w:r>
      <w:r w:rsidRPr="00993FE6">
        <w:rPr>
          <w:rStyle w:val="StyleUnderline"/>
          <w:sz w:val="16"/>
          <w:u w:val="none"/>
        </w:rPr>
        <w:t xml:space="preserve">Over time, </w:t>
      </w:r>
      <w:r w:rsidRPr="00993FE6">
        <w:rPr>
          <w:rStyle w:val="StyleUnderline"/>
        </w:rPr>
        <w:t>the U.S. is going to find their competitive advantage narrows and problems like restrictions on immigration are going to compound tha</w:t>
      </w:r>
      <w:r w:rsidRPr="00993FE6">
        <w:rPr>
          <w:rStyle w:val="StyleUnderline"/>
          <w:sz w:val="16"/>
          <w:u w:val="none"/>
        </w:rPr>
        <w:t>t,"</w:t>
      </w:r>
      <w:r w:rsidRPr="00993FE6">
        <w:rPr>
          <w:sz w:val="16"/>
        </w:rPr>
        <w:t xml:space="preserve"> </w:t>
      </w:r>
      <w:proofErr w:type="spellStart"/>
      <w:r w:rsidRPr="00993FE6">
        <w:rPr>
          <w:sz w:val="16"/>
        </w:rPr>
        <w:t>Gerlis</w:t>
      </w:r>
      <w:proofErr w:type="spellEnd"/>
      <w:r w:rsidRPr="00993FE6">
        <w:rPr>
          <w:sz w:val="16"/>
        </w:rPr>
        <w:t xml:space="preserve"> added. "I don't think it's going to be disastrous, but </w:t>
      </w:r>
      <w:r w:rsidRPr="00993FE6">
        <w:rPr>
          <w:rStyle w:val="StyleUnderline"/>
        </w:rPr>
        <w:t>it is going to lead to a slow bleed."</w:t>
      </w:r>
      <w:r w:rsidRPr="00993FE6">
        <w:rPr>
          <w:rStyle w:val="StyleUnderline"/>
          <w:sz w:val="16"/>
          <w:u w:val="none"/>
        </w:rPr>
        <w:t xml:space="preserve"> </w:t>
      </w:r>
    </w:p>
    <w:p w:rsidR="001F22BF" w:rsidRPr="00993FE6" w:rsidRDefault="001F22BF" w:rsidP="001F22BF"/>
    <w:p w:rsidR="001F22BF" w:rsidRPr="00993FE6" w:rsidRDefault="001F22BF" w:rsidP="001F22BF"/>
    <w:p w:rsidR="00F269E0" w:rsidRPr="00993FE6" w:rsidRDefault="00F269E0" w:rsidP="00F269E0">
      <w:pPr>
        <w:pStyle w:val="Heading3"/>
      </w:pPr>
      <w:r w:rsidRPr="00993FE6">
        <w:lastRenderedPageBreak/>
        <w:t>Kills Growth</w:t>
      </w:r>
    </w:p>
    <w:p w:rsidR="00F269E0" w:rsidRPr="00993FE6" w:rsidRDefault="00F269E0" w:rsidP="00F269E0"/>
    <w:p w:rsidR="00F269E0" w:rsidRPr="00993FE6" w:rsidRDefault="00F269E0" w:rsidP="00F269E0"/>
    <w:p w:rsidR="00F269E0" w:rsidRPr="00993FE6" w:rsidRDefault="00F269E0" w:rsidP="00F269E0">
      <w:pPr>
        <w:pStyle w:val="Heading4"/>
      </w:pPr>
      <w:r w:rsidRPr="00993FE6">
        <w:t>Skill gap killing US economic growth</w:t>
      </w:r>
    </w:p>
    <w:p w:rsidR="00F269E0" w:rsidRPr="00993FE6" w:rsidRDefault="00F269E0" w:rsidP="00F269E0">
      <w:r w:rsidRPr="00993FE6">
        <w:rPr>
          <w:rStyle w:val="Style13ptBold"/>
        </w:rPr>
        <w:t>Da Silva 1 – 4 – 18</w:t>
      </w:r>
      <w:r w:rsidRPr="00993FE6">
        <w:t xml:space="preserve"> – Newsweek Staff [Chantal Da Silva, TRUMP'S H-1B VISA PLAN THAT COULD SEE THOUSANDS OF SKILLED INDIAN WORKERS DEPORTED 'WILL HURT U.S. ECONOMY,' NASSCOM SAYS, </w:t>
      </w:r>
      <w:hyperlink r:id="rId25" w:history="1">
        <w:r w:rsidRPr="00993FE6">
          <w:rPr>
            <w:rStyle w:val="Hyperlink"/>
          </w:rPr>
          <w:t>http://www.newsweek.com/h-1b-visa-proposal-could-see-thousands-indian-skilled-workers-deported-will-770955</w:t>
        </w:r>
      </w:hyperlink>
      <w:r w:rsidRPr="00993FE6">
        <w:t>]</w:t>
      </w:r>
    </w:p>
    <w:p w:rsidR="00F269E0" w:rsidRPr="00993FE6" w:rsidRDefault="00F269E0" w:rsidP="00F269E0"/>
    <w:p w:rsidR="00F269E0" w:rsidRPr="00993FE6" w:rsidRDefault="00F269E0" w:rsidP="00F269E0">
      <w:pPr>
        <w:rPr>
          <w:sz w:val="16"/>
        </w:rPr>
      </w:pPr>
      <w:r w:rsidRPr="00993FE6">
        <w:rPr>
          <w:rStyle w:val="StyleUnderline"/>
        </w:rPr>
        <w:t>As</w:t>
      </w:r>
      <w:r w:rsidRPr="00993FE6">
        <w:rPr>
          <w:sz w:val="16"/>
        </w:rPr>
        <w:t xml:space="preserve"> President Donald </w:t>
      </w:r>
      <w:r w:rsidRPr="00993FE6">
        <w:rPr>
          <w:rStyle w:val="StyleUnderline"/>
        </w:rPr>
        <w:t>Trump considers plans to create new rules that would curb H-1B visa extensions</w:t>
      </w:r>
      <w:r w:rsidRPr="00993FE6">
        <w:rPr>
          <w:sz w:val="16"/>
        </w:rPr>
        <w:t xml:space="preserve"> and could see thousands of mostly Indian skilled workers deported while they wait for their green cards, </w:t>
      </w:r>
      <w:r w:rsidRPr="00993FE6">
        <w:rPr>
          <w:rStyle w:val="StyleUnderline"/>
        </w:rPr>
        <w:t>industry leaders in India are warning that the move could also hurt the U.S. economy</w:t>
      </w:r>
      <w:r w:rsidRPr="00993FE6">
        <w:rPr>
          <w:sz w:val="16"/>
        </w:rPr>
        <w:t xml:space="preserve">. The proposal, which was part of Trump's Buy American, Hire American initiative that he vowed to launch on the campaign trail, is being drafted by Department of Homeland Security leaders, sources have told McClatchy DC. </w:t>
      </w:r>
      <w:r w:rsidRPr="00993FE6">
        <w:rPr>
          <w:rStyle w:val="StyleUnderline"/>
        </w:rPr>
        <w:t>If approved, it could see as many as 500,000 to 750,000 Indian H-1B visa holders forced to leave the U.S.,</w:t>
      </w:r>
      <w:r w:rsidRPr="00993FE6">
        <w:rPr>
          <w:sz w:val="16"/>
        </w:rPr>
        <w:t xml:space="preserve"> IndiaToday.in has reported. Those who have their green card approved would be able to return to the U.S., but it would essentially mean restarting the process of establishing a life in America. Industry leaders in India have also warned that </w:t>
      </w:r>
      <w:r w:rsidRPr="00993FE6">
        <w:rPr>
          <w:rStyle w:val="StyleUnderline"/>
        </w:rPr>
        <w:t>the new rules could cause a shortage of skilled workers in the U.S., potentially damaging the country's economy</w:t>
      </w:r>
      <w:r w:rsidRPr="00993FE6">
        <w:rPr>
          <w:sz w:val="16"/>
        </w:rPr>
        <w:t>. The National Association of Software and Services Companies (</w:t>
      </w:r>
      <w:r w:rsidRPr="00993FE6">
        <w:rPr>
          <w:rStyle w:val="StyleUnderline"/>
        </w:rPr>
        <w:t xml:space="preserve">NASSCOM), a trade association of Indian information technology, has warned that the move could create a shortage of skilled workers in the U.S. in core fields like science and technology. </w:t>
      </w:r>
      <w:r w:rsidRPr="00993FE6">
        <w:rPr>
          <w:sz w:val="16"/>
        </w:rPr>
        <w:t xml:space="preserve">"It is not only about the Indian IT industry, but about all Indians who use H-1B visas," </w:t>
      </w:r>
      <w:r w:rsidRPr="00993FE6">
        <w:rPr>
          <w:rStyle w:val="StyleUnderline"/>
        </w:rPr>
        <w:t xml:space="preserve">NASSCOM President </w:t>
      </w:r>
      <w:r w:rsidRPr="00993FE6">
        <w:rPr>
          <w:sz w:val="16"/>
        </w:rPr>
        <w:t xml:space="preserve">R. </w:t>
      </w:r>
      <w:r w:rsidRPr="00993FE6">
        <w:rPr>
          <w:rStyle w:val="StyleUnderline"/>
        </w:rPr>
        <w:t xml:space="preserve">Chandrashekhar told Business Today. </w:t>
      </w:r>
      <w:r w:rsidRPr="00993FE6">
        <w:rPr>
          <w:sz w:val="16"/>
        </w:rPr>
        <w:t>"</w:t>
      </w:r>
      <w:r w:rsidRPr="00993FE6">
        <w:rPr>
          <w:rStyle w:val="StyleUnderline"/>
        </w:rPr>
        <w:t>Given that there is a real problem of shortage of skilled professionals in the U.S., any disruptive move will be detrimental for both India and the U.S</w:t>
      </w:r>
      <w:r w:rsidRPr="00993FE6">
        <w:rPr>
          <w:sz w:val="16"/>
        </w:rPr>
        <w:t xml:space="preserve">.," he said. In an interview with the Times of India, he added: </w:t>
      </w:r>
      <w:r w:rsidRPr="00993FE6">
        <w:rPr>
          <w:rStyle w:val="StyleUnderline"/>
        </w:rPr>
        <w:t>"The US has a big skill gap</w:t>
      </w:r>
      <w:r w:rsidRPr="00993FE6">
        <w:rPr>
          <w:sz w:val="16"/>
        </w:rPr>
        <w:t xml:space="preserve">. </w:t>
      </w:r>
      <w:r w:rsidRPr="00993FE6">
        <w:rPr>
          <w:rStyle w:val="StyleUnderline"/>
        </w:rPr>
        <w:t>Out of the 2 million vacant STEM jobs, 1 million are in IT related areas. All these measures</w:t>
      </w:r>
      <w:r w:rsidRPr="00993FE6">
        <w:rPr>
          <w:sz w:val="16"/>
        </w:rPr>
        <w:t xml:space="preserve">, mostly political and emotive, </w:t>
      </w:r>
      <w:r w:rsidRPr="00993FE6">
        <w:rPr>
          <w:rStyle w:val="StyleUnderline"/>
        </w:rPr>
        <w:t>aren't changing the skills gap and will hurt the American economy. All these factors have to be kept in mind</w:t>
      </w:r>
      <w:r w:rsidRPr="00993FE6">
        <w:rPr>
          <w:sz w:val="16"/>
        </w:rPr>
        <w:t xml:space="preserve"> by the US administration."</w:t>
      </w:r>
    </w:p>
    <w:p w:rsidR="00F269E0" w:rsidRPr="00993FE6" w:rsidRDefault="00F269E0" w:rsidP="00F269E0"/>
    <w:p w:rsidR="00F269E0" w:rsidRPr="00993FE6" w:rsidRDefault="00F269E0" w:rsidP="00F269E0"/>
    <w:p w:rsidR="00F269E0" w:rsidRPr="00993FE6" w:rsidRDefault="00F269E0" w:rsidP="00F269E0">
      <w:pPr>
        <w:pStyle w:val="Heading4"/>
      </w:pPr>
      <w:r w:rsidRPr="00993FE6">
        <w:t>Would kneecap the US economy</w:t>
      </w:r>
    </w:p>
    <w:p w:rsidR="00F269E0" w:rsidRPr="00993FE6" w:rsidRDefault="00F269E0" w:rsidP="00F269E0">
      <w:r w:rsidRPr="00993FE6">
        <w:rPr>
          <w:rStyle w:val="Style13ptBold"/>
        </w:rPr>
        <w:t>Press Trust of India 18</w:t>
      </w:r>
      <w:r w:rsidRPr="00993FE6">
        <w:t xml:space="preserve"> ["Will Hurt Ties </w:t>
      </w:r>
      <w:proofErr w:type="gramStart"/>
      <w:r w:rsidRPr="00993FE6">
        <w:t>With</w:t>
      </w:r>
      <w:proofErr w:type="gramEnd"/>
      <w:r w:rsidRPr="00993FE6">
        <w:t xml:space="preserve"> Partner India": Top US Lawmakers Oppose H-1B Changes, January 05, 2018, </w:t>
      </w:r>
      <w:hyperlink r:id="rId26" w:history="1">
        <w:r w:rsidRPr="00993FE6">
          <w:rPr>
            <w:rStyle w:val="Hyperlink"/>
          </w:rPr>
          <w:t>https://www.ndtv.com/world-news/congressmen-oppose-changes-in-h1b-visa-rules-1796223</w:t>
        </w:r>
      </w:hyperlink>
      <w:r w:rsidRPr="00993FE6">
        <w:t>]</w:t>
      </w:r>
    </w:p>
    <w:p w:rsidR="00F269E0" w:rsidRPr="00993FE6" w:rsidRDefault="00F269E0" w:rsidP="00F269E0"/>
    <w:p w:rsidR="00F269E0" w:rsidRPr="00993FE6" w:rsidRDefault="00F269E0" w:rsidP="00F269E0">
      <w:pPr>
        <w:rPr>
          <w:sz w:val="16"/>
        </w:rPr>
      </w:pPr>
      <w:r w:rsidRPr="00993FE6">
        <w:rPr>
          <w:sz w:val="16"/>
        </w:rPr>
        <w:t xml:space="preserve">Some US </w:t>
      </w:r>
      <w:r w:rsidRPr="00993FE6">
        <w:rPr>
          <w:rStyle w:val="StyleUnderline"/>
        </w:rPr>
        <w:t xml:space="preserve">lawmakers and advocacy groups have </w:t>
      </w:r>
      <w:proofErr w:type="spellStart"/>
      <w:r w:rsidRPr="00993FE6">
        <w:rPr>
          <w:rStyle w:val="StyleUnderline"/>
        </w:rPr>
        <w:t>criticised</w:t>
      </w:r>
      <w:proofErr w:type="spellEnd"/>
      <w:r w:rsidRPr="00993FE6">
        <w:rPr>
          <w:rStyle w:val="StyleUnderline"/>
        </w:rPr>
        <w:t xml:space="preserve"> the</w:t>
      </w:r>
      <w:r w:rsidRPr="00993FE6">
        <w:rPr>
          <w:sz w:val="16"/>
        </w:rPr>
        <w:t xml:space="preserve"> Trump </w:t>
      </w:r>
      <w:proofErr w:type="spellStart"/>
      <w:r w:rsidRPr="00993FE6">
        <w:rPr>
          <w:sz w:val="16"/>
        </w:rPr>
        <w:t>adminisration's</w:t>
      </w:r>
      <w:proofErr w:type="spellEnd"/>
      <w:r w:rsidRPr="00993FE6">
        <w:rPr>
          <w:sz w:val="16"/>
        </w:rPr>
        <w:t xml:space="preserve"> reported </w:t>
      </w:r>
      <w:r w:rsidRPr="00993FE6">
        <w:rPr>
          <w:rStyle w:val="StyleUnderline"/>
        </w:rPr>
        <w:t>plan to curb H-1B visa extensions that could result in self-deportation of an estimated 500,000-750,000 Indian Americans,</w:t>
      </w:r>
      <w:r w:rsidRPr="00993FE6">
        <w:rPr>
          <w:sz w:val="16"/>
        </w:rPr>
        <w:t xml:space="preserve"> saying the move would drain America of talent. The proposal, which was part of President Donald Trump's "Buy American, Hire American" initiative that he vowed to launch on the campaign trail, is being drafted by Department of Homeland Security leaders, according to reports. </w:t>
      </w:r>
      <w:r w:rsidRPr="00993FE6">
        <w:rPr>
          <w:rStyle w:val="StyleUnderline"/>
        </w:rPr>
        <w:t xml:space="preserve">The H-1B program offers temporary US visas </w:t>
      </w:r>
      <w:r w:rsidRPr="00993FE6">
        <w:rPr>
          <w:sz w:val="16"/>
        </w:rPr>
        <w:t xml:space="preserve">that allow companies to hire highly skilled foreign professionals working in areas with shortages of qualified American workers. But since taking office last January, the </w:t>
      </w:r>
      <w:r w:rsidRPr="00993FE6">
        <w:rPr>
          <w:rStyle w:val="StyleUnderline"/>
        </w:rPr>
        <w:t>Trump</w:t>
      </w:r>
      <w:r w:rsidRPr="00993FE6">
        <w:rPr>
          <w:sz w:val="16"/>
        </w:rPr>
        <w:t xml:space="preserve"> administration </w:t>
      </w:r>
      <w:r w:rsidRPr="00993FE6">
        <w:rPr>
          <w:rStyle w:val="StyleUnderline"/>
        </w:rPr>
        <w:t>has been cracking down on the scheme.</w:t>
      </w:r>
      <w:r w:rsidRPr="00993FE6">
        <w:rPr>
          <w:sz w:val="16"/>
        </w:rPr>
        <w:t xml:space="preserve"> Democratic Congresswoman </w:t>
      </w:r>
      <w:proofErr w:type="spellStart"/>
      <w:r w:rsidRPr="00993FE6">
        <w:rPr>
          <w:sz w:val="16"/>
        </w:rPr>
        <w:t>Tulsi</w:t>
      </w:r>
      <w:proofErr w:type="spellEnd"/>
      <w:r w:rsidRPr="00993FE6">
        <w:rPr>
          <w:sz w:val="16"/>
        </w:rPr>
        <w:t xml:space="preserve"> Gabbard said: "Imposing these draconian restrictions on H-1B visa holders will tear families apart, drain our society of talent and expertise, and damage our relationship with an important partner, India. "This proposal could lead to the deportation of an estimated 500,000 to 750,000 Indian H-1B visa holders, many of whom are small business owners and job creators who are helping to build and strengthen our US economy. This brain drain will stifle innovation and decrease our ability to compete in the global 21st century economy," she said. In a statement </w:t>
      </w:r>
      <w:r w:rsidRPr="00993FE6">
        <w:rPr>
          <w:rStyle w:val="StyleUnderline"/>
        </w:rPr>
        <w:t>the Hindu American Foundation</w:t>
      </w:r>
      <w:r w:rsidRPr="00993FE6">
        <w:rPr>
          <w:sz w:val="16"/>
        </w:rPr>
        <w:t xml:space="preserve"> (HAF) </w:t>
      </w:r>
      <w:r w:rsidRPr="00993FE6">
        <w:rPr>
          <w:rStyle w:val="StyleUnderline"/>
        </w:rPr>
        <w:t>sounded alarm over the Trump</w:t>
      </w:r>
      <w:r w:rsidRPr="00993FE6">
        <w:rPr>
          <w:sz w:val="16"/>
        </w:rPr>
        <w:t xml:space="preserve"> administration's </w:t>
      </w:r>
      <w:r w:rsidRPr="00993FE6">
        <w:rPr>
          <w:rStyle w:val="StyleUnderline"/>
        </w:rPr>
        <w:t>proposal to deny extensions of H-1B visas to green card applicants</w:t>
      </w:r>
      <w:r w:rsidRPr="00993FE6">
        <w:rPr>
          <w:sz w:val="16"/>
        </w:rPr>
        <w:t xml:space="preserve"> and leaving them with no choice but to return to the country of origin or be deported. </w:t>
      </w:r>
      <w:r w:rsidRPr="00993FE6">
        <w:rPr>
          <w:rStyle w:val="StyleUnderline"/>
        </w:rPr>
        <w:t>Indian-American Congressman</w:t>
      </w:r>
      <w:r w:rsidRPr="00993FE6">
        <w:rPr>
          <w:sz w:val="16"/>
        </w:rPr>
        <w:t xml:space="preserve"> Raja </w:t>
      </w:r>
      <w:proofErr w:type="spellStart"/>
      <w:r w:rsidRPr="00993FE6">
        <w:rPr>
          <w:rStyle w:val="StyleUnderline"/>
        </w:rPr>
        <w:t>Krishnamoorthi</w:t>
      </w:r>
      <w:proofErr w:type="spellEnd"/>
      <w:r w:rsidRPr="00993FE6">
        <w:rPr>
          <w:sz w:val="16"/>
        </w:rPr>
        <w:t xml:space="preserve"> </w:t>
      </w:r>
      <w:r w:rsidRPr="00993FE6">
        <w:rPr>
          <w:rStyle w:val="StyleUnderline"/>
        </w:rPr>
        <w:t>said</w:t>
      </w:r>
      <w:r w:rsidRPr="00993FE6">
        <w:rPr>
          <w:sz w:val="16"/>
        </w:rPr>
        <w:t xml:space="preserve"> while priority must continue to be improving advanced training for domestic workforce, </w:t>
      </w:r>
      <w:r w:rsidRPr="00993FE6">
        <w:rPr>
          <w:rStyle w:val="StyleUnderline"/>
        </w:rPr>
        <w:t>ending</w:t>
      </w:r>
      <w:r w:rsidRPr="00993FE6">
        <w:rPr>
          <w:sz w:val="16"/>
        </w:rPr>
        <w:t xml:space="preserve"> H-1B visa </w:t>
      </w:r>
      <w:r w:rsidRPr="00993FE6">
        <w:rPr>
          <w:rStyle w:val="StyleUnderline"/>
        </w:rPr>
        <w:t xml:space="preserve">extensions would </w:t>
      </w:r>
      <w:r w:rsidRPr="00993FE6">
        <w:rPr>
          <w:rStyle w:val="Emphasis"/>
        </w:rPr>
        <w:t>kneecap</w:t>
      </w:r>
      <w:r w:rsidRPr="00993FE6">
        <w:rPr>
          <w:rStyle w:val="StyleUnderline"/>
        </w:rPr>
        <w:t xml:space="preserve"> American </w:t>
      </w:r>
      <w:r w:rsidRPr="00993FE6">
        <w:rPr>
          <w:rStyle w:val="Emphasis"/>
        </w:rPr>
        <w:t>economy</w:t>
      </w:r>
      <w:r w:rsidRPr="00993FE6">
        <w:rPr>
          <w:rStyle w:val="StyleUnderline"/>
        </w:rPr>
        <w:t xml:space="preserve"> and encourage companies to further </w:t>
      </w:r>
      <w:r w:rsidRPr="00993FE6">
        <w:rPr>
          <w:rStyle w:val="Emphasis"/>
        </w:rPr>
        <w:t>offshore jobs</w:t>
      </w:r>
      <w:r w:rsidRPr="00993FE6">
        <w:rPr>
          <w:sz w:val="16"/>
        </w:rPr>
        <w:t xml:space="preserve">, </w:t>
      </w:r>
      <w:r w:rsidRPr="00993FE6">
        <w:rPr>
          <w:rStyle w:val="StyleUnderline"/>
        </w:rPr>
        <w:t>instead of making those investments here.</w:t>
      </w:r>
      <w:r w:rsidRPr="00993FE6">
        <w:rPr>
          <w:sz w:val="16"/>
        </w:rPr>
        <w:t xml:space="preserve"> "I hope the administration immediately rejects this proposal," he said. According to Aman Kapoor of Immigration Voice, H-1B extension change would be just wrong at every level. "</w:t>
      </w:r>
      <w:r w:rsidRPr="00993FE6">
        <w:rPr>
          <w:rStyle w:val="StyleUnderline"/>
        </w:rPr>
        <w:t>It will be a catastrophe of epic proportion for Indian-American community leading to mass exodus of close to 1.5 million people</w:t>
      </w:r>
      <w:r w:rsidRPr="00993FE6">
        <w:rPr>
          <w:sz w:val="16"/>
        </w:rPr>
        <w:t xml:space="preserve"> (around 750,000 primary applicants on H-1B visa and another 750,000+ spouses and children)," he said.</w:t>
      </w:r>
    </w:p>
    <w:p w:rsidR="00F269E0" w:rsidRPr="00993FE6" w:rsidRDefault="00F269E0" w:rsidP="00F269E0"/>
    <w:p w:rsidR="00EB511F" w:rsidRPr="00993FE6" w:rsidRDefault="00EB511F" w:rsidP="00F269E0"/>
    <w:p w:rsidR="00EB511F" w:rsidRPr="00993FE6" w:rsidRDefault="00EB511F" w:rsidP="00EB511F">
      <w:pPr>
        <w:pStyle w:val="Heading3"/>
      </w:pPr>
      <w:r w:rsidRPr="00993FE6">
        <w:lastRenderedPageBreak/>
        <w:t>US Economic Strength Good</w:t>
      </w:r>
    </w:p>
    <w:p w:rsidR="00EB511F" w:rsidRPr="00993FE6" w:rsidRDefault="00EB511F" w:rsidP="00EB511F"/>
    <w:p w:rsidR="00EB511F" w:rsidRPr="00993FE6" w:rsidRDefault="00EB511F" w:rsidP="00EB511F"/>
    <w:p w:rsidR="00EB511F" w:rsidRPr="00993FE6" w:rsidRDefault="00EB511F" w:rsidP="00EB511F">
      <w:pPr>
        <w:pStyle w:val="Heading4"/>
      </w:pPr>
      <w:r w:rsidRPr="00993FE6">
        <w:t>We need a strong economic position to manage EVERY global issue and prevent global wars</w:t>
      </w:r>
    </w:p>
    <w:p w:rsidR="00EB511F" w:rsidRPr="00993FE6" w:rsidRDefault="00EB511F" w:rsidP="00EB511F">
      <w:proofErr w:type="spellStart"/>
      <w:r w:rsidRPr="00993FE6">
        <w:rPr>
          <w:rStyle w:val="Style13ptBold"/>
        </w:rPr>
        <w:t>Lieberthal</w:t>
      </w:r>
      <w:proofErr w:type="spellEnd"/>
      <w:r w:rsidRPr="00993FE6">
        <w:rPr>
          <w:rStyle w:val="Style13ptBold"/>
        </w:rPr>
        <w:t xml:space="preserve"> and O'Hanlon 12 </w:t>
      </w:r>
      <w:r w:rsidRPr="00993FE6">
        <w:t>(Kenneth and Michael, Senior Fellows in Foreign Policy @ Brookings, "The Real National Security Threat: America's Debt," http://www.brookings.edu/research/opinions/2012/07/10-economy-foreign-policy-lieberthal-ohanlon)</w:t>
      </w:r>
    </w:p>
    <w:p w:rsidR="00EB511F" w:rsidRPr="00993FE6" w:rsidRDefault="00EB511F" w:rsidP="00EB511F">
      <w:pPr>
        <w:rPr>
          <w:sz w:val="16"/>
        </w:rPr>
      </w:pPr>
      <w:r w:rsidRPr="00993FE6">
        <w:rPr>
          <w:sz w:val="16"/>
        </w:rPr>
        <w:t xml:space="preserve">Lastly, American </w:t>
      </w:r>
      <w:r w:rsidRPr="00993FE6">
        <w:rPr>
          <w:rStyle w:val="StyleUnderline"/>
        </w:rPr>
        <w:t xml:space="preserve">economic weakness </w:t>
      </w:r>
      <w:r w:rsidRPr="00993FE6">
        <w:rPr>
          <w:rStyle w:val="Emphasis"/>
        </w:rPr>
        <w:t>undercuts U.S. leadership abroad</w:t>
      </w:r>
      <w:r w:rsidRPr="00993FE6">
        <w:rPr>
          <w:sz w:val="16"/>
        </w:rPr>
        <w:t xml:space="preserve">. </w:t>
      </w:r>
      <w:r w:rsidRPr="00993FE6">
        <w:rPr>
          <w:rStyle w:val="StyleUnderline"/>
        </w:rPr>
        <w:t>Other countries sense our weakness and wonder about</w:t>
      </w:r>
      <w:r w:rsidRPr="00993FE6">
        <w:rPr>
          <w:sz w:val="16"/>
        </w:rPr>
        <w:t xml:space="preserve"> our purported </w:t>
      </w:r>
      <w:r w:rsidRPr="00993FE6">
        <w:rPr>
          <w:rStyle w:val="StyleUnderline"/>
        </w:rPr>
        <w:t xml:space="preserve">decline. </w:t>
      </w:r>
      <w:r w:rsidRPr="00993FE6">
        <w:rPr>
          <w:rStyle w:val="Emphasis"/>
        </w:rPr>
        <w:t>If this perception becomes</w:t>
      </w:r>
      <w:r w:rsidRPr="00993FE6">
        <w:rPr>
          <w:sz w:val="16"/>
        </w:rPr>
        <w:t xml:space="preserve"> more </w:t>
      </w:r>
      <w:r w:rsidRPr="00993FE6">
        <w:rPr>
          <w:rStyle w:val="Emphasis"/>
        </w:rPr>
        <w:t>widespread,</w:t>
      </w:r>
      <w:r w:rsidRPr="00993FE6">
        <w:rPr>
          <w:sz w:val="16"/>
        </w:rPr>
        <w:t xml:space="preserve"> and the case that we are in decline becomes more persuasive, </w:t>
      </w:r>
      <w:r w:rsidRPr="00993FE6">
        <w:rPr>
          <w:rStyle w:val="StyleUnderline"/>
        </w:rPr>
        <w:t>countries will begin to take actions</w:t>
      </w:r>
      <w:r w:rsidRPr="00993FE6">
        <w:rPr>
          <w:sz w:val="16"/>
        </w:rPr>
        <w:t xml:space="preserve"> that reflect their skepticism about America's future. </w:t>
      </w:r>
      <w:r w:rsidRPr="00993FE6">
        <w:rPr>
          <w:rStyle w:val="StyleUnderline"/>
        </w:rPr>
        <w:t xml:space="preserve">Allies and friends will doubt our commitment and </w:t>
      </w:r>
      <w:r w:rsidRPr="00993FE6">
        <w:rPr>
          <w:rStyle w:val="Emphasis"/>
        </w:rPr>
        <w:t>may pursue nuclear weapons</w:t>
      </w:r>
      <w:r w:rsidRPr="00993FE6">
        <w:rPr>
          <w:sz w:val="16"/>
        </w:rPr>
        <w:t xml:space="preserve"> for their own security, for example; </w:t>
      </w:r>
      <w:r w:rsidRPr="00993FE6">
        <w:rPr>
          <w:rStyle w:val="StyleUnderline"/>
        </w:rPr>
        <w:t>adversaries will sense opportunity and be less restrained in throwing around their weight</w:t>
      </w:r>
      <w:r w:rsidRPr="00993FE6">
        <w:rPr>
          <w:sz w:val="16"/>
        </w:rPr>
        <w:t xml:space="preserve"> in their own neighborhoods. </w:t>
      </w:r>
      <w:r w:rsidRPr="00993FE6">
        <w:rPr>
          <w:rStyle w:val="StyleUnderline"/>
        </w:rPr>
        <w:t xml:space="preserve">The </w:t>
      </w:r>
      <w:r w:rsidRPr="00993FE6">
        <w:rPr>
          <w:sz w:val="16"/>
        </w:rPr>
        <w:t xml:space="preserve">crucial </w:t>
      </w:r>
      <w:r w:rsidRPr="00993FE6">
        <w:rPr>
          <w:rStyle w:val="StyleUnderline"/>
        </w:rPr>
        <w:t>Persian Gulf and Western Pacific</w:t>
      </w:r>
      <w:r w:rsidRPr="00993FE6">
        <w:rPr>
          <w:sz w:val="16"/>
        </w:rPr>
        <w:t xml:space="preserve"> regions </w:t>
      </w:r>
      <w:r w:rsidRPr="00993FE6">
        <w:rPr>
          <w:rStyle w:val="StyleUnderline"/>
        </w:rPr>
        <w:t xml:space="preserve">will </w:t>
      </w:r>
      <w:r w:rsidRPr="00993FE6">
        <w:rPr>
          <w:sz w:val="16"/>
        </w:rPr>
        <w:t xml:space="preserve">likely </w:t>
      </w:r>
      <w:r w:rsidRPr="00993FE6">
        <w:rPr>
          <w:rStyle w:val="StyleUnderline"/>
        </w:rPr>
        <w:t>become less stable</w:t>
      </w:r>
      <w:r w:rsidRPr="00993FE6">
        <w:rPr>
          <w:sz w:val="16"/>
        </w:rPr>
        <w:t xml:space="preserve">. </w:t>
      </w:r>
      <w:r w:rsidRPr="00993FE6">
        <w:rPr>
          <w:rStyle w:val="Emphasis"/>
        </w:rPr>
        <w:t>Major war will become more likely</w:t>
      </w:r>
      <w:r w:rsidRPr="00993FE6">
        <w:rPr>
          <w:sz w:val="16"/>
        </w:rPr>
        <w:t xml:space="preserve">. When running for president last time, </w:t>
      </w:r>
      <w:r w:rsidRPr="00993FE6">
        <w:rPr>
          <w:rStyle w:val="StyleUnderline"/>
        </w:rPr>
        <w:t>Obama eloquently articulated big foreign policy visions</w:t>
      </w:r>
      <w:r w:rsidRPr="00993FE6">
        <w:rPr>
          <w:sz w:val="16"/>
        </w:rPr>
        <w:t xml:space="preserve">: </w:t>
      </w:r>
      <w:r w:rsidRPr="00993FE6">
        <w:rPr>
          <w:rStyle w:val="StyleUnderline"/>
        </w:rPr>
        <w:t>healing America's breach</w:t>
      </w:r>
      <w:r w:rsidRPr="00993FE6">
        <w:rPr>
          <w:sz w:val="16"/>
        </w:rPr>
        <w:t xml:space="preserve"> </w:t>
      </w:r>
      <w:r w:rsidRPr="00993FE6">
        <w:rPr>
          <w:rStyle w:val="StyleUnderline"/>
        </w:rPr>
        <w:t>with the Muslim world, controlling</w:t>
      </w:r>
      <w:r w:rsidRPr="00993FE6">
        <w:rPr>
          <w:sz w:val="16"/>
        </w:rPr>
        <w:t xml:space="preserve"> global </w:t>
      </w:r>
      <w:r w:rsidRPr="00993FE6">
        <w:rPr>
          <w:rStyle w:val="StyleUnderline"/>
        </w:rPr>
        <w:t>climate change</w:t>
      </w:r>
      <w:r w:rsidRPr="00993FE6">
        <w:rPr>
          <w:sz w:val="16"/>
        </w:rPr>
        <w:t xml:space="preserve">, dramatically </w:t>
      </w:r>
      <w:r w:rsidRPr="00993FE6">
        <w:rPr>
          <w:rStyle w:val="StyleUnderline"/>
        </w:rPr>
        <w:t>curbing global poverty</w:t>
      </w:r>
      <w:r w:rsidRPr="00993FE6">
        <w:rPr>
          <w:sz w:val="16"/>
        </w:rPr>
        <w:t xml:space="preserve"> through development aid, moving toward </w:t>
      </w:r>
      <w:r w:rsidRPr="00993FE6">
        <w:rPr>
          <w:rStyle w:val="StyleUnderline"/>
        </w:rPr>
        <w:t>a world free of nuclear weapons</w:t>
      </w:r>
      <w:r w:rsidRPr="00993FE6">
        <w:rPr>
          <w:sz w:val="16"/>
        </w:rPr>
        <w:t>. These were, and remain, worthy if elusive goals. However, for Obama or his successor</w:t>
      </w:r>
      <w:r w:rsidRPr="00993FE6">
        <w:rPr>
          <w:rStyle w:val="StyleUnderline"/>
        </w:rPr>
        <w:t xml:space="preserve">, there is now a much more urgent big-picture issue: </w:t>
      </w:r>
      <w:r w:rsidRPr="00993FE6">
        <w:rPr>
          <w:rStyle w:val="Emphasis"/>
        </w:rPr>
        <w:t>restoring U.S. economic strength.</w:t>
      </w:r>
      <w:r w:rsidRPr="00993FE6">
        <w:rPr>
          <w:sz w:val="16"/>
        </w:rPr>
        <w:t xml:space="preserve"> </w:t>
      </w:r>
      <w:r w:rsidRPr="00993FE6">
        <w:rPr>
          <w:rStyle w:val="Emphasis"/>
        </w:rPr>
        <w:t>Nothing else is really possible if that fundamental prerequisite to effective foreign policy is not reestablished</w:t>
      </w:r>
      <w:r w:rsidRPr="00993FE6">
        <w:rPr>
          <w:sz w:val="16"/>
        </w:rPr>
        <w:t>.</w:t>
      </w:r>
    </w:p>
    <w:p w:rsidR="00EB511F" w:rsidRPr="00993FE6" w:rsidRDefault="00EB511F" w:rsidP="00EB511F"/>
    <w:p w:rsidR="00AC4C48" w:rsidRPr="00993FE6" w:rsidRDefault="00AC4C48" w:rsidP="00EB511F"/>
    <w:p w:rsidR="00AC4C48" w:rsidRPr="00993FE6" w:rsidRDefault="00AC4C48" w:rsidP="00AC4C48">
      <w:pPr>
        <w:pStyle w:val="Heading3"/>
      </w:pPr>
      <w:r w:rsidRPr="00993FE6">
        <w:lastRenderedPageBreak/>
        <w:t xml:space="preserve">Econ Decline </w:t>
      </w:r>
      <w:proofErr w:type="spellStart"/>
      <w:r w:rsidRPr="00993FE6">
        <w:t>Mpx</w:t>
      </w:r>
      <w:proofErr w:type="spellEnd"/>
    </w:p>
    <w:p w:rsidR="00AC4C48" w:rsidRPr="00993FE6" w:rsidRDefault="00AC4C48" w:rsidP="00AC4C48"/>
    <w:p w:rsidR="00AC4C48" w:rsidRPr="00993FE6" w:rsidRDefault="00AC4C48" w:rsidP="00AC4C48"/>
    <w:p w:rsidR="00AC4C48" w:rsidRPr="00993FE6" w:rsidRDefault="00AC4C48" w:rsidP="00AC4C48">
      <w:pPr>
        <w:pStyle w:val="Heading4"/>
      </w:pPr>
      <w:r w:rsidRPr="00993FE6">
        <w:t xml:space="preserve">Economic decline causes war—strong statistical support. </w:t>
      </w:r>
    </w:p>
    <w:p w:rsidR="00AC4C48" w:rsidRPr="00993FE6" w:rsidRDefault="00AC4C48" w:rsidP="00AC4C48">
      <w:r w:rsidRPr="00993FE6">
        <w:rPr>
          <w:rStyle w:val="Style13ptBold"/>
        </w:rPr>
        <w:t>Royal 10</w:t>
      </w:r>
      <w:r w:rsidRPr="00993FE6">
        <w:t xml:space="preserve"> — Jedidiah Royal, Director of Cooperative Threat Reduction at the U.S. Department of Defense, M.Phil. Candidate at the University of New South Wales, 2010 (“Economic Integration, Economic </w:t>
      </w:r>
      <w:proofErr w:type="spellStart"/>
      <w:r w:rsidRPr="00993FE6">
        <w:t>Signalling</w:t>
      </w:r>
      <w:proofErr w:type="spellEnd"/>
      <w:r w:rsidRPr="00993FE6">
        <w:t xml:space="preserve"> and the Problem of Economic Crises,” </w:t>
      </w:r>
      <w:r w:rsidRPr="00993FE6">
        <w:rPr>
          <w:i/>
        </w:rPr>
        <w:t>Economics of War and Peace: Economic, Legal and Political Perspectives</w:t>
      </w:r>
      <w:r w:rsidRPr="00993FE6">
        <w:t xml:space="preserve">, Edited by Ben Goldsmith and Jurgen </w:t>
      </w:r>
      <w:proofErr w:type="spellStart"/>
      <w:r w:rsidRPr="00993FE6">
        <w:t>Brauer</w:t>
      </w:r>
      <w:proofErr w:type="spellEnd"/>
      <w:r w:rsidRPr="00993FE6">
        <w:t>, Published by Emerald Group Publishing, ISBN 0857240048, p. 213-215)</w:t>
      </w:r>
    </w:p>
    <w:p w:rsidR="00AC4C48" w:rsidRPr="00993FE6" w:rsidRDefault="00AC4C48" w:rsidP="00AC4C48">
      <w:pPr>
        <w:pStyle w:val="card"/>
      </w:pPr>
      <w:r w:rsidRPr="00993FE6">
        <w:t xml:space="preserve">Less intuitive is how </w:t>
      </w:r>
      <w:r w:rsidRPr="00993FE6">
        <w:rPr>
          <w:rStyle w:val="StyleUnderline"/>
        </w:rPr>
        <w:t>periods of economic decline</w:t>
      </w:r>
      <w:r w:rsidRPr="00993FE6">
        <w:t xml:space="preserve"> may </w:t>
      </w:r>
      <w:r w:rsidRPr="00993FE6">
        <w:rPr>
          <w:rStyle w:val="StyleUnderline"/>
        </w:rPr>
        <w:t>increase the likelihood of external conflict</w:t>
      </w:r>
      <w:r w:rsidRPr="00993FE6">
        <w:t xml:space="preserve">. Political science literature has contributed a moderate degree of attention to the impact of economic decline and the security and </w:t>
      </w:r>
      <w:proofErr w:type="spellStart"/>
      <w:r w:rsidRPr="00993FE6">
        <w:t>defence</w:t>
      </w:r>
      <w:proofErr w:type="spellEnd"/>
      <w:r w:rsidRPr="00993FE6">
        <w:t xml:space="preserve"> </w:t>
      </w:r>
      <w:proofErr w:type="spellStart"/>
      <w:r w:rsidRPr="00993FE6">
        <w:t>behaviour</w:t>
      </w:r>
      <w:proofErr w:type="spellEnd"/>
      <w:r w:rsidRPr="00993FE6">
        <w:t xml:space="preserve"> of interdependent states. Research in this vein has been considered at systemic, dyadic and national levels. Several notable contributions follow. </w:t>
      </w:r>
    </w:p>
    <w:p w:rsidR="00AC4C48" w:rsidRPr="00993FE6" w:rsidRDefault="00AC4C48" w:rsidP="00AC4C48">
      <w:pPr>
        <w:pStyle w:val="card"/>
      </w:pPr>
      <w:r w:rsidRPr="00993FE6">
        <w:t xml:space="preserve">First, on the systemic level, </w:t>
      </w:r>
      <w:proofErr w:type="spellStart"/>
      <w:r w:rsidRPr="00993FE6">
        <w:t>Pollins</w:t>
      </w:r>
      <w:proofErr w:type="spellEnd"/>
      <w:r w:rsidRPr="00993FE6">
        <w:t xml:space="preserve"> (2008) advances </w:t>
      </w:r>
      <w:proofErr w:type="spellStart"/>
      <w:r w:rsidRPr="00993FE6">
        <w:t>Modelski</w:t>
      </w:r>
      <w:proofErr w:type="spellEnd"/>
      <w:r w:rsidRPr="00993FE6">
        <w:t xml:space="preserve"> and Thompson's (1996) work on leadership cycle theory, finding that </w:t>
      </w:r>
      <w:r w:rsidRPr="00993FE6">
        <w:rPr>
          <w:rStyle w:val="StyleUnderline"/>
        </w:rPr>
        <w:t>rhythms in the global economy are associated with the rise and fall of a pre-eminent power and the</w:t>
      </w:r>
      <w:r w:rsidRPr="00993FE6">
        <w:t xml:space="preserve"> often </w:t>
      </w:r>
      <w:r w:rsidRPr="00993FE6">
        <w:rPr>
          <w:rStyle w:val="StyleUnderline"/>
        </w:rPr>
        <w:t>bloody transition from one</w:t>
      </w:r>
      <w:r w:rsidRPr="00993FE6">
        <w:t xml:space="preserve"> pre-eminent leader </w:t>
      </w:r>
      <w:r w:rsidRPr="00993FE6">
        <w:rPr>
          <w:rStyle w:val="StyleUnderline"/>
        </w:rPr>
        <w:t>to the next</w:t>
      </w:r>
      <w:r w:rsidRPr="00993FE6">
        <w:t xml:space="preserve">. As such, exogenous shocks such as </w:t>
      </w:r>
      <w:r w:rsidRPr="00993FE6">
        <w:rPr>
          <w:rStyle w:val="StyleUnderline"/>
        </w:rPr>
        <w:t>economic crises</w:t>
      </w:r>
      <w:r w:rsidRPr="00993FE6">
        <w:t xml:space="preserve"> could </w:t>
      </w:r>
      <w:r w:rsidRPr="00993FE6">
        <w:rPr>
          <w:rStyle w:val="StyleUnderline"/>
        </w:rPr>
        <w:t>usher in a redistribution of relative power</w:t>
      </w:r>
      <w:r w:rsidRPr="00993FE6">
        <w:t xml:space="preserve"> (see also Gilpin. 1981) </w:t>
      </w:r>
      <w:r w:rsidRPr="00993FE6">
        <w:rPr>
          <w:rStyle w:val="StyleUnderline"/>
        </w:rPr>
        <w:t>that leads to uncertainty</w:t>
      </w:r>
      <w:r w:rsidRPr="00993FE6">
        <w:t xml:space="preserve"> about power balances, </w:t>
      </w:r>
      <w:r w:rsidRPr="00993FE6">
        <w:rPr>
          <w:rStyle w:val="StyleUnderline"/>
        </w:rPr>
        <w:t>increasing the risk of miscalculation</w:t>
      </w:r>
      <w:r w:rsidRPr="00993FE6">
        <w:t xml:space="preserve"> (</w:t>
      </w:r>
      <w:proofErr w:type="spellStart"/>
      <w:r w:rsidRPr="00993FE6">
        <w:t>Feaver</w:t>
      </w:r>
      <w:proofErr w:type="spellEnd"/>
      <w:r w:rsidRPr="00993FE6">
        <w:t xml:space="preserve">, 1995). Alternatively, even a relatively certain redistribution of power could lead to a permissive environment for conflict as a rising power may seek to challenge a declining power (Werner. 1999). Separately, </w:t>
      </w:r>
      <w:proofErr w:type="spellStart"/>
      <w:r w:rsidRPr="00993FE6">
        <w:t>Pollins</w:t>
      </w:r>
      <w:proofErr w:type="spellEnd"/>
      <w:r w:rsidRPr="00993FE6">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p>
    <w:p w:rsidR="00AC4C48" w:rsidRPr="00993FE6" w:rsidRDefault="00AC4C48" w:rsidP="00AC4C48">
      <w:pPr>
        <w:pStyle w:val="card"/>
      </w:pPr>
      <w:r w:rsidRPr="00993FE6">
        <w:t xml:space="preserve">Second, on a dyadic level, Copeland's (1996, 2000) theory of trade expectations suggests that 'future expectation of trade' is a significant variable in understanding economic conditions and security </w:t>
      </w:r>
      <w:proofErr w:type="spellStart"/>
      <w:r w:rsidRPr="00993FE6">
        <w:t>behaviour</w:t>
      </w:r>
      <w:proofErr w:type="spellEnd"/>
      <w:r w:rsidRPr="00993FE6">
        <w:t xml:space="preserve"> of states. He argues that interdependent states are likely to gain pacific benefits from trade so long as they have an optimistic view of future trade relations. However, </w:t>
      </w:r>
      <w:r w:rsidRPr="00993FE6">
        <w:rPr>
          <w:rStyle w:val="StyleUnderline"/>
        </w:rPr>
        <w:t>if</w:t>
      </w:r>
      <w:r w:rsidRPr="00993FE6">
        <w:t xml:space="preserve"> the </w:t>
      </w:r>
      <w:r w:rsidRPr="00993FE6">
        <w:rPr>
          <w:rStyle w:val="StyleUnderline"/>
        </w:rPr>
        <w:t>expectations of future trade decline</w:t>
      </w:r>
      <w:r w:rsidRPr="00993FE6">
        <w:t xml:space="preserve">, particularly for difficult [end page 213] to replace items such as energy resources, </w:t>
      </w:r>
      <w:r w:rsidRPr="00993FE6">
        <w:rPr>
          <w:rStyle w:val="StyleUnderline"/>
        </w:rPr>
        <w:t>the likelihood for conflict increases, as states will be inclined to use force to gain access to</w:t>
      </w:r>
      <w:r w:rsidRPr="00993FE6">
        <w:t xml:space="preserve"> those </w:t>
      </w:r>
      <w:r w:rsidRPr="00993FE6">
        <w:rPr>
          <w:rStyle w:val="StyleUnderline"/>
        </w:rPr>
        <w:t>resources. Crises could</w:t>
      </w:r>
      <w:r w:rsidRPr="00993FE6">
        <w:t xml:space="preserve"> potentially be the </w:t>
      </w:r>
      <w:r w:rsidRPr="00993FE6">
        <w:rPr>
          <w:rStyle w:val="StyleUnderline"/>
        </w:rPr>
        <w:t>trigger</w:t>
      </w:r>
      <w:r w:rsidRPr="00993FE6">
        <w:t xml:space="preserve"> for </w:t>
      </w:r>
      <w:r w:rsidRPr="00993FE6">
        <w:rPr>
          <w:rStyle w:val="StyleUnderline"/>
        </w:rPr>
        <w:t>decreased trade expectations</w:t>
      </w:r>
      <w:r w:rsidRPr="00993FE6">
        <w:t xml:space="preserve"> either on its own or because it triggers protectionist moves by interdependent states.4 </w:t>
      </w:r>
    </w:p>
    <w:p w:rsidR="00AC4C48" w:rsidRPr="00993FE6" w:rsidRDefault="00AC4C48" w:rsidP="00AC4C48">
      <w:pPr>
        <w:pStyle w:val="card"/>
      </w:pPr>
      <w:r w:rsidRPr="00993FE6">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AC4C48" w:rsidRPr="00993FE6" w:rsidRDefault="00AC4C48" w:rsidP="00AC4C48">
      <w:pPr>
        <w:pStyle w:val="card"/>
      </w:pPr>
      <w:r w:rsidRPr="00993FE6">
        <w:t xml:space="preserve">The </w:t>
      </w:r>
      <w:r w:rsidRPr="00993FE6">
        <w:rPr>
          <w:rStyle w:val="StyleUnderline"/>
        </w:rPr>
        <w:t xml:space="preserve">linkages between internal and external conflict and prosperity are strong and mutually reinforcing. Economic conflict tends to spawn internal conflict, which in turn returns the </w:t>
      </w:r>
      <w:proofErr w:type="spellStart"/>
      <w:r w:rsidRPr="00993FE6">
        <w:rPr>
          <w:rStyle w:val="StyleUnderline"/>
        </w:rPr>
        <w:t>favour</w:t>
      </w:r>
      <w:proofErr w:type="spellEnd"/>
      <w:r w:rsidRPr="00993FE6">
        <w:t xml:space="preserve">. Moreover, </w:t>
      </w:r>
      <w:r w:rsidRPr="00993FE6">
        <w:rPr>
          <w:rStyle w:val="StyleUnderline"/>
        </w:rPr>
        <w:t>the presence of a recession tends to amplify the extent to which international and external conflicts self-reinforce each other</w:t>
      </w:r>
      <w:r w:rsidRPr="00993FE6">
        <w:t xml:space="preserve">. (Blomberg &amp; Hess, 2002. p. 89) </w:t>
      </w:r>
    </w:p>
    <w:p w:rsidR="00AC4C48" w:rsidRPr="00993FE6" w:rsidRDefault="00AC4C48" w:rsidP="00AC4C48">
      <w:pPr>
        <w:pStyle w:val="card"/>
      </w:pPr>
      <w:r w:rsidRPr="00993FE6">
        <w:rPr>
          <w:rStyle w:val="StyleUnderline"/>
        </w:rPr>
        <w:t>Economic decline has</w:t>
      </w:r>
      <w:r w:rsidRPr="00993FE6">
        <w:t xml:space="preserve"> also </w:t>
      </w:r>
      <w:r w:rsidRPr="00993FE6">
        <w:rPr>
          <w:rStyle w:val="StyleUnderline"/>
        </w:rPr>
        <w:t>been linked with an increase in</w:t>
      </w:r>
      <w:r w:rsidRPr="00993FE6">
        <w:t xml:space="preserve"> the likelihood of </w:t>
      </w:r>
      <w:r w:rsidRPr="00993FE6">
        <w:rPr>
          <w:rStyle w:val="StyleUnderline"/>
        </w:rPr>
        <w:t>terrorism</w:t>
      </w:r>
      <w:r w:rsidRPr="00993FE6">
        <w:t xml:space="preserve"> (Blomberg, Hess, &amp; </w:t>
      </w:r>
      <w:proofErr w:type="spellStart"/>
      <w:r w:rsidRPr="00993FE6">
        <w:t>Weerapana</w:t>
      </w:r>
      <w:proofErr w:type="spellEnd"/>
      <w:r w:rsidRPr="00993FE6">
        <w:t xml:space="preserve">, 2004), </w:t>
      </w:r>
      <w:r w:rsidRPr="00993FE6">
        <w:rPr>
          <w:rStyle w:val="StyleUnderline"/>
        </w:rPr>
        <w:t>which has the capacity to spill across borders and lead to external tensions</w:t>
      </w:r>
      <w:r w:rsidRPr="00993FE6">
        <w:t xml:space="preserve">. </w:t>
      </w:r>
    </w:p>
    <w:p w:rsidR="00AC4C48" w:rsidRPr="00993FE6" w:rsidRDefault="00AC4C48" w:rsidP="00AC4C48">
      <w:pPr>
        <w:pStyle w:val="card"/>
      </w:pPr>
      <w:r w:rsidRPr="00993FE6">
        <w:t xml:space="preserve">Furthermore, </w:t>
      </w:r>
      <w:r w:rsidRPr="00993FE6">
        <w:rPr>
          <w:rStyle w:val="StyleUnderline"/>
        </w:rPr>
        <w:t>crises</w:t>
      </w:r>
      <w:r w:rsidRPr="00993FE6">
        <w:t xml:space="preserve"> generally </w:t>
      </w:r>
      <w:r w:rsidRPr="00993FE6">
        <w:rPr>
          <w:rStyle w:val="StyleUnderline"/>
        </w:rPr>
        <w:t>reduce the popularity of</w:t>
      </w:r>
      <w:r w:rsidRPr="00993FE6">
        <w:t xml:space="preserve"> a sitting </w:t>
      </w:r>
      <w:r w:rsidRPr="00993FE6">
        <w:rPr>
          <w:rStyle w:val="StyleUnderline"/>
        </w:rPr>
        <w:t>government</w:t>
      </w:r>
      <w:r w:rsidRPr="00993FE6">
        <w:t xml:space="preserve">. “Diversionary theory" suggests that, </w:t>
      </w:r>
      <w:r w:rsidRPr="00993FE6">
        <w:rPr>
          <w:rStyle w:val="StyleUnderline"/>
        </w:rPr>
        <w:t xml:space="preserve">when facing unpopularity arising from economic decline, </w:t>
      </w:r>
      <w:r w:rsidRPr="00993FE6">
        <w:t xml:space="preserve">sitting </w:t>
      </w:r>
      <w:r w:rsidRPr="00993FE6">
        <w:rPr>
          <w:rStyle w:val="StyleUnderline"/>
        </w:rPr>
        <w:t>governments have increased incentives to fabricate external military conflicts to create a 'rally around the flag' effect</w:t>
      </w:r>
      <w:r w:rsidRPr="00993FE6">
        <w:t xml:space="preserve">. Wang (1996), </w:t>
      </w:r>
      <w:proofErr w:type="spellStart"/>
      <w:r w:rsidRPr="00993FE6">
        <w:t>DeRouen</w:t>
      </w:r>
      <w:proofErr w:type="spellEnd"/>
      <w:r w:rsidRPr="00993FE6">
        <w:t xml:space="preserve"> (1995). and Blomberg, Hess, and Thacker (2006) find supporting evidence showing that economic decline and use of force are at least indirectly correlated. </w:t>
      </w:r>
      <w:proofErr w:type="spellStart"/>
      <w:r w:rsidRPr="00993FE6">
        <w:t>Gelpi</w:t>
      </w:r>
      <w:proofErr w:type="spellEnd"/>
      <w:r w:rsidRPr="00993FE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993FE6">
        <w:t>DeRouen</w:t>
      </w:r>
      <w:proofErr w:type="spellEnd"/>
      <w:r w:rsidRPr="00993FE6">
        <w:t xml:space="preserve"> (2000) has provided evidence showing that </w:t>
      </w:r>
      <w:r w:rsidRPr="00993FE6">
        <w:rPr>
          <w:rStyle w:val="StyleUnderline"/>
        </w:rPr>
        <w:t>periods of weak economic performance in the U</w:t>
      </w:r>
      <w:r w:rsidRPr="00993FE6">
        <w:t xml:space="preserve">nited </w:t>
      </w:r>
      <w:r w:rsidRPr="00993FE6">
        <w:rPr>
          <w:rStyle w:val="StyleUnderline"/>
        </w:rPr>
        <w:t>S</w:t>
      </w:r>
      <w:r w:rsidRPr="00993FE6">
        <w:t xml:space="preserve">tates, and thus weak Presidential popularity, </w:t>
      </w:r>
      <w:r w:rsidRPr="00993FE6">
        <w:rPr>
          <w:rStyle w:val="StyleUnderline"/>
        </w:rPr>
        <w:t>are statistically linked to an increase in the use of force</w:t>
      </w:r>
      <w:r w:rsidRPr="00993FE6">
        <w:t xml:space="preserve">. </w:t>
      </w:r>
    </w:p>
    <w:p w:rsidR="00AC4C48" w:rsidRPr="00993FE6" w:rsidRDefault="00AC4C48" w:rsidP="00AC4C48">
      <w:pPr>
        <w:pStyle w:val="card"/>
      </w:pPr>
      <w:r w:rsidRPr="00993FE6">
        <w:t xml:space="preserve">In summary, recent economic scholarship positively correlates economic integration with an increase in the frequency of economic crises, whereas </w:t>
      </w:r>
      <w:r w:rsidRPr="00993FE6">
        <w:rPr>
          <w:rStyle w:val="StyleUnderline"/>
        </w:rPr>
        <w:t>political science scholarship links economic decline with external conflict at systemic, dyadic and national levels</w:t>
      </w:r>
      <w:r w:rsidRPr="00993FE6">
        <w:t xml:space="preserve">.5 This implied connection between integration, crises and armed conflict has not featured prominently in the economic-security debate and deserves more attention. </w:t>
      </w:r>
    </w:p>
    <w:p w:rsidR="00AC4C48" w:rsidRPr="00993FE6" w:rsidRDefault="00AC4C48" w:rsidP="00AC4C48">
      <w:pPr>
        <w:pStyle w:val="card"/>
      </w:pPr>
      <w:r w:rsidRPr="00993FE6">
        <w:rPr>
          <w:rStyle w:val="StyleUnderline"/>
        </w:rPr>
        <w:t>This</w:t>
      </w:r>
      <w:r w:rsidRPr="00993FE6">
        <w:t xml:space="preserve"> observation </w:t>
      </w:r>
      <w:r w:rsidRPr="00993FE6">
        <w:rPr>
          <w:rStyle w:val="StyleUnderline"/>
        </w:rPr>
        <w:t>is not contradictory to</w:t>
      </w:r>
      <w:r w:rsidRPr="00993FE6">
        <w:t xml:space="preserve"> other </w:t>
      </w:r>
      <w:r w:rsidRPr="00993FE6">
        <w:rPr>
          <w:rStyle w:val="StyleUnderline"/>
        </w:rPr>
        <w:t>perspectives that link economic interdependence with a decrease in</w:t>
      </w:r>
      <w:r w:rsidRPr="00993FE6">
        <w:t xml:space="preserve"> the likelihood of external </w:t>
      </w:r>
      <w:r w:rsidRPr="00993FE6">
        <w:rPr>
          <w:rStyle w:val="StyleUnderline"/>
        </w:rPr>
        <w:t>conflict</w:t>
      </w:r>
      <w:r w:rsidRPr="00993FE6">
        <w:t xml:space="preserve">, such as those mentioned in the first paragraph of this chapter. [end page 214] </w:t>
      </w:r>
      <w:r w:rsidRPr="00993FE6">
        <w:rPr>
          <w:rStyle w:val="StyleUnderline"/>
        </w:rPr>
        <w:t>Those studies</w:t>
      </w:r>
      <w:r w:rsidRPr="00993FE6">
        <w:t xml:space="preserve"> tend to focus on dyadic interdependence instead of global interdependence and </w:t>
      </w:r>
      <w:r w:rsidRPr="00993FE6">
        <w:rPr>
          <w:rStyle w:val="StyleUnderline"/>
        </w:rPr>
        <w:t>do not specifically consider</w:t>
      </w:r>
      <w:r w:rsidRPr="00993FE6">
        <w:t xml:space="preserve"> the occurrence of and conditions created by </w:t>
      </w:r>
      <w:r w:rsidRPr="00993FE6">
        <w:rPr>
          <w:rStyle w:val="StyleUnderline"/>
        </w:rPr>
        <w:t>economic crises</w:t>
      </w:r>
      <w:r w:rsidRPr="00993FE6">
        <w:t>. As such, the view presented here should be considered ancillary to those views.</w:t>
      </w:r>
    </w:p>
    <w:p w:rsidR="00AC4C48" w:rsidRPr="00993FE6" w:rsidRDefault="00AC4C48" w:rsidP="00AC4C48"/>
    <w:p w:rsidR="00EB511F" w:rsidRPr="00993FE6" w:rsidRDefault="00EB511F" w:rsidP="00F269E0"/>
    <w:p w:rsidR="00EB511F" w:rsidRPr="00993FE6" w:rsidRDefault="00AC4C48" w:rsidP="00EB511F">
      <w:pPr>
        <w:pStyle w:val="Heading3"/>
      </w:pPr>
      <w:r w:rsidRPr="00993FE6">
        <w:lastRenderedPageBreak/>
        <w:t>Econ Leadership Solves Wars</w:t>
      </w:r>
    </w:p>
    <w:p w:rsidR="00EB511F" w:rsidRPr="00993FE6" w:rsidRDefault="00EB511F" w:rsidP="00EB511F"/>
    <w:p w:rsidR="00AC4C48" w:rsidRPr="00993FE6" w:rsidRDefault="00AC4C48" w:rsidP="00AC4C48"/>
    <w:p w:rsidR="00AC4C48" w:rsidRPr="00993FE6" w:rsidRDefault="00AC4C48" w:rsidP="00EB511F"/>
    <w:p w:rsidR="00EB511F" w:rsidRPr="00993FE6" w:rsidRDefault="00EB511F" w:rsidP="00EB511F">
      <w:pPr>
        <w:pStyle w:val="Heading4"/>
      </w:pPr>
      <w:r w:rsidRPr="00993FE6">
        <w:t xml:space="preserve">US economic weakness triggers global nuclear war and hotspot escalation </w:t>
      </w:r>
    </w:p>
    <w:p w:rsidR="00EB511F" w:rsidRPr="00993FE6" w:rsidRDefault="00EB511F" w:rsidP="00EB511F">
      <w:r w:rsidRPr="00993FE6">
        <w:rPr>
          <w:rStyle w:val="Style13ptBold"/>
        </w:rPr>
        <w:t>Friedberg 08</w:t>
      </w:r>
      <w:r w:rsidRPr="00993FE6">
        <w:t xml:space="preserve"> (Aaron, Professor of Politics and International Relations – Princeton University's Woodrow Wilson School, “The Dangers of a Diminished America”, Wall Street Journal, 10-21, </w:t>
      </w:r>
      <w:hyperlink r:id="rId27" w:history="1">
        <w:r w:rsidRPr="00993FE6">
          <w:rPr>
            <w:rStyle w:val="Hyperlink"/>
          </w:rPr>
          <w:t>http://online.wsj.com/article/SB122455074012352571.html?mod=googlenews_wsj</w:t>
        </w:r>
      </w:hyperlink>
      <w:r w:rsidRPr="00993FE6">
        <w:t>)</w:t>
      </w:r>
    </w:p>
    <w:p w:rsidR="00EB511F" w:rsidRPr="00993FE6" w:rsidRDefault="00EB511F" w:rsidP="00EB511F"/>
    <w:p w:rsidR="00EB511F" w:rsidRPr="00993FE6" w:rsidRDefault="00EB511F" w:rsidP="00EB511F">
      <w:pPr>
        <w:rPr>
          <w:sz w:val="16"/>
        </w:rPr>
      </w:pPr>
      <w:r w:rsidRPr="00993FE6">
        <w:rPr>
          <w:sz w:val="16"/>
        </w:rPr>
        <w:t xml:space="preserve">With the global financial system in serious trouble, is America's geostrategic dominance likely to diminish? If so, what would that mean? One immediate implication of the crisis that began on Wall Street and spread across the world is that the primary instruments of U.S. foreign policy will be crimped.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we may be headed: toward a major reduction in America's world role, and perhaps even a new era of financially-induced isolationism. Pressures to cut defense spending, and to dodge the cost of waging two wars, already intense before this crisis, are likely to mount.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993FE6">
        <w:rPr>
          <w:rStyle w:val="StyleUnderline"/>
        </w:rPr>
        <w:t>Protectionist sentiments are sure to grow stronger as jobs disappear</w:t>
      </w:r>
      <w:r w:rsidRPr="00993FE6">
        <w:rPr>
          <w:sz w:val="16"/>
        </w:rPr>
        <w:t xml:space="preserve"> in the coming slowdown. Even before our current woes, calls to save jobs by restricting imports had begun to gather support among many Democrats and some Republicans. </w:t>
      </w:r>
      <w:r w:rsidRPr="00993FE6">
        <w:rPr>
          <w:rStyle w:val="StyleUnderline"/>
        </w:rPr>
        <w:t>In a prolonged recession, gale-force winds of protectionism will blow</w:t>
      </w:r>
      <w:r w:rsidRPr="00993FE6">
        <w:rPr>
          <w:sz w:val="16"/>
        </w:rPr>
        <w:t xml:space="preserve">. Then there are the dolorous consequences of a potential collapse of the world's financial architecture. For decades now, Americans have enjoyed the advantages of being at the center of that system. The worldwide use of the dollar, and </w:t>
      </w:r>
      <w:r w:rsidRPr="00993FE6">
        <w:rPr>
          <w:rStyle w:val="StyleUnderline"/>
        </w:rPr>
        <w:t>the stability of our economy</w:t>
      </w:r>
      <w:r w:rsidRPr="00993FE6">
        <w:rPr>
          <w:sz w:val="16"/>
        </w:rPr>
        <w:t>, among other things, ma</w:t>
      </w:r>
      <w:r w:rsidRPr="00993FE6">
        <w:rPr>
          <w:rStyle w:val="StyleUnderline"/>
        </w:rPr>
        <w:t>de it easier for us to run huge budget deficits, as we counted on foreigners to pick up the tab</w:t>
      </w:r>
      <w:r w:rsidRPr="00993FE6">
        <w:rPr>
          <w:sz w:val="16"/>
        </w:rPr>
        <w:t xml:space="preserve"> by buying dollar-denominated assets as a safe haven. Will this be possible in the future? Meanwhile, </w:t>
      </w:r>
      <w:r w:rsidRPr="00993FE6">
        <w:rPr>
          <w:rStyle w:val="StyleUnderline"/>
        </w:rPr>
        <w:t>traditional foreign-policy challenges are multiplying. The threat from</w:t>
      </w:r>
      <w:r w:rsidRPr="00993FE6">
        <w:rPr>
          <w:sz w:val="16"/>
        </w:rPr>
        <w:t xml:space="preserve"> al Qaeda and Islamic </w:t>
      </w:r>
      <w:r w:rsidRPr="00993FE6">
        <w:rPr>
          <w:rStyle w:val="StyleUnderline"/>
        </w:rPr>
        <w:t>terrorist affiliates</w:t>
      </w:r>
      <w:r w:rsidRPr="00993FE6">
        <w:rPr>
          <w:sz w:val="16"/>
        </w:rPr>
        <w:t xml:space="preserve"> has not been extinguished. </w:t>
      </w:r>
      <w:r w:rsidRPr="00993FE6">
        <w:rPr>
          <w:rStyle w:val="StyleUnderline"/>
        </w:rPr>
        <w:t>Iran and North Korea</w:t>
      </w:r>
      <w:r w:rsidRPr="00993FE6">
        <w:rPr>
          <w:sz w:val="16"/>
        </w:rPr>
        <w:t xml:space="preserve"> are continuing on their bellicose paths, while </w:t>
      </w:r>
      <w:r w:rsidRPr="00993FE6">
        <w:rPr>
          <w:rStyle w:val="StyleUnderline"/>
        </w:rPr>
        <w:t>Pakistan and Afghanistan</w:t>
      </w:r>
      <w:r w:rsidRPr="00993FE6">
        <w:rPr>
          <w:sz w:val="16"/>
        </w:rPr>
        <w:t xml:space="preserve"> are progressing smartly down the road to chaos. </w:t>
      </w:r>
      <w:r w:rsidRPr="00993FE6">
        <w:rPr>
          <w:rStyle w:val="StyleUnderline"/>
        </w:rPr>
        <w:t>Russia's new militancy and China's</w:t>
      </w:r>
      <w:r w:rsidRPr="00993FE6">
        <w:rPr>
          <w:sz w:val="16"/>
        </w:rPr>
        <w:t xml:space="preserve"> seemingly relentless </w:t>
      </w:r>
      <w:r w:rsidRPr="00993FE6">
        <w:rPr>
          <w:rStyle w:val="StyleUnderline"/>
        </w:rPr>
        <w:t>rise</w:t>
      </w:r>
      <w:r w:rsidRPr="00993FE6">
        <w:rPr>
          <w:sz w:val="16"/>
        </w:rPr>
        <w:t xml:space="preserve"> also give cause for concern. </w:t>
      </w:r>
      <w:r w:rsidRPr="00993FE6">
        <w:rPr>
          <w:rStyle w:val="Emphasis"/>
        </w:rPr>
        <w:t>If America</w:t>
      </w:r>
      <w:r w:rsidRPr="00993FE6">
        <w:rPr>
          <w:sz w:val="16"/>
        </w:rPr>
        <w:t xml:space="preserve"> now </w:t>
      </w:r>
      <w:r w:rsidRPr="00993FE6">
        <w:rPr>
          <w:rStyle w:val="Emphasis"/>
        </w:rPr>
        <w:t>tries to pull back from the world stage, it will leave a dangerous power vacuum</w:t>
      </w:r>
      <w:r w:rsidRPr="00993FE6">
        <w:rPr>
          <w:sz w:val="16"/>
        </w:rPr>
        <w:t xml:space="preserve">. </w:t>
      </w:r>
      <w:r w:rsidRPr="00993FE6">
        <w:rPr>
          <w:rStyle w:val="StyleUnderline"/>
        </w:rPr>
        <w:t>The stabilizing effects of our presence in Asia</w:t>
      </w:r>
      <w:r w:rsidRPr="00993FE6">
        <w:rPr>
          <w:sz w:val="16"/>
        </w:rPr>
        <w:t xml:space="preserve">, our continuing commitment </w:t>
      </w:r>
      <w:r w:rsidRPr="00993FE6">
        <w:rPr>
          <w:rStyle w:val="StyleUnderline"/>
        </w:rPr>
        <w:t>to Europe</w:t>
      </w:r>
      <w:r w:rsidRPr="00993FE6">
        <w:rPr>
          <w:sz w:val="16"/>
        </w:rPr>
        <w:t xml:space="preserve">, and our position as defender of last resort </w:t>
      </w:r>
      <w:r w:rsidRPr="00993FE6">
        <w:rPr>
          <w:rStyle w:val="StyleUnderline"/>
        </w:rPr>
        <w:t>for Middle East energy sources and supply lines could all be placed at risk.</w:t>
      </w:r>
      <w:r w:rsidRPr="00993FE6">
        <w:rPr>
          <w:sz w:val="16"/>
        </w:rPr>
        <w:t xml:space="preserve"> In such a scenario </w:t>
      </w:r>
      <w:r w:rsidRPr="00993FE6">
        <w:rPr>
          <w:rStyle w:val="StyleUnderline"/>
        </w:rPr>
        <w:t>there are shades of the 1930s, when global trade</w:t>
      </w:r>
      <w:r w:rsidRPr="00993FE6">
        <w:rPr>
          <w:sz w:val="16"/>
        </w:rPr>
        <w:t xml:space="preserve"> and finance </w:t>
      </w:r>
      <w:r w:rsidRPr="00993FE6">
        <w:rPr>
          <w:rStyle w:val="StyleUnderline"/>
        </w:rPr>
        <w:t xml:space="preserve">ground nearly to a halt, the peaceful democracies failed to cooperate, and aggressive powers led by the remorseless fanatics who rose up on the crest of </w:t>
      </w:r>
      <w:r w:rsidRPr="00993FE6">
        <w:rPr>
          <w:rStyle w:val="Emphasis"/>
        </w:rPr>
        <w:t>economic disaster</w:t>
      </w:r>
      <w:r w:rsidRPr="00993FE6">
        <w:rPr>
          <w:rStyle w:val="StyleUnderline"/>
        </w:rPr>
        <w:t xml:space="preserve"> exploited their divisions</w:t>
      </w:r>
      <w:r w:rsidRPr="00993FE6">
        <w:rPr>
          <w:sz w:val="16"/>
        </w:rPr>
        <w:t xml:space="preserve">. Today </w:t>
      </w:r>
      <w:r w:rsidRPr="00993FE6">
        <w:rPr>
          <w:rStyle w:val="Emphasis"/>
        </w:rPr>
        <w:t>we run the risk that rogue states may choose to become ever more reckless with their nuclear toys</w:t>
      </w:r>
      <w:r w:rsidRPr="00993FE6">
        <w:rPr>
          <w:sz w:val="16"/>
        </w:rPr>
        <w:t xml:space="preserve">, just </w:t>
      </w:r>
      <w:r w:rsidRPr="00993FE6">
        <w:rPr>
          <w:rStyle w:val="Emphasis"/>
        </w:rPr>
        <w:t>at our moment of maximum vulnerability</w:t>
      </w:r>
      <w:r w:rsidRPr="00993FE6">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993FE6">
        <w:rPr>
          <w:rStyle w:val="StyleUnderline"/>
        </w:rPr>
        <w:t>There is no substitute for America on the world stage</w:t>
      </w:r>
      <w:r w:rsidRPr="00993FE6">
        <w:rPr>
          <w:sz w:val="16"/>
        </w:rPr>
        <w:t>. The choice we have before us is between the potentially disastrous effects of disengagement and the stiff price tag of continued American leadership.</w:t>
      </w:r>
    </w:p>
    <w:p w:rsidR="00EB511F" w:rsidRPr="00993FE6" w:rsidRDefault="00EB511F" w:rsidP="00EB511F"/>
    <w:p w:rsidR="00EB511F" w:rsidRPr="00993FE6" w:rsidRDefault="00EB511F" w:rsidP="00F269E0"/>
    <w:p w:rsidR="00EB511F" w:rsidRPr="00993FE6" w:rsidRDefault="00EB511F" w:rsidP="00EB511F">
      <w:pPr>
        <w:pStyle w:val="Heading3"/>
      </w:pPr>
      <w:r w:rsidRPr="00993FE6">
        <w:lastRenderedPageBreak/>
        <w:t>Competitiveness Good</w:t>
      </w:r>
    </w:p>
    <w:p w:rsidR="00EB511F" w:rsidRPr="00993FE6" w:rsidRDefault="00EB511F" w:rsidP="00EB511F"/>
    <w:p w:rsidR="00EB511F" w:rsidRPr="00993FE6" w:rsidRDefault="00EB511F" w:rsidP="00EB511F">
      <w:pPr>
        <w:pStyle w:val="Heading4"/>
      </w:pPr>
      <w:r w:rsidRPr="00993FE6">
        <w:t xml:space="preserve">US economic competitiveness prevents great power war </w:t>
      </w:r>
    </w:p>
    <w:p w:rsidR="00EB511F" w:rsidRPr="00993FE6" w:rsidRDefault="00EB511F" w:rsidP="00EB511F">
      <w:r w:rsidRPr="00993FE6">
        <w:rPr>
          <w:rStyle w:val="Style13ptBold"/>
        </w:rPr>
        <w:t xml:space="preserve">Colby and </w:t>
      </w:r>
      <w:proofErr w:type="spellStart"/>
      <w:r w:rsidRPr="00993FE6">
        <w:rPr>
          <w:rStyle w:val="Style13ptBold"/>
        </w:rPr>
        <w:t>Lettow</w:t>
      </w:r>
      <w:proofErr w:type="spellEnd"/>
      <w:r w:rsidRPr="00993FE6">
        <w:rPr>
          <w:rStyle w:val="Style13ptBold"/>
        </w:rPr>
        <w:t xml:space="preserve"> 14</w:t>
      </w:r>
      <w:r w:rsidRPr="00993FE6">
        <w:t xml:space="preserve"> (Elbridge and Paul, Robert M. Gates fellow @ Center for a New American Security + senior director for strategic planning on the U.S. National Security Council staff from 2007 to 2009, 7/3, “Have We Hit Peak America?,” http://www.foreignpolicy.com/articles/2014/07/03/have_we_hit_peak_america)</w:t>
      </w:r>
    </w:p>
    <w:p w:rsidR="00EB511F" w:rsidRPr="00993FE6" w:rsidRDefault="00EB511F" w:rsidP="00EB511F">
      <w:pPr>
        <w:rPr>
          <w:sz w:val="16"/>
        </w:rPr>
      </w:pPr>
      <w:r w:rsidRPr="00993FE6">
        <w:rPr>
          <w:sz w:val="16"/>
        </w:rPr>
        <w:t xml:space="preserve">In other words, a greater number of </w:t>
      </w:r>
      <w:r w:rsidRPr="00993FE6">
        <w:rPr>
          <w:rStyle w:val="StyleUnderline"/>
        </w:rPr>
        <w:t>Americans are worried about diminishing U.S. influence</w:t>
      </w:r>
      <w:r w:rsidRPr="00993FE6">
        <w:rPr>
          <w:sz w:val="16"/>
        </w:rPr>
        <w:t xml:space="preserv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 Many analysts have attributed Americans’ current anxiety to the aftershock of waging two long wars in Iraq and Afghanistan. But the </w:t>
      </w:r>
      <w:r w:rsidRPr="00993FE6">
        <w:rPr>
          <w:rStyle w:val="StyleUnderline"/>
        </w:rPr>
        <w:t xml:space="preserve">polls actually reflect </w:t>
      </w:r>
      <w:r w:rsidRPr="00993FE6">
        <w:rPr>
          <w:sz w:val="16"/>
        </w:rPr>
        <w:t>something deeper and more potent—</w:t>
      </w:r>
      <w:r w:rsidRPr="00993FE6">
        <w:rPr>
          <w:rStyle w:val="StyleUnderline"/>
        </w:rPr>
        <w:t>a legitimate, increasingly tactile uncertainty</w:t>
      </w:r>
      <w:r w:rsidRPr="00993FE6">
        <w:rPr>
          <w:sz w:val="16"/>
        </w:rPr>
        <w:t xml:space="preserve"> in the minds of the American people created by changes in the world and </w:t>
      </w:r>
      <w:r w:rsidRPr="00993FE6">
        <w:rPr>
          <w:rStyle w:val="Emphasis"/>
        </w:rPr>
        <w:t>in America’s competitive position</w:t>
      </w:r>
      <w:r w:rsidRPr="00993FE6">
        <w:rPr>
          <w:sz w:val="16"/>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w:t>
      </w:r>
      <w:proofErr w:type="spellStart"/>
      <w:r w:rsidRPr="00993FE6">
        <w:rPr>
          <w:sz w:val="16"/>
        </w:rPr>
        <w:t>cnn</w:t>
      </w:r>
      <w:proofErr w:type="spellEnd"/>
      <w:r w:rsidRPr="00993FE6">
        <w:rPr>
          <w:sz w:val="16"/>
        </w:rPr>
        <w:t xml:space="preserve"> poll, for instance, found that Americans think by a 2-to-1 margin that their children’s lives will be worse than their own. They are questioning the promise of growth and expanding opportunity—the very substance of the American dream. This anxiety is real and justified, and it lies behind much of the public’s support for withdrawing from the world, for retrenchment. Yet </w:t>
      </w:r>
      <w:r w:rsidRPr="00993FE6">
        <w:rPr>
          <w:rStyle w:val="StyleUnderline"/>
        </w:rPr>
        <w:t>American leadership and engagement remain essential. The U</w:t>
      </w:r>
      <w:r w:rsidRPr="00993FE6">
        <w:rPr>
          <w:sz w:val="16"/>
        </w:rPr>
        <w:t xml:space="preserve">nited </w:t>
      </w:r>
      <w:r w:rsidRPr="00993FE6">
        <w:rPr>
          <w:rStyle w:val="StyleUnderline"/>
        </w:rPr>
        <w:t>S</w:t>
      </w:r>
      <w:r w:rsidRPr="00993FE6">
        <w:rPr>
          <w:sz w:val="16"/>
        </w:rPr>
        <w:t xml:space="preserve">tates cannot hide from the world. Rather, it </w:t>
      </w:r>
      <w:r w:rsidRPr="00993FE6">
        <w:rPr>
          <w:rStyle w:val="Emphasis"/>
        </w:rPr>
        <w:t>must compete</w:t>
      </w:r>
      <w:r w:rsidRPr="00993FE6">
        <w:rPr>
          <w:sz w:val="16"/>
        </w:rPr>
        <w:t xml:space="preserve">. And </w:t>
      </w:r>
      <w:r w:rsidRPr="00993FE6">
        <w:rPr>
          <w:rStyle w:val="StyleUnderline"/>
        </w:rPr>
        <w:t>if it competes well, it can restore not only its economic health, but also its strength for the long haul</w:t>
      </w:r>
      <w:r w:rsidRPr="00993FE6">
        <w:rPr>
          <w:sz w:val="16"/>
        </w:rPr>
        <w:t xml:space="preserve">. That resilience will preserve Americans’ ability to determine their fate and the nation’s ability to lead in the way its interests require. Unfortunately, absent from current discussions about U.S. foreign policy has been a hardheaded assessment of what it will actually take to rejuvenate and compete. </w:t>
      </w:r>
      <w:r w:rsidRPr="00993FE6">
        <w:rPr>
          <w:rStyle w:val="StyleUnderline"/>
        </w:rPr>
        <w:t>Policymakers and experts have not yet taken a clear-eyed look at the data and objectively analyzed</w:t>
      </w:r>
      <w:r w:rsidRPr="00993FE6">
        <w:rPr>
          <w:sz w:val="16"/>
        </w:rPr>
        <w:t xml:space="preserve"> the fundamental shifts under way globally and what they mean for </w:t>
      </w:r>
      <w:r w:rsidRPr="00993FE6">
        <w:rPr>
          <w:rStyle w:val="StyleUnderline"/>
        </w:rPr>
        <w:t>America’s competitive position</w:t>
      </w:r>
      <w:r w:rsidRPr="00993FE6">
        <w:rPr>
          <w:sz w:val="16"/>
        </w:rPr>
        <w:t xml:space="preserve">. Nor have they debated the steps necessary to sustain U.S. power over the long term. THE WORLD’S ECONOMIC CENTER OF GRAVITY The larger a country’s GDP, the greater its pull on the world’s economic center of gravity. So when the Industrial Revolution spurred massive growth in the United States, the center moved west, eventually out over the Atlantic Ocean. Today, it is moving back toward Asia. 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But </w:t>
      </w:r>
      <w:r w:rsidRPr="00993FE6">
        <w:rPr>
          <w:rStyle w:val="StyleUnderline"/>
        </w:rPr>
        <w:t>will is unavailing without strength</w:t>
      </w:r>
      <w:r w:rsidRPr="00993FE6">
        <w:rPr>
          <w:sz w:val="16"/>
        </w:rPr>
        <w:t xml:space="preserve">. </w:t>
      </w:r>
      <w:r w:rsidRPr="00993FE6">
        <w:rPr>
          <w:rStyle w:val="StyleUnderline"/>
        </w:rPr>
        <w:t>If the U</w:t>
      </w:r>
      <w:r w:rsidRPr="00993FE6">
        <w:rPr>
          <w:sz w:val="16"/>
        </w:rPr>
        <w:t xml:space="preserve">nited </w:t>
      </w:r>
      <w:r w:rsidRPr="00993FE6">
        <w:rPr>
          <w:rStyle w:val="StyleUnderline"/>
        </w:rPr>
        <w:t>S</w:t>
      </w:r>
      <w:r w:rsidRPr="00993FE6">
        <w:rPr>
          <w:sz w:val="16"/>
        </w:rPr>
        <w:t xml:space="preserve">tates </w:t>
      </w:r>
      <w:r w:rsidRPr="00993FE6">
        <w:rPr>
          <w:rStyle w:val="StyleUnderline"/>
        </w:rPr>
        <w:t>wants the international system to continue to reflect its interests and values</w:t>
      </w:r>
      <w:r w:rsidRPr="00993FE6">
        <w:rPr>
          <w:sz w:val="16"/>
        </w:rPr>
        <w:t>—</w:t>
      </w:r>
      <w:r w:rsidRPr="00993FE6">
        <w:rPr>
          <w:rStyle w:val="StyleUnderline"/>
        </w:rPr>
        <w:t>a system</w:t>
      </w:r>
      <w:r w:rsidRPr="00993FE6">
        <w:rPr>
          <w:sz w:val="16"/>
        </w:rPr>
        <w:t xml:space="preserve">, for example, </w:t>
      </w:r>
      <w:r w:rsidRPr="00993FE6">
        <w:rPr>
          <w:rStyle w:val="StyleUnderline"/>
        </w:rPr>
        <w:t xml:space="preserve">in which the </w:t>
      </w:r>
      <w:r w:rsidRPr="00993FE6">
        <w:rPr>
          <w:rStyle w:val="Emphasis"/>
        </w:rPr>
        <w:t>global commons are protected</w:t>
      </w:r>
      <w:r w:rsidRPr="00993FE6">
        <w:rPr>
          <w:rStyle w:val="StyleUnderline"/>
        </w:rPr>
        <w:t xml:space="preserve">, </w:t>
      </w:r>
      <w:r w:rsidRPr="00993FE6">
        <w:rPr>
          <w:rStyle w:val="Emphasis"/>
        </w:rPr>
        <w:t>trade is broad-based and extensive</w:t>
      </w:r>
      <w:r w:rsidRPr="00993FE6">
        <w:rPr>
          <w:rStyle w:val="StyleUnderline"/>
        </w:rPr>
        <w:t xml:space="preserve">, </w:t>
      </w:r>
      <w:r w:rsidRPr="00993FE6">
        <w:rPr>
          <w:rStyle w:val="Emphasis"/>
        </w:rPr>
        <w:t>and armed conflicts among great nations are curtailed</w:t>
      </w:r>
      <w:r w:rsidRPr="00993FE6">
        <w:rPr>
          <w:sz w:val="16"/>
        </w:rPr>
        <w:t>—</w:t>
      </w:r>
      <w:r w:rsidRPr="00993FE6">
        <w:rPr>
          <w:rStyle w:val="StyleUnderline"/>
        </w:rPr>
        <w:t xml:space="preserve">it needs to sustain not just resolve, </w:t>
      </w:r>
      <w:r w:rsidRPr="00993FE6">
        <w:rPr>
          <w:rStyle w:val="Emphasis"/>
        </w:rPr>
        <w:t>but relative power</w:t>
      </w:r>
      <w:r w:rsidRPr="00993FE6">
        <w:rPr>
          <w:sz w:val="16"/>
        </w:rPr>
        <w:t xml:space="preserve">. </w:t>
      </w:r>
      <w:r w:rsidRPr="00993FE6">
        <w:rPr>
          <w:rStyle w:val="StyleUnderline"/>
        </w:rPr>
        <w:t>That,</w:t>
      </w:r>
      <w:r w:rsidRPr="00993FE6">
        <w:rPr>
          <w:sz w:val="16"/>
        </w:rPr>
        <w:t xml:space="preserve"> in turn, </w:t>
      </w:r>
      <w:r w:rsidRPr="00993FE6">
        <w:rPr>
          <w:rStyle w:val="StyleUnderline"/>
        </w:rPr>
        <w:t>will require acknowledging the uncomfortable truth that global power and wealth are shifting at an unprecedented pace</w:t>
      </w:r>
      <w:r w:rsidRPr="00993FE6">
        <w:rPr>
          <w:sz w:val="16"/>
        </w:rPr>
        <w:t xml:space="preserve">, with profound implications. Moreover, many of the challenges America faces are exacerbated by vulnerabilities that are largely self-created, chief among them fiscal policy. Much more quickly and comprehensively than is understood, those </w:t>
      </w:r>
      <w:r w:rsidRPr="00993FE6">
        <w:rPr>
          <w:rStyle w:val="StyleUnderline"/>
        </w:rPr>
        <w:t>vulnerabilities are reducing America’s freedom of action and its ability to influence others</w:t>
      </w:r>
      <w:r w:rsidRPr="00993FE6">
        <w:rPr>
          <w:sz w:val="16"/>
        </w:rPr>
        <w:t xml:space="preserve">. </w:t>
      </w:r>
      <w:r w:rsidRPr="00993FE6">
        <w:rPr>
          <w:rStyle w:val="Emphasis"/>
        </w:rPr>
        <w:t>Preserving America’s international position will require it to restore its economic vitality and make policy choices now that pay dividends</w:t>
      </w:r>
      <w:r w:rsidRPr="00993FE6">
        <w:rPr>
          <w:sz w:val="16"/>
        </w:rPr>
        <w:t xml:space="preserve"> for decades to come. America has to prioritize and to act. Fortunately, the United States still enjoys greater freedom to determine its future than any other major power, in part because many of its problems are within its ability to address. But </w:t>
      </w:r>
      <w:r w:rsidRPr="00993FE6">
        <w:rPr>
          <w:rStyle w:val="Emphasis"/>
        </w:rPr>
        <w:t>this process of renewal must begin with analyzing America’s competitive position</w:t>
      </w:r>
      <w:r w:rsidRPr="00993FE6">
        <w:rPr>
          <w:sz w:val="16"/>
        </w:rPr>
        <w:t xml:space="preserve"> and understanding the gravity of the situation Americans face. </w:t>
      </w:r>
    </w:p>
    <w:p w:rsidR="00EB511F" w:rsidRPr="00993FE6" w:rsidRDefault="00EB511F" w:rsidP="00F269E0"/>
    <w:p w:rsidR="00EB511F" w:rsidRPr="00993FE6" w:rsidRDefault="00EB511F" w:rsidP="00EB511F"/>
    <w:p w:rsidR="00EB511F" w:rsidRPr="00993FE6" w:rsidRDefault="00EB511F" w:rsidP="00EB511F">
      <w:pPr>
        <w:pStyle w:val="Heading3"/>
      </w:pPr>
      <w:r w:rsidRPr="00993FE6">
        <w:lastRenderedPageBreak/>
        <w:t>Innovation Solves Everything</w:t>
      </w:r>
    </w:p>
    <w:p w:rsidR="00EB511F" w:rsidRPr="00993FE6" w:rsidRDefault="00EB511F" w:rsidP="00EB511F">
      <w:pPr>
        <w:pStyle w:val="Heading4"/>
        <w:tabs>
          <w:tab w:val="left" w:pos="8803"/>
          <w:tab w:val="left" w:pos="9265"/>
        </w:tabs>
      </w:pPr>
      <w:r w:rsidRPr="00993FE6">
        <w:t>Innovation is key to respond to every transnational challenge</w:t>
      </w:r>
    </w:p>
    <w:p w:rsidR="00EB511F" w:rsidRPr="00993FE6" w:rsidRDefault="00EB511F" w:rsidP="00EB511F">
      <w:r w:rsidRPr="00993FE6">
        <w:rPr>
          <w:b/>
          <w:color w:val="000000"/>
        </w:rPr>
        <w:t xml:space="preserve">Barker 2K </w:t>
      </w:r>
      <w:r w:rsidRPr="00993FE6">
        <w:t xml:space="preserve">(Brent, electrical engineer, and manager of corporate communications for the Electric Power Research Institute and former industrial economist and staff author at SRI International and as a commercial research analyst @ USX Corporation, “Technology and the Quest for Sustainability.” EPRI Journal, Summer, </w:t>
      </w:r>
      <w:proofErr w:type="spellStart"/>
      <w:r w:rsidRPr="00993FE6">
        <w:t>infotrac</w:t>
      </w:r>
      <w:proofErr w:type="spellEnd"/>
      <w:r w:rsidRPr="00993FE6">
        <w:t>)</w:t>
      </w:r>
    </w:p>
    <w:p w:rsidR="00EB511F" w:rsidRPr="00993FE6" w:rsidRDefault="00EB511F" w:rsidP="00EB511F">
      <w:pPr>
        <w:rPr>
          <w:color w:val="000000"/>
          <w:sz w:val="16"/>
        </w:rPr>
      </w:pPr>
      <w:r w:rsidRPr="00993FE6">
        <w:rPr>
          <w:color w:val="000000"/>
          <w:sz w:val="16"/>
        </w:rPr>
        <w:t xml:space="preserve">From a social standpoint, </w:t>
      </w:r>
      <w:r w:rsidRPr="00993FE6">
        <w:rPr>
          <w:rStyle w:val="Emphasis"/>
        </w:rPr>
        <w:t>accelerating productivity</w:t>
      </w:r>
      <w:r w:rsidRPr="00993FE6">
        <w:rPr>
          <w:color w:val="000000"/>
          <w:u w:val="single"/>
        </w:rPr>
        <w:t xml:space="preserve"> is</w:t>
      </w:r>
      <w:r w:rsidRPr="00993FE6">
        <w:rPr>
          <w:color w:val="000000"/>
          <w:sz w:val="16"/>
        </w:rPr>
        <w:t xml:space="preserve"> not an option but rather </w:t>
      </w:r>
      <w:r w:rsidRPr="00993FE6">
        <w:rPr>
          <w:color w:val="000000"/>
          <w:u w:val="single"/>
        </w:rPr>
        <w:t>an imperative</w:t>
      </w:r>
      <w:r w:rsidRPr="00993FE6">
        <w:rPr>
          <w:color w:val="000000"/>
          <w:sz w:val="16"/>
        </w:rPr>
        <w:t xml:space="preserve"> for the future. It is necessary in order </w:t>
      </w:r>
      <w:r w:rsidRPr="00993FE6">
        <w:rPr>
          <w:color w:val="000000"/>
          <w:u w:val="single"/>
        </w:rPr>
        <w:t xml:space="preserve">to provide the wealth for </w:t>
      </w:r>
      <w:r w:rsidRPr="00993FE6">
        <w:rPr>
          <w:rStyle w:val="Emphasis"/>
        </w:rPr>
        <w:t>environmental sustainability</w:t>
      </w:r>
      <w:r w:rsidRPr="00993FE6">
        <w:rPr>
          <w:color w:val="000000"/>
          <w:sz w:val="16"/>
        </w:rPr>
        <w:t xml:space="preserve">, to support an aging population in the industrialized world, </w:t>
      </w:r>
      <w:r w:rsidRPr="00993FE6">
        <w:rPr>
          <w:color w:val="000000"/>
          <w:u w:val="single"/>
        </w:rPr>
        <w:t>and to provide an economic ladder for developing nations</w:t>
      </w:r>
      <w:r w:rsidRPr="00993FE6">
        <w:rPr>
          <w:color w:val="000000"/>
          <w:sz w:val="16"/>
        </w:rPr>
        <w:t>. The second area of</w:t>
      </w:r>
      <w:r w:rsidRPr="00993FE6">
        <w:rPr>
          <w:color w:val="000000"/>
          <w:u w:val="single"/>
        </w:rPr>
        <w:t xml:space="preserve"> opportunity for technology lies in </w:t>
      </w:r>
      <w:r w:rsidRPr="00993FE6">
        <w:rPr>
          <w:rStyle w:val="Emphasis"/>
        </w:rPr>
        <w:t>its potential to help stabilize global population</w:t>
      </w:r>
      <w:r w:rsidRPr="00993FE6">
        <w:rPr>
          <w:color w:val="000000"/>
          <w:u w:val="single"/>
        </w:rPr>
        <w:t xml:space="preserve"> </w:t>
      </w:r>
      <w:r w:rsidRPr="00993FE6">
        <w:rPr>
          <w:color w:val="000000"/>
          <w:sz w:val="16"/>
        </w:rPr>
        <w:t xml:space="preserve">at 10-12 billion sometime in the twenty-first century, possibly as early as 2075. </w:t>
      </w:r>
      <w:r w:rsidRPr="00993FE6">
        <w:rPr>
          <w:rStyle w:val="Emphasis"/>
        </w:rPr>
        <w:t>The key is economics</w:t>
      </w:r>
      <w:r w:rsidRPr="00993FE6">
        <w:rPr>
          <w:color w:val="000000"/>
          <w:u w:val="single"/>
        </w:rPr>
        <w:t>. Global communications</w:t>
      </w:r>
      <w:r w:rsidRPr="00993FE6">
        <w:rPr>
          <w:color w:val="000000"/>
          <w:sz w:val="16"/>
        </w:rPr>
        <w:t xml:space="preserve">, from television to movies to the Internet, </w:t>
      </w:r>
      <w:r w:rsidRPr="00993FE6">
        <w:rPr>
          <w:color w:val="000000"/>
          <w:u w:val="single"/>
        </w:rPr>
        <w:t xml:space="preserve">have </w:t>
      </w:r>
      <w:r w:rsidRPr="00993FE6">
        <w:rPr>
          <w:rStyle w:val="StyleUnderline"/>
        </w:rPr>
        <w:t>brought an image of the comfortable life of the developed world into the homes of the poorest people, firing their own aspirations for a better quality of life,</w:t>
      </w:r>
      <w:r w:rsidRPr="00993FE6">
        <w:rPr>
          <w:color w:val="000000"/>
          <w:sz w:val="16"/>
        </w:rPr>
        <w:t xml:space="preserve"> either</w:t>
      </w:r>
      <w:r w:rsidRPr="00993FE6">
        <w:rPr>
          <w:color w:val="000000"/>
          <w:u w:val="single"/>
        </w:rPr>
        <w:t xml:space="preserve"> through economic development</w:t>
      </w:r>
      <w:r w:rsidRPr="00993FE6">
        <w:rPr>
          <w:color w:val="000000"/>
          <w:sz w:val="16"/>
        </w:rPr>
        <w:t xml:space="preserve"> in their own country or through emigration to other countries. </w:t>
      </w:r>
      <w:r w:rsidRPr="00993FE6">
        <w:rPr>
          <w:color w:val="000000"/>
          <w:u w:val="single"/>
        </w:rPr>
        <w:t>If we</w:t>
      </w:r>
      <w:r w:rsidRPr="00993FE6">
        <w:rPr>
          <w:color w:val="000000"/>
          <w:sz w:val="16"/>
        </w:rPr>
        <w:t xml:space="preserve"> in the developed world </w:t>
      </w:r>
      <w:r w:rsidRPr="00993FE6">
        <w:rPr>
          <w:color w:val="000000"/>
          <w:u w:val="single"/>
        </w:rPr>
        <w:t xml:space="preserve">can make the </w:t>
      </w:r>
      <w:r w:rsidRPr="00993FE6">
        <w:rPr>
          <w:color w:val="000000"/>
          <w:sz w:val="16"/>
        </w:rPr>
        <w:t>basic tools of</w:t>
      </w:r>
      <w:r w:rsidRPr="00993FE6">
        <w:rPr>
          <w:color w:val="000000"/>
          <w:u w:val="single"/>
        </w:rPr>
        <w:t xml:space="preserve"> prosperity</w:t>
      </w:r>
      <w:r w:rsidRPr="00993FE6">
        <w:rPr>
          <w:color w:val="000000"/>
          <w:sz w:val="16"/>
        </w:rPr>
        <w:t>--infrastructure, health care, education, and law</w:t>
      </w:r>
      <w:r w:rsidRPr="00993FE6">
        <w:rPr>
          <w:color w:val="000000"/>
          <w:u w:val="single"/>
        </w:rPr>
        <w:t>--more accessible and affordable</w:t>
      </w:r>
      <w:r w:rsidRPr="00993FE6">
        <w:rPr>
          <w:color w:val="000000"/>
          <w:sz w:val="16"/>
        </w:rPr>
        <w:t xml:space="preserve">, recent history suggests that </w:t>
      </w:r>
      <w:r w:rsidRPr="00993FE6">
        <w:rPr>
          <w:color w:val="000000"/>
          <w:u w:val="single"/>
        </w:rPr>
        <w:t>the cultural drivers for producing large families will be tempered,</w:t>
      </w:r>
      <w:r w:rsidRPr="00993FE6">
        <w:rPr>
          <w:color w:val="000000"/>
          <w:sz w:val="16"/>
        </w:rPr>
        <w:t xml:space="preserve"> relatively </w:t>
      </w:r>
      <w:r w:rsidRPr="00993FE6">
        <w:rPr>
          <w:color w:val="000000"/>
          <w:u w:val="single"/>
        </w:rPr>
        <w:t>quickly</w:t>
      </w:r>
      <w:r w:rsidRPr="00993FE6">
        <w:rPr>
          <w:sz w:val="16"/>
        </w:rPr>
        <w:t xml:space="preserve"> and without coercion.</w:t>
      </w:r>
      <w:r w:rsidRPr="00993FE6">
        <w:rPr>
          <w:color w:val="000000"/>
          <w:sz w:val="16"/>
        </w:rPr>
        <w:t xml:space="preserve"> </w:t>
      </w:r>
      <w:r w:rsidRPr="00993FE6">
        <w:rPr>
          <w:sz w:val="16"/>
        </w:rPr>
        <w:t>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w:t>
      </w:r>
      <w:r w:rsidRPr="00993FE6">
        <w:rPr>
          <w:color w:val="000000"/>
          <w:sz w:val="16"/>
        </w:rPr>
        <w:t xml:space="preserve">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w:t>
      </w:r>
      <w:r w:rsidRPr="00993FE6">
        <w:rPr>
          <w:color w:val="000000"/>
          <w:u w:val="single"/>
        </w:rPr>
        <w:t xml:space="preserve"> </w:t>
      </w:r>
      <w:r w:rsidRPr="00993FE6">
        <w:rPr>
          <w:color w:val="000000"/>
          <w:sz w:val="16"/>
        </w:rPr>
        <w:t xml:space="preserve">related </w:t>
      </w:r>
      <w:r w:rsidRPr="00993FE6">
        <w:rPr>
          <w:color w:val="000000"/>
          <w:u w:val="single"/>
        </w:rPr>
        <w:t>opportunity for technology is in decoupling population growth from land use and</w:t>
      </w:r>
      <w:r w:rsidRPr="00993FE6">
        <w:rPr>
          <w:color w:val="000000"/>
          <w:sz w:val="16"/>
        </w:rPr>
        <w:t>, more broadly,</w:t>
      </w:r>
      <w:r w:rsidRPr="00993FE6">
        <w:rPr>
          <w:color w:val="000000"/>
          <w:u w:val="single"/>
        </w:rPr>
        <w:t xml:space="preserve"> decoupling economic growth from natural resource consumption through recycling, end-use efficiency, and industrial ecology.</w:t>
      </w:r>
      <w:r w:rsidRPr="00993FE6">
        <w:rPr>
          <w:color w:val="000000"/>
          <w:sz w:val="16"/>
        </w:rPr>
        <w:t xml:space="preserve"> Decoupling population from land use is well under way. According to </w:t>
      </w:r>
      <w:proofErr w:type="spellStart"/>
      <w:r w:rsidRPr="00993FE6">
        <w:rPr>
          <w:color w:val="000000"/>
          <w:sz w:val="16"/>
        </w:rPr>
        <w:t>Grubler</w:t>
      </w:r>
      <w:proofErr w:type="spellEnd"/>
      <w:r w:rsidRPr="00993FE6">
        <w:rPr>
          <w:color w:val="000000"/>
          <w:sz w:val="16"/>
        </w:rPr>
        <w:t>,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993FE6">
        <w:rPr>
          <w:color w:val="000000"/>
          <w:u w:val="single"/>
        </w:rPr>
        <w:t xml:space="preserve"> Europe and North America </w:t>
      </w:r>
      <w:r w:rsidRPr="00993FE6">
        <w:rPr>
          <w:color w:val="000000"/>
          <w:sz w:val="16"/>
        </w:rPr>
        <w:t>experiencing the fastest decreases. Both</w:t>
      </w:r>
      <w:r w:rsidRPr="00993FE6">
        <w:rPr>
          <w:color w:val="000000"/>
          <w:u w:val="single"/>
        </w:rPr>
        <w:t xml:space="preserve"> crossed the "zero threshold" </w:t>
      </w:r>
      <w:r w:rsidRPr="00993FE6">
        <w:rPr>
          <w:color w:val="000000"/>
          <w:sz w:val="16"/>
        </w:rPr>
        <w:t xml:space="preserve">in the past few decades, </w:t>
      </w:r>
      <w:r w:rsidRPr="00993FE6">
        <w:rPr>
          <w:color w:val="000000"/>
          <w:u w:val="single"/>
        </w:rPr>
        <w:t xml:space="preserve">meaning that no additional land is needed to support additional children and that land requirements will continue to decrease </w:t>
      </w:r>
      <w:r w:rsidRPr="00993FE6">
        <w:rPr>
          <w:color w:val="000000"/>
          <w:sz w:val="16"/>
        </w:rPr>
        <w:t xml:space="preserve">in the future. One can postulate that </w:t>
      </w:r>
      <w:r w:rsidRPr="00993FE6">
        <w:rPr>
          <w:color w:val="000000"/>
          <w:u w:val="single"/>
        </w:rPr>
        <w:t>the pattern of returning land to nature will continue to spread throughout the world, eventually stemming and then reversing the current onslaught on the</w:t>
      </w:r>
      <w:r w:rsidRPr="00993FE6">
        <w:rPr>
          <w:color w:val="000000"/>
          <w:sz w:val="16"/>
        </w:rPr>
        <w:t xml:space="preserve"> great </w:t>
      </w:r>
      <w:r w:rsidRPr="00993FE6">
        <w:rPr>
          <w:color w:val="000000"/>
          <w:u w:val="single"/>
        </w:rPr>
        <w:t>rain forests</w:t>
      </w:r>
      <w:r w:rsidRPr="00993FE6">
        <w:rPr>
          <w:rStyle w:val="StyleUnderline"/>
        </w:rPr>
        <w:t>. Time is critical</w:t>
      </w:r>
      <w:r w:rsidRPr="00993FE6">
        <w:rPr>
          <w:color w:val="000000"/>
          <w:u w:val="single"/>
        </w:rPr>
        <w:t xml:space="preserve"> if vast tracts are to be saved </w:t>
      </w:r>
      <w:r w:rsidRPr="00993FE6">
        <w:rPr>
          <w:color w:val="000000"/>
          <w:sz w:val="16"/>
        </w:rPr>
        <w:t xml:space="preserve">from being laid bare, </w:t>
      </w:r>
      <w:r w:rsidRPr="00993FE6">
        <w:rPr>
          <w:color w:val="000000"/>
          <w:u w:val="single"/>
        </w:rPr>
        <w:t>and success will</w:t>
      </w:r>
      <w:r w:rsidRPr="00993FE6">
        <w:rPr>
          <w:color w:val="000000"/>
          <w:sz w:val="16"/>
        </w:rPr>
        <w:t xml:space="preserve"> largely </w:t>
      </w:r>
      <w:r w:rsidRPr="00993FE6">
        <w:rPr>
          <w:color w:val="000000"/>
          <w:u w:val="single"/>
        </w:rPr>
        <w:t xml:space="preserve">depend </w:t>
      </w:r>
      <w:r w:rsidRPr="00993FE6">
        <w:rPr>
          <w:rStyle w:val="StyleUnderline"/>
        </w:rPr>
        <w:t xml:space="preserve">on </w:t>
      </w:r>
      <w:r w:rsidRPr="00993FE6">
        <w:rPr>
          <w:rStyle w:val="Emphasis"/>
        </w:rPr>
        <w:t>how rapidly</w:t>
      </w:r>
      <w:r w:rsidRPr="00993FE6">
        <w:rPr>
          <w:rStyle w:val="StyleUnderline"/>
        </w:rPr>
        <w:t xml:space="preserve"> economic opportunities expand</w:t>
      </w:r>
      <w:r w:rsidRPr="00993FE6">
        <w:rPr>
          <w:sz w:val="16"/>
        </w:rPr>
        <w:t xml:space="preserve"> </w:t>
      </w:r>
      <w:r w:rsidRPr="00993FE6">
        <w:rPr>
          <w:color w:val="000000"/>
          <w:u w:val="single"/>
        </w:rPr>
        <w:t>for those now trapped in subsistence and frontier farming</w:t>
      </w:r>
      <w:r w:rsidRPr="00993FE6">
        <w:rPr>
          <w:color w:val="000000"/>
          <w:sz w:val="16"/>
        </w:rPr>
        <w:t xml:space="preserve">. In concept, the potential for returning land to nature is enormous. Futurist and scholar Jesse </w:t>
      </w:r>
      <w:proofErr w:type="spellStart"/>
      <w:r w:rsidRPr="00993FE6">
        <w:rPr>
          <w:color w:val="000000"/>
          <w:sz w:val="16"/>
        </w:rPr>
        <w:t>Ausubel</w:t>
      </w:r>
      <w:proofErr w:type="spellEnd"/>
      <w:r w:rsidRPr="00993FE6">
        <w:rPr>
          <w:color w:val="000000"/>
          <w:sz w:val="16"/>
        </w:rPr>
        <w:t xml:space="preserve"> of the Rockefeller University calculates that if farmers could lift average grain yields around the world just to the level of today's average U.S. corn grower, one-half of current global cropland--an area the size of the Amazon basin--could be spared.</w:t>
      </w:r>
      <w:r w:rsidRPr="00993FE6">
        <w:rPr>
          <w:color w:val="000000"/>
          <w:u w:val="single"/>
        </w:rPr>
        <w:t xml:space="preserve"> </w:t>
      </w:r>
      <w:r w:rsidRPr="00993FE6">
        <w:rPr>
          <w:color w:val="000000"/>
          <w:sz w:val="16"/>
        </w:rPr>
        <w:t xml:space="preserve">If agriculture is a leading indicator, then the continuous drive to produce more from less will prevail in other parts of the economy Certainly </w:t>
      </w:r>
      <w:r w:rsidRPr="00993FE6">
        <w:rPr>
          <w:color w:val="000000"/>
          <w:u w:val="single"/>
        </w:rPr>
        <w:t>with shrinking agricultural land requirements, water distribution and use around the world can be greatly altered</w:t>
      </w:r>
      <w:r w:rsidRPr="00993FE6">
        <w:rPr>
          <w:color w:val="000000"/>
          <w:sz w:val="16"/>
        </w:rPr>
        <w:t xml:space="preserve">, since nearly two-thirds of water now goes for irrigation. Overall, the technologies of the future will, in the words of </w:t>
      </w:r>
      <w:proofErr w:type="spellStart"/>
      <w:r w:rsidRPr="00993FE6">
        <w:rPr>
          <w:color w:val="000000"/>
          <w:sz w:val="16"/>
        </w:rPr>
        <w:t>Ausubel</w:t>
      </w:r>
      <w:proofErr w:type="spellEnd"/>
      <w:r w:rsidRPr="00993FE6">
        <w:rPr>
          <w:color w:val="000000"/>
          <w:sz w:val="16"/>
        </w:rPr>
        <w:t xml:space="preserve">,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993FE6">
        <w:rPr>
          <w:color w:val="000000"/>
          <w:u w:val="single"/>
        </w:rPr>
        <w:t>Even pollution shows clear signs of being decoupled from population and economic growth</w:t>
      </w:r>
      <w:r w:rsidRPr="00993FE6">
        <w:rPr>
          <w:color w:val="000000"/>
          <w:sz w:val="16"/>
        </w:rPr>
        <w:t xml:space="preserve">. Economist Paul </w:t>
      </w:r>
      <w:proofErr w:type="spellStart"/>
      <w:r w:rsidRPr="00993FE6">
        <w:rPr>
          <w:color w:val="000000"/>
          <w:sz w:val="16"/>
        </w:rPr>
        <w:t>Portney</w:t>
      </w:r>
      <w:proofErr w:type="spellEnd"/>
      <w:r w:rsidRPr="00993FE6">
        <w:rPr>
          <w:color w:val="000000"/>
          <w:sz w:val="16"/>
        </w:rPr>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993FE6">
        <w:rPr>
          <w:color w:val="000000"/>
          <w:sz w:val="16"/>
        </w:rPr>
        <w:t>capitas</w:t>
      </w:r>
      <w:proofErr w:type="spellEnd"/>
      <w:r w:rsidRPr="00993FE6">
        <w:rPr>
          <w:color w:val="000000"/>
          <w:sz w:val="16"/>
        </w:rPr>
        <w:t xml:space="preserve">'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w:t>
      </w:r>
      <w:proofErr w:type="spellStart"/>
      <w:r w:rsidRPr="00993FE6">
        <w:rPr>
          <w:color w:val="000000"/>
          <w:sz w:val="16"/>
        </w:rPr>
        <w:t>non--fossil</w:t>
      </w:r>
      <w:proofErr w:type="spellEnd"/>
      <w:r w:rsidRPr="00993FE6">
        <w:rPr>
          <w:color w:val="000000"/>
          <w:sz w:val="16"/>
        </w:rPr>
        <w:t xml:space="preserve">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993FE6">
        <w:rPr>
          <w:rStyle w:val="Emphasis"/>
        </w:rPr>
        <w:t>But global sustainability is not inevitable</w:t>
      </w:r>
      <w:r w:rsidRPr="00993FE6">
        <w:rPr>
          <w:color w:val="000000"/>
          <w:sz w:val="16"/>
        </w:rPr>
        <w:t xml:space="preserve">. In spite of the tremendous promise that technology holds for a sustainable future, </w:t>
      </w:r>
      <w:r w:rsidRPr="00993FE6">
        <w:rPr>
          <w:color w:val="000000"/>
          <w:u w:val="single"/>
        </w:rPr>
        <w:t xml:space="preserve">there is the potential for all of this to </w:t>
      </w:r>
      <w:r w:rsidRPr="00993FE6">
        <w:rPr>
          <w:rStyle w:val="Emphasis"/>
        </w:rPr>
        <w:t>backfire</w:t>
      </w:r>
      <w:r w:rsidRPr="00993FE6">
        <w:rPr>
          <w:color w:val="000000"/>
          <w:u w:val="single"/>
        </w:rPr>
        <w:t xml:space="preserve"> before the job can be done. </w:t>
      </w:r>
      <w:r w:rsidRPr="00993FE6">
        <w:rPr>
          <w:color w:val="000000"/>
          <w:sz w:val="16"/>
        </w:rPr>
        <w:t>There are disturbing indications that</w:t>
      </w:r>
      <w:r w:rsidRPr="00993FE6">
        <w:rPr>
          <w:color w:val="000000"/>
          <w:u w:val="single"/>
        </w:rPr>
        <w:t xml:space="preserve"> people sometimes turn in fear </w:t>
      </w:r>
      <w:r w:rsidRPr="00993FE6">
        <w:rPr>
          <w:color w:val="000000"/>
          <w:sz w:val="16"/>
        </w:rPr>
        <w:t>and anger</w:t>
      </w:r>
      <w:r w:rsidRPr="00993FE6">
        <w:rPr>
          <w:color w:val="000000"/>
          <w:u w:val="single"/>
        </w:rPr>
        <w:t xml:space="preserve"> on technologies, </w:t>
      </w:r>
      <w:r w:rsidRPr="00993FE6">
        <w:rPr>
          <w:color w:val="000000"/>
          <w:sz w:val="16"/>
        </w:rPr>
        <w:t>industries, and institutions</w:t>
      </w:r>
      <w:r w:rsidRPr="00993FE6">
        <w:rPr>
          <w:color w:val="000000"/>
          <w:u w:val="single"/>
        </w:rPr>
        <w:t xml:space="preserve"> that openly foster an ever-faster pace of change</w:t>
      </w:r>
      <w:r w:rsidRPr="00993FE6">
        <w:rPr>
          <w:color w:val="000000"/>
          <w:sz w:val="16"/>
        </w:rPr>
        <w:t xml:space="preserve">. The current opposition to nuclear power genetically </w:t>
      </w:r>
      <w:r w:rsidRPr="00993FE6">
        <w:rPr>
          <w:color w:val="000000"/>
          <w:sz w:val="16"/>
        </w:rPr>
        <w:lastRenderedPageBreak/>
        <w:t xml:space="preserve">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sidRPr="00993FE6">
        <w:rPr>
          <w:sz w:val="16"/>
        </w:rPr>
        <w:t xml:space="preserve">"Limits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993FE6">
        <w:rPr>
          <w:color w:val="000000"/>
          <w:u w:val="single"/>
        </w:rPr>
        <w:t>Today's perceived limits</w:t>
      </w:r>
      <w:r w:rsidRPr="00993FE6">
        <w:rPr>
          <w:color w:val="000000"/>
          <w:sz w:val="16"/>
        </w:rPr>
        <w:t xml:space="preserve">, however, look and feel different. They </w:t>
      </w:r>
      <w:r w:rsidRPr="00993FE6">
        <w:rPr>
          <w:color w:val="000000"/>
          <w:u w:val="single"/>
        </w:rPr>
        <w:t>are global in nature</w:t>
      </w:r>
      <w:r w:rsidRPr="00993FE6">
        <w:rPr>
          <w:color w:val="000000"/>
          <w:sz w:val="16"/>
        </w:rPr>
        <w:t xml:space="preserve">, multicultural, </w:t>
      </w:r>
      <w:r w:rsidRPr="00993FE6">
        <w:rPr>
          <w:color w:val="000000"/>
          <w:u w:val="single"/>
        </w:rPr>
        <w:t xml:space="preserve">and larger in scale and complexity than ever before. Nearly 2 billion people in the world are without adequate sanitation, and nearly as many are without access to clean drinking water. </w:t>
      </w:r>
      <w:r w:rsidRPr="00993FE6">
        <w:rPr>
          <w:rStyle w:val="StyleUnderline"/>
        </w:rPr>
        <w:t>AIDS is spreading rapidly</w:t>
      </w:r>
      <w:r w:rsidRPr="00993FE6">
        <w:rPr>
          <w:color w:val="000000"/>
          <w:sz w:val="16"/>
        </w:rPr>
        <w:t xml:space="preserve"> in the regions of the world least able to fight it. </w:t>
      </w:r>
      <w:r w:rsidRPr="00993FE6">
        <w:rPr>
          <w:color w:val="000000"/>
          <w:u w:val="single"/>
        </w:rPr>
        <w:t xml:space="preserve">Atmospheric concentrations of greenhouse gases are </w:t>
      </w:r>
      <w:r w:rsidRPr="00993FE6">
        <w:rPr>
          <w:color w:val="000000"/>
          <w:sz w:val="16"/>
        </w:rPr>
        <w:t xml:space="preserve">more than 30% greater than preindustrial levels and are </w:t>
      </w:r>
      <w:r w:rsidRPr="00993FE6">
        <w:rPr>
          <w:rStyle w:val="StyleUnderline"/>
        </w:rPr>
        <w:t>climbing steadily</w:t>
      </w:r>
      <w:r w:rsidRPr="00993FE6">
        <w:rPr>
          <w:color w:val="000000"/>
          <w:u w:val="single"/>
        </w:rPr>
        <w:t>. Petroleum reserves</w:t>
      </w:r>
      <w:r w:rsidRPr="00993FE6">
        <w:rPr>
          <w:color w:val="000000"/>
          <w:sz w:val="16"/>
        </w:rPr>
        <w:t xml:space="preserve">, expected to be tapped by over a billion automobiles worldwide by 2015, </w:t>
      </w:r>
      <w:r w:rsidRPr="00993FE6">
        <w:rPr>
          <w:color w:val="000000"/>
          <w:u w:val="single"/>
        </w:rPr>
        <w:t>may last only another 50</w:t>
      </w:r>
      <w:r w:rsidRPr="00993FE6">
        <w:rPr>
          <w:color w:val="000000"/>
          <w:sz w:val="16"/>
        </w:rPr>
        <w:t xml:space="preserve">-100 </w:t>
      </w:r>
      <w:r w:rsidRPr="00993FE6">
        <w:rPr>
          <w:color w:val="000000"/>
          <w:u w:val="single"/>
        </w:rPr>
        <w:t>years</w:t>
      </w:r>
      <w:r w:rsidRPr="00993FE6">
        <w:rPr>
          <w:color w:val="000000"/>
          <w:sz w:val="16"/>
        </w:rPr>
        <w:t xml:space="preserve">. And without careful preservation efforts, </w:t>
      </w:r>
      <w:r w:rsidRPr="00993FE6">
        <w:rPr>
          <w:color w:val="000000"/>
          <w:u w:val="single"/>
        </w:rPr>
        <w:t xml:space="preserve">the </w:t>
      </w:r>
      <w:r w:rsidRPr="00993FE6">
        <w:rPr>
          <w:rStyle w:val="StyleUnderline"/>
        </w:rPr>
        <w:t>biodiversity</w:t>
      </w:r>
      <w:r w:rsidRPr="00993FE6">
        <w:rPr>
          <w:color w:val="000000"/>
          <w:u w:val="single"/>
        </w:rPr>
        <w:t xml:space="preserve"> of the planet </w:t>
      </w:r>
      <w:r w:rsidRPr="00993FE6">
        <w:rPr>
          <w:rStyle w:val="StyleUnderline"/>
        </w:rPr>
        <w:t>could become as threatened</w:t>
      </w:r>
      <w:r w:rsidRPr="00993FE6">
        <w:rPr>
          <w:color w:val="000000"/>
          <w:u w:val="single"/>
        </w:rPr>
        <w:t xml:space="preserve"> in this coming century as it was at the end of the last ice age, when more than 70% of the species </w:t>
      </w:r>
      <w:r w:rsidRPr="00993FE6">
        <w:rPr>
          <w:color w:val="000000"/>
          <w:sz w:val="16"/>
        </w:rPr>
        <w:t xml:space="preserve">of large mammals and other vertebrates in North America </w:t>
      </w:r>
      <w:r w:rsidRPr="00993FE6">
        <w:rPr>
          <w:color w:val="000000"/>
          <w:u w:val="single"/>
        </w:rPr>
        <w:t>disappeared</w:t>
      </w:r>
      <w:r w:rsidRPr="00993FE6">
        <w:rPr>
          <w:color w:val="000000"/>
          <w:sz w:val="16"/>
        </w:rPr>
        <w:t xml:space="preserve"> (along with 29% in Europe and 86% in Australia). </w:t>
      </w:r>
      <w:r w:rsidRPr="00993FE6">
        <w:rPr>
          <w:color w:val="000000"/>
          <w:u w:val="single"/>
        </w:rPr>
        <w:t xml:space="preserve">All these perceived limits </w:t>
      </w:r>
      <w:r w:rsidRPr="00993FE6">
        <w:rPr>
          <w:rStyle w:val="Emphasis"/>
        </w:rPr>
        <w:t>require innovation</w:t>
      </w:r>
      <w:r w:rsidRPr="00993FE6">
        <w:rPr>
          <w:color w:val="000000"/>
          <w:u w:val="single"/>
        </w:rPr>
        <w:t xml:space="preserve"> of a scope and intensity </w:t>
      </w:r>
      <w:r w:rsidRPr="00993FE6">
        <w:rPr>
          <w:rStyle w:val="Emphasis"/>
        </w:rPr>
        <w:t>surpassing humankind's current commitment</w:t>
      </w:r>
      <w:r w:rsidRPr="00993FE6">
        <w:rPr>
          <w:color w:val="000000"/>
          <w:u w:val="single"/>
        </w:rPr>
        <w:t>.</w:t>
      </w:r>
      <w:r w:rsidRPr="00993FE6">
        <w:rPr>
          <w:color w:val="000000"/>
          <w:sz w:val="16"/>
        </w:rPr>
        <w:t xml:space="preserve"> </w:t>
      </w:r>
      <w:r w:rsidRPr="00993FE6">
        <w:rPr>
          <w:color w:val="000000"/>
          <w:u w:val="single"/>
        </w:rPr>
        <w:t>The list of real-world problems that could thwart global sustainability</w:t>
      </w:r>
      <w:r w:rsidRPr="00993FE6">
        <w:rPr>
          <w:color w:val="000000"/>
          <w:sz w:val="16"/>
        </w:rPr>
        <w:t xml:space="preserve"> is long and sobering. It </w:t>
      </w:r>
      <w:r w:rsidRPr="00993FE6">
        <w:rPr>
          <w:rStyle w:val="StyleUnderline"/>
        </w:rPr>
        <w:t>includes war, disease, famine,</w:t>
      </w:r>
      <w:r w:rsidRPr="00993FE6">
        <w:rPr>
          <w:color w:val="000000"/>
          <w:u w:val="single"/>
        </w:rPr>
        <w:t xml:space="preserve"> political and religious turmoil, despotism, entrenched </w:t>
      </w:r>
      <w:r w:rsidRPr="00993FE6">
        <w:rPr>
          <w:rStyle w:val="StyleUnderline"/>
        </w:rPr>
        <w:t>poverty</w:t>
      </w:r>
      <w:r w:rsidRPr="00993FE6">
        <w:rPr>
          <w:color w:val="000000"/>
          <w:u w:val="single"/>
        </w:rPr>
        <w:t xml:space="preserve">, illiteracy, resource depletion, and </w:t>
      </w:r>
      <w:r w:rsidRPr="00993FE6">
        <w:rPr>
          <w:rStyle w:val="StyleUnderline"/>
        </w:rPr>
        <w:t>environmental degradation</w:t>
      </w:r>
      <w:r w:rsidRPr="00993FE6">
        <w:rPr>
          <w:color w:val="000000"/>
          <w:sz w:val="16"/>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993FE6">
        <w:rPr>
          <w:color w:val="000000"/>
          <w:u w:val="single"/>
        </w:rPr>
        <w:t xml:space="preserve">We should put our technology to work, striving to lift more than 5 billion people out of poverty while </w:t>
      </w:r>
      <w:r w:rsidRPr="00993FE6">
        <w:rPr>
          <w:rStyle w:val="StyleUnderline"/>
        </w:rPr>
        <w:t>preventing irreversible damage to the biosphere</w:t>
      </w:r>
      <w:r w:rsidRPr="00993FE6">
        <w:rPr>
          <w:color w:val="000000"/>
          <w:u w:val="single"/>
        </w:rPr>
        <w:t xml:space="preserve"> and irreversible loss of the earth's natural resources.</w:t>
      </w:r>
    </w:p>
    <w:p w:rsidR="00EB511F" w:rsidRPr="00993FE6" w:rsidRDefault="00EB511F" w:rsidP="00EB511F"/>
    <w:p w:rsidR="00EB511F" w:rsidRPr="00993FE6" w:rsidRDefault="00AC4C48" w:rsidP="00AC4C48">
      <w:pPr>
        <w:pStyle w:val="Heading3"/>
      </w:pPr>
      <w:r w:rsidRPr="00993FE6">
        <w:lastRenderedPageBreak/>
        <w:t>Competitive Advantage Key to Hegemony</w:t>
      </w:r>
    </w:p>
    <w:p w:rsidR="00AC4C48" w:rsidRPr="00993FE6" w:rsidRDefault="00AC4C48" w:rsidP="00AC4C48"/>
    <w:p w:rsidR="00AC4C48" w:rsidRPr="00993FE6" w:rsidRDefault="00AC4C48" w:rsidP="00AC4C48">
      <w:pPr>
        <w:pStyle w:val="Heading4"/>
      </w:pPr>
      <w:r w:rsidRPr="00993FE6">
        <w:t xml:space="preserve">Large material power gap </w:t>
      </w:r>
      <w:r w:rsidRPr="00993FE6">
        <w:rPr>
          <w:u w:val="single"/>
        </w:rPr>
        <w:t>collapses</w:t>
      </w:r>
      <w:r w:rsidRPr="00993FE6">
        <w:t xml:space="preserve"> hegemony --- causes global backlash against U.S. power that makes effective exercise of leadership impossible.</w:t>
      </w:r>
    </w:p>
    <w:p w:rsidR="00AC4C48" w:rsidRPr="00993FE6" w:rsidRDefault="00AC4C48" w:rsidP="00AC4C48">
      <w:pPr>
        <w:rPr>
          <w:sz w:val="16"/>
        </w:rPr>
      </w:pPr>
      <w:r w:rsidRPr="00993FE6">
        <w:rPr>
          <w:sz w:val="16"/>
        </w:rPr>
        <w:t xml:space="preserve">Richard </w:t>
      </w:r>
      <w:r w:rsidRPr="00993FE6">
        <w:rPr>
          <w:rStyle w:val="Style13ptBold"/>
        </w:rPr>
        <w:t>Maher</w:t>
      </w:r>
      <w:r w:rsidRPr="00993FE6">
        <w:rPr>
          <w:sz w:val="16"/>
        </w:rPr>
        <w:t xml:space="preserve">, Winter </w:t>
      </w:r>
      <w:r w:rsidRPr="00993FE6">
        <w:rPr>
          <w:rStyle w:val="Style13ptBold"/>
        </w:rPr>
        <w:t>2011</w:t>
      </w:r>
      <w:r w:rsidRPr="00993FE6">
        <w:rPr>
          <w:sz w:val="16"/>
        </w:rPr>
        <w:t>. Ph.D. candidate in the Political Science department at Brown University. “The Paradox of American Unipolarity: Why the United States May Be Better Off in a Post-Unipolar World,” Orbis, Vol. 55, No. 1, p. 53-68</w:t>
      </w:r>
    </w:p>
    <w:p w:rsidR="00AC4C48" w:rsidRPr="00993FE6" w:rsidRDefault="00AC4C48" w:rsidP="00AC4C48"/>
    <w:p w:rsidR="00AC4C48" w:rsidRPr="00993FE6" w:rsidRDefault="00AC4C48" w:rsidP="00AC4C48">
      <w:pPr>
        <w:pStyle w:val="card"/>
      </w:pPr>
      <w:r w:rsidRPr="00993FE6">
        <w:t xml:space="preserve">Since the disintegration of the Soviet Union and the end of the Cold War, </w:t>
      </w:r>
      <w:r w:rsidRPr="00993FE6">
        <w:rPr>
          <w:rStyle w:val="underline"/>
        </w:rPr>
        <w:t xml:space="preserve">world politics has been unipolar, defined by </w:t>
      </w:r>
      <w:r w:rsidRPr="00993FE6">
        <w:rPr>
          <w:rStyle w:val="Emphasis"/>
          <w:rFonts w:eastAsiaTheme="minorEastAsia"/>
        </w:rPr>
        <w:t>American preponderance</w:t>
      </w:r>
      <w:r w:rsidRPr="00993FE6">
        <w:t xml:space="preserve"> in each of the core components of state power—military, </w:t>
      </w:r>
      <w:r w:rsidRPr="00993FE6">
        <w:rPr>
          <w:rStyle w:val="Emphasis"/>
          <w:rFonts w:eastAsiaTheme="minorEastAsia"/>
        </w:rPr>
        <w:t>economic, and technological</w:t>
      </w:r>
      <w:r w:rsidRPr="00993FE6">
        <w:t xml:space="preserve">. Such an imbalanced distribution of power in favor of a single country is unprecedented in the modern state system. This </w:t>
      </w:r>
      <w:r w:rsidRPr="00993FE6">
        <w:rPr>
          <w:rStyle w:val="underline"/>
        </w:rPr>
        <w:t>material advantage</w:t>
      </w:r>
      <w:r w:rsidRPr="00993FE6">
        <w:t xml:space="preserve"> </w:t>
      </w:r>
      <w:r w:rsidRPr="00993FE6">
        <w:rPr>
          <w:rStyle w:val="Emphasis"/>
          <w:rFonts w:eastAsiaTheme="minorEastAsia"/>
        </w:rPr>
        <w:t>does not</w:t>
      </w:r>
      <w:r w:rsidRPr="00993FE6">
        <w:t xml:space="preserve"> automatically </w:t>
      </w:r>
      <w:r w:rsidRPr="00993FE6">
        <w:rPr>
          <w:rStyle w:val="underline"/>
        </w:rPr>
        <w:t>translate into America’s</w:t>
      </w:r>
      <w:r w:rsidRPr="00993FE6">
        <w:t xml:space="preserve"> </w:t>
      </w:r>
      <w:r w:rsidRPr="00993FE6">
        <w:rPr>
          <w:rStyle w:val="Emphasis"/>
          <w:rFonts w:eastAsiaTheme="minorEastAsia"/>
        </w:rPr>
        <w:t>preferred political and diplomatic outcomes</w:t>
      </w:r>
      <w:r w:rsidRPr="00993FE6">
        <w:t xml:space="preserve">, however. </w:t>
      </w:r>
      <w:r w:rsidRPr="00993FE6">
        <w:rPr>
          <w:rStyle w:val="underline"/>
        </w:rPr>
        <w:t>Other states</w:t>
      </w:r>
      <w:r w:rsidRPr="00993FE6">
        <w:t xml:space="preserve">, if now only at the margins, </w:t>
      </w:r>
      <w:r w:rsidRPr="00993FE6">
        <w:rPr>
          <w:rStyle w:val="underline"/>
        </w:rPr>
        <w:t>are challenging U.S. power and authority</w:t>
      </w:r>
      <w:r w:rsidRPr="00993FE6">
        <w:t xml:space="preserve">. Additionally, on a range of issues, </w:t>
      </w:r>
      <w:r w:rsidRPr="00993FE6">
        <w:rPr>
          <w:rStyle w:val="underline"/>
        </w:rPr>
        <w:t>the U</w:t>
      </w:r>
      <w:r w:rsidRPr="00993FE6">
        <w:t xml:space="preserve">nited </w:t>
      </w:r>
      <w:r w:rsidRPr="00993FE6">
        <w:rPr>
          <w:rStyle w:val="underline"/>
        </w:rPr>
        <w:t>S</w:t>
      </w:r>
      <w:r w:rsidRPr="00993FE6">
        <w:t xml:space="preserve">tates </w:t>
      </w:r>
      <w:r w:rsidRPr="00993FE6">
        <w:rPr>
          <w:rStyle w:val="underline"/>
        </w:rPr>
        <w:t>is finding it increasingly difficult to realize its goals and ambitions</w:t>
      </w:r>
      <w:r w:rsidRPr="00993FE6">
        <w:t xml:space="preserve">. The even bigger challenge for policymakers in Washington is how to respond to signs that America’s unquestioned preeminence in international politics is waning. This </w:t>
      </w:r>
      <w:r w:rsidRPr="00993FE6">
        <w:rPr>
          <w:rStyle w:val="underline"/>
        </w:rPr>
        <w:t>decline in the U</w:t>
      </w:r>
      <w:r w:rsidRPr="00993FE6">
        <w:t xml:space="preserve">nited </w:t>
      </w:r>
      <w:r w:rsidRPr="00993FE6">
        <w:rPr>
          <w:rStyle w:val="underline"/>
        </w:rPr>
        <w:t>S</w:t>
      </w:r>
      <w:r w:rsidRPr="00993FE6">
        <w:t>tate</w:t>
      </w:r>
      <w:r w:rsidRPr="00993FE6">
        <w:rPr>
          <w:rStyle w:val="underline"/>
        </w:rPr>
        <w:t>s’ relative position is</w:t>
      </w:r>
      <w:r w:rsidRPr="00993FE6">
        <w:t xml:space="preserve"> in part </w:t>
      </w:r>
      <w:r w:rsidRPr="00993FE6">
        <w:rPr>
          <w:rStyle w:val="underline"/>
        </w:rPr>
        <w:t>a consequence of the</w:t>
      </w:r>
      <w:r w:rsidRPr="00993FE6">
        <w:t xml:space="preserve"> </w:t>
      </w:r>
      <w:r w:rsidRPr="00993FE6">
        <w:rPr>
          <w:rStyle w:val="underline"/>
        </w:rPr>
        <w:t>burdens and susceptibilities produced by unipolarity</w:t>
      </w:r>
      <w:r w:rsidRPr="00993FE6">
        <w:t xml:space="preserve">.  </w:t>
      </w:r>
      <w:r w:rsidRPr="00993FE6">
        <w:rPr>
          <w:rStyle w:val="Emphasis"/>
          <w:rFonts w:eastAsiaTheme="minorEastAsia"/>
        </w:rPr>
        <w:t>Contrary to the conventional wisdom</w:t>
      </w:r>
      <w:r w:rsidRPr="00993FE6">
        <w:t xml:space="preserve">, </w:t>
      </w:r>
      <w:r w:rsidRPr="00993FE6">
        <w:rPr>
          <w:rStyle w:val="underline"/>
        </w:rPr>
        <w:t>the U.S. position both internationally and domestically</w:t>
      </w:r>
      <w:r w:rsidRPr="00993FE6">
        <w:t xml:space="preserve"> </w:t>
      </w:r>
      <w:r w:rsidRPr="00993FE6">
        <w:rPr>
          <w:rStyle w:val="Emphasis"/>
          <w:rFonts w:eastAsiaTheme="minorEastAsia"/>
        </w:rPr>
        <w:t>may actually be strengthened</w:t>
      </w:r>
      <w:r w:rsidRPr="00993FE6">
        <w:t xml:space="preserve"> </w:t>
      </w:r>
      <w:r w:rsidRPr="00993FE6">
        <w:rPr>
          <w:rStyle w:val="underline"/>
        </w:rPr>
        <w:t>once</w:t>
      </w:r>
      <w:r w:rsidRPr="00993FE6">
        <w:t xml:space="preserve"> this period of </w:t>
      </w:r>
      <w:r w:rsidRPr="00993FE6">
        <w:rPr>
          <w:rStyle w:val="underline"/>
        </w:rPr>
        <w:t>unipolarity has passed</w:t>
      </w:r>
      <w:r w:rsidRPr="00993FE6">
        <w:t>.</w:t>
      </w:r>
    </w:p>
    <w:p w:rsidR="00AC4C48" w:rsidRPr="00993FE6" w:rsidRDefault="00AC4C48" w:rsidP="00AC4C48">
      <w:pPr>
        <w:pStyle w:val="card"/>
      </w:pPr>
      <w:r w:rsidRPr="00993FE6">
        <w:t xml:space="preserve">On pure material terms, the gap between the United States and the rest of the world is indeed vast. </w:t>
      </w:r>
      <w:r w:rsidRPr="00993FE6">
        <w:rPr>
          <w:rStyle w:val="underline"/>
        </w:rPr>
        <w:t>The U.S. economy, with a GDP of over $14 trillion, is nearly three times the size of China’s, now the world’s second-largest national economy. The U</w:t>
      </w:r>
      <w:r w:rsidRPr="00993FE6">
        <w:t xml:space="preserve">nited </w:t>
      </w:r>
      <w:r w:rsidRPr="00993FE6">
        <w:rPr>
          <w:rStyle w:val="underline"/>
        </w:rPr>
        <w:t>S</w:t>
      </w:r>
      <w:r w:rsidRPr="00993FE6">
        <w:t xml:space="preserve">tates today </w:t>
      </w:r>
      <w:r w:rsidRPr="00993FE6">
        <w:rPr>
          <w:rStyle w:val="underline"/>
        </w:rPr>
        <w:t>accounts for</w:t>
      </w:r>
      <w:r w:rsidRPr="00993FE6">
        <w:t xml:space="preserve"> approximately </w:t>
      </w:r>
      <w:r w:rsidRPr="00993FE6">
        <w:rPr>
          <w:rStyle w:val="Emphasis"/>
          <w:rFonts w:eastAsiaTheme="minorEastAsia"/>
        </w:rPr>
        <w:t>25 percent of global economic output</w:t>
      </w:r>
      <w:r w:rsidRPr="00993FE6">
        <w:t xml:space="preserve">, a figure that has held relatively stable despite steadily increasing economic growth in China, India, Brazil, and other countries. </w:t>
      </w:r>
      <w:r w:rsidRPr="00993FE6">
        <w:rPr>
          <w:rStyle w:val="underline"/>
        </w:rPr>
        <w:t>Among the group of six or seven great powers, this figure approaches 50 percent</w:t>
      </w:r>
      <w:r w:rsidRPr="00993FE6">
        <w:t>. When one takes discretionary spending into account, the United States today spends more on its military than the rest of the world combined. This imbalance is even further magnified by the fact that five of the next seven biggest spenders are close U.S. allies. China, the country often seen as America’s next great geopolitical rival, has a defense budget that is one-seventh of what the United States spends on its military. There is also a vast gap in terms of the reach and sophistication of advanced weapons systems. By some measures, the United States spends more on research and development for its military than the rest of the world combined. What is remarkable is that the United States can do all of this without completely breaking the bank. The United States today devotes approximately 4 percent of GDP to defense. As a percentage of GDP, the United States today spends far less on its military than it did during the Cold War, when defense spending hovered around 10 percent of gross economic output. As one would expect, the United States today enjoys unquestioned preeminence in the military realm. No other state comes close to having the capability to project military power like the United States.1</w:t>
      </w:r>
    </w:p>
    <w:p w:rsidR="00AC4C48" w:rsidRPr="00993FE6" w:rsidRDefault="00AC4C48" w:rsidP="00AC4C48">
      <w:pPr>
        <w:pStyle w:val="card"/>
      </w:pPr>
      <w:r w:rsidRPr="00993FE6">
        <w:t xml:space="preserve">And yet, </w:t>
      </w:r>
      <w:r w:rsidRPr="00993FE6">
        <w:rPr>
          <w:rStyle w:val="Emphasis"/>
          <w:rFonts w:eastAsiaTheme="minorEastAsia"/>
        </w:rPr>
        <w:t>despite this material preeminence</w:t>
      </w:r>
      <w:r w:rsidRPr="00993FE6">
        <w:rPr>
          <w:rStyle w:val="underline"/>
        </w:rPr>
        <w:t>, the U</w:t>
      </w:r>
      <w:r w:rsidRPr="00993FE6">
        <w:t xml:space="preserve">nited </w:t>
      </w:r>
      <w:r w:rsidRPr="00993FE6">
        <w:rPr>
          <w:rStyle w:val="underline"/>
        </w:rPr>
        <w:t>S</w:t>
      </w:r>
      <w:r w:rsidRPr="00993FE6">
        <w:t xml:space="preserve">tates </w:t>
      </w:r>
      <w:r w:rsidRPr="00993FE6">
        <w:rPr>
          <w:rStyle w:val="underline"/>
        </w:rPr>
        <w:t xml:space="preserve">sees its </w:t>
      </w:r>
      <w:r w:rsidRPr="00993FE6">
        <w:rPr>
          <w:rStyle w:val="Emphasis"/>
        </w:rPr>
        <w:t>political and strategic influence</w:t>
      </w:r>
      <w:r w:rsidRPr="00993FE6">
        <w:rPr>
          <w:rStyle w:val="underline"/>
        </w:rPr>
        <w:t xml:space="preserve"> diminishing around the world</w:t>
      </w:r>
      <w:r w:rsidRPr="00993FE6">
        <w:t xml:space="preserve">. It is involved in two costly and destructive wars, in Iraq and Afghanistan, where success has been elusive and the end remains out of sight. </w:t>
      </w:r>
      <w:r w:rsidRPr="00993FE6">
        <w:rPr>
          <w:rStyle w:val="StyleUnderline"/>
          <w:rFonts w:eastAsiaTheme="minorEastAsia"/>
        </w:rPr>
        <w:t>China has adopted a new assertiveness</w:t>
      </w:r>
      <w:r w:rsidRPr="00993FE6">
        <w:t xml:space="preserve"> recently, on everything from U.S. arms sales to Taiwan, currency convertibility, and America’s growing debt (which China largely finances). </w:t>
      </w:r>
      <w:r w:rsidRPr="00993FE6">
        <w:rPr>
          <w:rStyle w:val="Emphasis"/>
          <w:rFonts w:eastAsiaTheme="minorEastAsia"/>
        </w:rPr>
        <w:t>Pakistan</w:t>
      </w:r>
      <w:r w:rsidRPr="00993FE6">
        <w:t xml:space="preserve">, </w:t>
      </w:r>
      <w:r w:rsidRPr="00993FE6">
        <w:rPr>
          <w:rStyle w:val="underline"/>
        </w:rPr>
        <w:t>one of America’s closest strategic allies, is facing the threat of social and political collapse</w:t>
      </w:r>
      <w:r w:rsidRPr="00993FE6">
        <w:t xml:space="preserve">. </w:t>
      </w:r>
      <w:r w:rsidRPr="00993FE6">
        <w:rPr>
          <w:rStyle w:val="Emphasis"/>
          <w:rFonts w:eastAsiaTheme="minorEastAsia"/>
        </w:rPr>
        <w:t>Russia</w:t>
      </w:r>
      <w:r w:rsidRPr="00993FE6">
        <w:t xml:space="preserve"> </w:t>
      </w:r>
      <w:r w:rsidRPr="00993FE6">
        <w:rPr>
          <w:rStyle w:val="underline"/>
        </w:rPr>
        <w:t>is using its vast energy resources to</w:t>
      </w:r>
      <w:r w:rsidRPr="00993FE6">
        <w:t xml:space="preserve"> </w:t>
      </w:r>
      <w:r w:rsidRPr="00993FE6">
        <w:rPr>
          <w:rStyle w:val="Emphasis"/>
          <w:rFonts w:eastAsiaTheme="minorEastAsia"/>
        </w:rPr>
        <w:t>reassert its dominance</w:t>
      </w:r>
      <w:r w:rsidRPr="00993FE6">
        <w:t xml:space="preserve"> in what it views as its historical sphere of influence. </w:t>
      </w:r>
      <w:r w:rsidRPr="00993FE6">
        <w:rPr>
          <w:rStyle w:val="underline"/>
        </w:rPr>
        <w:t>Negotiations with</w:t>
      </w:r>
      <w:r w:rsidRPr="00993FE6">
        <w:t xml:space="preserve"> </w:t>
      </w:r>
      <w:r w:rsidRPr="00993FE6">
        <w:rPr>
          <w:rStyle w:val="Emphasis"/>
          <w:rFonts w:eastAsiaTheme="minorEastAsia"/>
        </w:rPr>
        <w:t>North Korea and Iran</w:t>
      </w:r>
      <w:r w:rsidRPr="00993FE6">
        <w:rPr>
          <w:rStyle w:val="StyleUnderline"/>
        </w:rPr>
        <w:t xml:space="preserve"> have</w:t>
      </w:r>
      <w:r w:rsidRPr="00993FE6">
        <w:rPr>
          <w:rStyle w:val="underline"/>
        </w:rPr>
        <w:t xml:space="preserve"> gone nowhere in dismantling their nuclear programs</w:t>
      </w:r>
      <w:r w:rsidRPr="00993FE6">
        <w:t xml:space="preserve">. </w:t>
      </w:r>
      <w:r w:rsidRPr="00993FE6">
        <w:rPr>
          <w:rStyle w:val="Emphasis"/>
          <w:rFonts w:eastAsiaTheme="minorEastAsia"/>
        </w:rPr>
        <w:t>Brazil’s</w:t>
      </w:r>
      <w:r w:rsidRPr="00993FE6">
        <w:t xml:space="preserve"> </w:t>
      </w:r>
      <w:r w:rsidRPr="00993FE6">
        <w:rPr>
          <w:rStyle w:val="underline"/>
        </w:rPr>
        <w:t>growing economic and political influence offer another option for partnership and investment for countries in the Western Hemisphere</w:t>
      </w:r>
      <w:r w:rsidRPr="00993FE6">
        <w:t xml:space="preserve">. And </w:t>
      </w:r>
      <w:r w:rsidRPr="00993FE6">
        <w:rPr>
          <w:rStyle w:val="underline"/>
        </w:rPr>
        <w:t xml:space="preserve">relations with </w:t>
      </w:r>
      <w:r w:rsidRPr="00993FE6">
        <w:rPr>
          <w:rStyle w:val="Emphasis"/>
          <w:rFonts w:eastAsiaTheme="minorEastAsia"/>
        </w:rPr>
        <w:t>Japan</w:t>
      </w:r>
      <w:r w:rsidRPr="00993FE6">
        <w:t xml:space="preserve">, following the election that brought the opposition Democratic Party into power, </w:t>
      </w:r>
      <w:r w:rsidRPr="00993FE6">
        <w:rPr>
          <w:rStyle w:val="underline"/>
        </w:rPr>
        <w:t>are at their frostiest in decades</w:t>
      </w:r>
      <w:r w:rsidRPr="00993FE6">
        <w:t xml:space="preserve">. To many observers, it seems that </w:t>
      </w:r>
      <w:r w:rsidRPr="00993FE6">
        <w:rPr>
          <w:rStyle w:val="underline"/>
        </w:rPr>
        <w:t>America’s vast power is not translating into America’s preferred outcomes.</w:t>
      </w:r>
    </w:p>
    <w:p w:rsidR="00AC4C48" w:rsidRPr="00993FE6" w:rsidRDefault="00AC4C48" w:rsidP="00AC4C48">
      <w:pPr>
        <w:pStyle w:val="card"/>
      </w:pPr>
      <w:r w:rsidRPr="00993FE6">
        <w:t xml:space="preserve">As the United States has come to learn, raw power does not automatically translate into the realization of one’s preferences, nor is it necessarily easy to maintain one’s predominant position in world politics. </w:t>
      </w:r>
      <w:r w:rsidRPr="00993FE6">
        <w:rPr>
          <w:rStyle w:val="underline"/>
        </w:rPr>
        <w:t>There are</w:t>
      </w:r>
      <w:r w:rsidRPr="00993FE6">
        <w:t xml:space="preserve"> </w:t>
      </w:r>
      <w:r w:rsidRPr="00993FE6">
        <w:rPr>
          <w:rStyle w:val="Emphasis"/>
          <w:rFonts w:eastAsiaTheme="minorEastAsia"/>
        </w:rPr>
        <w:t>many costs that come with predominance</w:t>
      </w:r>
      <w:r w:rsidRPr="00993FE6">
        <w:t xml:space="preserve"> – </w:t>
      </w:r>
      <w:r w:rsidRPr="00993FE6">
        <w:rPr>
          <w:rStyle w:val="underline"/>
        </w:rPr>
        <w:t>material, political, and reputational</w:t>
      </w:r>
      <w:r w:rsidRPr="00993FE6">
        <w:t xml:space="preserve">. </w:t>
      </w:r>
      <w:r w:rsidRPr="00993FE6">
        <w:rPr>
          <w:rStyle w:val="Emphasis"/>
        </w:rPr>
        <w:t>Vast imbalances of power</w:t>
      </w:r>
      <w:r w:rsidRPr="00993FE6">
        <w:t xml:space="preserve"> </w:t>
      </w:r>
      <w:r w:rsidRPr="00993FE6">
        <w:rPr>
          <w:rStyle w:val="underline"/>
        </w:rPr>
        <w:t>create apprehension and anxiety</w:t>
      </w:r>
      <w:r w:rsidRPr="00993FE6">
        <w:t xml:space="preserve"> in others, </w:t>
      </w:r>
      <w:r w:rsidRPr="00993FE6">
        <w:rPr>
          <w:rStyle w:val="underline"/>
        </w:rPr>
        <w:t>in one’s friends just as much as in one’s rivals</w:t>
      </w:r>
      <w:r w:rsidRPr="00993FE6">
        <w:t xml:space="preserve">. In this view, </w:t>
      </w:r>
      <w:r w:rsidRPr="00993FE6">
        <w:rPr>
          <w:rStyle w:val="underline"/>
        </w:rPr>
        <w:t>it is not</w:t>
      </w:r>
      <w:r w:rsidRPr="00993FE6">
        <w:t xml:space="preserve"> necessarily </w:t>
      </w:r>
      <w:r w:rsidRPr="00993FE6">
        <w:rPr>
          <w:rStyle w:val="underline"/>
          <w:i/>
        </w:rPr>
        <w:t>American</w:t>
      </w:r>
      <w:r w:rsidRPr="00993FE6">
        <w:rPr>
          <w:rStyle w:val="underline"/>
        </w:rPr>
        <w:t xml:space="preserve"> predominance that produces unease but rather American </w:t>
      </w:r>
      <w:r w:rsidRPr="00993FE6">
        <w:rPr>
          <w:rStyle w:val="Emphasis"/>
          <w:rFonts w:eastAsiaTheme="minorEastAsia"/>
          <w:i/>
        </w:rPr>
        <w:t>predominance</w:t>
      </w:r>
      <w:r w:rsidRPr="00993FE6">
        <w:t xml:space="preserve">. </w:t>
      </w:r>
      <w:r w:rsidRPr="00993FE6">
        <w:rPr>
          <w:rStyle w:val="Emphasis"/>
          <w:rFonts w:eastAsiaTheme="minorEastAsia"/>
        </w:rPr>
        <w:t>Predominance</w:t>
      </w:r>
      <w:r w:rsidRPr="00993FE6">
        <w:t xml:space="preserve"> also </w:t>
      </w:r>
      <w:r w:rsidRPr="00993FE6">
        <w:rPr>
          <w:rStyle w:val="underline"/>
        </w:rPr>
        <w:t>makes one a</w:t>
      </w:r>
      <w:r w:rsidRPr="00993FE6">
        <w:t xml:space="preserve"> </w:t>
      </w:r>
      <w:r w:rsidRPr="00993FE6">
        <w:rPr>
          <w:rStyle w:val="Emphasis"/>
          <w:rFonts w:eastAsiaTheme="minorEastAsia"/>
        </w:rPr>
        <w:t>tempting target, and</w:t>
      </w:r>
      <w:r w:rsidRPr="00993FE6">
        <w:t xml:space="preserve"> a </w:t>
      </w:r>
      <w:r w:rsidRPr="00993FE6">
        <w:rPr>
          <w:rStyle w:val="Emphasis"/>
          <w:rFonts w:eastAsiaTheme="minorEastAsia"/>
        </w:rPr>
        <w:t>scapegoat</w:t>
      </w:r>
      <w:r w:rsidRPr="00993FE6">
        <w:t xml:space="preserve"> </w:t>
      </w:r>
      <w:r w:rsidRPr="00993FE6">
        <w:rPr>
          <w:rStyle w:val="underline"/>
        </w:rPr>
        <w:t>for other countries’</w:t>
      </w:r>
      <w:r w:rsidRPr="00993FE6">
        <w:t xml:space="preserve"> own </w:t>
      </w:r>
      <w:r w:rsidRPr="00993FE6">
        <w:rPr>
          <w:rStyle w:val="underline"/>
        </w:rPr>
        <w:t>problems and unrealized ambitions</w:t>
      </w:r>
      <w:r w:rsidRPr="00993FE6">
        <w:t xml:space="preserve">. </w:t>
      </w:r>
      <w:r w:rsidRPr="00993FE6">
        <w:rPr>
          <w:rStyle w:val="underline"/>
        </w:rPr>
        <w:t>Many a Third World autocrat has</w:t>
      </w:r>
      <w:r w:rsidRPr="00993FE6">
        <w:t xml:space="preserve"> </w:t>
      </w:r>
      <w:r w:rsidRPr="00993FE6">
        <w:rPr>
          <w:rStyle w:val="underline"/>
        </w:rPr>
        <w:t>blamed his country’s economic and social woes on</w:t>
      </w:r>
      <w:r w:rsidRPr="00993FE6">
        <w:t xml:space="preserve"> an ostensible </w:t>
      </w:r>
      <w:r w:rsidRPr="00993FE6">
        <w:rPr>
          <w:rStyle w:val="Emphasis"/>
          <w:rFonts w:eastAsiaTheme="minorEastAsia"/>
        </w:rPr>
        <w:t>U.S. conspiracy to keep the country fractured, underdeveloped, and subservient</w:t>
      </w:r>
      <w:r w:rsidRPr="00993FE6">
        <w:t xml:space="preserve"> </w:t>
      </w:r>
      <w:r w:rsidRPr="00993FE6">
        <w:rPr>
          <w:rStyle w:val="underline"/>
        </w:rPr>
        <w:t>to America’s own interests</w:t>
      </w:r>
      <w:r w:rsidRPr="00993FE6">
        <w:t xml:space="preserve">. </w:t>
      </w:r>
      <w:r w:rsidRPr="00993FE6">
        <w:rPr>
          <w:rStyle w:val="Emphasis"/>
          <w:rFonts w:eastAsiaTheme="minorEastAsia"/>
        </w:rPr>
        <w:t>Predominant power</w:t>
      </w:r>
      <w:r w:rsidRPr="00993FE6">
        <w:t xml:space="preserve"> likewise </w:t>
      </w:r>
      <w:r w:rsidRPr="00993FE6">
        <w:rPr>
          <w:rStyle w:val="underline"/>
        </w:rPr>
        <w:t>breeds</w:t>
      </w:r>
      <w:r w:rsidRPr="00993FE6">
        <w:t xml:space="preserve"> </w:t>
      </w:r>
      <w:r w:rsidRPr="00993FE6">
        <w:rPr>
          <w:rStyle w:val="Emphasis"/>
          <w:rFonts w:eastAsiaTheme="minorEastAsia"/>
        </w:rPr>
        <w:t>envy, resentment, and alienation</w:t>
      </w:r>
      <w:r w:rsidRPr="00993FE6">
        <w:t xml:space="preserve">. </w:t>
      </w:r>
      <w:r w:rsidRPr="00993FE6">
        <w:rPr>
          <w:rStyle w:val="underline"/>
        </w:rPr>
        <w:t>How is it possible for one country to be so rich and powerful when so many others are weak, divided, and poor?</w:t>
      </w:r>
      <w:r w:rsidRPr="00993FE6">
        <w:t xml:space="preserve"> </w:t>
      </w:r>
      <w:r w:rsidRPr="00993FE6">
        <w:rPr>
          <w:rStyle w:val="Emphasis"/>
          <w:rFonts w:eastAsiaTheme="minorEastAsia"/>
        </w:rPr>
        <w:t>Legitimacy</w:t>
      </w:r>
      <w:r w:rsidRPr="00993FE6">
        <w:t>—the perception that one’s role and purpose is acceptable and one’s power is used justly—</w:t>
      </w:r>
      <w:r w:rsidRPr="00993FE6">
        <w:rPr>
          <w:rStyle w:val="underline"/>
        </w:rPr>
        <w:t>is</w:t>
      </w:r>
      <w:r w:rsidRPr="00993FE6">
        <w:t xml:space="preserve"> </w:t>
      </w:r>
      <w:r w:rsidRPr="00993FE6">
        <w:rPr>
          <w:rStyle w:val="Emphasis"/>
          <w:rFonts w:eastAsiaTheme="minorEastAsia"/>
        </w:rPr>
        <w:t>indispensable for maintaining power and influence</w:t>
      </w:r>
      <w:r w:rsidRPr="00993FE6">
        <w:t xml:space="preserve"> </w:t>
      </w:r>
      <w:r w:rsidRPr="00993FE6">
        <w:rPr>
          <w:rStyle w:val="underline"/>
        </w:rPr>
        <w:t>in world politics</w:t>
      </w:r>
      <w:r w:rsidRPr="00993FE6">
        <w:t>.</w:t>
      </w:r>
    </w:p>
    <w:p w:rsidR="00AC4C48" w:rsidRPr="00993FE6" w:rsidRDefault="00AC4C48" w:rsidP="00AC4C48">
      <w:pPr>
        <w:pStyle w:val="card"/>
      </w:pPr>
      <w:r w:rsidRPr="00993FE6">
        <w:rPr>
          <w:rStyle w:val="underline"/>
        </w:rPr>
        <w:t>As we witness the emergence</w:t>
      </w:r>
      <w:r w:rsidRPr="00993FE6">
        <w:t xml:space="preserve"> (or re-emergence) </w:t>
      </w:r>
      <w:r w:rsidRPr="00993FE6">
        <w:rPr>
          <w:rStyle w:val="underline"/>
        </w:rPr>
        <w:t>of great powers in other parts of the world</w:t>
      </w:r>
      <w:r w:rsidRPr="00993FE6">
        <w:t xml:space="preserve">, we realize that American predominance cannot last forever. It is inevitable that </w:t>
      </w:r>
      <w:r w:rsidRPr="00993FE6">
        <w:rPr>
          <w:rStyle w:val="underline"/>
        </w:rPr>
        <w:t>the distribution of power and influence will become more balanced in the future</w:t>
      </w:r>
      <w:r w:rsidRPr="00993FE6">
        <w:t xml:space="preserve">, and that </w:t>
      </w:r>
      <w:r w:rsidRPr="00993FE6">
        <w:rPr>
          <w:rStyle w:val="underline"/>
        </w:rPr>
        <w:t>the U</w:t>
      </w:r>
      <w:r w:rsidRPr="00993FE6">
        <w:t xml:space="preserve">nited </w:t>
      </w:r>
      <w:r w:rsidRPr="00993FE6">
        <w:rPr>
          <w:rStyle w:val="underline"/>
        </w:rPr>
        <w:t>S</w:t>
      </w:r>
      <w:r w:rsidRPr="00993FE6">
        <w:t xml:space="preserve">tates </w:t>
      </w:r>
      <w:r w:rsidRPr="00993FE6">
        <w:rPr>
          <w:rStyle w:val="underline"/>
        </w:rPr>
        <w:t>will necessarily see its relative power decline.</w:t>
      </w:r>
      <w:r w:rsidRPr="00993FE6">
        <w:t xml:space="preserve"> </w:t>
      </w:r>
      <w:r w:rsidRPr="00993FE6">
        <w:rPr>
          <w:rStyle w:val="underline"/>
        </w:rPr>
        <w:t>While the U</w:t>
      </w:r>
      <w:r w:rsidRPr="00993FE6">
        <w:t xml:space="preserve">nited </w:t>
      </w:r>
      <w:r w:rsidRPr="00993FE6">
        <w:rPr>
          <w:rStyle w:val="underline"/>
        </w:rPr>
        <w:t>S</w:t>
      </w:r>
      <w:r w:rsidRPr="00993FE6">
        <w:t xml:space="preserve">tates naturally </w:t>
      </w:r>
      <w:r w:rsidRPr="00993FE6">
        <w:rPr>
          <w:rStyle w:val="underline"/>
        </w:rPr>
        <w:t>should avoid hastening the end of this current period of American predominance</w:t>
      </w:r>
      <w:r w:rsidRPr="00993FE6">
        <w:t xml:space="preserve">, </w:t>
      </w:r>
      <w:r w:rsidRPr="00993FE6">
        <w:rPr>
          <w:rStyle w:val="underline"/>
        </w:rPr>
        <w:t>it should not look upon the next period of global politics and international history with dread or foreboding. It</w:t>
      </w:r>
      <w:r w:rsidRPr="00993FE6">
        <w:t xml:space="preserve"> certainly </w:t>
      </w:r>
      <w:r w:rsidRPr="00993FE6">
        <w:rPr>
          <w:rStyle w:val="StyleUnderline"/>
          <w:rFonts w:eastAsiaTheme="minorEastAsia"/>
        </w:rPr>
        <w:t>should not seek to maintain its predominance at any cost</w:t>
      </w:r>
      <w:r w:rsidRPr="00993FE6">
        <w:t xml:space="preserve">, </w:t>
      </w:r>
      <w:r w:rsidRPr="00993FE6">
        <w:rPr>
          <w:rStyle w:val="underline"/>
        </w:rPr>
        <w:t>devoting unlimited ambition, resources, and prestige to the cause</w:t>
      </w:r>
      <w:r w:rsidRPr="00993FE6">
        <w:t xml:space="preserve">. In fact, contrary to what many have argued about the importance of maintaining its predominance, </w:t>
      </w:r>
      <w:r w:rsidRPr="00993FE6">
        <w:rPr>
          <w:rStyle w:val="underline"/>
        </w:rPr>
        <w:t>America’s position in the world</w:t>
      </w:r>
      <w:r w:rsidRPr="00993FE6">
        <w:t>—</w:t>
      </w:r>
      <w:r w:rsidRPr="00993FE6">
        <w:rPr>
          <w:rStyle w:val="underline"/>
        </w:rPr>
        <w:t>both at home and internationally</w:t>
      </w:r>
      <w:r w:rsidRPr="00993FE6">
        <w:t>—</w:t>
      </w:r>
      <w:r w:rsidRPr="00993FE6">
        <w:rPr>
          <w:rStyle w:val="Emphasis"/>
          <w:rFonts w:eastAsiaTheme="minorEastAsia"/>
        </w:rPr>
        <w:t>could very well be strengthened once its era of preeminence is over</w:t>
      </w:r>
      <w:r w:rsidRPr="00993FE6">
        <w:t>. It is, therefore, necessary for the United States to start thinking about how best to position itself in the ‘‘post-unipolar’’ world.</w:t>
      </w:r>
    </w:p>
    <w:p w:rsidR="00AC4C48" w:rsidRPr="00993FE6" w:rsidRDefault="00AC4C48" w:rsidP="00EB511F"/>
    <w:p w:rsidR="00EB511F" w:rsidRPr="00993FE6" w:rsidRDefault="00EB511F" w:rsidP="00EB511F">
      <w:pPr>
        <w:pStyle w:val="Heading3"/>
      </w:pPr>
      <w:r w:rsidRPr="00993FE6">
        <w:lastRenderedPageBreak/>
        <w:t>Key to Hegemony</w:t>
      </w:r>
    </w:p>
    <w:p w:rsidR="00EB511F" w:rsidRPr="00993FE6" w:rsidRDefault="00EB511F" w:rsidP="00EB511F"/>
    <w:p w:rsidR="00EB511F" w:rsidRPr="00993FE6" w:rsidRDefault="00EB511F" w:rsidP="00EB511F">
      <w:pPr>
        <w:pStyle w:val="Heading4"/>
      </w:pPr>
      <w:r w:rsidRPr="00993FE6">
        <w:t xml:space="preserve">Loss of relative US economic strength triggers great power war and undermines global coop </w:t>
      </w:r>
    </w:p>
    <w:p w:rsidR="00EB511F" w:rsidRPr="00993FE6" w:rsidRDefault="00EB511F" w:rsidP="00EB511F">
      <w:proofErr w:type="spellStart"/>
      <w:r w:rsidRPr="00993FE6">
        <w:rPr>
          <w:rStyle w:val="Style13ptBold"/>
        </w:rPr>
        <w:t>Khalilzad</w:t>
      </w:r>
      <w:proofErr w:type="spellEnd"/>
      <w:r w:rsidRPr="00993FE6">
        <w:rPr>
          <w:rStyle w:val="Style13ptBold"/>
        </w:rPr>
        <w:t xml:space="preserve"> 12</w:t>
      </w:r>
      <w:r w:rsidRPr="00993FE6">
        <w:t xml:space="preserve"> (</w:t>
      </w:r>
      <w:proofErr w:type="spellStart"/>
      <w:r w:rsidRPr="00993FE6">
        <w:t>Zalmay</w:t>
      </w:r>
      <w:proofErr w:type="spellEnd"/>
      <w:r w:rsidRPr="00993FE6">
        <w:t xml:space="preserve">,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“It's Foreign Affairs, Stupid,” The National Interest, July 16th, </w:t>
      </w:r>
      <w:hyperlink r:id="rId28" w:history="1">
        <w:r w:rsidRPr="00993FE6">
          <w:rPr>
            <w:rStyle w:val="Hyperlink"/>
          </w:rPr>
          <w:t>http://nationalinterest.org/print/commentary/its-foreign-affairs-stupid-7195</w:t>
        </w:r>
      </w:hyperlink>
      <w:r w:rsidRPr="00993FE6">
        <w:t>)</w:t>
      </w:r>
    </w:p>
    <w:p w:rsidR="00EB511F" w:rsidRPr="00993FE6" w:rsidRDefault="00EB511F" w:rsidP="00EB511F">
      <w:pPr>
        <w:rPr>
          <w:rStyle w:val="StyleUnderline"/>
        </w:rPr>
      </w:pPr>
      <w:r w:rsidRPr="00993FE6">
        <w:rPr>
          <w:sz w:val="16"/>
        </w:rPr>
        <w:t xml:space="preserve">Second, </w:t>
      </w:r>
      <w:r w:rsidRPr="00993FE6">
        <w:rPr>
          <w:rStyle w:val="StyleUnderline"/>
        </w:rPr>
        <w:t>the United States cannot rely instead on emerging powers</w:t>
      </w:r>
      <w:r w:rsidRPr="00993FE6">
        <w:rPr>
          <w:sz w:val="16"/>
        </w:rPr>
        <w:t xml:space="preserve"> as they do not share, for the most part, U.S. views across a range of international-security issues. </w:t>
      </w:r>
      <w:r w:rsidRPr="00993FE6">
        <w:rPr>
          <w:rStyle w:val="StyleUnderline"/>
        </w:rPr>
        <w:t>Rising powers</w:t>
      </w:r>
      <w:r w:rsidRPr="00993FE6">
        <w:rPr>
          <w:sz w:val="16"/>
        </w:rPr>
        <w:t xml:space="preserve"> such as China, India, Brazil, Turkey and Indonesia </w:t>
      </w:r>
      <w:r w:rsidRPr="00993FE6">
        <w:rPr>
          <w:rStyle w:val="StyleUnderline"/>
        </w:rPr>
        <w:t>leverage their economic growth to modernize their militaries, press regional claims and demand greater representation in international bodies. But they don’t see themselves as stakeholders in the American-led international order</w:t>
      </w:r>
      <w:r w:rsidRPr="00993FE6">
        <w:rPr>
          <w:sz w:val="16"/>
        </w:rPr>
        <w:t xml:space="preserve">. Rather, </w:t>
      </w:r>
      <w:r w:rsidRPr="00993FE6">
        <w:rPr>
          <w:rStyle w:val="Emphasis"/>
        </w:rPr>
        <w:t>they show little inclination</w:t>
      </w:r>
      <w:r w:rsidRPr="00993FE6">
        <w:rPr>
          <w:sz w:val="16"/>
        </w:rPr>
        <w:t xml:space="preserve"> </w:t>
      </w:r>
      <w:r w:rsidRPr="00993FE6">
        <w:rPr>
          <w:rStyle w:val="StyleUnderline"/>
        </w:rPr>
        <w:t>to share in the burdens of providing the collective goods needed to maintain security, enable global commerce and make international institutions work</w:t>
      </w:r>
      <w:r w:rsidRPr="00993FE6">
        <w:rPr>
          <w:sz w:val="16"/>
        </w:rPr>
        <w:t>. The United States should seek cooperation with emerging powers on issues of mutual interest, but the absence of strategic like-mindedness will inhibit the emergence of fully integrated alliances. The divergence of interest among great and rising powers thwarts agreement on matters of substance at bodies such as the G-</w:t>
      </w:r>
      <w:proofErr w:type="gramStart"/>
      <w:r w:rsidRPr="00993FE6">
        <w:rPr>
          <w:sz w:val="16"/>
        </w:rPr>
        <w:t>20.</w:t>
      </w:r>
      <w:r w:rsidRPr="00993FE6">
        <w:rPr>
          <w:sz w:val="12"/>
        </w:rPr>
        <w:t>¶</w:t>
      </w:r>
      <w:proofErr w:type="gramEnd"/>
      <w:r w:rsidRPr="00993FE6">
        <w:rPr>
          <w:sz w:val="16"/>
        </w:rPr>
        <w:t xml:space="preserve"> Third, </w:t>
      </w:r>
      <w:r w:rsidRPr="00993FE6">
        <w:rPr>
          <w:rStyle w:val="StyleUnderline"/>
        </w:rPr>
        <w:t>key regions are experiencing destabilizing transitions</w:t>
      </w:r>
      <w:r w:rsidRPr="00993FE6">
        <w:rPr>
          <w:sz w:val="16"/>
        </w:rPr>
        <w:t xml:space="preserve">, particularly in the greater Middle East. The transnational terrorist threat from the </w:t>
      </w:r>
      <w:r w:rsidRPr="00993FE6">
        <w:rPr>
          <w:rStyle w:val="StyleUnderline"/>
        </w:rPr>
        <w:t>Af</w:t>
      </w:r>
      <w:r w:rsidRPr="00993FE6">
        <w:rPr>
          <w:sz w:val="16"/>
        </w:rPr>
        <w:t>ghanistan-</w:t>
      </w:r>
      <w:r w:rsidRPr="00993FE6">
        <w:rPr>
          <w:rStyle w:val="StyleUnderline"/>
        </w:rPr>
        <w:t>Pak</w:t>
      </w:r>
      <w:r w:rsidRPr="00993FE6">
        <w:rPr>
          <w:sz w:val="16"/>
        </w:rPr>
        <w:t xml:space="preserve">istan region endures. </w:t>
      </w:r>
      <w:r w:rsidRPr="00993FE6">
        <w:rPr>
          <w:rStyle w:val="StyleUnderline"/>
        </w:rPr>
        <w:t>Iran</w:t>
      </w:r>
      <w:r w:rsidRPr="00993FE6">
        <w:rPr>
          <w:sz w:val="16"/>
        </w:rPr>
        <w:t xml:space="preserve">’s nuclear program threatens a cascade of proliferation. Prospects are real for a sectarian war between Sunni and Shia forces in </w:t>
      </w:r>
      <w:r w:rsidRPr="00993FE6">
        <w:rPr>
          <w:rStyle w:val="StyleUnderline"/>
        </w:rPr>
        <w:t>Iraq, Syria</w:t>
      </w:r>
      <w:r w:rsidRPr="00993FE6">
        <w:rPr>
          <w:sz w:val="16"/>
        </w:rPr>
        <w:t xml:space="preserve"> and the Gulf, fueled by regional powers such as Iran, Saudi Arabia and Turkey. The most significant great powers outside the region—America, Europe, Russia, China and India—can’t agree on how to address these challenges.</w:t>
      </w:r>
      <w:r w:rsidRPr="00993FE6">
        <w:rPr>
          <w:sz w:val="12"/>
        </w:rPr>
        <w:t>¶</w:t>
      </w:r>
      <w:r w:rsidRPr="00993FE6">
        <w:rPr>
          <w:sz w:val="16"/>
        </w:rPr>
        <w:t xml:space="preserve"> The United States cannot afford to be indifferent to these problems, yet it lacks the resources to address them. </w:t>
      </w:r>
      <w:r w:rsidRPr="00993FE6">
        <w:t xml:space="preserve">The country’s fiscal health must be its top priority. </w:t>
      </w:r>
      <w:r w:rsidRPr="00993FE6">
        <w:rPr>
          <w:rStyle w:val="StyleUnderline"/>
        </w:rPr>
        <w:t xml:space="preserve">Continuing with low growth and large deficits while economically dynamic rising powers expand their military capabilities </w:t>
      </w:r>
      <w:r w:rsidRPr="00993FE6">
        <w:rPr>
          <w:rStyle w:val="Emphasis"/>
        </w:rPr>
        <w:t>will undercut U.S. leadership</w:t>
      </w:r>
      <w:r w:rsidRPr="00993FE6">
        <w:rPr>
          <w:sz w:val="16"/>
        </w:rPr>
        <w:t xml:space="preserve"> over time. </w:t>
      </w:r>
      <w:r w:rsidRPr="00993FE6">
        <w:rPr>
          <w:rStyle w:val="StyleUnderline"/>
        </w:rPr>
        <w:t>These trends would culminate in a multipolar world</w:t>
      </w:r>
      <w:r w:rsidRPr="00993FE6">
        <w:rPr>
          <w:sz w:val="16"/>
        </w:rPr>
        <w:t xml:space="preserve"> like </w:t>
      </w:r>
      <w:r w:rsidRPr="00993FE6">
        <w:rPr>
          <w:rStyle w:val="StyleUnderline"/>
        </w:rPr>
        <w:t xml:space="preserve">that </w:t>
      </w:r>
      <w:r w:rsidRPr="00993FE6">
        <w:rPr>
          <w:sz w:val="16"/>
        </w:rPr>
        <w:t xml:space="preserve">of the nineteenth and the first half of the twentieth centuries. A multipolar world </w:t>
      </w:r>
      <w:r w:rsidRPr="00993FE6">
        <w:rPr>
          <w:rStyle w:val="Emphasis"/>
        </w:rPr>
        <w:t>would increase the likelihood of war among major powers</w:t>
      </w:r>
      <w:r w:rsidRPr="00993FE6">
        <w:rPr>
          <w:sz w:val="16"/>
        </w:rPr>
        <w:t xml:space="preserve">. The lesson of the twentieth century is that nothing is more expensive than such conflicts. So </w:t>
      </w:r>
      <w:r w:rsidRPr="00993FE6">
        <w:rPr>
          <w:rStyle w:val="Emphasis"/>
        </w:rPr>
        <w:t>addressing the economic underpinnings of U.S. power is vital</w:t>
      </w:r>
      <w:r w:rsidRPr="00993FE6">
        <w:rPr>
          <w:rStyle w:val="StyleUnderline"/>
        </w:rPr>
        <w:t>.</w:t>
      </w:r>
    </w:p>
    <w:p w:rsidR="00EB511F" w:rsidRPr="00993FE6" w:rsidRDefault="00EB511F" w:rsidP="00EB511F">
      <w:pPr>
        <w:rPr>
          <w:rStyle w:val="StyleUnderline"/>
        </w:rPr>
      </w:pPr>
    </w:p>
    <w:p w:rsidR="00EB511F" w:rsidRPr="00993FE6" w:rsidRDefault="00EB511F" w:rsidP="00EB511F">
      <w:pPr>
        <w:pStyle w:val="Heading4"/>
      </w:pPr>
      <w:r w:rsidRPr="00993FE6">
        <w:t xml:space="preserve">Econ competitiveness key to US primacy </w:t>
      </w:r>
    </w:p>
    <w:p w:rsidR="00EB511F" w:rsidRPr="00993FE6" w:rsidRDefault="00EB511F" w:rsidP="00EB511F">
      <w:r w:rsidRPr="00993FE6">
        <w:rPr>
          <w:rStyle w:val="Style13ptBold"/>
        </w:rPr>
        <w:t>Martino 7</w:t>
      </w:r>
      <w:r w:rsidRPr="00993FE6">
        <w:t xml:space="preserve"> (Rocco Leonard, founder and chairman of the board of Cyber Technology Group, Inc., "A Strategy for Success: Innovation Will Renew American Leadership," ORBIS, http://www.sciencedirect.com.proxy-remote.galib.uga.edu/science/article/pii/S0030438707000075?)</w:t>
      </w:r>
    </w:p>
    <w:p w:rsidR="00EB511F" w:rsidRPr="00993FE6" w:rsidRDefault="00EB511F" w:rsidP="00EB511F">
      <w:pPr>
        <w:rPr>
          <w:sz w:val="16"/>
        </w:rPr>
      </w:pPr>
      <w:r w:rsidRPr="00993FE6">
        <w:rPr>
          <w:sz w:val="16"/>
        </w:rPr>
        <w:t xml:space="preserve">While the foreign policy discussion in the United States today is focused upon the Iraq War and Islamist terrorism, </w:t>
      </w:r>
      <w:r w:rsidRPr="00993FE6">
        <w:rPr>
          <w:rStyle w:val="StyleUnderline"/>
        </w:rPr>
        <w:t>America</w:t>
      </w:r>
      <w:r w:rsidRPr="00993FE6">
        <w:rPr>
          <w:sz w:val="16"/>
        </w:rPr>
        <w:t xml:space="preserve"> also </w:t>
      </w:r>
      <w:r w:rsidRPr="00993FE6">
        <w:rPr>
          <w:rStyle w:val="StyleUnderline"/>
        </w:rPr>
        <w:t>faces</w:t>
      </w:r>
      <w:r w:rsidRPr="00993FE6">
        <w:rPr>
          <w:sz w:val="16"/>
        </w:rPr>
        <w:t xml:space="preserve"> other, more </w:t>
      </w:r>
      <w:r w:rsidRPr="00993FE6">
        <w:rPr>
          <w:rStyle w:val="StyleUnderline"/>
        </w:rPr>
        <w:t>long-term challenges to</w:t>
      </w:r>
      <w:r w:rsidRPr="00993FE6">
        <w:rPr>
          <w:sz w:val="16"/>
        </w:rPr>
        <w:t xml:space="preserve"> its physical security and </w:t>
      </w:r>
      <w:r w:rsidRPr="00993FE6">
        <w:rPr>
          <w:rStyle w:val="StyleUnderline"/>
        </w:rPr>
        <w:t>economic prosperity</w:t>
      </w:r>
      <w:r w:rsidRPr="00993FE6">
        <w:rPr>
          <w:sz w:val="16"/>
        </w:rPr>
        <w:t xml:space="preserve">: the threats posed by our </w:t>
      </w:r>
      <w:r w:rsidRPr="00993FE6">
        <w:rPr>
          <w:rStyle w:val="Emphasis"/>
        </w:rPr>
        <w:t>declining economic competitiveness</w:t>
      </w:r>
      <w:r w:rsidRPr="00993FE6">
        <w:rPr>
          <w:sz w:val="16"/>
        </w:rPr>
        <w:t xml:space="preserve"> and our dependence on Middle Eastern oil. As in the past, </w:t>
      </w:r>
      <w:r w:rsidRPr="00993FE6">
        <w:rPr>
          <w:rStyle w:val="StyleUnderline"/>
        </w:rPr>
        <w:t>America's ability to prevail</w:t>
      </w:r>
      <w:r w:rsidRPr="00993FE6">
        <w:rPr>
          <w:sz w:val="16"/>
        </w:rPr>
        <w:t xml:space="preserve"> over these challenges </w:t>
      </w:r>
      <w:r w:rsidRPr="00993FE6">
        <w:rPr>
          <w:rStyle w:val="StyleUnderline"/>
        </w:rPr>
        <w:t>will depend on its technological and industrial leadership, and especially our ability to continuously recreate it</w:t>
      </w:r>
      <w:r w:rsidRPr="00993FE6">
        <w:rPr>
          <w:sz w:val="16"/>
        </w:rPr>
        <w:t xml:space="preserve">. The United States needs a national strategy focused upon developing new technologies and creating new industries. Much of the foreign policy discussion in the United States today is focused upon the dilemma posed by the Iraq War and the threat posed by Islamist terrorism. These problems are, of course, both immediate and important. However, America also faces other challenges to its physical security and economic prosperity, and these are more long-term and probably more profound. </w:t>
      </w:r>
      <w:r w:rsidRPr="00993FE6">
        <w:rPr>
          <w:rStyle w:val="StyleUnderline"/>
        </w:rPr>
        <w:t>There is, first, the threat posed by our declining competitiveness in the global economy, a threat most obviously represented by such rising economic powers</w:t>
      </w:r>
      <w:r w:rsidRPr="00993FE6">
        <w:rPr>
          <w:sz w:val="16"/>
        </w:rPr>
        <w:t xml:space="preserve"> as China and India.1 There is, second, the threat posed by our increasing dependence on oil imports from the Middle East. Moreover, these two threats are increasingly connected, as China and India themselves are greatly increasing their demand for Middle East oil.2 The United States of course faced great challenges to its security and economy in the past, most obviously from Germany and Japan in the first half of the twentieth century and from the Soviet Union in the second half. </w:t>
      </w:r>
      <w:r w:rsidRPr="00993FE6">
        <w:rPr>
          <w:rStyle w:val="StyleUnderline"/>
        </w:rPr>
        <w:t xml:space="preserve">Crucial to America's ability to prevail over </w:t>
      </w:r>
      <w:r w:rsidRPr="00993FE6">
        <w:rPr>
          <w:sz w:val="16"/>
        </w:rPr>
        <w:t xml:space="preserve">these </w:t>
      </w:r>
      <w:r w:rsidRPr="00993FE6">
        <w:rPr>
          <w:rStyle w:val="StyleUnderline"/>
        </w:rPr>
        <w:t>past challenges was our technological and industrial leadership, and especially our ability to continuously recreate it</w:t>
      </w:r>
      <w:r w:rsidRPr="00993FE6">
        <w:rPr>
          <w:sz w:val="16"/>
        </w:rPr>
        <w:t xml:space="preserve">. Indeed, the United States has been unique among great powers in its ability to keep on creating and recreating new technologies and new industries, generation after generation. </w:t>
      </w:r>
      <w:r w:rsidRPr="00993FE6">
        <w:rPr>
          <w:rStyle w:val="StyleUnderline"/>
        </w:rPr>
        <w:t>Perpetual innovation and technological leadership might even be said to be the American way of maintaining primacy</w:t>
      </w:r>
      <w:r w:rsidRPr="00993FE6">
        <w:rPr>
          <w:sz w:val="16"/>
        </w:rPr>
        <w:t xml:space="preserve"> in world affairs. </w:t>
      </w:r>
      <w:r w:rsidRPr="00993FE6">
        <w:rPr>
          <w:rStyle w:val="StyleUnderline"/>
        </w:rPr>
        <w:t>They are almost certainly what America will have to pursue in order to prevail over the contemporary challenges</w:t>
      </w:r>
      <w:r w:rsidRPr="00993FE6">
        <w:rPr>
          <w:sz w:val="16"/>
        </w:rPr>
        <w:t xml:space="preserve"> involving economic competitiveness and energy dependence. </w:t>
      </w:r>
      <w:r w:rsidRPr="00993FE6">
        <w:rPr>
          <w:rStyle w:val="StyleUnderline"/>
        </w:rPr>
        <w:t>There is</w:t>
      </w:r>
      <w:r w:rsidRPr="00993FE6">
        <w:rPr>
          <w:sz w:val="16"/>
        </w:rPr>
        <w:t xml:space="preserve"> therefore </w:t>
      </w:r>
      <w:r w:rsidRPr="00993FE6">
        <w:rPr>
          <w:rStyle w:val="StyleUnderline"/>
        </w:rPr>
        <w:t>an urgent need for America to resume its historic emphasis on innovation</w:t>
      </w:r>
      <w:r w:rsidRPr="00993FE6">
        <w:rPr>
          <w:sz w:val="16"/>
        </w:rPr>
        <w:t xml:space="preserve">. The United States needs a national strategy focused upon developing new technologies and creating new industries. Every successful strategy must define an objective or mission, determine a solution, and assemble the means of execution. In this case, </w:t>
      </w:r>
      <w:r w:rsidRPr="00993FE6">
        <w:rPr>
          <w:rStyle w:val="Emphasis"/>
        </w:rPr>
        <w:t>the objective is economic superiority</w:t>
      </w:r>
      <w:r w:rsidRPr="00993FE6">
        <w:rPr>
          <w:sz w:val="16"/>
        </w:rPr>
        <w:t>; the solution is new industries which build upon the contemporary revolution in information technology; and the means of execution will have to include a partnership of industry, government, and people.3</w:t>
      </w:r>
    </w:p>
    <w:p w:rsidR="00EB511F" w:rsidRPr="00993FE6" w:rsidRDefault="00EB511F" w:rsidP="00EB511F">
      <w:pPr>
        <w:rPr>
          <w:sz w:val="16"/>
        </w:rPr>
      </w:pPr>
    </w:p>
    <w:p w:rsidR="00EB511F" w:rsidRPr="00993FE6" w:rsidRDefault="00EB511F" w:rsidP="00EB511F">
      <w:pPr>
        <w:pStyle w:val="Heading4"/>
      </w:pPr>
      <w:r w:rsidRPr="00993FE6">
        <w:t xml:space="preserve">Econ competitiveness key to US global primacy </w:t>
      </w:r>
    </w:p>
    <w:p w:rsidR="00EB511F" w:rsidRPr="00993FE6" w:rsidRDefault="00EB511F" w:rsidP="00EB511F">
      <w:r w:rsidRPr="00993FE6">
        <w:rPr>
          <w:rStyle w:val="Style13ptBold"/>
        </w:rPr>
        <w:t>Segal 4</w:t>
      </w:r>
      <w:r w:rsidRPr="00993FE6">
        <w:t xml:space="preserve"> (Adam, Senior Fellow in China Studies @ Council on Foreign Relations, December, Foreign Affairs, “Is America Losing Its Edge?” http://www.foreignaffairs.org/20041101facomment83601/adam-segal/is-america-losing-its-edge.html)</w:t>
      </w:r>
    </w:p>
    <w:p w:rsidR="00EB511F" w:rsidRPr="00993FE6" w:rsidRDefault="00EB511F" w:rsidP="00EB511F">
      <w:pPr>
        <w:rPr>
          <w:sz w:val="16"/>
        </w:rPr>
      </w:pPr>
      <w:r w:rsidRPr="00993FE6">
        <w:rPr>
          <w:sz w:val="16"/>
        </w:rPr>
        <w:t xml:space="preserve">The </w:t>
      </w:r>
      <w:r w:rsidRPr="00993FE6">
        <w:rPr>
          <w:rStyle w:val="StyleUnderline"/>
        </w:rPr>
        <w:t>U</w:t>
      </w:r>
      <w:r w:rsidRPr="00993FE6">
        <w:rPr>
          <w:sz w:val="16"/>
        </w:rPr>
        <w:t xml:space="preserve">nited </w:t>
      </w:r>
      <w:r w:rsidRPr="00993FE6">
        <w:rPr>
          <w:rStyle w:val="StyleUnderline"/>
        </w:rPr>
        <w:t>S</w:t>
      </w:r>
      <w:r w:rsidRPr="00993FE6">
        <w:rPr>
          <w:sz w:val="16"/>
        </w:rPr>
        <w:t xml:space="preserve">tates' global </w:t>
      </w:r>
      <w:r w:rsidRPr="00993FE6">
        <w:rPr>
          <w:rStyle w:val="StyleUnderline"/>
        </w:rPr>
        <w:t xml:space="preserve">primacy </w:t>
      </w:r>
      <w:r w:rsidRPr="00993FE6">
        <w:rPr>
          <w:rStyle w:val="Emphasis"/>
        </w:rPr>
        <w:t>depends in large part</w:t>
      </w:r>
      <w:r w:rsidRPr="00993FE6">
        <w:rPr>
          <w:rStyle w:val="StyleUnderline"/>
        </w:rPr>
        <w:t xml:space="preserve"> on its ability to develop new technologies and industries faster than anyone else</w:t>
      </w:r>
      <w:r w:rsidRPr="00993FE6">
        <w:rPr>
          <w:sz w:val="16"/>
        </w:rPr>
        <w:t>. For the last five decades, U</w:t>
      </w:r>
      <w:r w:rsidRPr="00993FE6">
        <w:rPr>
          <w:rStyle w:val="StyleUnderline"/>
        </w:rPr>
        <w:t>.S. scientific innovation and technological entrepreneurship have ensured the country's economic prosperity and military power.</w:t>
      </w:r>
      <w:r w:rsidRPr="00993FE6">
        <w:rPr>
          <w:sz w:val="16"/>
        </w:rPr>
        <w:t xml:space="preserve"> </w:t>
      </w:r>
      <w:r w:rsidRPr="00993FE6">
        <w:rPr>
          <w:rStyle w:val="StyleUnderline"/>
        </w:rPr>
        <w:t xml:space="preserve">It was Americans who invented and commercialized the semiconductor, the </w:t>
      </w:r>
      <w:r w:rsidRPr="00993FE6">
        <w:rPr>
          <w:rStyle w:val="StyleUnderline"/>
        </w:rPr>
        <w:lastRenderedPageBreak/>
        <w:t>personal computer, and the Internet; other countries merely followed the U.S. lead</w:t>
      </w:r>
      <w:r w:rsidRPr="00993FE6">
        <w:rPr>
          <w:sz w:val="16"/>
        </w:rPr>
        <w:t xml:space="preserve">. Today, however, </w:t>
      </w:r>
      <w:r w:rsidRPr="00993FE6">
        <w:rPr>
          <w:rStyle w:val="StyleUnderline"/>
        </w:rPr>
        <w:t>this technological edge</w:t>
      </w:r>
      <w:r w:rsidRPr="00993FE6">
        <w:rPr>
          <w:sz w:val="16"/>
        </w:rPr>
        <w:t>-so long taken for granted-</w:t>
      </w:r>
      <w:r w:rsidRPr="00993FE6">
        <w:rPr>
          <w:rStyle w:val="Emphasis"/>
        </w:rPr>
        <w:t>may be slipping</w:t>
      </w:r>
      <w:r w:rsidRPr="00993FE6">
        <w:rPr>
          <w:sz w:val="16"/>
        </w:rPr>
        <w:t xml:space="preserve">, and the most serious challenge is coming from Asia.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United States' technical dominance remains solid, the </w:t>
      </w:r>
      <w:r w:rsidRPr="00993FE6">
        <w:rPr>
          <w:rStyle w:val="StyleUnderline"/>
        </w:rPr>
        <w:t>globalizatio</w:t>
      </w:r>
      <w:r w:rsidRPr="00993FE6">
        <w:rPr>
          <w:sz w:val="16"/>
        </w:rPr>
        <w:t xml:space="preserve">n of research and development </w:t>
      </w:r>
      <w:r w:rsidRPr="00993FE6">
        <w:rPr>
          <w:rStyle w:val="StyleUnderline"/>
        </w:rPr>
        <w:t>is exerting considerable pressures on the American system</w:t>
      </w:r>
      <w:r w:rsidRPr="00993FE6">
        <w:rPr>
          <w:sz w:val="16"/>
        </w:rPr>
        <w:t xml:space="preserve">. Indeed, as the United States is learning, globalization cuts both ways: it is both a potent catalyst of U.S. technological innovation and a significant threat to it. </w:t>
      </w:r>
      <w:r w:rsidRPr="00993FE6">
        <w:rPr>
          <w:rStyle w:val="StyleUnderline"/>
        </w:rPr>
        <w:t xml:space="preserve">The United States will never be able to prevent rivals from developing new technologies; it can remain dominant only by </w:t>
      </w:r>
      <w:r w:rsidRPr="00993FE6">
        <w:rPr>
          <w:rStyle w:val="Emphasis"/>
        </w:rPr>
        <w:t>continuing to innovate faster than everyone else</w:t>
      </w:r>
      <w:r w:rsidRPr="00993FE6">
        <w:rPr>
          <w:sz w:val="16"/>
        </w:rPr>
        <w:t xml:space="preserve">. But this won't be easy; to keep its privileged position in the world, the United States must get better at fostering technological entrepreneurship at home. At the moment, it would be premature to declare a crisis in the United </w:t>
      </w:r>
      <w:proofErr w:type="spellStart"/>
      <w:r w:rsidRPr="00993FE6">
        <w:rPr>
          <w:sz w:val="16"/>
        </w:rPr>
        <w:t>States's</w:t>
      </w:r>
      <w:proofErr w:type="spellEnd"/>
      <w:r w:rsidRPr="00993FE6">
        <w:rPr>
          <w:sz w:val="16"/>
        </w:rPr>
        <w:t xml:space="preserve"> scientific or technological competitiveness. The United States is still the envy of the world for reasons ranging from its ability to fund basic scientific research to the speed with which its companies commercialize new breakthroughs.</w:t>
      </w:r>
    </w:p>
    <w:p w:rsidR="00EB511F" w:rsidRPr="00993FE6" w:rsidRDefault="00EB511F" w:rsidP="00EB511F"/>
    <w:p w:rsidR="00F269E0" w:rsidRPr="00993FE6" w:rsidRDefault="00F269E0" w:rsidP="00F269E0"/>
    <w:p w:rsidR="00F269E0" w:rsidRPr="00993FE6" w:rsidRDefault="00EB511F" w:rsidP="00EB511F">
      <w:pPr>
        <w:pStyle w:val="Heading3"/>
      </w:pPr>
      <w:bookmarkStart w:id="0" w:name="_GoBack"/>
      <w:r w:rsidRPr="00993FE6">
        <w:lastRenderedPageBreak/>
        <w:t>Answers to: Trump Ruins Leadership</w:t>
      </w:r>
    </w:p>
    <w:p w:rsidR="00EB511F" w:rsidRPr="00993FE6" w:rsidRDefault="00EB511F" w:rsidP="00EB511F"/>
    <w:p w:rsidR="00EB511F" w:rsidRPr="00993FE6" w:rsidRDefault="00EB511F" w:rsidP="00EB511F">
      <w:pPr>
        <w:pStyle w:val="Heading4"/>
      </w:pPr>
      <w:r w:rsidRPr="00993FE6">
        <w:t>US leadership is resilient --- Trump doesn’t matter, allies believe in us, and no rising powers.</w:t>
      </w:r>
    </w:p>
    <w:p w:rsidR="00EB511F" w:rsidRPr="00993FE6" w:rsidRDefault="00EB511F" w:rsidP="00EB511F">
      <w:r w:rsidRPr="00993FE6">
        <w:t xml:space="preserve">Michael J. </w:t>
      </w:r>
      <w:r w:rsidRPr="00993FE6">
        <w:rPr>
          <w:rStyle w:val="Style13ptBold"/>
        </w:rPr>
        <w:t>GREEN 16</w:t>
      </w:r>
      <w:r w:rsidRPr="00993FE6">
        <w:t xml:space="preserve">. Senior Vice President for Asia and Japan Chair, CSIS; Chair in modern and contemporary Japanese politics and foreign policy, Georgetown; PhD, John Hopkin’s SAIS. “Is the foundation of the U.S.-led order crumbling?” </w:t>
      </w:r>
      <w:r w:rsidRPr="00993FE6">
        <w:rPr>
          <w:i/>
        </w:rPr>
        <w:t>CSIS</w:t>
      </w:r>
      <w:r w:rsidRPr="00993FE6">
        <w:t xml:space="preserve">. December 15. </w:t>
      </w:r>
      <w:hyperlink r:id="rId29" w:history="1">
        <w:r w:rsidRPr="00993FE6">
          <w:rPr>
            <w:rStyle w:val="Hyperlink"/>
          </w:rPr>
          <w:t>https://www.csis.org/analysis/foundation-us-led-order-crumbling</w:t>
        </w:r>
      </w:hyperlink>
      <w:r w:rsidRPr="00993FE6">
        <w:t>.</w:t>
      </w:r>
    </w:p>
    <w:p w:rsidR="00EB511F" w:rsidRPr="00993FE6" w:rsidRDefault="00EB511F" w:rsidP="00EB511F"/>
    <w:p w:rsidR="00EB511F" w:rsidRPr="00993FE6" w:rsidRDefault="00EB511F" w:rsidP="00EB511F">
      <w:pPr>
        <w:rPr>
          <w:sz w:val="16"/>
        </w:rPr>
      </w:pPr>
      <w:r w:rsidRPr="00993FE6">
        <w:rPr>
          <w:rStyle w:val="StyleUnderline"/>
        </w:rPr>
        <w:t xml:space="preserve">Yet there are compelling reasons why American leadership is in fact </w:t>
      </w:r>
      <w:r w:rsidRPr="00993FE6">
        <w:rPr>
          <w:rStyle w:val="Emphasis"/>
        </w:rPr>
        <w:t>much more resilient</w:t>
      </w:r>
      <w:r w:rsidRPr="00993FE6">
        <w:rPr>
          <w:rStyle w:val="StyleUnderline"/>
        </w:rPr>
        <w:t xml:space="preserve"> than the growing narratives at home and abroad suggest</w:t>
      </w:r>
      <w:r w:rsidRPr="00993FE6">
        <w:rPr>
          <w:sz w:val="16"/>
        </w:rPr>
        <w:t xml:space="preserve">. </w:t>
      </w:r>
      <w:r w:rsidRPr="00993FE6">
        <w:rPr>
          <w:rStyle w:val="StyleUnderline"/>
        </w:rPr>
        <w:t xml:space="preserve">The first is </w:t>
      </w:r>
      <w:r w:rsidRPr="00993FE6">
        <w:rPr>
          <w:rStyle w:val="Emphasis"/>
        </w:rPr>
        <w:t>economic</w:t>
      </w:r>
      <w:r w:rsidRPr="00993FE6">
        <w:rPr>
          <w:sz w:val="16"/>
        </w:rPr>
        <w:t xml:space="preserve">. In 2001 Goldman Sachs issued its first “BRICS” report arguing that Brazil, Russia, India, China, and South Africa would dominate global growth and investment in the coming decades. In the aftermath of the 2008 global financial crisis that prediction seemed likely to accelerate, but in 2015 </w:t>
      </w:r>
      <w:r w:rsidRPr="00993FE6">
        <w:rPr>
          <w:rStyle w:val="StyleUnderline"/>
        </w:rPr>
        <w:t>Goldman Sachs shut down its “BRICS” investment fund as 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w:t>
      </w:r>
      <w:r w:rsidRPr="00993FE6">
        <w:rPr>
          <w:rStyle w:val="StyleUnderline"/>
        </w:rPr>
        <w:t xml:space="preserve">remained in the </w:t>
      </w:r>
      <w:r w:rsidRPr="00993FE6">
        <w:rPr>
          <w:rStyle w:val="Emphasis"/>
        </w:rPr>
        <w:t>commanding position</w:t>
      </w:r>
      <w:r w:rsidRPr="00993FE6">
        <w:rPr>
          <w:rStyle w:val="StyleUnderline"/>
        </w:rPr>
        <w:t xml:space="preserve"> of top host for </w:t>
      </w:r>
      <w:r w:rsidRPr="00993FE6">
        <w:rPr>
          <w:rStyle w:val="Emphasis"/>
          <w:bdr w:val="single" w:sz="4" w:space="0" w:color="auto"/>
        </w:rPr>
        <w:t>f</w:t>
      </w:r>
      <w:r w:rsidRPr="00993FE6">
        <w:rPr>
          <w:rStyle w:val="StyleUnderline"/>
        </w:rPr>
        <w:t xml:space="preserve">oreign </w:t>
      </w:r>
      <w:r w:rsidRPr="00993FE6">
        <w:rPr>
          <w:rStyle w:val="Emphasis"/>
          <w:bdr w:val="single" w:sz="4" w:space="0" w:color="auto"/>
        </w:rPr>
        <w:t>d</w:t>
      </w:r>
      <w:r w:rsidRPr="00993FE6">
        <w:rPr>
          <w:rStyle w:val="StyleUnderline"/>
        </w:rPr>
        <w:t xml:space="preserve">irect </w:t>
      </w:r>
      <w:r w:rsidRPr="00993FE6">
        <w:rPr>
          <w:rStyle w:val="Emphasis"/>
          <w:bdr w:val="single" w:sz="4" w:space="0" w:color="auto"/>
        </w:rPr>
        <w:t>i</w:t>
      </w:r>
      <w:r w:rsidRPr="00993FE6">
        <w:rPr>
          <w:rStyle w:val="StyleUnderline"/>
        </w:rPr>
        <w:t xml:space="preserve">nvestment globally thanks to </w:t>
      </w:r>
      <w:r w:rsidRPr="00993FE6">
        <w:rPr>
          <w:rStyle w:val="Emphasis"/>
        </w:rPr>
        <w:t>unmatched innovation</w:t>
      </w:r>
      <w:r w:rsidRPr="00993FE6">
        <w:rPr>
          <w:rStyle w:val="StyleUnderline"/>
        </w:rPr>
        <w:t xml:space="preserve"> and </w:t>
      </w:r>
      <w:r w:rsidRPr="00993FE6">
        <w:rPr>
          <w:rStyle w:val="Emphasis"/>
        </w:rPr>
        <w:t>energy self-sufficiency</w:t>
      </w:r>
      <w:r w:rsidRPr="00993FE6">
        <w:rPr>
          <w:rStyle w:val="StyleUnderline"/>
        </w:rPr>
        <w:t xml:space="preserve">, while the BRICS countries </w:t>
      </w:r>
      <w:r w:rsidRPr="00993FE6">
        <w:rPr>
          <w:rStyle w:val="Emphasis"/>
        </w:rPr>
        <w:t>struggled</w:t>
      </w:r>
      <w:r w:rsidRPr="00993FE6">
        <w:rPr>
          <w:rStyle w:val="StyleUnderline"/>
        </w:rPr>
        <w:t xml:space="preserve"> with corruption, lower energy prices, and stifling obstacles to innovation</w:t>
      </w:r>
      <w:r w:rsidRPr="00993FE6">
        <w:rPr>
          <w:sz w:val="16"/>
        </w:rPr>
        <w:t>.</w:t>
      </w:r>
    </w:p>
    <w:p w:rsidR="00EB511F" w:rsidRPr="00993FE6" w:rsidRDefault="00EB511F" w:rsidP="00EB511F">
      <w:pPr>
        <w:rPr>
          <w:sz w:val="16"/>
        </w:rPr>
      </w:pPr>
      <w:r w:rsidRPr="00993FE6">
        <w:rPr>
          <w:sz w:val="16"/>
        </w:rPr>
        <w:t xml:space="preserve">Of course, the confidence of international investors in the U.S. economy is not matched by the American public, which feels growing disparities in income distribution and thinks the country is going in the wrong direction by a two-to-one margin. Still, </w:t>
      </w:r>
      <w:r w:rsidRPr="00993FE6">
        <w:rPr>
          <w:rStyle w:val="StyleUnderline"/>
        </w:rPr>
        <w:t xml:space="preserve">the </w:t>
      </w:r>
      <w:r w:rsidRPr="00993FE6">
        <w:rPr>
          <w:rStyle w:val="Emphasis"/>
        </w:rPr>
        <w:t>internationalism</w:t>
      </w:r>
      <w:r w:rsidRPr="00993FE6">
        <w:rPr>
          <w:rStyle w:val="StyleUnderline"/>
        </w:rPr>
        <w:t xml:space="preserve"> of the </w:t>
      </w:r>
      <w:r w:rsidRPr="00993FE6">
        <w:rPr>
          <w:rStyle w:val="Emphasis"/>
        </w:rPr>
        <w:t>American people</w:t>
      </w:r>
      <w:r w:rsidRPr="00993FE6">
        <w:rPr>
          <w:rStyle w:val="StyleUnderline"/>
        </w:rPr>
        <w:t xml:space="preserve"> has been </w:t>
      </w:r>
      <w:r w:rsidRPr="00993FE6">
        <w:rPr>
          <w:rStyle w:val="Emphasis"/>
        </w:rPr>
        <w:t>far more resilient</w:t>
      </w:r>
      <w:r w:rsidRPr="00993FE6">
        <w:rPr>
          <w:rStyle w:val="StyleUnderline"/>
        </w:rPr>
        <w:t xml:space="preserve"> than the current political cycle suggests</w:t>
      </w:r>
      <w:r w:rsidRPr="00993FE6">
        <w:rPr>
          <w:sz w:val="16"/>
        </w:rPr>
        <w:t xml:space="preserve">. </w:t>
      </w:r>
      <w:r w:rsidRPr="00993FE6">
        <w:rPr>
          <w:rStyle w:val="StyleUnderline"/>
        </w:rPr>
        <w:t xml:space="preserve">Recent </w:t>
      </w:r>
      <w:r w:rsidRPr="00993FE6">
        <w:rPr>
          <w:rStyle w:val="Emphasis"/>
        </w:rPr>
        <w:t>polls</w:t>
      </w:r>
      <w:r w:rsidRPr="00993FE6">
        <w:rPr>
          <w:rStyle w:val="StyleUnderline"/>
        </w:rPr>
        <w:t xml:space="preserve"> show that a </w:t>
      </w:r>
      <w:r w:rsidRPr="00993FE6">
        <w:rPr>
          <w:rStyle w:val="Emphasis"/>
        </w:rPr>
        <w:t>majority of Americans</w:t>
      </w:r>
      <w:r w:rsidRPr="00993FE6">
        <w:rPr>
          <w:rStyle w:val="StyleUnderline"/>
        </w:rPr>
        <w:t xml:space="preserve"> still </w:t>
      </w:r>
      <w:r w:rsidRPr="00993FE6">
        <w:rPr>
          <w:rStyle w:val="Emphasis"/>
        </w:rPr>
        <w:t>support free trade</w:t>
      </w:r>
      <w:r w:rsidRPr="00993FE6">
        <w:rPr>
          <w:rStyle w:val="StyleUnderline"/>
        </w:rPr>
        <w:t xml:space="preserve"> and it is likely that the intensity of key interest groups with respect to trade has amplified the opposition to TPP in this presidential election year, without necessarily reflecting a broader or irreversible turn against international economic engagement in the country</w:t>
      </w:r>
      <w:r w:rsidRPr="00993FE6">
        <w:rPr>
          <w:sz w:val="16"/>
        </w:rPr>
        <w:t xml:space="preserve">. President-elect </w:t>
      </w:r>
      <w:r w:rsidRPr="00993FE6">
        <w:rPr>
          <w:rStyle w:val="Emphasis"/>
        </w:rPr>
        <w:t>Trump’s criticism</w:t>
      </w:r>
      <w:r w:rsidRPr="00993FE6">
        <w:rPr>
          <w:rStyle w:val="StyleUnderline"/>
        </w:rPr>
        <w:t xml:space="preserve"> of U.S. allies</w:t>
      </w:r>
      <w:r w:rsidRPr="00993FE6">
        <w:rPr>
          <w:sz w:val="16"/>
        </w:rPr>
        <w:t xml:space="preserve">, meanwhile, </w:t>
      </w:r>
      <w:r w:rsidRPr="00993FE6">
        <w:rPr>
          <w:rStyle w:val="StyleUnderline"/>
        </w:rPr>
        <w:t xml:space="preserve">could be derivative of broader dissatisfaction with the political establishment, but it is </w:t>
      </w:r>
      <w:r w:rsidRPr="00993FE6">
        <w:rPr>
          <w:rStyle w:val="Emphasis"/>
        </w:rPr>
        <w:t>hardly</w:t>
      </w:r>
      <w:r w:rsidRPr="00993FE6">
        <w:rPr>
          <w:rStyle w:val="StyleUnderline"/>
        </w:rPr>
        <w:t xml:space="preserve"> the expression of some popular new groundswell against standing side-by-side with historic democratic allies on the front lines</w:t>
      </w:r>
      <w:r w:rsidRPr="00993FE6">
        <w:rPr>
          <w:sz w:val="16"/>
        </w:rPr>
        <w:t xml:space="preserve">. </w:t>
      </w:r>
      <w:r w:rsidRPr="00993FE6">
        <w:rPr>
          <w:rStyle w:val="Emphasis"/>
        </w:rPr>
        <w:t>More Americans than ever</w:t>
      </w:r>
      <w:r w:rsidRPr="00993FE6">
        <w:rPr>
          <w:rStyle w:val="StyleUnderline"/>
        </w:rPr>
        <w:t xml:space="preserve"> believe that 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w:t>
      </w:r>
      <w:r w:rsidRPr="00993FE6">
        <w:rPr>
          <w:rStyle w:val="StyleUnderline"/>
        </w:rPr>
        <w:t xml:space="preserve">should </w:t>
      </w:r>
      <w:r w:rsidRPr="00993FE6">
        <w:rPr>
          <w:rStyle w:val="Emphasis"/>
        </w:rPr>
        <w:t>defend</w:t>
      </w:r>
      <w:r w:rsidRPr="00993FE6">
        <w:rPr>
          <w:rStyle w:val="StyleUnderline"/>
        </w:rPr>
        <w:t xml:space="preserve"> Japan or Korea if they are attacked in Asia</w:t>
      </w:r>
      <w:r w:rsidRPr="00993FE6">
        <w:rPr>
          <w:sz w:val="16"/>
        </w:rPr>
        <w:t>. Only about half of Americans have positive views of the North Atlantic Treaty Organization (NATO), but that has been a fairly consistent number since the end of the Cold War.</w:t>
      </w:r>
    </w:p>
    <w:p w:rsidR="00EB511F" w:rsidRPr="00993FE6" w:rsidRDefault="00EB511F" w:rsidP="00EB511F">
      <w:pPr>
        <w:rPr>
          <w:sz w:val="16"/>
        </w:rPr>
      </w:pPr>
      <w:r w:rsidRPr="00993FE6">
        <w:rPr>
          <w:sz w:val="16"/>
        </w:rPr>
        <w:t xml:space="preserve">Meanwhile, </w:t>
      </w:r>
      <w:r w:rsidRPr="00993FE6">
        <w:rPr>
          <w:rStyle w:val="StyleUnderline"/>
        </w:rPr>
        <w:t>though American alliances have been badly shaken by more nativist and populist politics at home</w:t>
      </w:r>
      <w:r w:rsidRPr="00993FE6">
        <w:rPr>
          <w:sz w:val="16"/>
        </w:rPr>
        <w:t xml:space="preserve"> and some uncertainty about American willpower in the South China Sea, the Persian Gulf, and Central Europe, </w:t>
      </w:r>
      <w:r w:rsidRPr="00993FE6">
        <w:rPr>
          <w:rStyle w:val="StyleUnderline"/>
        </w:rPr>
        <w:t xml:space="preserve">the </w:t>
      </w:r>
      <w:r w:rsidRPr="00993FE6">
        <w:rPr>
          <w:rStyle w:val="Emphasis"/>
        </w:rPr>
        <w:t>trend lines</w:t>
      </w:r>
      <w:r w:rsidRPr="00993FE6">
        <w:rPr>
          <w:rStyle w:val="StyleUnderline"/>
        </w:rPr>
        <w:t xml:space="preserve"> are still largely </w:t>
      </w:r>
      <w:r w:rsidRPr="00993FE6">
        <w:rPr>
          <w:rStyle w:val="Emphasis"/>
        </w:rPr>
        <w:t>positive</w:t>
      </w:r>
      <w:r w:rsidRPr="00993FE6">
        <w:rPr>
          <w:sz w:val="16"/>
        </w:rPr>
        <w:t xml:space="preserve">. </w:t>
      </w:r>
      <w:r w:rsidRPr="00993FE6">
        <w:rPr>
          <w:rStyle w:val="Emphasis"/>
        </w:rPr>
        <w:t>Public support</w:t>
      </w:r>
      <w:r w:rsidRPr="00993FE6">
        <w:rPr>
          <w:rStyle w:val="StyleUnderline"/>
        </w:rPr>
        <w:t xml:space="preserve"> for alliances is generally </w:t>
      </w:r>
      <w:r w:rsidRPr="00993FE6">
        <w:rPr>
          <w:rStyle w:val="Emphasis"/>
        </w:rPr>
        <w:t>higher</w:t>
      </w:r>
      <w:r w:rsidRPr="00993FE6">
        <w:rPr>
          <w:rStyle w:val="StyleUnderline"/>
        </w:rPr>
        <w:t xml:space="preserve"> among America’s leading treaty partners </w:t>
      </w:r>
      <w:r w:rsidRPr="00993FE6">
        <w:rPr>
          <w:rStyle w:val="Emphasis"/>
        </w:rPr>
        <w:t>around the world</w:t>
      </w:r>
      <w:r w:rsidRPr="00993FE6">
        <w:rPr>
          <w:rStyle w:val="StyleUnderline"/>
        </w:rPr>
        <w:t xml:space="preserve"> (</w:t>
      </w:r>
      <w:r w:rsidRPr="00993FE6">
        <w:rPr>
          <w:rStyle w:val="Emphasis"/>
        </w:rPr>
        <w:t>even the Philippines</w:t>
      </w:r>
      <w:r w:rsidRPr="00993FE6">
        <w:rPr>
          <w:rStyle w:val="StyleUnderline"/>
        </w:rPr>
        <w:t xml:space="preserve">) and most of the major security relations are becoming </w:t>
      </w:r>
      <w:r w:rsidRPr="00993FE6">
        <w:rPr>
          <w:rStyle w:val="Emphasis"/>
        </w:rPr>
        <w:t>more joint</w:t>
      </w:r>
      <w:r w:rsidRPr="00993FE6">
        <w:rPr>
          <w:rStyle w:val="StyleUnderline"/>
        </w:rPr>
        <w:t xml:space="preserve"> and </w:t>
      </w:r>
      <w:r w:rsidRPr="00993FE6">
        <w:rPr>
          <w:rStyle w:val="Emphasis"/>
        </w:rPr>
        <w:t>interoperable</w:t>
      </w:r>
      <w:r w:rsidRPr="00993FE6">
        <w:rPr>
          <w:sz w:val="16"/>
        </w:rPr>
        <w:t xml:space="preserve">. </w:t>
      </w:r>
      <w:r w:rsidRPr="00993FE6">
        <w:rPr>
          <w:rStyle w:val="Emphasis"/>
        </w:rPr>
        <w:t>Japan</w:t>
      </w:r>
      <w:r w:rsidRPr="00993FE6">
        <w:rPr>
          <w:rStyle w:val="StyleUnderline"/>
        </w:rPr>
        <w:t xml:space="preserve"> has revised its interpretation of Article Nine</w:t>
      </w:r>
      <w:r w:rsidRPr="00993FE6">
        <w:rPr>
          <w:sz w:val="16"/>
        </w:rPr>
        <w:t xml:space="preserve"> of the Constitution </w:t>
      </w:r>
      <w:r w:rsidRPr="00993FE6">
        <w:rPr>
          <w:rStyle w:val="StyleUnderline"/>
        </w:rPr>
        <w:t xml:space="preserve">to strengthen “seamless” operations with U.S. forces; </w:t>
      </w:r>
      <w:r w:rsidRPr="00993FE6">
        <w:rPr>
          <w:rStyle w:val="Emphasis"/>
        </w:rPr>
        <w:t>Korea</w:t>
      </w:r>
      <w:r w:rsidRPr="00993FE6">
        <w:rPr>
          <w:rStyle w:val="StyleUnderline"/>
        </w:rPr>
        <w:t xml:space="preserve"> has put off reclaiming wartime op</w:t>
      </w:r>
      <w:r w:rsidRPr="00993FE6">
        <w:rPr>
          <w:sz w:val="16"/>
        </w:rPr>
        <w:t xml:space="preserve">erational </w:t>
      </w:r>
      <w:r w:rsidRPr="00993FE6">
        <w:rPr>
          <w:rStyle w:val="StyleUnderline"/>
        </w:rPr>
        <w:t>con</w:t>
      </w:r>
      <w:r w:rsidRPr="00993FE6">
        <w:rPr>
          <w:sz w:val="16"/>
        </w:rPr>
        <w:t xml:space="preserve">trol from the United States </w:t>
      </w:r>
      <w:r w:rsidRPr="00993FE6">
        <w:rPr>
          <w:rStyle w:val="StyleUnderline"/>
        </w:rPr>
        <w:t>and is</w:t>
      </w:r>
      <w:r w:rsidRPr="00993FE6">
        <w:rPr>
          <w:sz w:val="16"/>
        </w:rPr>
        <w:t xml:space="preserve"> instead </w:t>
      </w:r>
      <w:r w:rsidRPr="00993FE6">
        <w:rPr>
          <w:rStyle w:val="StyleUnderline"/>
        </w:rPr>
        <w:t>focusing on more effective joint planning</w:t>
      </w:r>
      <w:r w:rsidRPr="00993FE6">
        <w:rPr>
          <w:sz w:val="16"/>
        </w:rPr>
        <w:t xml:space="preserve"> for responses to escalations by the North. Though slow off the dime, </w:t>
      </w:r>
      <w:r w:rsidRPr="00993FE6">
        <w:rPr>
          <w:rStyle w:val="Emphasis"/>
        </w:rPr>
        <w:t>NATO</w:t>
      </w:r>
      <w:r w:rsidRPr="00993FE6">
        <w:rPr>
          <w:rStyle w:val="StyleUnderline"/>
        </w:rPr>
        <w:t xml:space="preserve"> is now bolstering forces in the Baltics and Eastern Poland to counter a more assertive Russia</w:t>
      </w:r>
      <w:r w:rsidRPr="00993FE6">
        <w:rPr>
          <w:sz w:val="16"/>
        </w:rPr>
        <w:t xml:space="preserve">. </w:t>
      </w:r>
      <w:r w:rsidRPr="00993FE6">
        <w:rPr>
          <w:rStyle w:val="StyleUnderline"/>
        </w:rPr>
        <w:t>The U</w:t>
      </w:r>
      <w:r w:rsidRPr="00993FE6">
        <w:rPr>
          <w:sz w:val="16"/>
        </w:rPr>
        <w:t xml:space="preserve">nited </w:t>
      </w:r>
      <w:r w:rsidRPr="00993FE6">
        <w:rPr>
          <w:rStyle w:val="StyleUnderline"/>
        </w:rPr>
        <w:t>S</w:t>
      </w:r>
      <w:r w:rsidRPr="00993FE6">
        <w:rPr>
          <w:sz w:val="16"/>
        </w:rPr>
        <w:t xml:space="preserve">tates </w:t>
      </w:r>
      <w:r w:rsidRPr="00993FE6">
        <w:rPr>
          <w:rStyle w:val="StyleUnderline"/>
        </w:rPr>
        <w:t>is</w:t>
      </w:r>
      <w:r w:rsidRPr="00993FE6">
        <w:rPr>
          <w:sz w:val="16"/>
        </w:rPr>
        <w:t xml:space="preserve"> also </w:t>
      </w:r>
      <w:r w:rsidRPr="00993FE6">
        <w:rPr>
          <w:rStyle w:val="StyleUnderline"/>
        </w:rPr>
        <w:t xml:space="preserve">enjoying deeper defense cooperation with </w:t>
      </w:r>
      <w:r w:rsidRPr="00993FE6">
        <w:rPr>
          <w:rStyle w:val="Emphasis"/>
        </w:rPr>
        <w:t>India</w:t>
      </w:r>
      <w:r w:rsidRPr="00993FE6">
        <w:rPr>
          <w:rStyle w:val="StyleUnderline"/>
        </w:rPr>
        <w:t>, and in East Asia</w:t>
      </w:r>
      <w:r w:rsidRPr="00993FE6">
        <w:rPr>
          <w:sz w:val="16"/>
        </w:rPr>
        <w:t xml:space="preserve"> the system of bilateral alliances established in the 1950s is </w:t>
      </w:r>
      <w:r w:rsidRPr="00993FE6">
        <w:rPr>
          <w:rStyle w:val="StyleUnderline"/>
        </w:rPr>
        <w:t>increasingly networked as Japan, Korea, Australia, India, and others deepen their respective bilateral and trilateral security cooperation</w:t>
      </w:r>
      <w:r w:rsidRPr="00993FE6">
        <w:rPr>
          <w:sz w:val="16"/>
        </w:rPr>
        <w:t>.</w:t>
      </w:r>
    </w:p>
    <w:p w:rsidR="00EB511F" w:rsidRPr="00993FE6" w:rsidRDefault="00EB511F" w:rsidP="00EB511F">
      <w:pPr>
        <w:rPr>
          <w:sz w:val="16"/>
        </w:rPr>
      </w:pPr>
      <w:r w:rsidRPr="00993FE6">
        <w:rPr>
          <w:sz w:val="16"/>
        </w:rPr>
        <w:t xml:space="preserve">These increasingly networked, interoperable, and integrated alliances are a response to our allies’ growing concerns regarding regional rivals like Russia or China that are using coercion to change the status quo. The question is whether the enhancement of security alliances and partnerships is sufficient. </w:t>
      </w:r>
      <w:proofErr w:type="spellStart"/>
      <w:r w:rsidRPr="00993FE6">
        <w:rPr>
          <w:sz w:val="16"/>
        </w:rPr>
        <w:t>Jointness</w:t>
      </w:r>
      <w:proofErr w:type="spellEnd"/>
      <w:r w:rsidRPr="00993FE6">
        <w:rPr>
          <w:sz w:val="16"/>
        </w:rPr>
        <w:t xml:space="preserve"> is arguably as important to deterrence as aggregate spending on military capability, but that said, only 5 of NATO’s 28 countries have met the alliance’s agreed 2 percent of GDP spending on defense. And while Japan has increased defense spending in recent years, it still spends less than 1 percent of GDP on defense. Since 2011, China and Russia have increased defense spending by about 30 percent, while the United States has cut defense spending by about a fifth. </w:t>
      </w:r>
      <w:r w:rsidRPr="00993FE6">
        <w:rPr>
          <w:rStyle w:val="StyleUnderline"/>
        </w:rPr>
        <w:t>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w:t>
      </w:r>
      <w:r w:rsidRPr="00993FE6">
        <w:rPr>
          <w:rStyle w:val="StyleUnderline"/>
        </w:rPr>
        <w:t>and its allies still enjoy a significant qualitative edge over any potential regional adversary</w:t>
      </w:r>
      <w:r w:rsidRPr="00993FE6">
        <w:rPr>
          <w:sz w:val="16"/>
        </w:rPr>
        <w:t>, but have lost leverage as these regional competitors have demonstrated greater aptitude at asymmetrical targeting of forward bases, space and cyber networks, and a higher tolerance for risk in gray zone tests of will than the United States or our allies have been able to muster. Then there is the additional challenge posed as North Korean nuclear developments threaten the credibility of American extended deterrence and readiness for risk in response to military provocations short of war.</w:t>
      </w:r>
    </w:p>
    <w:p w:rsidR="00EB511F" w:rsidRPr="00993FE6" w:rsidRDefault="00EB511F" w:rsidP="00EB511F">
      <w:pPr>
        <w:rPr>
          <w:sz w:val="16"/>
        </w:rPr>
      </w:pPr>
      <w:r w:rsidRPr="00993FE6">
        <w:rPr>
          <w:rStyle w:val="StyleUnderline"/>
        </w:rPr>
        <w:t xml:space="preserve">Yet it is important to reiterate that </w:t>
      </w:r>
      <w:r w:rsidRPr="00993FE6">
        <w:rPr>
          <w:rStyle w:val="Emphasis"/>
        </w:rPr>
        <w:t>none</w:t>
      </w:r>
      <w:r w:rsidRPr="00993FE6">
        <w:rPr>
          <w:rStyle w:val="StyleUnderline"/>
        </w:rPr>
        <w:t xml:space="preserve"> of these more emboldened regional players has </w:t>
      </w:r>
      <w:r w:rsidRPr="00993FE6">
        <w:rPr>
          <w:rStyle w:val="Emphasis"/>
        </w:rPr>
        <w:t>any aspiration</w:t>
      </w:r>
      <w:r w:rsidRPr="00993FE6">
        <w:rPr>
          <w:rStyle w:val="StyleUnderline"/>
        </w:rPr>
        <w:t xml:space="preserve"> or </w:t>
      </w:r>
      <w:r w:rsidRPr="00993FE6">
        <w:rPr>
          <w:rStyle w:val="Emphasis"/>
        </w:rPr>
        <w:t>capability</w:t>
      </w:r>
      <w:r w:rsidRPr="00993FE6">
        <w:rPr>
          <w:rStyle w:val="StyleUnderline"/>
        </w:rPr>
        <w:t xml:space="preserve"> to assume the mantle of global leadership</w:t>
      </w:r>
      <w:r w:rsidRPr="00993FE6">
        <w:rPr>
          <w:sz w:val="16"/>
        </w:rPr>
        <w:t>—</w:t>
      </w:r>
      <w:r w:rsidRPr="00993FE6">
        <w:rPr>
          <w:rStyle w:val="StyleUnderline"/>
        </w:rPr>
        <w:t>or</w:t>
      </w:r>
      <w:r w:rsidRPr="00993FE6">
        <w:rPr>
          <w:sz w:val="16"/>
        </w:rPr>
        <w:t xml:space="preserve"> in most cases </w:t>
      </w:r>
      <w:r w:rsidRPr="00993FE6">
        <w:rPr>
          <w:rStyle w:val="Emphasis"/>
        </w:rPr>
        <w:t>even</w:t>
      </w:r>
      <w:r w:rsidRPr="00993FE6">
        <w:rPr>
          <w:rStyle w:val="StyleUnderline"/>
        </w:rPr>
        <w:t xml:space="preserve"> regional leadership</w:t>
      </w:r>
      <w:r w:rsidRPr="00993FE6">
        <w:rPr>
          <w:sz w:val="16"/>
        </w:rPr>
        <w:t xml:space="preserve">. </w:t>
      </w:r>
      <w:r w:rsidRPr="00993FE6">
        <w:rPr>
          <w:rStyle w:val="StyleUnderline"/>
        </w:rPr>
        <w:t xml:space="preserve">Russia is a </w:t>
      </w:r>
      <w:r w:rsidRPr="00993FE6">
        <w:rPr>
          <w:rStyle w:val="Emphasis"/>
        </w:rPr>
        <w:t>declining</w:t>
      </w:r>
      <w:r w:rsidRPr="00993FE6">
        <w:rPr>
          <w:rStyle w:val="StyleUnderline"/>
        </w:rPr>
        <w:t xml:space="preserve"> power</w:t>
      </w:r>
      <w:r w:rsidRPr="00993FE6">
        <w:rPr>
          <w:sz w:val="16"/>
        </w:rPr>
        <w:t xml:space="preserve"> that is using the fissures in the Western alliance and its own asymmetrical cyber and paramilitary capabilities to sow limited chaos in Western political systems and to block former Soviet states from consolidating their security and economic relationships with NATO. </w:t>
      </w:r>
      <w:r w:rsidRPr="00993FE6">
        <w:rPr>
          <w:rStyle w:val="StyleUnderline"/>
        </w:rPr>
        <w:t>China</w:t>
      </w:r>
      <w:r w:rsidRPr="00993FE6">
        <w:rPr>
          <w:sz w:val="16"/>
        </w:rPr>
        <w:t xml:space="preserve">, like rising powers throughout history, </w:t>
      </w:r>
      <w:r w:rsidRPr="00993FE6">
        <w:rPr>
          <w:rStyle w:val="StyleUnderline"/>
        </w:rPr>
        <w:t>is free-riding on American leadership globally while engaging in limited revisionism regionally</w:t>
      </w:r>
      <w:r w:rsidRPr="00993FE6">
        <w:rPr>
          <w:sz w:val="16"/>
        </w:rPr>
        <w:t xml:space="preserve">. </w:t>
      </w:r>
      <w:r w:rsidRPr="00993FE6">
        <w:rPr>
          <w:rStyle w:val="StyleUnderline"/>
        </w:rPr>
        <w:t>Beijing</w:t>
      </w:r>
      <w:r w:rsidRPr="00993FE6">
        <w:rPr>
          <w:sz w:val="16"/>
        </w:rPr>
        <w:t xml:space="preserve"> will do what it can to assert its control over the East and South China Seas, but unlike Russia </w:t>
      </w:r>
      <w:r w:rsidRPr="00993FE6">
        <w:rPr>
          <w:rStyle w:val="StyleUnderline"/>
        </w:rPr>
        <w:t xml:space="preserve">has a </w:t>
      </w:r>
      <w:r w:rsidRPr="00993FE6">
        <w:rPr>
          <w:rStyle w:val="Emphasis"/>
        </w:rPr>
        <w:t>great stake</w:t>
      </w:r>
      <w:r w:rsidRPr="00993FE6">
        <w:rPr>
          <w:rStyle w:val="StyleUnderline"/>
        </w:rPr>
        <w:t xml:space="preserve"> in the current international </w:t>
      </w:r>
      <w:r w:rsidRPr="00993FE6">
        <w:rPr>
          <w:rStyle w:val="Emphasis"/>
        </w:rPr>
        <w:t>economic order</w:t>
      </w:r>
      <w:r w:rsidRPr="00993FE6">
        <w:rPr>
          <w:rStyle w:val="StyleUnderline"/>
        </w:rPr>
        <w:t xml:space="preserve"> and </w:t>
      </w:r>
      <w:r w:rsidRPr="00993FE6">
        <w:rPr>
          <w:rStyle w:val="Emphasis"/>
        </w:rPr>
        <w:t>limited appetite</w:t>
      </w:r>
      <w:r w:rsidRPr="00993FE6">
        <w:rPr>
          <w:rStyle w:val="StyleUnderline"/>
        </w:rPr>
        <w:t xml:space="preserve"> for direct confrontation with 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Iran remains a revolutionary regime with historic irredentist aspirations and the potential to destabilize friendly Gulf states that have dissatisfied Shi’a populations within, but the growing threat Iran is posing despite the recent nuclear agreement is also breaking down barriers between erstwhile adversaries in the region, including the Gulf states and Israel. Indeed, all of these potential regional revisionists—particularly China—face the risk of increased counterbalancing and even new collective security arrangements if their irredentist behavior increases. Finally, </w:t>
      </w:r>
      <w:r w:rsidRPr="00993FE6">
        <w:rPr>
          <w:rStyle w:val="StyleUnderline"/>
        </w:rPr>
        <w:t>North Korea</w:t>
      </w:r>
      <w:r w:rsidRPr="00993FE6">
        <w:rPr>
          <w:sz w:val="16"/>
        </w:rPr>
        <w:t xml:space="preserve">, though it poses a significantly higher material threat with nuclear weapons, </w:t>
      </w:r>
      <w:r w:rsidRPr="00993FE6">
        <w:rPr>
          <w:rStyle w:val="StyleUnderline"/>
        </w:rPr>
        <w:t>is entirely focused on regime survival and has little ability to dictate the terms of Northeast Asia’s future</w:t>
      </w:r>
      <w:r w:rsidRPr="00993FE6">
        <w:rPr>
          <w:sz w:val="16"/>
        </w:rPr>
        <w:t>.</w:t>
      </w:r>
    </w:p>
    <w:p w:rsidR="00EB511F" w:rsidRPr="00993FE6" w:rsidRDefault="00EB511F" w:rsidP="00EB511F">
      <w:pPr>
        <w:rPr>
          <w:sz w:val="16"/>
        </w:rPr>
      </w:pPr>
      <w:r w:rsidRPr="00993FE6">
        <w:rPr>
          <w:sz w:val="16"/>
        </w:rPr>
        <w:t xml:space="preserve">More broadly, </w:t>
      </w:r>
      <w:r w:rsidRPr="00993FE6">
        <w:rPr>
          <w:rStyle w:val="StyleUnderline"/>
        </w:rPr>
        <w:t>the Western Hemisphere faces no serious hegemonic aspirant</w:t>
      </w:r>
      <w:r w:rsidRPr="00993FE6">
        <w:rPr>
          <w:sz w:val="16"/>
        </w:rPr>
        <w:t xml:space="preserve"> other than possibly Brazil (a stretch) and though the region still suffers from poor democratic governance in some countries, it is generally a net exporter of security and prosperity in contrast to its past. On the whole, Fareed Zakaria’s hypothesis that </w:t>
      </w:r>
      <w:r w:rsidRPr="00993FE6">
        <w:rPr>
          <w:rStyle w:val="StyleUnderline"/>
        </w:rPr>
        <w:t>the</w:t>
      </w:r>
      <w:r w:rsidRPr="00993FE6">
        <w:rPr>
          <w:sz w:val="16"/>
        </w:rPr>
        <w:t xml:space="preserve"> </w:t>
      </w:r>
      <w:r w:rsidRPr="00993FE6">
        <w:rPr>
          <w:rStyle w:val="StyleUnderline"/>
        </w:rPr>
        <w:t>U</w:t>
      </w:r>
      <w:r w:rsidRPr="00993FE6">
        <w:rPr>
          <w:sz w:val="16"/>
        </w:rPr>
        <w:t xml:space="preserve">nited </w:t>
      </w:r>
      <w:r w:rsidRPr="00993FE6">
        <w:rPr>
          <w:rStyle w:val="StyleUnderline"/>
        </w:rPr>
        <w:t>S</w:t>
      </w:r>
      <w:r w:rsidRPr="00993FE6">
        <w:rPr>
          <w:sz w:val="16"/>
        </w:rPr>
        <w:t xml:space="preserve">tates </w:t>
      </w:r>
      <w:r w:rsidRPr="00993FE6">
        <w:rPr>
          <w:rStyle w:val="StyleUnderline"/>
        </w:rPr>
        <w:t>will benefit from the “rise of the rest”</w:t>
      </w:r>
      <w:r w:rsidRPr="00993FE6">
        <w:rPr>
          <w:sz w:val="16"/>
        </w:rPr>
        <w:t xml:space="preserve"> remains viable.</w:t>
      </w:r>
    </w:p>
    <w:bookmarkEnd w:id="0"/>
    <w:p w:rsidR="00EB511F" w:rsidRPr="00993FE6" w:rsidRDefault="00EB511F" w:rsidP="00EB511F"/>
    <w:p w:rsidR="00EB511F" w:rsidRPr="00993FE6" w:rsidRDefault="00EB511F" w:rsidP="00EB511F"/>
    <w:p w:rsidR="00F269E0" w:rsidRPr="00993FE6" w:rsidRDefault="00F269E0" w:rsidP="00F269E0">
      <w:pPr>
        <w:pStyle w:val="Heading2"/>
      </w:pPr>
      <w:r w:rsidRPr="00993FE6">
        <w:lastRenderedPageBreak/>
        <w:t>Relations Adv</w:t>
      </w:r>
    </w:p>
    <w:p w:rsidR="00F269E0" w:rsidRPr="00993FE6" w:rsidRDefault="00F269E0" w:rsidP="00F269E0"/>
    <w:p w:rsidR="00F269E0" w:rsidRPr="00993FE6" w:rsidRDefault="00F269E0" w:rsidP="00F269E0"/>
    <w:p w:rsidR="00F269E0" w:rsidRPr="00993FE6" w:rsidRDefault="00F269E0" w:rsidP="00F269E0"/>
    <w:p w:rsidR="00F269E0" w:rsidRPr="00993FE6" w:rsidRDefault="00F269E0" w:rsidP="00F269E0">
      <w:pPr>
        <w:pStyle w:val="Heading3"/>
      </w:pPr>
      <w:r w:rsidRPr="00993FE6">
        <w:lastRenderedPageBreak/>
        <w:t>Angry Now</w:t>
      </w:r>
    </w:p>
    <w:p w:rsidR="00F269E0" w:rsidRPr="00993FE6" w:rsidRDefault="00F269E0" w:rsidP="00F269E0"/>
    <w:p w:rsidR="00F269E0" w:rsidRPr="00993FE6" w:rsidRDefault="00F269E0" w:rsidP="00F269E0"/>
    <w:p w:rsidR="00F269E0" w:rsidRPr="00993FE6" w:rsidRDefault="00F269E0" w:rsidP="00F269E0">
      <w:pPr>
        <w:pStyle w:val="Heading4"/>
      </w:pPr>
      <w:r w:rsidRPr="00993FE6">
        <w:t>India pissed about H-1B restrictions now</w:t>
      </w:r>
    </w:p>
    <w:p w:rsidR="00F269E0" w:rsidRPr="00993FE6" w:rsidRDefault="00F269E0" w:rsidP="00F269E0">
      <w:r w:rsidRPr="00993FE6">
        <w:rPr>
          <w:rStyle w:val="Style13ptBold"/>
        </w:rPr>
        <w:t>Economic Times 10 – 28</w:t>
      </w:r>
      <w:r w:rsidRPr="00993FE6">
        <w:t xml:space="preserve"> – 17 [India 'very strongly' raises H-1B visa issue with US: Suresh </w:t>
      </w:r>
      <w:proofErr w:type="spellStart"/>
      <w:r w:rsidRPr="00993FE6">
        <w:t>Prabhu</w:t>
      </w:r>
      <w:proofErr w:type="spellEnd"/>
      <w:r w:rsidRPr="00993FE6">
        <w:t xml:space="preserve">, </w:t>
      </w:r>
      <w:hyperlink r:id="rId30" w:history="1">
        <w:r w:rsidRPr="00993FE6">
          <w:rPr>
            <w:rStyle w:val="Hyperlink"/>
          </w:rPr>
          <w:t>https://economictimes.indiatimes.com/nri/visa-and-immigration/india-very-strongly-raises-h-1b-visa-issue-with-us-suresh-prabhu/articleshow/61287982.cms</w:t>
        </w:r>
      </w:hyperlink>
      <w:r w:rsidRPr="00993FE6">
        <w:t>]</w:t>
      </w:r>
    </w:p>
    <w:p w:rsidR="00F269E0" w:rsidRPr="00993FE6" w:rsidRDefault="00F269E0" w:rsidP="00F269E0">
      <w:pPr>
        <w:rPr>
          <w:rStyle w:val="StyleUnderline"/>
        </w:rPr>
      </w:pPr>
    </w:p>
    <w:p w:rsidR="00F269E0" w:rsidRPr="00993FE6" w:rsidRDefault="00F269E0" w:rsidP="00F269E0">
      <w:pPr>
        <w:rPr>
          <w:sz w:val="16"/>
        </w:rPr>
      </w:pPr>
      <w:r w:rsidRPr="00993FE6">
        <w:rPr>
          <w:rStyle w:val="StyleUnderline"/>
        </w:rPr>
        <w:t>India has "very strongly" raised the issue of H-1B</w:t>
      </w:r>
      <w:r w:rsidRPr="00993FE6">
        <w:rPr>
          <w:sz w:val="16"/>
        </w:rPr>
        <w:t xml:space="preserve"> and L1 </w:t>
      </w:r>
      <w:r w:rsidRPr="00993FE6">
        <w:rPr>
          <w:rStyle w:val="StyleUnderline"/>
        </w:rPr>
        <w:t>visas</w:t>
      </w:r>
      <w:r w:rsidRPr="00993FE6">
        <w:rPr>
          <w:sz w:val="16"/>
        </w:rPr>
        <w:t xml:space="preserve"> with the US, </w:t>
      </w:r>
      <w:r w:rsidRPr="00993FE6">
        <w:rPr>
          <w:rStyle w:val="StyleUnderline"/>
        </w:rPr>
        <w:t>Union Minister</w:t>
      </w:r>
      <w:r w:rsidRPr="00993FE6">
        <w:rPr>
          <w:sz w:val="16"/>
        </w:rPr>
        <w:t xml:space="preserve"> Suresh </w:t>
      </w:r>
      <w:proofErr w:type="spellStart"/>
      <w:r w:rsidRPr="00993FE6">
        <w:rPr>
          <w:rStyle w:val="StyleUnderline"/>
        </w:rPr>
        <w:t>Prabhu</w:t>
      </w:r>
      <w:proofErr w:type="spellEnd"/>
      <w:r w:rsidRPr="00993FE6">
        <w:rPr>
          <w:rStyle w:val="StyleUnderline"/>
        </w:rPr>
        <w:t xml:space="preserve"> said </w:t>
      </w:r>
      <w:r w:rsidRPr="00993FE6">
        <w:rPr>
          <w:sz w:val="16"/>
        </w:rPr>
        <w:t xml:space="preserve">today, asserting that </w:t>
      </w:r>
      <w:r w:rsidRPr="00993FE6">
        <w:rPr>
          <w:rStyle w:val="StyleUnderline"/>
        </w:rPr>
        <w:t>the American economy will find it difficult to cope with the reality as it has been immensely benefited by Indian IT professionals</w:t>
      </w:r>
      <w:r w:rsidRPr="00993FE6">
        <w:rPr>
          <w:sz w:val="16"/>
        </w:rPr>
        <w:t xml:space="preserve">. </w:t>
      </w:r>
      <w:r w:rsidRPr="00993FE6">
        <w:rPr>
          <w:rStyle w:val="StyleUnderline"/>
        </w:rPr>
        <w:t>The US has tightened the norms for issuing</w:t>
      </w:r>
      <w:r w:rsidRPr="00993FE6">
        <w:rPr>
          <w:sz w:val="16"/>
        </w:rPr>
        <w:t xml:space="preserve"> the most sought-after </w:t>
      </w:r>
      <w:r w:rsidRPr="00993FE6">
        <w:rPr>
          <w:rStyle w:val="StyleUnderline"/>
        </w:rPr>
        <w:t>H-1B and L1 visas</w:t>
      </w:r>
      <w:r w:rsidRPr="00993FE6">
        <w:rPr>
          <w:sz w:val="16"/>
        </w:rPr>
        <w:t xml:space="preserve"> in line with the Trump administration's goal to protect American workers from discrimination and replacement by foreign </w:t>
      </w:r>
      <w:proofErr w:type="spellStart"/>
      <w:r w:rsidRPr="00993FE6">
        <w:rPr>
          <w:sz w:val="16"/>
        </w:rPr>
        <w:t>labour</w:t>
      </w:r>
      <w:proofErr w:type="spellEnd"/>
      <w:r w:rsidRPr="00993FE6">
        <w:rPr>
          <w:sz w:val="16"/>
        </w:rPr>
        <w:t xml:space="preserve">. In a new directive, the </w:t>
      </w:r>
      <w:r w:rsidRPr="00993FE6">
        <w:rPr>
          <w:rStyle w:val="StyleUnderline"/>
        </w:rPr>
        <w:t>Trump</w:t>
      </w:r>
      <w:r w:rsidRPr="00993FE6">
        <w:rPr>
          <w:sz w:val="16"/>
        </w:rPr>
        <w:t xml:space="preserve"> administration this week </w:t>
      </w:r>
      <w:r w:rsidRPr="00993FE6">
        <w:rPr>
          <w:rStyle w:val="StyleUnderline"/>
        </w:rPr>
        <w:t xml:space="preserve">made it more difficult for the renewal </w:t>
      </w:r>
      <w:r w:rsidRPr="00993FE6">
        <w:rPr>
          <w:sz w:val="16"/>
        </w:rPr>
        <w:t xml:space="preserve">of H-1B and L1, popular among Indian IT professionals, saying that the burden of proof lies on the applicant even when an extension is sought. Under the current US rules, Indian IT professionals working in the US on H-1B visas do not get back their hard- earned contribution to Social Security, which runs into at least more than USD 1 billion per annum. "We raised very strongly the issue of Indian professionals and H-1B and L1 visa issues," </w:t>
      </w:r>
      <w:proofErr w:type="spellStart"/>
      <w:r w:rsidRPr="00993FE6">
        <w:rPr>
          <w:sz w:val="16"/>
        </w:rPr>
        <w:t>Prabhu</w:t>
      </w:r>
      <w:proofErr w:type="spellEnd"/>
      <w:r w:rsidRPr="00993FE6">
        <w:rPr>
          <w:sz w:val="16"/>
        </w:rPr>
        <w:t xml:space="preserve"> said after the first US-India bilateral Trade Policy Forum (TPF) under the Trump administration which was also attended by US Trade Representative Robert </w:t>
      </w:r>
      <w:proofErr w:type="spellStart"/>
      <w:r w:rsidRPr="00993FE6">
        <w:rPr>
          <w:sz w:val="16"/>
        </w:rPr>
        <w:t>Lighthizer</w:t>
      </w:r>
      <w:proofErr w:type="spellEnd"/>
      <w:r w:rsidRPr="00993FE6">
        <w:rPr>
          <w:sz w:val="16"/>
        </w:rPr>
        <w:t xml:space="preserve">. "We explained to them that we are not raising this issue because Indians will find it difficult to come, because </w:t>
      </w:r>
      <w:r w:rsidRPr="00993FE6">
        <w:rPr>
          <w:rStyle w:val="StyleUnderline"/>
        </w:rPr>
        <w:t>US economy</w:t>
      </w:r>
      <w:r w:rsidRPr="00993FE6">
        <w:rPr>
          <w:sz w:val="16"/>
        </w:rPr>
        <w:t xml:space="preserve"> itself </w:t>
      </w:r>
      <w:r w:rsidRPr="00993FE6">
        <w:rPr>
          <w:rStyle w:val="StyleUnderline"/>
        </w:rPr>
        <w:t xml:space="preserve">will find it difficult to cope with the reality because the US has immensely benefited </w:t>
      </w:r>
      <w:r w:rsidRPr="00993FE6">
        <w:rPr>
          <w:sz w:val="16"/>
        </w:rPr>
        <w:t xml:space="preserve">by IT professionals penetrating into the market by offering services that has improved their productivity," </w:t>
      </w:r>
      <w:proofErr w:type="spellStart"/>
      <w:r w:rsidRPr="00993FE6">
        <w:rPr>
          <w:sz w:val="16"/>
        </w:rPr>
        <w:t>Prabhu</w:t>
      </w:r>
      <w:proofErr w:type="spellEnd"/>
      <w:r w:rsidRPr="00993FE6">
        <w:rPr>
          <w:sz w:val="16"/>
        </w:rPr>
        <w:t xml:space="preserve"> said.</w:t>
      </w:r>
    </w:p>
    <w:p w:rsidR="00F269E0" w:rsidRPr="00993FE6" w:rsidRDefault="00F269E0" w:rsidP="00F269E0"/>
    <w:p w:rsidR="00F269E0" w:rsidRPr="00993FE6" w:rsidRDefault="00F269E0" w:rsidP="00F269E0"/>
    <w:p w:rsidR="00EB511F" w:rsidRPr="00993FE6" w:rsidRDefault="00EB511F" w:rsidP="00EB511F">
      <w:pPr>
        <w:pStyle w:val="Heading4"/>
      </w:pPr>
      <w:r w:rsidRPr="00993FE6">
        <w:t xml:space="preserve">Relations between the US and India are low now- H1Bs are the cause </w:t>
      </w:r>
    </w:p>
    <w:p w:rsidR="00EB511F" w:rsidRPr="00993FE6" w:rsidRDefault="00EB511F" w:rsidP="00EB511F">
      <w:r w:rsidRPr="00993FE6">
        <w:rPr>
          <w:b/>
        </w:rPr>
        <w:t>Meltzer and Singh 17</w:t>
      </w:r>
      <w:r w:rsidRPr="00993FE6">
        <w:t xml:space="preserve"> (Joshua and Harsha, “Growing the US- India Economic Relationship: The Only Way Forward”). June 22. Brookings. Joshua Meltzer is a senior fellow in the Global Economy and Development program at the Brookings Institution. Singh has worked for over three decades on international trade policy, development, infrastructure regulation and global governance.  </w:t>
      </w:r>
      <w:hyperlink r:id="rId31" w:history="1">
        <w:r w:rsidRPr="00993FE6">
          <w:rPr>
            <w:rStyle w:val="Hyperlink"/>
          </w:rPr>
          <w:t>https://www.brookings.edu/blog/up-front/2017/06/22/growing-the-u-s-india-economic-relationship-the-only-way-forward/</w:t>
        </w:r>
      </w:hyperlink>
      <w:r w:rsidRPr="00993FE6">
        <w:t xml:space="preserve">     // </w:t>
      </w:r>
      <w:proofErr w:type="spellStart"/>
      <w:r w:rsidRPr="00993FE6">
        <w:t>LDonn</w:t>
      </w:r>
      <w:proofErr w:type="spellEnd"/>
    </w:p>
    <w:p w:rsidR="00EB511F" w:rsidRPr="00993FE6" w:rsidRDefault="00EB511F" w:rsidP="00EB511F"/>
    <w:p w:rsidR="00EB511F" w:rsidRPr="00993FE6" w:rsidRDefault="00EB511F" w:rsidP="00EB511F">
      <w:r w:rsidRPr="00993FE6">
        <w:t>In fact</w:t>
      </w:r>
      <w:r w:rsidRPr="00993FE6">
        <w:rPr>
          <w:u w:val="single"/>
        </w:rPr>
        <w:t xml:space="preserve">, the U.S.-India economic relationship, </w:t>
      </w:r>
      <w:r w:rsidRPr="00993FE6">
        <w:t xml:space="preserve">while improving, </w:t>
      </w:r>
      <w:r w:rsidRPr="00993FE6">
        <w:rPr>
          <w:u w:val="single"/>
        </w:rPr>
        <w:t>remains contentious</w:t>
      </w:r>
      <w:r w:rsidRPr="00993FE6">
        <w:t xml:space="preserve">. America has long taken exception to India’s relatively high tariff rates, ineffective intellectual property rights protection, and the frequent intransigence of Indian negotiators at the World Trade </w:t>
      </w:r>
      <w:proofErr w:type="spellStart"/>
      <w:r w:rsidRPr="00993FE6">
        <w:t>Organization.In</w:t>
      </w:r>
      <w:proofErr w:type="spellEnd"/>
      <w:r w:rsidRPr="00993FE6">
        <w:t xml:space="preserve"> addition, Trump’s view of bilateral trade deficits as evidence that the U.S. is losing means that the America’s trade deficit with India will likely be a starting point for how the administration approaches U.S.-India trade. </w:t>
      </w:r>
      <w:r w:rsidRPr="00993FE6">
        <w:rPr>
          <w:u w:val="single"/>
        </w:rPr>
        <w:t>India has its gripes with the U.S</w:t>
      </w:r>
      <w:r w:rsidRPr="00993FE6">
        <w:t xml:space="preserve">. as </w:t>
      </w:r>
      <w:r w:rsidRPr="00993FE6">
        <w:rPr>
          <w:u w:val="single"/>
        </w:rPr>
        <w:t>well, the most high profile one being access for Indian nationals to H1B visas. It would be difficult to expect any immediate progress on this issue while the administration’s approach to immigration remains unsettled.</w:t>
      </w:r>
    </w:p>
    <w:p w:rsidR="00EB511F" w:rsidRPr="00993FE6" w:rsidRDefault="00EB511F" w:rsidP="00EB511F"/>
    <w:p w:rsidR="00F269E0" w:rsidRPr="00993FE6" w:rsidRDefault="00F269E0" w:rsidP="00F269E0"/>
    <w:p w:rsidR="00F269E0" w:rsidRPr="00993FE6" w:rsidRDefault="00F269E0" w:rsidP="00F269E0"/>
    <w:p w:rsidR="00F269E0" w:rsidRPr="00993FE6" w:rsidRDefault="00F269E0" w:rsidP="00F269E0">
      <w:pPr>
        <w:pStyle w:val="Heading3"/>
      </w:pPr>
      <w:r w:rsidRPr="00993FE6">
        <w:lastRenderedPageBreak/>
        <w:t>H-1B key</w:t>
      </w:r>
    </w:p>
    <w:p w:rsidR="00F269E0" w:rsidRPr="00993FE6" w:rsidRDefault="00F269E0" w:rsidP="00F269E0"/>
    <w:p w:rsidR="00F269E0" w:rsidRPr="00993FE6" w:rsidRDefault="00F269E0" w:rsidP="00F269E0"/>
    <w:p w:rsidR="00F269E0" w:rsidRPr="00993FE6" w:rsidRDefault="00F269E0" w:rsidP="00F269E0">
      <w:pPr>
        <w:pStyle w:val="Heading4"/>
      </w:pPr>
      <w:r w:rsidRPr="00993FE6">
        <w:t>H-1B access key sticking point for US-Indian relations</w:t>
      </w:r>
    </w:p>
    <w:p w:rsidR="00F269E0" w:rsidRPr="00993FE6" w:rsidRDefault="00F269E0" w:rsidP="00F269E0">
      <w:r w:rsidRPr="00993FE6">
        <w:rPr>
          <w:rStyle w:val="Style13ptBold"/>
        </w:rPr>
        <w:t>Ruiz 14</w:t>
      </w:r>
      <w:r w:rsidRPr="00993FE6">
        <w:t xml:space="preserve"> - Former Senior Policy Analyst and Associate Fellow - Metropolitan Policy Program [Neil G. Ruiz, Moving Beyond the Immigration Sticking Point in the India-U.S. Relationship, September 23, 2014, </w:t>
      </w:r>
      <w:hyperlink r:id="rId32" w:history="1">
        <w:r w:rsidRPr="00993FE6">
          <w:rPr>
            <w:rStyle w:val="Hyperlink"/>
          </w:rPr>
          <w:t>https://www.brookings.edu/opinions/moving-beyond-the-immigration-sticking-point-in-the-india-u-s-relationship/</w:t>
        </w:r>
      </w:hyperlink>
      <w:r w:rsidRPr="00993FE6">
        <w:t>]</w:t>
      </w:r>
    </w:p>
    <w:p w:rsidR="00F269E0" w:rsidRPr="00993FE6" w:rsidRDefault="00F269E0" w:rsidP="00F269E0"/>
    <w:p w:rsidR="00F269E0" w:rsidRPr="00993FE6" w:rsidRDefault="00F269E0" w:rsidP="00F269E0">
      <w:pPr>
        <w:rPr>
          <w:sz w:val="16"/>
        </w:rPr>
      </w:pPr>
      <w:r w:rsidRPr="00993FE6">
        <w:rPr>
          <w:sz w:val="16"/>
        </w:rPr>
        <w:t>In this India-U.S. Policy Memo, Neil Ruiz discusses why the U</w:t>
      </w:r>
      <w:r w:rsidRPr="00993FE6">
        <w:rPr>
          <w:rStyle w:val="StyleUnderline"/>
        </w:rPr>
        <w:t>.S. immigration policy has become a sticking point in U.S-India relations</w:t>
      </w:r>
      <w:r w:rsidRPr="00993FE6">
        <w:rPr>
          <w:sz w:val="16"/>
        </w:rPr>
        <w:t xml:space="preserve"> and offers recommendations that can alleviate this source of friction. </w:t>
      </w:r>
      <w:r w:rsidRPr="00993FE6">
        <w:rPr>
          <w:rStyle w:val="StyleUnderline"/>
        </w:rPr>
        <w:t>Indian immigrants are the third-largest immigrant group in the United States</w:t>
      </w:r>
      <w:r w:rsidRPr="00993FE6">
        <w:rPr>
          <w:sz w:val="16"/>
        </w:rPr>
        <w:t xml:space="preserve">. </w:t>
      </w:r>
      <w:r w:rsidRPr="00993FE6">
        <w:rPr>
          <w:rStyle w:val="StyleUnderline"/>
        </w:rPr>
        <w:t>In 2012, they made up the largest proportion (64 percent) of temporary immigrants</w:t>
      </w:r>
      <w:r w:rsidRPr="00993FE6">
        <w:rPr>
          <w:sz w:val="16"/>
        </w:rPr>
        <w:t xml:space="preserve"> entering the U.S. on an H-1B visa for highly specialized workers. Indians also represent the second largest share (15 percent) of all foreign students studying in the U.S. on an F-1 visa. </w:t>
      </w:r>
      <w:r w:rsidRPr="00993FE6">
        <w:rPr>
          <w:rStyle w:val="StyleUnderline"/>
        </w:rPr>
        <w:t>The large majority</w:t>
      </w:r>
      <w:r w:rsidRPr="00993FE6">
        <w:rPr>
          <w:sz w:val="16"/>
        </w:rPr>
        <w:t xml:space="preserve"> </w:t>
      </w:r>
      <w:r w:rsidRPr="00993FE6">
        <w:rPr>
          <w:rStyle w:val="StyleUnderline"/>
        </w:rPr>
        <w:t>of Indian</w:t>
      </w:r>
      <w:r w:rsidRPr="00993FE6">
        <w:rPr>
          <w:sz w:val="16"/>
        </w:rPr>
        <w:t xml:space="preserve"> H-1B and F-1 </w:t>
      </w:r>
      <w:r w:rsidRPr="00993FE6">
        <w:rPr>
          <w:rStyle w:val="StyleUnderline"/>
        </w:rPr>
        <w:t xml:space="preserve">visa holders either work in a </w:t>
      </w:r>
      <w:r w:rsidRPr="00993FE6">
        <w:rPr>
          <w:sz w:val="16"/>
        </w:rPr>
        <w:t>science, technology, engineering, and mathematics (</w:t>
      </w:r>
      <w:r w:rsidRPr="00993FE6">
        <w:rPr>
          <w:rStyle w:val="StyleUnderline"/>
        </w:rPr>
        <w:t>STEM) occupation or are pursuing a degree in</w:t>
      </w:r>
      <w:r w:rsidRPr="00993FE6">
        <w:rPr>
          <w:sz w:val="16"/>
        </w:rPr>
        <w:t xml:space="preserve"> the </w:t>
      </w:r>
      <w:r w:rsidRPr="00993FE6">
        <w:rPr>
          <w:rStyle w:val="StyleUnderline"/>
        </w:rPr>
        <w:t>STEM</w:t>
      </w:r>
      <w:r w:rsidRPr="00993FE6">
        <w:rPr>
          <w:sz w:val="16"/>
        </w:rPr>
        <w:t xml:space="preserve"> fields (75 percent of all Indian students in U.S. higher education). Over the last couple of years, </w:t>
      </w:r>
      <w:r w:rsidRPr="00993FE6">
        <w:rPr>
          <w:rStyle w:val="StyleUnderline"/>
        </w:rPr>
        <w:t>U.S. immigration policy towards India has been both controversial and uncertain,</w:t>
      </w:r>
      <w:r w:rsidRPr="00993FE6">
        <w:rPr>
          <w:sz w:val="16"/>
        </w:rPr>
        <w:t xml:space="preserve"> motivated on two fronts. </w:t>
      </w:r>
      <w:r w:rsidRPr="00993FE6">
        <w:rPr>
          <w:rStyle w:val="Emphasis"/>
        </w:rPr>
        <w:t>First, protectionists</w:t>
      </w:r>
      <w:r w:rsidRPr="00993FE6">
        <w:rPr>
          <w:sz w:val="16"/>
        </w:rPr>
        <w:t xml:space="preserve"> in the U.S. </w:t>
      </w:r>
      <w:r w:rsidRPr="00993FE6">
        <w:rPr>
          <w:rStyle w:val="Emphasis"/>
        </w:rPr>
        <w:t>claim that there is no shortage of STEM workers</w:t>
      </w:r>
      <w:r w:rsidRPr="00993FE6">
        <w:rPr>
          <w:sz w:val="16"/>
        </w:rPr>
        <w:t xml:space="preserve"> in U.S. labor markets, </w:t>
      </w:r>
      <w:r w:rsidRPr="00993FE6">
        <w:rPr>
          <w:rStyle w:val="StyleUnderline"/>
        </w:rPr>
        <w:t>accusing</w:t>
      </w:r>
      <w:r w:rsidRPr="00993FE6">
        <w:rPr>
          <w:sz w:val="16"/>
        </w:rPr>
        <w:t xml:space="preserve"> </w:t>
      </w:r>
      <w:r w:rsidRPr="00993FE6">
        <w:rPr>
          <w:rStyle w:val="StyleUnderline"/>
        </w:rPr>
        <w:t>Indian</w:t>
      </w:r>
      <w:r w:rsidRPr="00993FE6">
        <w:rPr>
          <w:sz w:val="16"/>
        </w:rPr>
        <w:t>-headquartered information technology (</w:t>
      </w:r>
      <w:r w:rsidRPr="00993FE6">
        <w:rPr>
          <w:rStyle w:val="StyleUnderline"/>
        </w:rPr>
        <w:t>IT</w:t>
      </w:r>
      <w:r w:rsidRPr="00993FE6">
        <w:rPr>
          <w:sz w:val="16"/>
        </w:rPr>
        <w:t xml:space="preserve">) and outsourcing companies </w:t>
      </w:r>
      <w:r w:rsidRPr="00993FE6">
        <w:rPr>
          <w:rStyle w:val="StyleUnderline"/>
        </w:rPr>
        <w:t>of using the H-1B</w:t>
      </w:r>
      <w:r w:rsidRPr="00993FE6">
        <w:rPr>
          <w:sz w:val="16"/>
        </w:rPr>
        <w:t xml:space="preserve"> and the L-1 intercompany transfer visa </w:t>
      </w:r>
      <w:r w:rsidRPr="00993FE6">
        <w:rPr>
          <w:rStyle w:val="StyleUnderline"/>
        </w:rPr>
        <w:t xml:space="preserve">to import cheap labor </w:t>
      </w:r>
      <w:r w:rsidRPr="00993FE6">
        <w:rPr>
          <w:sz w:val="16"/>
        </w:rPr>
        <w:t xml:space="preserve">into the United States. This led to the U.S. Senate passing a comprehensive immigration bill in 2013 that would essentially ban companies that employ between 50 to 75 percent of their U.S. workforce on H-1B or L-1 visas—which would include all Indian IT companies. Companies that are popular for providing services to U.S. firms, such as Infosys, Tata Consultancy Services, and Wipro, also have a large business of “insourcing” jobs into the United States. Their U.S. business model relies on hiring workers (who are mostly on H-1B or L-1 visas) to provide technology-related services to American companies. India’s tech industry argues that their IT companies contribute enormously to the U.S. economy and have a hard time filling these jobs from the American talent pool. American-based IT companies like Accenture, Deloitte, and IBM that are in the same business of providing professional services with a much smaller proportion of their U.S. workforce on an H-1B or L-1 visa stand to benefit from the Senate restrictions. An unintended consequence of the Senate bill could be stifled competition for these IT-staffing services. American-based IT companies could charge higher fees for these client services and Indian IT companies with visa restrictions would be less competitive. But with no movement by the U.S. House of Representatives to pass a similar immigration reform bill as the Senate, these potential restrictions no longer exist, at least in the short-term. </w:t>
      </w:r>
      <w:r w:rsidRPr="00993FE6">
        <w:rPr>
          <w:rStyle w:val="StyleUnderline"/>
        </w:rPr>
        <w:t>Second, with the 85,000 H-1B visa cap being reached within the first week</w:t>
      </w:r>
      <w:r w:rsidRPr="00993FE6">
        <w:rPr>
          <w:sz w:val="16"/>
        </w:rPr>
        <w:t xml:space="preserve"> that the U.S. government accepts applications, </w:t>
      </w:r>
      <w:r w:rsidRPr="00993FE6">
        <w:rPr>
          <w:rStyle w:val="StyleUnderline"/>
        </w:rPr>
        <w:t>finding a visa for Indian workers in the U.S. has become problematic</w:t>
      </w:r>
      <w:r w:rsidRPr="00993FE6">
        <w:rPr>
          <w:sz w:val="16"/>
        </w:rPr>
        <w:t>. Several high-profile legal cases exposed violations made by Indian IT companies for using non-employment visas for employment purposes. For example, there was a $34 million settlement last year between Infosys and the U.S. government over allegations that Infosys misused business visitor (B-1) visas, for workers that require an H-1B visa—allegations that the company denies.</w:t>
      </w:r>
    </w:p>
    <w:p w:rsidR="00F269E0" w:rsidRPr="00993FE6" w:rsidRDefault="00F269E0" w:rsidP="00F269E0"/>
    <w:p w:rsidR="00F269E0" w:rsidRPr="00993FE6" w:rsidRDefault="00F269E0" w:rsidP="00F269E0"/>
    <w:p w:rsidR="00F269E0" w:rsidRPr="00993FE6" w:rsidRDefault="00F269E0" w:rsidP="00F269E0"/>
    <w:p w:rsidR="00F269E0" w:rsidRPr="00993FE6" w:rsidRDefault="00F269E0" w:rsidP="00F269E0">
      <w:pPr>
        <w:pStyle w:val="Heading4"/>
      </w:pPr>
      <w:r w:rsidRPr="00993FE6">
        <w:t>Open H-1B visas key to Indian standing – failure gets magnified</w:t>
      </w:r>
    </w:p>
    <w:p w:rsidR="00F269E0" w:rsidRPr="00993FE6" w:rsidRDefault="00F269E0" w:rsidP="00F269E0">
      <w:r w:rsidRPr="00993FE6">
        <w:rPr>
          <w:rStyle w:val="Style13ptBold"/>
        </w:rPr>
        <w:t>Huff Post India 17</w:t>
      </w:r>
      <w:r w:rsidRPr="00993FE6">
        <w:t xml:space="preserve"> [H1B Visas Help Build India's Reputation, Restrictions Could Be Problematic, Says Arvind Subramanian, 28/04/2017, </w:t>
      </w:r>
      <w:hyperlink r:id="rId33" w:history="1">
        <w:r w:rsidRPr="00993FE6">
          <w:rPr>
            <w:rStyle w:val="Hyperlink"/>
          </w:rPr>
          <w:t>https://www.huffingtonpost.in/2017/04/28/h1b-visas-help-build-indias-reputation-restrictions-could-be-p_a_22059993/</w:t>
        </w:r>
      </w:hyperlink>
      <w:r w:rsidRPr="00993FE6">
        <w:t>]</w:t>
      </w:r>
    </w:p>
    <w:p w:rsidR="00F269E0" w:rsidRPr="00993FE6" w:rsidRDefault="00F269E0" w:rsidP="00F269E0"/>
    <w:p w:rsidR="00F269E0" w:rsidRPr="00993FE6" w:rsidRDefault="00F269E0" w:rsidP="00F269E0">
      <w:pPr>
        <w:rPr>
          <w:sz w:val="16"/>
        </w:rPr>
      </w:pPr>
      <w:r w:rsidRPr="00993FE6">
        <w:rPr>
          <w:rStyle w:val="StyleUnderline"/>
        </w:rPr>
        <w:t xml:space="preserve">Chief Economic Advisor </w:t>
      </w:r>
      <w:r w:rsidRPr="00993FE6">
        <w:rPr>
          <w:sz w:val="16"/>
        </w:rPr>
        <w:t xml:space="preserve">Arvind </w:t>
      </w:r>
      <w:r w:rsidRPr="00993FE6">
        <w:rPr>
          <w:rStyle w:val="StyleUnderline"/>
        </w:rPr>
        <w:t>Subramanian</w:t>
      </w:r>
      <w:r w:rsidRPr="00993FE6">
        <w:rPr>
          <w:sz w:val="16"/>
        </w:rPr>
        <w:t xml:space="preserve"> on Friday </w:t>
      </w:r>
      <w:r w:rsidRPr="00993FE6">
        <w:rPr>
          <w:rStyle w:val="StyleUnderline"/>
        </w:rPr>
        <w:t>expressed</w:t>
      </w:r>
      <w:r w:rsidRPr="00993FE6">
        <w:rPr>
          <w:sz w:val="16"/>
        </w:rPr>
        <w:t xml:space="preserve"> his </w:t>
      </w:r>
      <w:r w:rsidRPr="00993FE6">
        <w:rPr>
          <w:rStyle w:val="StyleUnderline"/>
        </w:rPr>
        <w:t>concern over the H1B Visa issue</w:t>
      </w:r>
      <w:r w:rsidRPr="00993FE6">
        <w:rPr>
          <w:sz w:val="16"/>
        </w:rPr>
        <w:t xml:space="preserve">, saying that </w:t>
      </w:r>
      <w:r w:rsidRPr="00993FE6">
        <w:rPr>
          <w:rStyle w:val="StyleUnderline"/>
        </w:rPr>
        <w:t>if we start getting restrictions</w:t>
      </w:r>
      <w:r w:rsidRPr="00993FE6">
        <w:rPr>
          <w:sz w:val="16"/>
        </w:rPr>
        <w:t xml:space="preserve"> on the </w:t>
      </w:r>
      <w:r w:rsidRPr="00993FE6">
        <w:rPr>
          <w:rStyle w:val="Emphasis"/>
        </w:rPr>
        <w:t>visa then it is going to be a problem for India</w:t>
      </w:r>
      <w:r w:rsidRPr="00993FE6">
        <w:rPr>
          <w:sz w:val="16"/>
        </w:rPr>
        <w:t>. "</w:t>
      </w:r>
      <w:r w:rsidRPr="00993FE6">
        <w:rPr>
          <w:rStyle w:val="StyleUnderline"/>
        </w:rPr>
        <w:t>People think</w:t>
      </w:r>
      <w:r w:rsidRPr="00993FE6">
        <w:rPr>
          <w:sz w:val="16"/>
        </w:rPr>
        <w:t xml:space="preserve"> of </w:t>
      </w:r>
      <w:r w:rsidRPr="00993FE6">
        <w:rPr>
          <w:rStyle w:val="StyleUnderline"/>
        </w:rPr>
        <w:t xml:space="preserve">the benefit </w:t>
      </w:r>
      <w:r w:rsidRPr="00993FE6">
        <w:rPr>
          <w:sz w:val="16"/>
        </w:rPr>
        <w:t xml:space="preserve">of H1B Visa </w:t>
      </w:r>
      <w:r w:rsidRPr="00993FE6">
        <w:rPr>
          <w:rStyle w:val="StyleUnderline"/>
        </w:rPr>
        <w:t>as</w:t>
      </w:r>
      <w:r w:rsidRPr="00993FE6">
        <w:rPr>
          <w:sz w:val="16"/>
        </w:rPr>
        <w:t xml:space="preserve"> just Indians. </w:t>
      </w:r>
      <w:r w:rsidRPr="00993FE6">
        <w:rPr>
          <w:rStyle w:val="StyleUnderline"/>
        </w:rPr>
        <w:t>Going and getting a job</w:t>
      </w:r>
      <w:r w:rsidRPr="00993FE6">
        <w:rPr>
          <w:sz w:val="16"/>
        </w:rPr>
        <w:t xml:space="preserve">, getting foreign exchange. However, I think </w:t>
      </w:r>
      <w:r w:rsidRPr="00993FE6">
        <w:rPr>
          <w:rStyle w:val="StyleUnderline"/>
        </w:rPr>
        <w:t xml:space="preserve">it is much bigger </w:t>
      </w:r>
      <w:r w:rsidRPr="00993FE6">
        <w:rPr>
          <w:sz w:val="16"/>
        </w:rPr>
        <w:t xml:space="preserve">than that as when they get a job, </w:t>
      </w:r>
      <w:r w:rsidRPr="00993FE6">
        <w:rPr>
          <w:rStyle w:val="StyleUnderline"/>
        </w:rPr>
        <w:t xml:space="preserve">there is circulatory advantage as they build India's reputation as a country," </w:t>
      </w:r>
      <w:r w:rsidRPr="00993FE6">
        <w:rPr>
          <w:sz w:val="16"/>
        </w:rPr>
        <w:t>Subramanian said while speaking at the annual session of the Confederation of Indian Industry ( CII) in New Delhi. "</w:t>
      </w:r>
      <w:r w:rsidRPr="00993FE6">
        <w:rPr>
          <w:rStyle w:val="StyleUnderline"/>
        </w:rPr>
        <w:t>Our IT services took off because India has a reputation for doing good stuff, which is established in H1B visa thing</w:t>
      </w:r>
      <w:r w:rsidRPr="00993FE6">
        <w:rPr>
          <w:sz w:val="16"/>
        </w:rPr>
        <w:t xml:space="preserve">," he added while talking about the concerns faced by the Indian IT industry after Trump Administration's visa ban. However, </w:t>
      </w:r>
      <w:r w:rsidRPr="00993FE6">
        <w:rPr>
          <w:rStyle w:val="StyleUnderline"/>
        </w:rPr>
        <w:t xml:space="preserve">India has expressed concern over the rising trend </w:t>
      </w:r>
      <w:r w:rsidRPr="00993FE6">
        <w:rPr>
          <w:sz w:val="16"/>
        </w:rPr>
        <w:t xml:space="preserve">of developed countries like the US, Australia and New Zealand </w:t>
      </w:r>
      <w:r w:rsidRPr="00993FE6">
        <w:rPr>
          <w:rStyle w:val="StyleUnderline"/>
        </w:rPr>
        <w:t>to put curbs on the movement of skilled professionals from India</w:t>
      </w:r>
      <w:r w:rsidRPr="00993FE6">
        <w:rPr>
          <w:sz w:val="16"/>
        </w:rPr>
        <w:t xml:space="preserve">. </w:t>
      </w:r>
      <w:r w:rsidRPr="00993FE6">
        <w:rPr>
          <w:rStyle w:val="StyleUnderline"/>
        </w:rPr>
        <w:t>That</w:t>
      </w:r>
      <w:r w:rsidRPr="00993FE6">
        <w:rPr>
          <w:sz w:val="16"/>
        </w:rPr>
        <w:t xml:space="preserve"> primarily </w:t>
      </w:r>
      <w:r w:rsidRPr="00993FE6">
        <w:rPr>
          <w:rStyle w:val="StyleUnderline"/>
        </w:rPr>
        <w:t>puts Indian t</w:t>
      </w:r>
      <w:r w:rsidRPr="00993FE6">
        <w:rPr>
          <w:sz w:val="16"/>
        </w:rPr>
        <w:t xml:space="preserve">echnology </w:t>
      </w:r>
      <w:r w:rsidRPr="00993FE6">
        <w:rPr>
          <w:rStyle w:val="StyleUnderline"/>
        </w:rPr>
        <w:t>companies</w:t>
      </w:r>
      <w:r w:rsidRPr="00993FE6">
        <w:rPr>
          <w:sz w:val="16"/>
        </w:rPr>
        <w:t xml:space="preserve"> that send thousands of computer programmers and consultants to work at client sites abroad </w:t>
      </w:r>
      <w:r w:rsidRPr="00993FE6">
        <w:rPr>
          <w:rStyle w:val="StyleUnderline"/>
        </w:rPr>
        <w:t xml:space="preserve">in the cross-hairs, hurting their ability to serve customers and </w:t>
      </w:r>
      <w:proofErr w:type="spellStart"/>
      <w:r w:rsidRPr="00993FE6">
        <w:rPr>
          <w:rStyle w:val="StyleUnderline"/>
        </w:rPr>
        <w:t>organisations</w:t>
      </w:r>
      <w:proofErr w:type="spellEnd"/>
      <w:r w:rsidRPr="00993FE6">
        <w:rPr>
          <w:rStyle w:val="StyleUnderline"/>
        </w:rPr>
        <w:t xml:space="preserve">. </w:t>
      </w:r>
      <w:r w:rsidRPr="00993FE6">
        <w:rPr>
          <w:sz w:val="16"/>
        </w:rPr>
        <w:t xml:space="preserve">Talking about the rupee appreciation, the Chief Economic Advisor said that </w:t>
      </w:r>
      <w:proofErr w:type="spellStart"/>
      <w:r w:rsidRPr="00993FE6">
        <w:rPr>
          <w:sz w:val="16"/>
        </w:rPr>
        <w:t>globalisation</w:t>
      </w:r>
      <w:proofErr w:type="spellEnd"/>
      <w:r w:rsidRPr="00993FE6">
        <w:rPr>
          <w:sz w:val="16"/>
        </w:rPr>
        <w:t xml:space="preserve"> is still alive, as "we may not get rapid increase in trade in the world, but we are not getting rapid declines either. It's not a bleak scenario." "</w:t>
      </w:r>
      <w:r w:rsidRPr="00993FE6">
        <w:rPr>
          <w:rStyle w:val="StyleUnderline"/>
        </w:rPr>
        <w:t xml:space="preserve">We have real interest in our exports growing, since we are keeping the world market open. So we need to take leadership </w:t>
      </w:r>
      <w:r w:rsidRPr="00993FE6">
        <w:rPr>
          <w:sz w:val="16"/>
        </w:rPr>
        <w:t>and should be willing in keeping our markets open," he added while mentioning on how India should respond to the scenario.</w:t>
      </w:r>
    </w:p>
    <w:p w:rsidR="00F269E0" w:rsidRPr="00993FE6" w:rsidRDefault="00F269E0" w:rsidP="00F269E0"/>
    <w:p w:rsidR="00F269E0" w:rsidRPr="00993FE6" w:rsidRDefault="00F269E0" w:rsidP="00F269E0"/>
    <w:p w:rsidR="00F269E0" w:rsidRPr="00993FE6" w:rsidRDefault="00F269E0" w:rsidP="00F269E0">
      <w:pPr>
        <w:pStyle w:val="Heading4"/>
      </w:pPr>
      <w:r w:rsidRPr="00993FE6">
        <w:t>H-1B restrictions undermine US-India relations – lead to fights on larger trade issues</w:t>
      </w:r>
    </w:p>
    <w:p w:rsidR="00F269E0" w:rsidRPr="00993FE6" w:rsidRDefault="00F269E0" w:rsidP="00F269E0">
      <w:r w:rsidRPr="00993FE6">
        <w:rPr>
          <w:rStyle w:val="Style13ptBold"/>
        </w:rPr>
        <w:t>Narayanan 18</w:t>
      </w:r>
      <w:r w:rsidRPr="00993FE6">
        <w:t xml:space="preserve"> – senior journalist at First Post [</w:t>
      </w:r>
      <w:proofErr w:type="spellStart"/>
      <w:r w:rsidRPr="00993FE6">
        <w:t>Madhavan</w:t>
      </w:r>
      <w:proofErr w:type="spellEnd"/>
      <w:r w:rsidRPr="00993FE6">
        <w:t xml:space="preserve"> Narayanan, US curbs on H-1B visas: India must help techies, invoke WTO services regime to talk tough with Trump, Jan 03, 2018, </w:t>
      </w:r>
      <w:hyperlink r:id="rId34" w:history="1">
        <w:r w:rsidRPr="00993FE6">
          <w:rPr>
            <w:rStyle w:val="Hyperlink"/>
          </w:rPr>
          <w:t>https://www.firstpost.com/business/us-curbs-on-h-1b-visas-india-must-help-techies-invoke-wto-services-regime-to-talk-tough-with-trump-4285049.html</w:t>
        </w:r>
      </w:hyperlink>
      <w:r w:rsidRPr="00993FE6">
        <w:t>]</w:t>
      </w:r>
    </w:p>
    <w:p w:rsidR="00F269E0" w:rsidRPr="00993FE6" w:rsidRDefault="00F269E0" w:rsidP="00F269E0"/>
    <w:p w:rsidR="00F269E0" w:rsidRPr="00993FE6" w:rsidRDefault="00F269E0" w:rsidP="00F269E0">
      <w:pPr>
        <w:rPr>
          <w:sz w:val="16"/>
        </w:rPr>
      </w:pPr>
      <w:r w:rsidRPr="00993FE6">
        <w:rPr>
          <w:sz w:val="16"/>
        </w:rPr>
        <w:lastRenderedPageBreak/>
        <w:t xml:space="preserve">On the face of it, this is a hugely successful week for India in its relations with the US, because President Donald Trump tweeted a warning to Pakistan, calling it a safe haven for terrorists, while his aide at the UN, Nikki Haley, spoke of withholding aid to the country -- albeit a measly $255 million after splurging $33 billion in aid to Islamabad. Now, look beyond the headlines -- and maybe at some other headlines over the past year, and you will know that </w:t>
      </w:r>
      <w:r w:rsidRPr="00993FE6">
        <w:rPr>
          <w:rStyle w:val="StyleUnderline"/>
        </w:rPr>
        <w:t>India may be losing its bargains and interests</w:t>
      </w:r>
      <w:r w:rsidRPr="00993FE6">
        <w:rPr>
          <w:sz w:val="16"/>
        </w:rPr>
        <w:t xml:space="preserve"> in feel-good hugs and tweets. </w:t>
      </w:r>
      <w:r w:rsidRPr="00993FE6">
        <w:rPr>
          <w:rStyle w:val="StyleUnderline"/>
        </w:rPr>
        <w:t>Posturing is not policy</w:t>
      </w:r>
      <w:r w:rsidRPr="00993FE6">
        <w:rPr>
          <w:sz w:val="16"/>
        </w:rPr>
        <w:t xml:space="preserve">. </w:t>
      </w:r>
      <w:r w:rsidRPr="00993FE6">
        <w:rPr>
          <w:rStyle w:val="StyleUnderline"/>
        </w:rPr>
        <w:t>News</w:t>
      </w:r>
      <w:r w:rsidRPr="00993FE6">
        <w:rPr>
          <w:sz w:val="16"/>
        </w:rPr>
        <w:t xml:space="preserve"> this week that </w:t>
      </w:r>
      <w:r w:rsidRPr="00993FE6">
        <w:rPr>
          <w:rStyle w:val="StyleUnderline"/>
        </w:rPr>
        <w:t>the US is planning to change its visa regime so that those who hold H-1B visas</w:t>
      </w:r>
      <w:r w:rsidRPr="00993FE6">
        <w:rPr>
          <w:sz w:val="16"/>
        </w:rPr>
        <w:t xml:space="preserve"> (essentially long-term work permits) </w:t>
      </w:r>
      <w:r w:rsidRPr="00993FE6">
        <w:rPr>
          <w:rStyle w:val="StyleUnderline"/>
        </w:rPr>
        <w:t>will have to go back home</w:t>
      </w:r>
      <w:r w:rsidRPr="00993FE6">
        <w:rPr>
          <w:sz w:val="16"/>
        </w:rPr>
        <w:t xml:space="preserve"> if they have green card (permanent residency) applications pending </w:t>
      </w:r>
      <w:r w:rsidRPr="00993FE6">
        <w:rPr>
          <w:rStyle w:val="Emphasis"/>
        </w:rPr>
        <w:t>is nothing but old protectionism speaking new idioms</w:t>
      </w:r>
      <w:r w:rsidRPr="00993FE6">
        <w:rPr>
          <w:sz w:val="16"/>
        </w:rPr>
        <w:t xml:space="preserve">. Ground exists under World Trade </w:t>
      </w:r>
      <w:proofErr w:type="spellStart"/>
      <w:r w:rsidRPr="00993FE6">
        <w:rPr>
          <w:sz w:val="16"/>
        </w:rPr>
        <w:t>Organisation</w:t>
      </w:r>
      <w:proofErr w:type="spellEnd"/>
      <w:r w:rsidRPr="00993FE6">
        <w:rPr>
          <w:sz w:val="16"/>
        </w:rPr>
        <w:t xml:space="preserve"> (WTO) rules for India to challenge that, but thus far, South Block's diplomacy has been weak and wobbly on that issue. </w:t>
      </w:r>
      <w:r w:rsidRPr="00993FE6">
        <w:rPr>
          <w:rStyle w:val="StyleUnderline"/>
        </w:rPr>
        <w:t>As many as 500,000 Indian workers</w:t>
      </w:r>
      <w:r w:rsidRPr="00993FE6">
        <w:rPr>
          <w:sz w:val="16"/>
        </w:rPr>
        <w:t xml:space="preserve">, mostly techies, </w:t>
      </w:r>
      <w:r w:rsidRPr="00993FE6">
        <w:rPr>
          <w:rStyle w:val="StyleUnderline"/>
        </w:rPr>
        <w:t>may be deported</w:t>
      </w:r>
      <w:r w:rsidRPr="00993FE6">
        <w:rPr>
          <w:sz w:val="16"/>
        </w:rPr>
        <w:t xml:space="preserve"> back to India if Washington's proposal comes true. Software association </w:t>
      </w:r>
      <w:proofErr w:type="spellStart"/>
      <w:r w:rsidRPr="00993FE6">
        <w:rPr>
          <w:sz w:val="16"/>
        </w:rPr>
        <w:t>Nasscom</w:t>
      </w:r>
      <w:proofErr w:type="spellEnd"/>
      <w:r w:rsidRPr="00993FE6">
        <w:rPr>
          <w:sz w:val="16"/>
        </w:rPr>
        <w:t xml:space="preserve"> has called the criteria attached to the US proposal as "onerous" as it lobbies to help IT companies such as Infosys and Tata Consultancy Services. </w:t>
      </w:r>
      <w:r w:rsidRPr="00993FE6">
        <w:rPr>
          <w:rStyle w:val="StyleUnderline"/>
        </w:rPr>
        <w:t>Make no mistake, visa restrictions</w:t>
      </w:r>
      <w:r w:rsidRPr="00993FE6">
        <w:rPr>
          <w:sz w:val="16"/>
        </w:rPr>
        <w:t xml:space="preserve"> under the "Buy American, Hire American" plan </w:t>
      </w:r>
      <w:r w:rsidRPr="00993FE6">
        <w:rPr>
          <w:rStyle w:val="StyleUnderline"/>
        </w:rPr>
        <w:t>is essentially a non-tariff barrier to free trade</w:t>
      </w:r>
      <w:r w:rsidRPr="00993FE6">
        <w:rPr>
          <w:sz w:val="16"/>
        </w:rPr>
        <w:t xml:space="preserve">. Trump has been proudly defending American interests in jobs, forgetting that trade is a two-way street, especially between nations. While India can potentially gain from US visa restrictions by getting more work outsourced to offshore locations like Bangalore or Chennai, in terms of fair trade, India should not let the US get away with its arbitrary policies. Last year had its low moments when Trump mentioned India among the countries with which it wants to reduce US trade deficit. He publicly asked Prime Minister Narendra Modi to reduce the $31 billion trade deficit in </w:t>
      </w:r>
      <w:proofErr w:type="spellStart"/>
      <w:r w:rsidRPr="00993FE6">
        <w:rPr>
          <w:sz w:val="16"/>
        </w:rPr>
        <w:t>favour</w:t>
      </w:r>
      <w:proofErr w:type="spellEnd"/>
      <w:r w:rsidRPr="00993FE6">
        <w:rPr>
          <w:sz w:val="16"/>
        </w:rPr>
        <w:t xml:space="preserve"> of India. </w:t>
      </w:r>
      <w:r w:rsidRPr="00993FE6">
        <w:rPr>
          <w:rStyle w:val="StyleUnderline"/>
        </w:rPr>
        <w:t>India is giving such a free hand to US companies</w:t>
      </w:r>
      <w:r w:rsidRPr="00993FE6">
        <w:rPr>
          <w:sz w:val="16"/>
        </w:rPr>
        <w:t xml:space="preserve"> like Amazon and Uber, that local startups like Flipkart, </w:t>
      </w:r>
      <w:proofErr w:type="spellStart"/>
      <w:r w:rsidRPr="00993FE6">
        <w:rPr>
          <w:sz w:val="16"/>
        </w:rPr>
        <w:t>Olacabs</w:t>
      </w:r>
      <w:proofErr w:type="spellEnd"/>
      <w:r w:rsidRPr="00993FE6">
        <w:rPr>
          <w:sz w:val="16"/>
        </w:rPr>
        <w:t xml:space="preserve"> and MakeMyTrip have been groaning about "capital dumping" by US giants and the lack of a level-playing field for local companies. </w:t>
      </w:r>
      <w:r w:rsidRPr="00993FE6">
        <w:rPr>
          <w:rStyle w:val="StyleUnderline"/>
        </w:rPr>
        <w:t>Contrast this with China, which has managed to harass the hell out of Uber and restrict Google, Facebook and Amazon through opaque local practices and restrictions</w:t>
      </w:r>
      <w:r w:rsidRPr="00993FE6">
        <w:rPr>
          <w:sz w:val="16"/>
        </w:rPr>
        <w:t xml:space="preserve"> while merrily using a global free trade regime to its advantage. On the other hand, </w:t>
      </w:r>
      <w:r w:rsidRPr="00993FE6">
        <w:rPr>
          <w:rStyle w:val="StyleUnderline"/>
        </w:rPr>
        <w:t>India, with its good</w:t>
      </w:r>
      <w:r w:rsidRPr="00993FE6">
        <w:rPr>
          <w:sz w:val="16"/>
        </w:rPr>
        <w:t xml:space="preserve"> boy </w:t>
      </w:r>
      <w:proofErr w:type="spellStart"/>
      <w:r w:rsidRPr="00993FE6">
        <w:rPr>
          <w:rStyle w:val="StyleUnderline"/>
        </w:rPr>
        <w:t>behaviour</w:t>
      </w:r>
      <w:proofErr w:type="spellEnd"/>
      <w:r w:rsidRPr="00993FE6">
        <w:rPr>
          <w:sz w:val="16"/>
        </w:rPr>
        <w:t xml:space="preserve"> with regard to both terrorism and technology, </w:t>
      </w:r>
      <w:r w:rsidRPr="00993FE6">
        <w:rPr>
          <w:rStyle w:val="StyleUnderline"/>
        </w:rPr>
        <w:t xml:space="preserve">is ending up with empty compliments and little else to show. </w:t>
      </w:r>
      <w:r w:rsidRPr="00993FE6">
        <w:rPr>
          <w:sz w:val="16"/>
        </w:rPr>
        <w:t xml:space="preserve">It is pertinent to look at the US visa regime under World Trade </w:t>
      </w:r>
      <w:proofErr w:type="spellStart"/>
      <w:r w:rsidRPr="00993FE6">
        <w:rPr>
          <w:sz w:val="16"/>
        </w:rPr>
        <w:t>Organisation's</w:t>
      </w:r>
      <w:proofErr w:type="spellEnd"/>
      <w:r w:rsidRPr="00993FE6">
        <w:rPr>
          <w:sz w:val="16"/>
        </w:rPr>
        <w:t xml:space="preserve"> rule for "movement of natural persons" that promotes free trade in services. India can -- and should -- invoke the rule, which squarely applies to workers who are deputed by suppliers of services, to discuss H-1B restrictions in the US. </w:t>
      </w:r>
      <w:r w:rsidRPr="00993FE6">
        <w:rPr>
          <w:rStyle w:val="StyleUnderline"/>
        </w:rPr>
        <w:t>Bilateral talks with warm hugs go nowhere if not accompanied by negotiations that push for free trade in multilateral forums</w:t>
      </w:r>
      <w:r w:rsidRPr="00993FE6">
        <w:rPr>
          <w:sz w:val="16"/>
        </w:rPr>
        <w:t xml:space="preserve"> like the WTO. </w:t>
      </w:r>
      <w:r w:rsidRPr="00993FE6">
        <w:rPr>
          <w:rStyle w:val="StyleUnderline"/>
        </w:rPr>
        <w:t>It is true that "movement of natural persons" is a tricky issue</w:t>
      </w:r>
      <w:r w:rsidRPr="00993FE6">
        <w:rPr>
          <w:sz w:val="16"/>
        </w:rPr>
        <w:t xml:space="preserve"> as it involves complexities. However, </w:t>
      </w:r>
      <w:r w:rsidRPr="00993FE6">
        <w:rPr>
          <w:rStyle w:val="StyleUnderline"/>
        </w:rPr>
        <w:t xml:space="preserve">it provides elbow room for India to talk tough, raise new concerns on trade restrictions and drive a hard bargain. </w:t>
      </w:r>
      <w:r w:rsidRPr="00993FE6">
        <w:rPr>
          <w:sz w:val="16"/>
        </w:rPr>
        <w:t xml:space="preserve">India has already raised its concerns under the General </w:t>
      </w:r>
      <w:proofErr w:type="spellStart"/>
      <w:r w:rsidRPr="00993FE6">
        <w:rPr>
          <w:sz w:val="16"/>
        </w:rPr>
        <w:t>Agremeent</w:t>
      </w:r>
      <w:proofErr w:type="spellEnd"/>
      <w:r w:rsidRPr="00993FE6">
        <w:rPr>
          <w:sz w:val="16"/>
        </w:rPr>
        <w:t xml:space="preserve"> on Trade in Services (GATS), but needs to get tougher and be more specific on its demands. India should be under no compulsion to reduce its trade deficit with the US, nor should it feel obliged to give a free hand to US technology giants to serve the Indian market if Chinese restrictions are any indication. </w:t>
      </w:r>
      <w:r w:rsidRPr="00993FE6">
        <w:rPr>
          <w:rStyle w:val="StyleUnderline"/>
        </w:rPr>
        <w:t>India</w:t>
      </w:r>
      <w:r w:rsidRPr="00993FE6">
        <w:rPr>
          <w:sz w:val="16"/>
        </w:rPr>
        <w:t xml:space="preserve">, in the end, </w:t>
      </w:r>
      <w:r w:rsidRPr="00993FE6">
        <w:rPr>
          <w:rStyle w:val="StyleUnderline"/>
        </w:rPr>
        <w:t>must look at its own interests. be it a red carpet for Amazon or H-1B visas in the US.</w:t>
      </w:r>
      <w:r w:rsidRPr="00993FE6">
        <w:rPr>
          <w:sz w:val="16"/>
        </w:rPr>
        <w:t xml:space="preserve"> It is squarely the government's job to look beyond friendly noises to place hard issues on the negotiating table.</w:t>
      </w:r>
    </w:p>
    <w:p w:rsidR="00F269E0" w:rsidRPr="00993FE6" w:rsidRDefault="00F269E0" w:rsidP="00F269E0"/>
    <w:p w:rsidR="007E6102" w:rsidRPr="00993FE6" w:rsidRDefault="007E6102" w:rsidP="007E6102">
      <w:pPr>
        <w:pStyle w:val="Heading4"/>
      </w:pPr>
      <w:r w:rsidRPr="00993FE6">
        <w:t>There’s tremendous need for the plan- huge amount of vacant stem jobs</w:t>
      </w:r>
    </w:p>
    <w:p w:rsidR="007E6102" w:rsidRPr="00993FE6" w:rsidRDefault="007E6102" w:rsidP="007E6102">
      <w:r w:rsidRPr="00993FE6">
        <w:rPr>
          <w:b/>
        </w:rPr>
        <w:t>Da Silva 1/4</w:t>
      </w:r>
      <w:r w:rsidRPr="00993FE6">
        <w:t xml:space="preserve"> (Chantal, “Trump’s H-1B Visa Plan That Could See Thousands of Skilled Indian Workers Deported Will Hurt U.S. Economy </w:t>
      </w:r>
      <w:proofErr w:type="spellStart"/>
      <w:r w:rsidRPr="00993FE6">
        <w:t>Nasscom</w:t>
      </w:r>
      <w:proofErr w:type="spellEnd"/>
      <w:r w:rsidRPr="00993FE6">
        <w:t xml:space="preserve"> Says</w:t>
      </w:r>
      <w:proofErr w:type="gramStart"/>
      <w:r w:rsidRPr="00993FE6">
        <w:t>” )</w:t>
      </w:r>
      <w:proofErr w:type="gramEnd"/>
      <w:r w:rsidRPr="00993FE6">
        <w:t xml:space="preserve">. </w:t>
      </w:r>
      <w:hyperlink r:id="rId35" w:history="1">
        <w:r w:rsidRPr="00993FE6">
          <w:rPr>
            <w:rStyle w:val="Hyperlink"/>
          </w:rPr>
          <w:t>http://www.newsweek.com/h-1b-visa-proposal-could-see-thousands-indian-skilled-workers-deported-will-770955</w:t>
        </w:r>
      </w:hyperlink>
      <w:r w:rsidRPr="00993FE6">
        <w:t xml:space="preserve"> </w:t>
      </w:r>
    </w:p>
    <w:p w:rsidR="007E6102" w:rsidRPr="00993FE6" w:rsidRDefault="007E6102" w:rsidP="007E6102"/>
    <w:p w:rsidR="007E6102" w:rsidRPr="00993FE6" w:rsidRDefault="007E6102" w:rsidP="007E6102">
      <w:r w:rsidRPr="00993FE6">
        <w:t>"</w:t>
      </w:r>
      <w:r w:rsidRPr="00993FE6">
        <w:rPr>
          <w:u w:val="single"/>
        </w:rPr>
        <w:t>It is not only about the Indian IT industry, but about all Indians who use H-1B visas</w:t>
      </w:r>
      <w:r w:rsidRPr="00993FE6">
        <w:t>," NASSCOM President R. Chandrashekhar told Business Today. "</w:t>
      </w:r>
      <w:r w:rsidRPr="00993FE6">
        <w:rPr>
          <w:u w:val="single"/>
        </w:rPr>
        <w:t>Given that there is a real problem of shortage of skilled professionals in the U.S., any disruptive move will be detrimental for both India and the U.S</w:t>
      </w:r>
      <w:r w:rsidRPr="00993FE6">
        <w:t>.," he said.  In an interview with the Times of India, he added: "</w:t>
      </w:r>
      <w:r w:rsidRPr="00993FE6">
        <w:rPr>
          <w:u w:val="single"/>
        </w:rPr>
        <w:t xml:space="preserve">The US has a big skill gap. Out of the 2 million vacant STEM jobs, 1 million are in IT related areas. All these measures, mostly political and emotive, aren't changing the skills gap and will hurt the American economy. All these factors have to be kept in mind </w:t>
      </w:r>
      <w:r w:rsidRPr="00993FE6">
        <w:t>by the US administration."</w:t>
      </w:r>
    </w:p>
    <w:p w:rsidR="00F269E0" w:rsidRPr="00993FE6" w:rsidRDefault="00F269E0" w:rsidP="00F269E0"/>
    <w:p w:rsidR="00E15DE7" w:rsidRPr="00993FE6" w:rsidRDefault="00E15DE7" w:rsidP="00E15DE7">
      <w:pPr>
        <w:rPr>
          <w:u w:val="single"/>
        </w:rPr>
      </w:pPr>
    </w:p>
    <w:p w:rsidR="00E15DE7" w:rsidRPr="00993FE6" w:rsidRDefault="00E15DE7" w:rsidP="00E15DE7">
      <w:pPr>
        <w:pStyle w:val="Heading4"/>
      </w:pPr>
      <w:r w:rsidRPr="00993FE6">
        <w:t>India wants the plan- they have concerns about status quo visa regulations under Trump</w:t>
      </w:r>
    </w:p>
    <w:p w:rsidR="00E15DE7" w:rsidRPr="00993FE6" w:rsidRDefault="00E15DE7" w:rsidP="00E15DE7">
      <w:proofErr w:type="spellStart"/>
      <w:r w:rsidRPr="00993FE6">
        <w:rPr>
          <w:b/>
        </w:rPr>
        <w:t>Iyenger</w:t>
      </w:r>
      <w:proofErr w:type="spellEnd"/>
      <w:r w:rsidRPr="00993FE6">
        <w:rPr>
          <w:b/>
        </w:rPr>
        <w:t xml:space="preserve"> 17</w:t>
      </w:r>
      <w:r w:rsidRPr="00993FE6">
        <w:t xml:space="preserve"> (Rishi, “Trump meets Modi: Trade, visas and climate could make for tough talking”). June. The author is the Indian editor at CNN money. </w:t>
      </w:r>
      <w:hyperlink r:id="rId36" w:history="1">
        <w:r w:rsidRPr="00993FE6">
          <w:rPr>
            <w:rStyle w:val="Hyperlink"/>
          </w:rPr>
          <w:t>http://money.cnn.com/2017/06/25/news/economy/trump-modi-visit-india-h1b-trade-climate/index.html //</w:t>
        </w:r>
      </w:hyperlink>
      <w:r w:rsidRPr="00993FE6">
        <w:t xml:space="preserve"> </w:t>
      </w:r>
      <w:proofErr w:type="spellStart"/>
      <w:r w:rsidRPr="00993FE6">
        <w:t>LDonn</w:t>
      </w:r>
      <w:proofErr w:type="spellEnd"/>
    </w:p>
    <w:p w:rsidR="00E15DE7" w:rsidRPr="00993FE6" w:rsidRDefault="00E15DE7" w:rsidP="00E15DE7"/>
    <w:p w:rsidR="00E15DE7" w:rsidRPr="00993FE6" w:rsidRDefault="00E15DE7" w:rsidP="00E15DE7">
      <w:r w:rsidRPr="00993FE6">
        <w:rPr>
          <w:u w:val="single"/>
        </w:rPr>
        <w:t>Indians are the top beneficiaries of</w:t>
      </w:r>
      <w:r w:rsidRPr="00993FE6">
        <w:t xml:space="preserve"> one of the United States' most popular work visas, </w:t>
      </w:r>
      <w:r w:rsidRPr="00993FE6">
        <w:rPr>
          <w:u w:val="single"/>
        </w:rPr>
        <w:t>the H-1B.</w:t>
      </w:r>
      <w:r w:rsidRPr="00993FE6">
        <w:t xml:space="preserve"> </w:t>
      </w:r>
      <w:r w:rsidRPr="00993FE6">
        <w:rPr>
          <w:u w:val="single"/>
        </w:rPr>
        <w:t>They account for about 70% of the visas awarded annually, most of them going to workers from India</w:t>
      </w:r>
      <w:r w:rsidRPr="00993FE6">
        <w:t xml:space="preserve">'s $150 billion tech industry. But </w:t>
      </w:r>
      <w:r w:rsidRPr="00993FE6">
        <w:rPr>
          <w:u w:val="single"/>
        </w:rPr>
        <w:t>the H-1B visa has become a very sensitive subject under Trump, who has repeatedly accused tech companies in the U.S. of using the program to replace Americans with cheaper foreign workers.</w:t>
      </w:r>
      <w:r w:rsidRPr="00993FE6">
        <w:t xml:space="preserve"> His "Buy American, Hire American" executive order in April called for a comprehensive review of H-1B visas. </w:t>
      </w:r>
      <w:r w:rsidRPr="00993FE6">
        <w:rPr>
          <w:u w:val="single"/>
        </w:rPr>
        <w:t>The prospect of change is making Indian outsourcing firms increasingly nervous</w:t>
      </w:r>
      <w:r w:rsidRPr="00993FE6">
        <w:t xml:space="preserve">. </w:t>
      </w:r>
      <w:r w:rsidRPr="00993FE6">
        <w:rPr>
          <w:u w:val="single"/>
        </w:rPr>
        <w:t>Modi will likely reiterate his government's view that Indian techies are needed to address America's skills shortage</w:t>
      </w:r>
      <w:r w:rsidRPr="00993FE6">
        <w:t>, but criticism of the H-1B program goes way beyond Trump. "This issue has always been complicated between the U.S. and India," said Alyssa Ayres, a former State Department official and now a South Asia analyst at the Council on Foreign Relations. "Trump actually is reflecting a view that I think is fairly widely held... that the present structure of the H-1B program is no longer working as it was designed to work," she said.</w:t>
      </w:r>
    </w:p>
    <w:p w:rsidR="00E15DE7" w:rsidRPr="00993FE6" w:rsidRDefault="00E15DE7" w:rsidP="00E15DE7"/>
    <w:p w:rsidR="00E15DE7" w:rsidRPr="00993FE6" w:rsidRDefault="00E15DE7" w:rsidP="00F269E0"/>
    <w:p w:rsidR="00E15DE7" w:rsidRPr="00993FE6" w:rsidRDefault="00E15DE7" w:rsidP="00F269E0"/>
    <w:p w:rsidR="007E6102" w:rsidRPr="00993FE6" w:rsidRDefault="007E6102" w:rsidP="00F269E0"/>
    <w:p w:rsidR="007E6102" w:rsidRPr="00993FE6" w:rsidRDefault="007E6102" w:rsidP="007E6102">
      <w:pPr>
        <w:pStyle w:val="Heading3"/>
      </w:pPr>
      <w:r w:rsidRPr="00993FE6">
        <w:lastRenderedPageBreak/>
        <w:t>Immigration key Issue</w:t>
      </w:r>
    </w:p>
    <w:p w:rsidR="007E6102" w:rsidRPr="00993FE6" w:rsidRDefault="007E6102" w:rsidP="007E6102"/>
    <w:p w:rsidR="007E6102" w:rsidRPr="00993FE6" w:rsidRDefault="007E6102" w:rsidP="007E6102">
      <w:pPr>
        <w:pStyle w:val="Heading4"/>
      </w:pPr>
      <w:r w:rsidRPr="00993FE6">
        <w:t xml:space="preserve">Immigration is the key issue in India-US relations </w:t>
      </w:r>
    </w:p>
    <w:p w:rsidR="007E6102" w:rsidRPr="00993FE6" w:rsidRDefault="007E6102" w:rsidP="007E6102">
      <w:r w:rsidRPr="00993FE6">
        <w:rPr>
          <w:b/>
        </w:rPr>
        <w:t xml:space="preserve">Center for American Progress 1/14 </w:t>
      </w:r>
      <w:proofErr w:type="gramStart"/>
      <w:r w:rsidRPr="00993FE6">
        <w:t>( “</w:t>
      </w:r>
      <w:proofErr w:type="gramEnd"/>
      <w:r w:rsidRPr="00993FE6">
        <w:t xml:space="preserve">The United States and India: Forging an Indispensable Democratic Partnership”). Center for American Progress task force. </w:t>
      </w:r>
      <w:hyperlink r:id="rId37" w:history="1">
        <w:r w:rsidRPr="00993FE6">
          <w:rPr>
            <w:rStyle w:val="Hyperlink"/>
          </w:rPr>
          <w:t>https://www.americanprogress.org/issues/security/reports/2018/01/14/444786/united-states-india-forging-indispensable-democratic-partnership/</w:t>
        </w:r>
      </w:hyperlink>
      <w:r w:rsidRPr="00993FE6">
        <w:t xml:space="preserve"> //</w:t>
      </w:r>
      <w:proofErr w:type="spellStart"/>
      <w:r w:rsidRPr="00993FE6">
        <w:t>LDonn</w:t>
      </w:r>
      <w:proofErr w:type="spellEnd"/>
    </w:p>
    <w:p w:rsidR="007E6102" w:rsidRPr="00993FE6" w:rsidRDefault="007E6102" w:rsidP="007E6102"/>
    <w:p w:rsidR="007E6102" w:rsidRPr="00993FE6" w:rsidRDefault="007E6102" w:rsidP="007E6102">
      <w:r w:rsidRPr="00993FE6">
        <w:t xml:space="preserve">No conversation about people to people ties would be complete without addressing immigration. While the issue of immigration has become politically controversial—especially in the United States—a </w:t>
      </w:r>
      <w:r w:rsidRPr="00993FE6">
        <w:rPr>
          <w:u w:val="single"/>
        </w:rPr>
        <w:t>well-regulated immigration system benefits economies</w:t>
      </w:r>
      <w:r w:rsidRPr="00993FE6">
        <w:t xml:space="preserve">. And yet, too </w:t>
      </w:r>
      <w:r w:rsidRPr="00993FE6">
        <w:rPr>
          <w:u w:val="single"/>
        </w:rPr>
        <w:t>often the U.S.-India relationship has been tied up over the issue of immigration</w:t>
      </w:r>
      <w:r w:rsidRPr="00993FE6">
        <w:t xml:space="preserve">, in particular </w:t>
      </w:r>
      <w:r w:rsidRPr="00993FE6">
        <w:rPr>
          <w:u w:val="single"/>
        </w:rPr>
        <w:t>the H1-B visas</w:t>
      </w:r>
      <w:r w:rsidRPr="00993FE6">
        <w:t xml:space="preserve"> provided to Indian employees of U.S. technology companies. But these controversies obscure the broader issues and the importance of immigration to both countries. There are 2.4 million Indian immigrants in America,</w:t>
      </w:r>
      <w:hyperlink r:id="rId38" w:anchor="fn-444786-66" w:history="1">
        <w:r w:rsidRPr="00993FE6">
          <w:rPr>
            <w:rStyle w:val="Hyperlink"/>
          </w:rPr>
          <w:t>66</w:t>
        </w:r>
      </w:hyperlink>
      <w:r w:rsidRPr="00993FE6">
        <w:t>and more than 4 million people in the United States identify as Indian.</w:t>
      </w:r>
      <w:hyperlink r:id="rId39" w:anchor="fn-444786-67" w:history="1">
        <w:r w:rsidRPr="00993FE6">
          <w:rPr>
            <w:rStyle w:val="Hyperlink"/>
          </w:rPr>
          <w:t>67</w:t>
        </w:r>
      </w:hyperlink>
      <w:r w:rsidRPr="00993FE6">
        <w:t> India itself has the 12th-largest immigrant population in the world.</w:t>
      </w:r>
      <w:hyperlink r:id="rId40" w:anchor="fn-444786-68" w:history="1">
        <w:r w:rsidRPr="00993FE6">
          <w:rPr>
            <w:rStyle w:val="Hyperlink"/>
          </w:rPr>
          <w:t>68</w:t>
        </w:r>
      </w:hyperlink>
      <w:r w:rsidRPr="00993FE6">
        <w:t xml:space="preserve"> </w:t>
      </w:r>
      <w:r w:rsidRPr="00993FE6">
        <w:rPr>
          <w:u w:val="single"/>
        </w:rPr>
        <w:t>Indians and Indian Americans have made invaluable contributions to America and the American economy, and with the ties between families and peoples of the two countries running so deep, an open, transparent, and fair immigration system is not only a necessity for the American economy, but also for the strength of the U.S.-India partnership</w:t>
      </w:r>
      <w:r w:rsidRPr="00993FE6">
        <w:t>.</w:t>
      </w:r>
    </w:p>
    <w:p w:rsidR="007E6102" w:rsidRPr="00993FE6" w:rsidRDefault="007E6102" w:rsidP="007E6102"/>
    <w:p w:rsidR="00F269E0" w:rsidRPr="00993FE6" w:rsidRDefault="00F269E0" w:rsidP="00F269E0"/>
    <w:p w:rsidR="00F269E0" w:rsidRPr="00993FE6" w:rsidRDefault="00F269E0" w:rsidP="00F269E0">
      <w:pPr>
        <w:pStyle w:val="Heading3"/>
      </w:pPr>
      <w:r w:rsidRPr="00993FE6">
        <w:lastRenderedPageBreak/>
        <w:t>Restrictions Hurt India</w:t>
      </w:r>
    </w:p>
    <w:p w:rsidR="00F269E0" w:rsidRPr="00993FE6" w:rsidRDefault="00F269E0" w:rsidP="00F269E0"/>
    <w:p w:rsidR="00F269E0" w:rsidRPr="00993FE6" w:rsidRDefault="00F269E0" w:rsidP="00F269E0"/>
    <w:p w:rsidR="00F269E0" w:rsidRPr="00993FE6" w:rsidRDefault="00F269E0" w:rsidP="00F269E0">
      <w:pPr>
        <w:pStyle w:val="Heading4"/>
      </w:pPr>
      <w:r w:rsidRPr="00993FE6">
        <w:t>H-1B cuts threaten US-Indian economic relations – leads to mass deportation</w:t>
      </w:r>
    </w:p>
    <w:p w:rsidR="00F269E0" w:rsidRPr="00993FE6" w:rsidRDefault="00F269E0" w:rsidP="00F269E0">
      <w:r w:rsidRPr="00993FE6">
        <w:rPr>
          <w:rStyle w:val="Style13ptBold"/>
        </w:rPr>
        <w:t>Economic Times of India 1 – 5 – 18</w:t>
      </w:r>
      <w:r w:rsidRPr="00993FE6">
        <w:t xml:space="preserve"> [Congressmen oppose changes in H1B visa rules, Jan 05, 2018, </w:t>
      </w:r>
      <w:hyperlink r:id="rId41" w:history="1">
        <w:r w:rsidRPr="00993FE6">
          <w:rPr>
            <w:rStyle w:val="Hyperlink"/>
          </w:rPr>
          <w:t>https://economictimes.indiatimes.com/nri/visa-and-immigration/congressmen-oppose-changes-in-h1b-visa-rules/articleshow/62378164.cms</w:t>
        </w:r>
      </w:hyperlink>
      <w:r w:rsidRPr="00993FE6">
        <w:t>]</w:t>
      </w:r>
    </w:p>
    <w:p w:rsidR="00F269E0" w:rsidRPr="00993FE6" w:rsidRDefault="00F269E0" w:rsidP="00F269E0"/>
    <w:p w:rsidR="00F269E0" w:rsidRPr="00993FE6" w:rsidRDefault="00F269E0" w:rsidP="00F269E0">
      <w:pPr>
        <w:rPr>
          <w:sz w:val="16"/>
        </w:rPr>
      </w:pPr>
      <w:r w:rsidRPr="00993FE6">
        <w:rPr>
          <w:sz w:val="16"/>
        </w:rPr>
        <w:t xml:space="preserve">Some US lawmakers and advocacy groups have </w:t>
      </w:r>
      <w:proofErr w:type="spellStart"/>
      <w:r w:rsidRPr="00993FE6">
        <w:rPr>
          <w:sz w:val="16"/>
        </w:rPr>
        <w:t>criticised</w:t>
      </w:r>
      <w:proofErr w:type="spellEnd"/>
      <w:r w:rsidRPr="00993FE6">
        <w:rPr>
          <w:sz w:val="16"/>
        </w:rPr>
        <w:t xml:space="preserve"> </w:t>
      </w:r>
      <w:r w:rsidRPr="00993FE6">
        <w:rPr>
          <w:rStyle w:val="StyleUnderline"/>
        </w:rPr>
        <w:t>the Trump</w:t>
      </w:r>
      <w:r w:rsidRPr="00993FE6">
        <w:rPr>
          <w:sz w:val="16"/>
        </w:rPr>
        <w:t xml:space="preserve"> </w:t>
      </w:r>
      <w:proofErr w:type="spellStart"/>
      <w:r w:rsidRPr="00993FE6">
        <w:rPr>
          <w:sz w:val="16"/>
        </w:rPr>
        <w:t>adminisration's</w:t>
      </w:r>
      <w:proofErr w:type="spellEnd"/>
      <w:r w:rsidRPr="00993FE6">
        <w:rPr>
          <w:sz w:val="16"/>
        </w:rPr>
        <w:t xml:space="preserve"> reported </w:t>
      </w:r>
      <w:r w:rsidRPr="00993FE6">
        <w:rPr>
          <w:rStyle w:val="StyleUnderline"/>
        </w:rPr>
        <w:t>plan to curb H-1B visa extensions</w:t>
      </w:r>
      <w:r w:rsidRPr="00993FE6">
        <w:rPr>
          <w:sz w:val="16"/>
        </w:rPr>
        <w:t xml:space="preserve"> that </w:t>
      </w:r>
      <w:r w:rsidRPr="00993FE6">
        <w:rPr>
          <w:rStyle w:val="StyleUnderline"/>
        </w:rPr>
        <w:t>could result in self- deportation of an estimated</w:t>
      </w:r>
      <w:r w:rsidRPr="00993FE6">
        <w:rPr>
          <w:sz w:val="16"/>
        </w:rPr>
        <w:t xml:space="preserve"> 500,000-</w:t>
      </w:r>
      <w:r w:rsidRPr="00993FE6">
        <w:rPr>
          <w:rStyle w:val="StyleUnderline"/>
        </w:rPr>
        <w:t>750,000 Indian Americans, saying the move would drain America of talent</w:t>
      </w:r>
      <w:r w:rsidRPr="00993FE6">
        <w:rPr>
          <w:sz w:val="16"/>
        </w:rPr>
        <w:t xml:space="preserve">. </w:t>
      </w:r>
    </w:p>
    <w:p w:rsidR="00F269E0" w:rsidRPr="00993FE6" w:rsidRDefault="00F269E0" w:rsidP="00F269E0">
      <w:pPr>
        <w:rPr>
          <w:sz w:val="16"/>
        </w:rPr>
      </w:pPr>
      <w:r w:rsidRPr="00993FE6">
        <w:rPr>
          <w:sz w:val="16"/>
        </w:rPr>
        <w:t xml:space="preserve">The proposal, which was part of President Donald Trump's "Buy American, Hire American" initiative that he vowed to launch on the campaign trail, is being drafted by Department of Homeland Security leaders, according to reports. </w:t>
      </w:r>
    </w:p>
    <w:p w:rsidR="00F269E0" w:rsidRPr="00993FE6" w:rsidRDefault="00F269E0" w:rsidP="00F269E0">
      <w:pPr>
        <w:rPr>
          <w:sz w:val="16"/>
        </w:rPr>
      </w:pPr>
      <w:r w:rsidRPr="00993FE6">
        <w:rPr>
          <w:sz w:val="16"/>
        </w:rPr>
        <w:t xml:space="preserve">The H-1B program offers temporary US visas that allow companies to hire highly skilled foreign professionals working in areas with shortages of qualified American workers. But </w:t>
      </w:r>
      <w:r w:rsidRPr="00993FE6">
        <w:rPr>
          <w:rStyle w:val="StyleUnderline"/>
        </w:rPr>
        <w:t>since taking office</w:t>
      </w:r>
      <w:r w:rsidRPr="00993FE6">
        <w:rPr>
          <w:sz w:val="16"/>
        </w:rPr>
        <w:t xml:space="preserve"> last January, the </w:t>
      </w:r>
      <w:r w:rsidRPr="00993FE6">
        <w:rPr>
          <w:rStyle w:val="StyleUnderline"/>
        </w:rPr>
        <w:t>Trump</w:t>
      </w:r>
      <w:r w:rsidRPr="00993FE6">
        <w:rPr>
          <w:sz w:val="16"/>
        </w:rPr>
        <w:t xml:space="preserve"> administration </w:t>
      </w:r>
      <w:r w:rsidRPr="00993FE6">
        <w:rPr>
          <w:rStyle w:val="StyleUnderline"/>
        </w:rPr>
        <w:t>has been cracking down</w:t>
      </w:r>
      <w:r w:rsidRPr="00993FE6">
        <w:rPr>
          <w:sz w:val="16"/>
        </w:rPr>
        <w:t xml:space="preserve"> on the scheme.</w:t>
      </w:r>
    </w:p>
    <w:p w:rsidR="00F269E0" w:rsidRPr="00993FE6" w:rsidRDefault="00F269E0" w:rsidP="00F269E0">
      <w:pPr>
        <w:rPr>
          <w:sz w:val="16"/>
        </w:rPr>
      </w:pPr>
      <w:r w:rsidRPr="00993FE6">
        <w:rPr>
          <w:sz w:val="16"/>
        </w:rPr>
        <w:t xml:space="preserve">Influential Democratic Congresswoman </w:t>
      </w:r>
      <w:proofErr w:type="spellStart"/>
      <w:r w:rsidRPr="00993FE6">
        <w:rPr>
          <w:sz w:val="16"/>
        </w:rPr>
        <w:t>Tulsi</w:t>
      </w:r>
      <w:proofErr w:type="spellEnd"/>
      <w:r w:rsidRPr="00993FE6">
        <w:rPr>
          <w:sz w:val="16"/>
        </w:rPr>
        <w:t xml:space="preserve"> Gabbard said: "</w:t>
      </w:r>
      <w:r w:rsidRPr="00993FE6">
        <w:rPr>
          <w:rStyle w:val="StyleUnderline"/>
        </w:rPr>
        <w:t>Imposing</w:t>
      </w:r>
      <w:r w:rsidRPr="00993FE6">
        <w:rPr>
          <w:sz w:val="16"/>
        </w:rPr>
        <w:t xml:space="preserve"> these </w:t>
      </w:r>
      <w:r w:rsidRPr="00993FE6">
        <w:rPr>
          <w:rStyle w:val="StyleUnderline"/>
        </w:rPr>
        <w:t>draconian restrictions on</w:t>
      </w:r>
      <w:r w:rsidRPr="00993FE6">
        <w:rPr>
          <w:sz w:val="16"/>
        </w:rPr>
        <w:t xml:space="preserve"> </w:t>
      </w:r>
      <w:r w:rsidRPr="00993FE6">
        <w:rPr>
          <w:rStyle w:val="StyleUnderline"/>
        </w:rPr>
        <w:t xml:space="preserve">H-1B visa holders will tear families apart, drain our society of talent and expertise, </w:t>
      </w:r>
      <w:r w:rsidRPr="00993FE6">
        <w:rPr>
          <w:rStyle w:val="Emphasis"/>
        </w:rPr>
        <w:t>and damage our relationship with</w:t>
      </w:r>
      <w:r w:rsidRPr="00993FE6">
        <w:rPr>
          <w:rStyle w:val="StyleUnderline"/>
        </w:rPr>
        <w:t xml:space="preserve"> an important partner, </w:t>
      </w:r>
      <w:r w:rsidRPr="00993FE6">
        <w:rPr>
          <w:rStyle w:val="Emphasis"/>
        </w:rPr>
        <w:t>India</w:t>
      </w:r>
      <w:r w:rsidRPr="00993FE6">
        <w:rPr>
          <w:sz w:val="16"/>
        </w:rPr>
        <w:t xml:space="preserve">. </w:t>
      </w:r>
    </w:p>
    <w:p w:rsidR="00F269E0" w:rsidRPr="00993FE6" w:rsidRDefault="00F269E0" w:rsidP="00F269E0">
      <w:pPr>
        <w:rPr>
          <w:sz w:val="16"/>
        </w:rPr>
      </w:pPr>
      <w:r w:rsidRPr="00993FE6">
        <w:rPr>
          <w:sz w:val="16"/>
        </w:rPr>
        <w:t>"</w:t>
      </w:r>
      <w:r w:rsidRPr="00993FE6">
        <w:rPr>
          <w:rStyle w:val="StyleUnderline"/>
        </w:rPr>
        <w:t>This proposal could lead to the deportation of</w:t>
      </w:r>
      <w:r w:rsidRPr="00993FE6">
        <w:rPr>
          <w:sz w:val="16"/>
        </w:rPr>
        <w:t xml:space="preserve"> an estimated 500,000 to 750,000 Indian H-1B visa holders, </w:t>
      </w:r>
      <w:r w:rsidRPr="00993FE6">
        <w:rPr>
          <w:rStyle w:val="StyleUnderline"/>
        </w:rPr>
        <w:t>many</w:t>
      </w:r>
      <w:r w:rsidRPr="00993FE6">
        <w:rPr>
          <w:sz w:val="16"/>
        </w:rPr>
        <w:t xml:space="preserve"> of </w:t>
      </w:r>
      <w:r w:rsidRPr="00993FE6">
        <w:rPr>
          <w:rStyle w:val="StyleUnderline"/>
        </w:rPr>
        <w:t>whom are small business owners and job creators</w:t>
      </w:r>
      <w:r w:rsidRPr="00993FE6">
        <w:rPr>
          <w:sz w:val="16"/>
        </w:rPr>
        <w:t xml:space="preserve"> who are </w:t>
      </w:r>
      <w:r w:rsidRPr="00993FE6">
        <w:rPr>
          <w:rStyle w:val="StyleUnderline"/>
        </w:rPr>
        <w:t>helping to build and strengthen our US economy</w:t>
      </w:r>
      <w:r w:rsidRPr="00993FE6">
        <w:rPr>
          <w:sz w:val="16"/>
        </w:rPr>
        <w:t xml:space="preserve">. This brain drain will stifle innovation and decrease our ability to compete in the global 21st century economy," Gabbard said. </w:t>
      </w:r>
    </w:p>
    <w:p w:rsidR="00F269E0" w:rsidRPr="00993FE6" w:rsidRDefault="00F269E0" w:rsidP="00F269E0">
      <w:pPr>
        <w:rPr>
          <w:sz w:val="16"/>
        </w:rPr>
      </w:pPr>
      <w:r w:rsidRPr="00993FE6">
        <w:rPr>
          <w:rStyle w:val="StyleUnderline"/>
        </w:rPr>
        <w:t>In a statement the Hindu American Foundation</w:t>
      </w:r>
      <w:r w:rsidRPr="00993FE6">
        <w:rPr>
          <w:sz w:val="16"/>
        </w:rPr>
        <w:t xml:space="preserve"> (HAF) </w:t>
      </w:r>
      <w:r w:rsidRPr="00993FE6">
        <w:rPr>
          <w:rStyle w:val="StyleUnderline"/>
        </w:rPr>
        <w:t>sounded alarm over the</w:t>
      </w:r>
      <w:r w:rsidRPr="00993FE6">
        <w:rPr>
          <w:sz w:val="16"/>
        </w:rPr>
        <w:t xml:space="preserve"> Trump administration's </w:t>
      </w:r>
      <w:r w:rsidRPr="00993FE6">
        <w:rPr>
          <w:rStyle w:val="StyleUnderline"/>
        </w:rPr>
        <w:t>proposal to deny extensions</w:t>
      </w:r>
      <w:r w:rsidRPr="00993FE6">
        <w:rPr>
          <w:sz w:val="16"/>
        </w:rPr>
        <w:t xml:space="preserve"> of H-1B visas to green card applicants and leaving them with no choice but to return to the country of origin or be deported. </w:t>
      </w:r>
    </w:p>
    <w:p w:rsidR="00F269E0" w:rsidRPr="00993FE6" w:rsidRDefault="00F269E0" w:rsidP="00F269E0">
      <w:pPr>
        <w:rPr>
          <w:sz w:val="16"/>
        </w:rPr>
      </w:pPr>
      <w:r w:rsidRPr="00993FE6">
        <w:rPr>
          <w:rStyle w:val="StyleUnderline"/>
        </w:rPr>
        <w:t>"It's a baffling calculation. How would deporting</w:t>
      </w:r>
      <w:r w:rsidRPr="00993FE6">
        <w:rPr>
          <w:sz w:val="16"/>
        </w:rPr>
        <w:t xml:space="preserve"> hundreds of thousands of skilled workers, </w:t>
      </w:r>
      <w:r w:rsidRPr="00993FE6">
        <w:rPr>
          <w:rStyle w:val="StyleUnderline"/>
        </w:rPr>
        <w:t>the very backbone of our STEM industries,</w:t>
      </w:r>
      <w:r w:rsidRPr="00993FE6">
        <w:rPr>
          <w:sz w:val="16"/>
        </w:rPr>
        <w:t xml:space="preserve"> in any way </w:t>
      </w:r>
      <w:r w:rsidRPr="00993FE6">
        <w:rPr>
          <w:rStyle w:val="StyleUnderline"/>
        </w:rPr>
        <w:t>advance an 'America First' agenda</w:t>
      </w:r>
      <w:r w:rsidRPr="00993FE6">
        <w:rPr>
          <w:sz w:val="16"/>
        </w:rPr>
        <w:t xml:space="preserve">?" Shukla asked. </w:t>
      </w:r>
    </w:p>
    <w:p w:rsidR="00F269E0" w:rsidRPr="00993FE6" w:rsidRDefault="00F269E0" w:rsidP="00F269E0">
      <w:pPr>
        <w:rPr>
          <w:sz w:val="16"/>
        </w:rPr>
      </w:pPr>
      <w:r w:rsidRPr="00993FE6">
        <w:rPr>
          <w:sz w:val="16"/>
        </w:rPr>
        <w:t xml:space="preserve">Indian-American Congressman Raja </w:t>
      </w:r>
      <w:proofErr w:type="spellStart"/>
      <w:r w:rsidRPr="00993FE6">
        <w:rPr>
          <w:sz w:val="16"/>
        </w:rPr>
        <w:t>Krishnamoorthi</w:t>
      </w:r>
      <w:proofErr w:type="spellEnd"/>
      <w:r w:rsidRPr="00993FE6">
        <w:rPr>
          <w:sz w:val="16"/>
        </w:rPr>
        <w:t xml:space="preserve"> said while priority must continue to be improving advanced training for domestic workforce, </w:t>
      </w:r>
      <w:r w:rsidRPr="00993FE6">
        <w:rPr>
          <w:rStyle w:val="Emphasis"/>
        </w:rPr>
        <w:t>ending H-1B visa extensions would kneecap American economy and encourage companies to further offshore jobs</w:t>
      </w:r>
      <w:r w:rsidRPr="00993FE6">
        <w:rPr>
          <w:sz w:val="16"/>
        </w:rPr>
        <w:t xml:space="preserve">, instead of making those investments here. </w:t>
      </w:r>
    </w:p>
    <w:p w:rsidR="00F269E0" w:rsidRPr="00993FE6" w:rsidRDefault="00F269E0" w:rsidP="00F269E0">
      <w:pPr>
        <w:rPr>
          <w:sz w:val="16"/>
        </w:rPr>
      </w:pPr>
      <w:r w:rsidRPr="00993FE6">
        <w:rPr>
          <w:sz w:val="16"/>
        </w:rPr>
        <w:t xml:space="preserve">"I hope the administration immediately rejects this proposal," he said. </w:t>
      </w:r>
    </w:p>
    <w:p w:rsidR="00F269E0" w:rsidRPr="00993FE6" w:rsidRDefault="00F269E0" w:rsidP="00F269E0">
      <w:pPr>
        <w:rPr>
          <w:sz w:val="16"/>
        </w:rPr>
      </w:pPr>
      <w:r w:rsidRPr="00993FE6">
        <w:rPr>
          <w:sz w:val="16"/>
        </w:rPr>
        <w:t xml:space="preserve">Congressman Ro Khanna said the proposal was "anti- immigrant". </w:t>
      </w:r>
    </w:p>
    <w:p w:rsidR="00F269E0" w:rsidRPr="00993FE6" w:rsidRDefault="00F269E0" w:rsidP="00F269E0">
      <w:pPr>
        <w:rPr>
          <w:sz w:val="16"/>
        </w:rPr>
      </w:pPr>
      <w:r w:rsidRPr="00993FE6">
        <w:rPr>
          <w:sz w:val="16"/>
        </w:rPr>
        <w:t xml:space="preserve">"My parents came here on green cards. </w:t>
      </w:r>
      <w:proofErr w:type="gramStart"/>
      <w:r w:rsidRPr="00993FE6">
        <w:rPr>
          <w:sz w:val="16"/>
        </w:rPr>
        <w:t>So</w:t>
      </w:r>
      <w:proofErr w:type="gramEnd"/>
      <w:r w:rsidRPr="00993FE6">
        <w:rPr>
          <w:sz w:val="16"/>
        </w:rPr>
        <w:t xml:space="preserve"> did @</w:t>
      </w:r>
      <w:proofErr w:type="spellStart"/>
      <w:r w:rsidRPr="00993FE6">
        <w:rPr>
          <w:sz w:val="16"/>
        </w:rPr>
        <w:t>sundarpichai</w:t>
      </w:r>
      <w:proofErr w:type="spellEnd"/>
      <w:r w:rsidRPr="00993FE6">
        <w:rPr>
          <w:sz w:val="16"/>
        </w:rPr>
        <w:t>, @</w:t>
      </w:r>
      <w:proofErr w:type="spellStart"/>
      <w:r w:rsidRPr="00993FE6">
        <w:rPr>
          <w:sz w:val="16"/>
        </w:rPr>
        <w:t>elonmusk</w:t>
      </w:r>
      <w:proofErr w:type="spellEnd"/>
      <w:r w:rsidRPr="00993FE6">
        <w:rPr>
          <w:sz w:val="16"/>
        </w:rPr>
        <w:t>, @</w:t>
      </w:r>
      <w:proofErr w:type="spellStart"/>
      <w:r w:rsidRPr="00993FE6">
        <w:rPr>
          <w:sz w:val="16"/>
        </w:rPr>
        <w:t>satyanadella</w:t>
      </w:r>
      <w:proofErr w:type="spellEnd"/>
      <w:r w:rsidRPr="00993FE6">
        <w:rPr>
          <w:sz w:val="16"/>
        </w:rPr>
        <w:t xml:space="preserve">. Trump is saying to immigrants and their kids we don't have a place in America. It's not just wrong. It's dumb. </w:t>
      </w:r>
      <w:proofErr w:type="spellStart"/>
      <w:r w:rsidRPr="00993FE6">
        <w:rPr>
          <w:sz w:val="16"/>
        </w:rPr>
        <w:t>Mr</w:t>
      </w:r>
      <w:proofErr w:type="spellEnd"/>
      <w:r w:rsidRPr="00993FE6">
        <w:rPr>
          <w:sz w:val="16"/>
        </w:rPr>
        <w:t xml:space="preserve"> President, would America really be greater without us?" he asked in a tweet. </w:t>
      </w:r>
    </w:p>
    <w:p w:rsidR="00F269E0" w:rsidRPr="00993FE6" w:rsidRDefault="00F269E0" w:rsidP="00F269E0">
      <w:pPr>
        <w:rPr>
          <w:rStyle w:val="StyleUnderline"/>
        </w:rPr>
      </w:pPr>
      <w:r w:rsidRPr="00993FE6">
        <w:rPr>
          <w:sz w:val="16"/>
        </w:rPr>
        <w:t xml:space="preserve">According to Aman Kapoor of Immigration Voice, </w:t>
      </w:r>
      <w:r w:rsidRPr="00993FE6">
        <w:rPr>
          <w:rStyle w:val="StyleUnderline"/>
        </w:rPr>
        <w:t xml:space="preserve">H-1B extension change would be just wrong at every level. </w:t>
      </w:r>
    </w:p>
    <w:p w:rsidR="00F269E0" w:rsidRPr="00993FE6" w:rsidRDefault="00F269E0" w:rsidP="00F269E0">
      <w:r w:rsidRPr="00993FE6">
        <w:rPr>
          <w:rStyle w:val="Emphasis"/>
        </w:rPr>
        <w:t>"It will be a catastrophe of epic proportion for Indian- American community</w:t>
      </w:r>
      <w:r w:rsidRPr="00993FE6">
        <w:rPr>
          <w:sz w:val="16"/>
        </w:rPr>
        <w:t xml:space="preserve"> </w:t>
      </w:r>
      <w:r w:rsidRPr="00993FE6">
        <w:rPr>
          <w:rStyle w:val="StyleUnderline"/>
        </w:rPr>
        <w:t>leading to mass exodus of</w:t>
      </w:r>
      <w:r w:rsidRPr="00993FE6">
        <w:rPr>
          <w:sz w:val="16"/>
        </w:rPr>
        <w:t xml:space="preserve"> close to </w:t>
      </w:r>
      <w:r w:rsidRPr="00993FE6">
        <w:rPr>
          <w:rStyle w:val="StyleUnderline"/>
        </w:rPr>
        <w:t>1.5 million people</w:t>
      </w:r>
      <w:r w:rsidRPr="00993FE6">
        <w:rPr>
          <w:sz w:val="16"/>
        </w:rPr>
        <w:t xml:space="preserve"> (around 750,000 primary applicants on H-1B visa and another 750,000+ spouses and children)," he said</w:t>
      </w:r>
      <w:r w:rsidRPr="00993FE6">
        <w:t xml:space="preserve">. </w:t>
      </w:r>
    </w:p>
    <w:p w:rsidR="00F269E0" w:rsidRPr="00993FE6" w:rsidRDefault="00F269E0" w:rsidP="00F269E0"/>
    <w:p w:rsidR="00AC4C48" w:rsidRPr="00993FE6" w:rsidRDefault="00AC4C48" w:rsidP="00F269E0"/>
    <w:p w:rsidR="00AC4C48" w:rsidRPr="00993FE6" w:rsidRDefault="00AC4C48" w:rsidP="00AC4C48">
      <w:pPr>
        <w:pStyle w:val="Heading3"/>
      </w:pPr>
      <w:r w:rsidRPr="00993FE6">
        <w:lastRenderedPageBreak/>
        <w:t>Key to India-Pakistan Stability</w:t>
      </w:r>
    </w:p>
    <w:p w:rsidR="00AC4C48" w:rsidRPr="00993FE6" w:rsidRDefault="00AC4C48" w:rsidP="00AC4C48"/>
    <w:p w:rsidR="00AC4C48" w:rsidRPr="00993FE6" w:rsidRDefault="00AC4C48" w:rsidP="00AC4C48"/>
    <w:p w:rsidR="00AC4C48" w:rsidRPr="00993FE6" w:rsidRDefault="00AC4C48" w:rsidP="00AC4C48">
      <w:pPr>
        <w:pStyle w:val="Heading4"/>
      </w:pPr>
      <w:r w:rsidRPr="00993FE6">
        <w:t>US-India relations solves clean energy and a stable Indo-Pak region</w:t>
      </w:r>
    </w:p>
    <w:p w:rsidR="00AC4C48" w:rsidRPr="00993FE6" w:rsidRDefault="00AC4C48" w:rsidP="00AC4C48">
      <w:r w:rsidRPr="00993FE6">
        <w:rPr>
          <w:rStyle w:val="Style13ptBold"/>
        </w:rPr>
        <w:t>Center for American Progress 1/14</w:t>
      </w:r>
      <w:r w:rsidRPr="00993FE6">
        <w:t xml:space="preserve">, (Center For American Progress Task Force On U.S.-India Relations, 1-14-2018, "The United States and India: Forging an Indispensable Democratic Partnership," Center for American Progress, </w:t>
      </w:r>
      <w:hyperlink r:id="rId42" w:history="1">
        <w:r w:rsidRPr="00993FE6">
          <w:rPr>
            <w:rStyle w:val="Hyperlink"/>
          </w:rPr>
          <w:t>https://www.americanprogress.org/issues/security/reports/2018/01/14/444786/united-states-india-forging-indispensable-democratic-partnership/VK</w:t>
        </w:r>
      </w:hyperlink>
      <w:r w:rsidRPr="00993FE6">
        <w:t>)</w:t>
      </w:r>
    </w:p>
    <w:p w:rsidR="00AC4C48" w:rsidRPr="00993FE6" w:rsidRDefault="00AC4C48" w:rsidP="00AC4C48"/>
    <w:p w:rsidR="00AC4C48" w:rsidRPr="00993FE6" w:rsidRDefault="00AC4C48" w:rsidP="00AC4C48">
      <w:r w:rsidRPr="00993FE6">
        <w:rPr>
          <w:u w:val="single"/>
        </w:rPr>
        <w:t>U.S.-India relationship has tremendous potential</w:t>
      </w:r>
      <w:r w:rsidRPr="00993FE6">
        <w:t xml:space="preserve">; working together, </w:t>
      </w:r>
      <w:r w:rsidRPr="00993FE6">
        <w:rPr>
          <w:u w:val="single"/>
        </w:rPr>
        <w:t>the world’s two largest democracies can advance prosperity, security, and sustainable development for themselves and others around the world</w:t>
      </w:r>
      <w:r w:rsidRPr="00993FE6">
        <w:t xml:space="preserve">. This task force believes that the United States and India must continue to ramp up a growing strategic partnership. The two countries share a wide range of enduring long-term interests: economic prosperity for Indians and Americans; a future in which clean energy use becomes the norm; a secure, rules-based, and </w:t>
      </w:r>
      <w:r w:rsidRPr="00993FE6">
        <w:rPr>
          <w:u w:val="single"/>
        </w:rPr>
        <w:t>stable Indo-Pacific region; a world in which democracy flourishes; and a reciprocal goodwill between the people of both countries</w:t>
      </w:r>
      <w:r w:rsidRPr="00993FE6">
        <w:t xml:space="preserve">. But this future is not a foregone conclusion, and neither is an ever-closer U.S.-India partnership. Absent appropriate attention from each country’s leaders, U.S.-India ties might simply muddle through, never reaching their full potential. </w:t>
      </w:r>
      <w:r w:rsidRPr="00993FE6">
        <w:rPr>
          <w:rStyle w:val="Emphasis"/>
        </w:rPr>
        <w:t>Fulfilling the possibilities of this relationship will require not only hard work and difficult choices by both countries, but also deepened faith in one another and the belief that, over the long run, a stronger India will mean a stronger United States, and vice versa. The United States and India are not only partners with increasingly shared strategic and economic interests, but also a shared commitment to government by “We the People”—</w:t>
      </w:r>
      <w:r w:rsidRPr="00993FE6">
        <w:t xml:space="preserve">the words that begin both constitutions. </w:t>
      </w:r>
      <w:r w:rsidRPr="00993FE6">
        <w:rPr>
          <w:u w:val="single"/>
        </w:rPr>
        <w:t>Democracy, strengths drawn from diversity, human rights, equality, the rule of law, and the peaceful resolution of disputes—these values are the core of the United States and India. Both countries are facing challenges to the strength of democratic institutions at home, including real and perceived challenges to a free press. In a world where challenges to these values abound</w:t>
      </w:r>
      <w:r w:rsidRPr="00993FE6">
        <w:t xml:space="preserve">, </w:t>
      </w:r>
      <w:r w:rsidRPr="00993FE6">
        <w:rPr>
          <w:u w:val="single"/>
        </w:rPr>
        <w:t>the United States and India are increasingly indispensable democratic partners in building a better world. In order to realize these goals, the United States and India must build on the strategic investments made by successive administrations in the long-term relationship, looking past short-term differences to invest in one another’s capabilities to be forces for peace, prosperity, and democracy in the world</w:t>
      </w:r>
      <w:r w:rsidRPr="00993FE6">
        <w:t xml:space="preserve">. Concrete cooperation in the following five areas could yield transformative results for the bilateral relationship in the decades to come. </w:t>
      </w:r>
    </w:p>
    <w:p w:rsidR="00AC4C48" w:rsidRPr="00993FE6" w:rsidRDefault="00AC4C48" w:rsidP="00AC4C48">
      <w:pPr>
        <w:rPr>
          <w:u w:val="single"/>
        </w:rPr>
      </w:pPr>
    </w:p>
    <w:p w:rsidR="00AC4C48" w:rsidRPr="00993FE6" w:rsidRDefault="00AC4C48" w:rsidP="00AC4C48">
      <w:pPr>
        <w:rPr>
          <w:u w:val="single"/>
        </w:rPr>
      </w:pPr>
    </w:p>
    <w:p w:rsidR="00AC4C48" w:rsidRPr="00993FE6" w:rsidRDefault="00AC4C48" w:rsidP="00AC4C48">
      <w:pPr>
        <w:pStyle w:val="Heading3"/>
      </w:pPr>
      <w:r w:rsidRPr="00993FE6">
        <w:lastRenderedPageBreak/>
        <w:t>India-Pakistan Impact</w:t>
      </w:r>
    </w:p>
    <w:p w:rsidR="00AC4C48" w:rsidRPr="00993FE6" w:rsidRDefault="00AC4C48" w:rsidP="00AC4C48"/>
    <w:p w:rsidR="0079677A" w:rsidRPr="00993FE6" w:rsidRDefault="0079677A" w:rsidP="0079677A"/>
    <w:p w:rsidR="0079677A" w:rsidRPr="00993FE6" w:rsidRDefault="0079677A" w:rsidP="0079677A">
      <w:pPr>
        <w:pStyle w:val="Heading4"/>
      </w:pPr>
      <w:r w:rsidRPr="00993FE6">
        <w:t>India-Pakistani conflict risks human extinction</w:t>
      </w:r>
    </w:p>
    <w:p w:rsidR="0079677A" w:rsidRPr="00993FE6" w:rsidRDefault="0079677A" w:rsidP="0079677A">
      <w:r w:rsidRPr="00993FE6">
        <w:rPr>
          <w:b/>
        </w:rPr>
        <w:t>Chaffin 11</w:t>
      </w:r>
      <w:r w:rsidRPr="00993FE6">
        <w:t>—Greg, Research Assistant at Foreign Policy in Focus [July 8, 2011, “Reorienting U.S. Security Strategy in South Asia,” http://www.fpif.org/articles/reorienting_us_security_strategy_in_south_asia]</w:t>
      </w:r>
    </w:p>
    <w:p w:rsidR="0079677A" w:rsidRPr="00993FE6" w:rsidRDefault="0079677A" w:rsidP="0079677A"/>
    <w:p w:rsidR="0079677A" w:rsidRPr="00993FE6" w:rsidRDefault="0079677A" w:rsidP="0079677A">
      <w:pPr>
        <w:rPr>
          <w:sz w:val="16"/>
          <w:szCs w:val="16"/>
        </w:rPr>
      </w:pPr>
      <w:r w:rsidRPr="00993FE6">
        <w:rPr>
          <w:sz w:val="16"/>
        </w:rPr>
        <w:t xml:space="preserve">A </w:t>
      </w:r>
      <w:r w:rsidRPr="00993FE6">
        <w:rPr>
          <w:rStyle w:val="StyleUnderline"/>
        </w:rPr>
        <w:t>nuclear conflict in the subcontinent would have disastrous effects</w:t>
      </w:r>
      <w:r w:rsidRPr="00993FE6">
        <w:rPr>
          <w:sz w:val="16"/>
        </w:rPr>
        <w:t xml:space="preserve"> on the world as a whole. In a January 2010 paper published in Scientific American, climatology professors Alan </w:t>
      </w:r>
      <w:proofErr w:type="spellStart"/>
      <w:r w:rsidRPr="00993FE6">
        <w:rPr>
          <w:sz w:val="16"/>
        </w:rPr>
        <w:t>Robock</w:t>
      </w:r>
      <w:proofErr w:type="spellEnd"/>
      <w:r w:rsidRPr="00993FE6">
        <w:rPr>
          <w:sz w:val="16"/>
        </w:rPr>
        <w:t xml:space="preserve"> and Owen Brian Toon forecast the global repercussions of a</w:t>
      </w:r>
      <w:r w:rsidRPr="00993FE6">
        <w:rPr>
          <w:rStyle w:val="StyleUnderline"/>
        </w:rPr>
        <w:t xml:space="preserve"> regional nuclear war</w:t>
      </w:r>
      <w:r w:rsidRPr="00993FE6">
        <w:rPr>
          <w:sz w:val="16"/>
        </w:rPr>
        <w:t xml:space="preserve">. Their results are strikingly similar to those of studies conducted in 1980 that conclude that a nuclear war between the United States and the Soviet Union </w:t>
      </w:r>
      <w:r w:rsidRPr="00993FE6">
        <w:rPr>
          <w:rStyle w:val="StyleUnderline"/>
        </w:rPr>
        <w:t xml:space="preserve">would result in a </w:t>
      </w:r>
      <w:r w:rsidRPr="00993FE6">
        <w:rPr>
          <w:rStyle w:val="Emphasis"/>
        </w:rPr>
        <w:t>catastrophic and prolonged nuclear winter</w:t>
      </w:r>
      <w:r w:rsidRPr="00993FE6">
        <w:rPr>
          <w:rStyle w:val="StyleUnderline"/>
        </w:rPr>
        <w:t xml:space="preserve">, which could very well place the </w:t>
      </w:r>
      <w:r w:rsidRPr="00993FE6">
        <w:rPr>
          <w:rStyle w:val="Emphasis"/>
        </w:rPr>
        <w:t>survival of the human race in jeopardy</w:t>
      </w:r>
      <w:r w:rsidRPr="00993FE6">
        <w:rPr>
          <w:sz w:val="16"/>
        </w:rPr>
        <w:t xml:space="preserve">. In their study, </w:t>
      </w:r>
      <w:proofErr w:type="spellStart"/>
      <w:r w:rsidRPr="00993FE6">
        <w:rPr>
          <w:sz w:val="16"/>
        </w:rPr>
        <w:t>Robock</w:t>
      </w:r>
      <w:proofErr w:type="spellEnd"/>
      <w:r w:rsidRPr="00993FE6">
        <w:rPr>
          <w:sz w:val="16"/>
        </w:rPr>
        <w:t xml:space="preserve"> and Toon use computer models to simulate the effect of a nuclear exchange between India and Pakistan in which each were to use roughly half their existing arsenals (50 apiece). Since Indian and Pakistani nuclear devices are strategic rather than tactical, the likely targets would be major population centers. Owing to the population densities of urban centers in both nations, the number of direct casualties could climb as high as 20 million. </w:t>
      </w:r>
      <w:r w:rsidRPr="00993FE6">
        <w:rPr>
          <w:sz w:val="12"/>
        </w:rPr>
        <w:t>¶</w:t>
      </w:r>
      <w:r w:rsidRPr="00993FE6">
        <w:rPr>
          <w:sz w:val="16"/>
        </w:rPr>
        <w:t xml:space="preserve"> The </w:t>
      </w:r>
      <w:r w:rsidRPr="00993FE6">
        <w:rPr>
          <w:rStyle w:val="StyleUnderline"/>
        </w:rPr>
        <w:t>fallout of</w:t>
      </w:r>
      <w:r w:rsidRPr="00993FE6">
        <w:rPr>
          <w:sz w:val="16"/>
        </w:rPr>
        <w:t xml:space="preserve"> such an </w:t>
      </w:r>
      <w:r w:rsidRPr="00993FE6">
        <w:rPr>
          <w:rStyle w:val="StyleUnderline"/>
        </w:rPr>
        <w:t>exchange would not merely be limited to the immediate area</w:t>
      </w:r>
      <w:r w:rsidRPr="00993FE6">
        <w:rPr>
          <w:sz w:val="16"/>
        </w:rPr>
        <w:t xml:space="preserve">. First, the </w:t>
      </w:r>
      <w:r w:rsidRPr="00993FE6">
        <w:rPr>
          <w:rStyle w:val="StyleUnderline"/>
        </w:rPr>
        <w:t>detonation</w:t>
      </w:r>
      <w:r w:rsidRPr="00993FE6">
        <w:rPr>
          <w:sz w:val="16"/>
        </w:rPr>
        <w:t xml:space="preserve"> of a large number of nuclear devices </w:t>
      </w:r>
      <w:r w:rsidRPr="00993FE6">
        <w:rPr>
          <w:rStyle w:val="StyleUnderline"/>
        </w:rPr>
        <w:t>would propel</w:t>
      </w:r>
      <w:r w:rsidRPr="00993FE6">
        <w:rPr>
          <w:sz w:val="16"/>
        </w:rPr>
        <w:t xml:space="preserve"> as much as seven million metric tons of ash, </w:t>
      </w:r>
      <w:r w:rsidRPr="00993FE6">
        <w:rPr>
          <w:rStyle w:val="StyleUnderline"/>
        </w:rPr>
        <w:t>soot</w:t>
      </w:r>
      <w:r w:rsidRPr="00993FE6">
        <w:rPr>
          <w:sz w:val="16"/>
        </w:rPr>
        <w:t xml:space="preserve">, smoke, and debris </w:t>
      </w:r>
      <w:r w:rsidRPr="00993FE6">
        <w:rPr>
          <w:rStyle w:val="StyleUnderline"/>
        </w:rPr>
        <w:t>as high as the lower stratosphere. Owing to their small size</w:t>
      </w:r>
      <w:r w:rsidRPr="00993FE6">
        <w:rPr>
          <w:sz w:val="16"/>
        </w:rPr>
        <w:t xml:space="preserve"> (less than a tenth of a micron) </w:t>
      </w:r>
      <w:r w:rsidRPr="00993FE6">
        <w:rPr>
          <w:rStyle w:val="StyleUnderline"/>
        </w:rPr>
        <w:t xml:space="preserve">and a lack of precipitation at this altitude, ash particles would remain aloft for as long as </w:t>
      </w:r>
      <w:r w:rsidRPr="00993FE6">
        <w:rPr>
          <w:rStyle w:val="Emphasis"/>
        </w:rPr>
        <w:t>a decade</w:t>
      </w:r>
      <w:r w:rsidRPr="00993FE6">
        <w:rPr>
          <w:rStyle w:val="StyleUnderline"/>
        </w:rPr>
        <w:t xml:space="preserve">, during which time the world would remain </w:t>
      </w:r>
      <w:r w:rsidRPr="00993FE6">
        <w:rPr>
          <w:rStyle w:val="Emphasis"/>
        </w:rPr>
        <w:t>perpetually overcast</w:t>
      </w:r>
      <w:r w:rsidRPr="00993FE6">
        <w:rPr>
          <w:sz w:val="16"/>
        </w:rPr>
        <w:t xml:space="preserve">. Furthermore, these </w:t>
      </w:r>
      <w:r w:rsidRPr="00993FE6">
        <w:rPr>
          <w:rStyle w:val="StyleUnderline"/>
        </w:rPr>
        <w:t>particles</w:t>
      </w:r>
      <w:r w:rsidRPr="00993FE6">
        <w:rPr>
          <w:sz w:val="16"/>
        </w:rPr>
        <w:t xml:space="preserve"> would soak up heat from the sun, generating intense heat in the upper atmosphere that </w:t>
      </w:r>
      <w:r w:rsidRPr="00993FE6">
        <w:rPr>
          <w:rStyle w:val="StyleUnderline"/>
        </w:rPr>
        <w:t>would severely damage the earth’s ozone</w:t>
      </w:r>
      <w:r w:rsidRPr="00993FE6">
        <w:rPr>
          <w:sz w:val="16"/>
        </w:rPr>
        <w:t xml:space="preserve"> layer. The </w:t>
      </w:r>
      <w:r w:rsidRPr="00993FE6">
        <w:rPr>
          <w:rStyle w:val="StyleUnderline"/>
        </w:rPr>
        <w:t>inability of sunlight to penetrate</w:t>
      </w:r>
      <w:r w:rsidRPr="00993FE6">
        <w:rPr>
          <w:sz w:val="16"/>
        </w:rPr>
        <w:t xml:space="preserve"> through the smoke and dust </w:t>
      </w:r>
      <w:r w:rsidRPr="00993FE6">
        <w:rPr>
          <w:rStyle w:val="StyleUnderline"/>
        </w:rPr>
        <w:t xml:space="preserve">would lead to </w:t>
      </w:r>
      <w:r w:rsidRPr="00993FE6">
        <w:rPr>
          <w:rStyle w:val="Emphasis"/>
        </w:rPr>
        <w:t>global cooling</w:t>
      </w:r>
      <w:r w:rsidRPr="00993FE6">
        <w:rPr>
          <w:sz w:val="16"/>
        </w:rPr>
        <w:t xml:space="preserve"> by as much as 2.3 degrees Fahrenheit. This shift in global temperature would lead to more </w:t>
      </w:r>
      <w:r w:rsidRPr="00993FE6">
        <w:rPr>
          <w:rStyle w:val="StyleUnderline"/>
        </w:rPr>
        <w:t xml:space="preserve">drought, worldwide food shortages, and </w:t>
      </w:r>
      <w:r w:rsidRPr="00993FE6">
        <w:rPr>
          <w:rStyle w:val="Emphasis"/>
        </w:rPr>
        <w:t>widespread political upheaval</w:t>
      </w:r>
      <w:r w:rsidRPr="00993FE6">
        <w:rPr>
          <w:sz w:val="16"/>
          <w:szCs w:val="16"/>
        </w:rPr>
        <w:t>.</w:t>
      </w:r>
    </w:p>
    <w:p w:rsidR="0079677A" w:rsidRPr="00993FE6" w:rsidRDefault="0079677A" w:rsidP="0079677A">
      <w:pPr>
        <w:shd w:val="clear" w:color="auto" w:fill="FFFFFF"/>
        <w:rPr>
          <w:color w:val="000000"/>
        </w:rPr>
      </w:pPr>
    </w:p>
    <w:p w:rsidR="0079677A" w:rsidRPr="00993FE6" w:rsidRDefault="0079677A" w:rsidP="0079677A"/>
    <w:p w:rsidR="0079677A" w:rsidRPr="00993FE6" w:rsidRDefault="0079677A" w:rsidP="00AC4C48"/>
    <w:p w:rsidR="0079677A" w:rsidRPr="00993FE6" w:rsidRDefault="0079677A" w:rsidP="00AC4C48"/>
    <w:p w:rsidR="00AC4C48" w:rsidRPr="00993FE6" w:rsidRDefault="00AC4C48" w:rsidP="00AC4C48"/>
    <w:p w:rsidR="00AC4C48" w:rsidRPr="00993FE6" w:rsidRDefault="00AC4C48" w:rsidP="00AC4C48">
      <w:pPr>
        <w:pStyle w:val="Heading3"/>
      </w:pPr>
      <w:r w:rsidRPr="00993FE6">
        <w:lastRenderedPageBreak/>
        <w:t xml:space="preserve">Asia War Impact </w:t>
      </w:r>
    </w:p>
    <w:p w:rsidR="00AC4C48" w:rsidRPr="00993FE6" w:rsidRDefault="00AC4C48" w:rsidP="00AC4C48"/>
    <w:p w:rsidR="00AC4C48" w:rsidRPr="00993FE6" w:rsidRDefault="00AC4C48" w:rsidP="00AC4C48">
      <w:pPr>
        <w:pStyle w:val="Heading4"/>
        <w:rPr>
          <w:rFonts w:cs="Times New Roman"/>
        </w:rPr>
      </w:pPr>
      <w:r w:rsidRPr="00993FE6">
        <w:rPr>
          <w:rFonts w:cs="Times New Roman"/>
        </w:rPr>
        <w:t xml:space="preserve">Asian </w:t>
      </w:r>
      <w:r w:rsidRPr="00993FE6">
        <w:rPr>
          <w:rFonts w:cs="Times New Roman"/>
          <w:u w:val="single"/>
        </w:rPr>
        <w:t>nuclear use</w:t>
      </w:r>
      <w:r w:rsidRPr="00993FE6">
        <w:rPr>
          <w:rFonts w:cs="Times New Roman"/>
        </w:rPr>
        <w:t xml:space="preserve"> risks </w:t>
      </w:r>
      <w:r w:rsidRPr="00993FE6">
        <w:rPr>
          <w:rFonts w:cs="Times New Roman"/>
          <w:u w:val="single"/>
        </w:rPr>
        <w:t>extinction</w:t>
      </w:r>
      <w:r w:rsidRPr="00993FE6">
        <w:rPr>
          <w:rFonts w:cs="Times New Roman"/>
        </w:rPr>
        <w:t xml:space="preserve"> --- deterrence won’t check.</w:t>
      </w:r>
    </w:p>
    <w:p w:rsidR="00AC4C48" w:rsidRPr="00993FE6" w:rsidRDefault="00AC4C48" w:rsidP="00AC4C48">
      <w:r w:rsidRPr="00993FE6">
        <w:t xml:space="preserve">Owen B. </w:t>
      </w:r>
      <w:r w:rsidRPr="00993FE6">
        <w:rPr>
          <w:rStyle w:val="Style13ptBold"/>
        </w:rPr>
        <w:t>TOON ET AL. 17</w:t>
      </w:r>
      <w:r w:rsidRPr="00993FE6">
        <w:t xml:space="preserve">, Professor of Atmospheric and Oceanic Sciences at the University of Colorado, Boulder; Alan </w:t>
      </w:r>
      <w:proofErr w:type="spellStart"/>
      <w:r w:rsidRPr="00993FE6">
        <w:t>Robock</w:t>
      </w:r>
      <w:proofErr w:type="spellEnd"/>
      <w:r w:rsidRPr="00993FE6">
        <w:t xml:space="preserve">, Distinguished Professor of Environmental Sciences at Rutgers University; Michael Mills, Research Scientist at the U.S. National Center for Atmospheric Research; Lili Xia, Postdoctoral Researcher in Environmental Sciences at Rutgers University [“Asia Treads the Nuclear Path, Unaware That Self-Assured Destruction Would Result from Nuclear War,” </w:t>
      </w:r>
      <w:r w:rsidRPr="00993FE6">
        <w:rPr>
          <w:i/>
        </w:rPr>
        <w:t>The Journal of Asian Studies</w:t>
      </w:r>
      <w:r w:rsidRPr="00993FE6">
        <w:t>, Vol. 76, No. 2, May 2017, p. 437-456, Accessed Online through Emory Libraries]</w:t>
      </w:r>
    </w:p>
    <w:p w:rsidR="00AC4C48" w:rsidRPr="00993FE6" w:rsidRDefault="00AC4C48" w:rsidP="00AC4C48"/>
    <w:p w:rsidR="00AC4C48" w:rsidRPr="00993FE6" w:rsidRDefault="00AC4C48" w:rsidP="00AC4C48">
      <w:pPr>
        <w:rPr>
          <w:sz w:val="16"/>
        </w:rPr>
      </w:pPr>
      <w:r w:rsidRPr="00993FE6">
        <w:rPr>
          <w:rStyle w:val="StyleUnderline"/>
        </w:rPr>
        <w:t>Of the nine countries known to have nuclear weapons, six are</w:t>
      </w:r>
      <w:r w:rsidRPr="00993FE6">
        <w:rPr>
          <w:sz w:val="16"/>
        </w:rPr>
        <w:t xml:space="preserve"> located </w:t>
      </w:r>
      <w:r w:rsidRPr="00993FE6">
        <w:rPr>
          <w:rStyle w:val="StyleUnderline"/>
        </w:rPr>
        <w:t>in Asia</w:t>
      </w:r>
      <w:r w:rsidRPr="00993FE6">
        <w:rPr>
          <w:sz w:val="16"/>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w:t>
      </w:r>
      <w:r w:rsidRPr="00993FE6">
        <w:rPr>
          <w:rStyle w:val="StyleUnderline"/>
        </w:rPr>
        <w:t>several</w:t>
      </w:r>
      <w:r w:rsidRPr="00993FE6">
        <w:rPr>
          <w:sz w:val="16"/>
        </w:rPr>
        <w:t xml:space="preserve"> of those in Asia—India, Pakistan, and North Korea—</w:t>
      </w:r>
      <w:r w:rsidRPr="00993FE6">
        <w:rPr>
          <w:rStyle w:val="StyleUnderline"/>
        </w:rPr>
        <w:t>continue to pursue relentless and expensive programs of nuclear</w:t>
      </w:r>
      <w:r w:rsidRPr="00993FE6">
        <w:rPr>
          <w:sz w:val="16"/>
        </w:rPr>
        <w:t xml:space="preserve"> weapons </w:t>
      </w:r>
      <w:r w:rsidRPr="00993FE6">
        <w:rPr>
          <w:rStyle w:val="StyleUnderline"/>
        </w:rPr>
        <w:t>development</w:t>
      </w:r>
      <w:r w:rsidRPr="00993FE6">
        <w:rPr>
          <w:sz w:val="16"/>
        </w:rPr>
        <w:t xml:space="preserve">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w:t>
      </w:r>
    </w:p>
    <w:p w:rsidR="00AC4C48" w:rsidRPr="00993FE6" w:rsidRDefault="00AC4C48" w:rsidP="00AC4C48">
      <w:pPr>
        <w:rPr>
          <w:sz w:val="16"/>
        </w:rPr>
      </w:pPr>
      <w:r w:rsidRPr="00993FE6">
        <w:rPr>
          <w:sz w:val="16"/>
        </w:rPr>
        <w:t>Nuclear-armed countries are a threat to people everywhere partly because of the destructive power of single weapons—</w:t>
      </w:r>
      <w:r w:rsidRPr="00993FE6">
        <w:rPr>
          <w:rStyle w:val="StyleUnderline"/>
        </w:rPr>
        <w:t>one weapon is enough to destroy a small city</w:t>
      </w:r>
      <w:r w:rsidRPr="00993FE6">
        <w:rPr>
          <w:sz w:val="16"/>
        </w:rPr>
        <w:t xml:space="preserve">—and partly because of the growing ability of nations to launch missiles across the globe. </w:t>
      </w:r>
      <w:r w:rsidRPr="00993FE6">
        <w:rPr>
          <w:rStyle w:val="StyleUnderline"/>
        </w:rPr>
        <w:t>Nuclear powers such as India and North Korea</w:t>
      </w:r>
      <w:r w:rsidRPr="00993FE6">
        <w:rPr>
          <w:sz w:val="16"/>
        </w:rPr>
        <w:t xml:space="preserve">, the latter of which is thought currently to have a very small nuclear capability that is not in the form of useful weapons, </w:t>
      </w:r>
      <w:r w:rsidRPr="00993FE6">
        <w:rPr>
          <w:rStyle w:val="StyleUnderline"/>
        </w:rPr>
        <w:t>are working on the means to deliver weapons globally. Each has capabilities</w:t>
      </w:r>
      <w:r w:rsidRPr="00993FE6">
        <w:rPr>
          <w:sz w:val="16"/>
        </w:rPr>
        <w:t xml:space="preserve"> now </w:t>
      </w:r>
      <w:r w:rsidRPr="00993FE6">
        <w:rPr>
          <w:rStyle w:val="StyleUnderline"/>
        </w:rPr>
        <w:t>to launch weapons from submarines, and both are working on i</w:t>
      </w:r>
      <w:r w:rsidRPr="00993FE6">
        <w:rPr>
          <w:sz w:val="16"/>
        </w:rPr>
        <w:t>nter</w:t>
      </w:r>
      <w:r w:rsidRPr="00993FE6">
        <w:rPr>
          <w:rStyle w:val="StyleUnderline"/>
        </w:rPr>
        <w:t>c</w:t>
      </w:r>
      <w:r w:rsidRPr="00993FE6">
        <w:rPr>
          <w:sz w:val="16"/>
        </w:rPr>
        <w:t xml:space="preserve">ontinental </w:t>
      </w:r>
      <w:r w:rsidRPr="00993FE6">
        <w:rPr>
          <w:rStyle w:val="StyleUnderline"/>
        </w:rPr>
        <w:t>b</w:t>
      </w:r>
      <w:r w:rsidRPr="00993FE6">
        <w:rPr>
          <w:sz w:val="16"/>
        </w:rPr>
        <w:t xml:space="preserve">allistic </w:t>
      </w:r>
      <w:r w:rsidRPr="00993FE6">
        <w:rPr>
          <w:rStyle w:val="StyleUnderline"/>
        </w:rPr>
        <w:t>m</w:t>
      </w:r>
      <w:r w:rsidRPr="00993FE6">
        <w:rPr>
          <w:sz w:val="16"/>
        </w:rPr>
        <w:t>issile</w:t>
      </w:r>
      <w:r w:rsidRPr="00993FE6">
        <w:rPr>
          <w:rStyle w:val="StyleUnderline"/>
        </w:rPr>
        <w:t>s</w:t>
      </w:r>
      <w:r w:rsidRPr="00993FE6">
        <w:rPr>
          <w:sz w:val="16"/>
        </w:rPr>
        <w:t>. India has already launched satellites to the moon and Mars, but these missiles are not thought to be suitable for India's current nuclear warheads.</w:t>
      </w:r>
    </w:p>
    <w:p w:rsidR="00AC4C48" w:rsidRPr="00993FE6" w:rsidRDefault="00AC4C48" w:rsidP="00AC4C48">
      <w:pPr>
        <w:rPr>
          <w:sz w:val="16"/>
        </w:rPr>
      </w:pPr>
      <w:r w:rsidRPr="00993FE6">
        <w:rPr>
          <w:sz w:val="16"/>
        </w:rPr>
        <w:t xml:space="preserve">However, it is not just the brute force attack, which kills people in the geographically limited target zone, that threatens people everywhere. </w:t>
      </w:r>
      <w:r w:rsidRPr="00993FE6">
        <w:rPr>
          <w:rStyle w:val="StyleUnderline"/>
        </w:rPr>
        <w:t>Most people have forgotten nuclear winter. Many think</w:t>
      </w:r>
      <w:r w:rsidRPr="00993FE6">
        <w:rPr>
          <w:sz w:val="16"/>
        </w:rPr>
        <w:t xml:space="preserve"> that </w:t>
      </w:r>
      <w:r w:rsidRPr="00993FE6">
        <w:rPr>
          <w:rStyle w:val="StyleUnderline"/>
        </w:rPr>
        <w:t>the theory was disproven, or</w:t>
      </w:r>
      <w:r w:rsidRPr="00993FE6">
        <w:rPr>
          <w:sz w:val="16"/>
        </w:rPr>
        <w:t xml:space="preserve"> that the end of the nuclear arms race and the subsequent </w:t>
      </w:r>
      <w:r w:rsidRPr="00993FE6">
        <w:rPr>
          <w:rStyle w:val="StyleUnderline"/>
        </w:rPr>
        <w:t>reduction of</w:t>
      </w:r>
      <w:r w:rsidRPr="00993FE6">
        <w:rPr>
          <w:sz w:val="16"/>
        </w:rPr>
        <w:t xml:space="preserve"> Russian and American nuclear </w:t>
      </w:r>
      <w:r w:rsidRPr="00993FE6">
        <w:rPr>
          <w:rStyle w:val="StyleUnderline"/>
        </w:rPr>
        <w:t>arsenals eliminated the dangers of global nuclear war</w:t>
      </w:r>
      <w:r w:rsidRPr="00993FE6">
        <w:rPr>
          <w:sz w:val="16"/>
        </w:rPr>
        <w:t xml:space="preserve">. But </w:t>
      </w:r>
      <w:r w:rsidRPr="00993FE6">
        <w:rPr>
          <w:rStyle w:val="Emphasis"/>
        </w:rPr>
        <w:t>they are wrong</w:t>
      </w:r>
      <w:r w:rsidRPr="00993FE6">
        <w:rPr>
          <w:rStyle w:val="StyleUnderline"/>
        </w:rPr>
        <w:t xml:space="preserve">. Nuclear winter is an assault on the global climate system caused by smoke from fires ignited by the bombs. As the smoke rapidly spreads globally in the stratosphere, it will reduce temperatures and rainfall and </w:t>
      </w:r>
      <w:r w:rsidRPr="00993FE6">
        <w:rPr>
          <w:rStyle w:val="Emphasis"/>
        </w:rPr>
        <w:t>destroy the global ozone layer</w:t>
      </w:r>
      <w:r w:rsidRPr="00993FE6">
        <w:rPr>
          <w:rStyle w:val="StyleUnderline"/>
        </w:rPr>
        <w:t>, which shields us</w:t>
      </w:r>
      <w:r w:rsidRPr="00993FE6">
        <w:rPr>
          <w:sz w:val="16"/>
        </w:rPr>
        <w:t xml:space="preserve"> from harmful ultraviolet radiation </w:t>
      </w:r>
      <w:r w:rsidRPr="00993FE6">
        <w:rPr>
          <w:rStyle w:val="StyleUnderline"/>
        </w:rPr>
        <w:t>from the sun</w:t>
      </w:r>
      <w:r w:rsidRPr="00993FE6">
        <w:rPr>
          <w:sz w:val="16"/>
        </w:rPr>
        <w:t xml:space="preserve">. Recently it has been shown that </w:t>
      </w:r>
      <w:r w:rsidRPr="00993FE6">
        <w:rPr>
          <w:rStyle w:val="StyleUnderline"/>
        </w:rPr>
        <w:t>even the smoke created by the use of 100 weapons of the size used on Hiroshima</w:t>
      </w:r>
      <w:r w:rsidRPr="00993FE6">
        <w:rPr>
          <w:sz w:val="16"/>
        </w:rPr>
        <w:t xml:space="preserve"> in the Second World War, comparable to the arsenals of India or Pakistan, </w:t>
      </w:r>
      <w:r w:rsidRPr="00993FE6">
        <w:rPr>
          <w:rStyle w:val="StyleUnderline"/>
        </w:rPr>
        <w:t xml:space="preserve">could cause environmental damage that would </w:t>
      </w:r>
      <w:r w:rsidRPr="00993FE6">
        <w:rPr>
          <w:rStyle w:val="Emphasis"/>
        </w:rPr>
        <w:t>extend globally</w:t>
      </w:r>
      <w:r w:rsidRPr="00993FE6">
        <w:rPr>
          <w:rStyle w:val="StyleUnderline"/>
        </w:rPr>
        <w:t>, threatening the world food supply and creating mass starvation worldwide</w:t>
      </w:r>
      <w:r w:rsidRPr="00993FE6">
        <w:rPr>
          <w:sz w:val="16"/>
        </w:rPr>
        <w:t xml:space="preserve"> (Mills et al. 2014; </w:t>
      </w:r>
      <w:proofErr w:type="spellStart"/>
      <w:r w:rsidRPr="00993FE6">
        <w:rPr>
          <w:sz w:val="16"/>
        </w:rPr>
        <w:t>Özdoğan</w:t>
      </w:r>
      <w:proofErr w:type="spellEnd"/>
      <w:r w:rsidRPr="00993FE6">
        <w:rPr>
          <w:sz w:val="16"/>
        </w:rPr>
        <w:t xml:space="preserve">, </w:t>
      </w:r>
      <w:proofErr w:type="spellStart"/>
      <w:r w:rsidRPr="00993FE6">
        <w:rPr>
          <w:sz w:val="16"/>
        </w:rPr>
        <w:t>Robock</w:t>
      </w:r>
      <w:proofErr w:type="spellEnd"/>
      <w:r w:rsidRPr="00993FE6">
        <w:rPr>
          <w:sz w:val="16"/>
        </w:rPr>
        <w:t xml:space="preserve">, and </w:t>
      </w:r>
      <w:proofErr w:type="spellStart"/>
      <w:r w:rsidRPr="00993FE6">
        <w:rPr>
          <w:sz w:val="16"/>
        </w:rPr>
        <w:t>Kucharik</w:t>
      </w:r>
      <w:proofErr w:type="spellEnd"/>
      <w:r w:rsidRPr="00993FE6">
        <w:rPr>
          <w:sz w:val="16"/>
        </w:rPr>
        <w:t xml:space="preserve"> 2013; </w:t>
      </w:r>
      <w:proofErr w:type="spellStart"/>
      <w:r w:rsidRPr="00993FE6">
        <w:rPr>
          <w:sz w:val="16"/>
        </w:rPr>
        <w:t>Robock</w:t>
      </w:r>
      <w:proofErr w:type="spellEnd"/>
      <w:r w:rsidRPr="00993FE6">
        <w:rPr>
          <w:sz w:val="16"/>
        </w:rPr>
        <w:t xml:space="preserve"> and Toon 2012; Xia and </w:t>
      </w:r>
      <w:proofErr w:type="spellStart"/>
      <w:r w:rsidRPr="00993FE6">
        <w:rPr>
          <w:sz w:val="16"/>
        </w:rPr>
        <w:t>Robock</w:t>
      </w:r>
      <w:proofErr w:type="spellEnd"/>
      <w:r w:rsidRPr="00993FE6">
        <w:rPr>
          <w:sz w:val="16"/>
        </w:rPr>
        <w:t xml:space="preserve"> 2013; Xia et al. 2015). The effects of food loss would also be felt in the aggressor nation. Hence, being a nuclear aggressor is suicidal, and destruction is self-assured. </w:t>
      </w:r>
      <w:r w:rsidRPr="00993FE6">
        <w:rPr>
          <w:rStyle w:val="StyleUnderline"/>
        </w:rPr>
        <w:t>The deaths from these environmental changes would likely be a factor of ten or more larger than the direct casualties from the explosions</w:t>
      </w:r>
      <w:r w:rsidRPr="00993FE6">
        <w:rPr>
          <w:sz w:val="16"/>
        </w:rPr>
        <w:t xml:space="preserve">—potentially </w:t>
      </w:r>
      <w:r w:rsidRPr="00993FE6">
        <w:rPr>
          <w:rStyle w:val="Emphasis"/>
        </w:rPr>
        <w:t>threatening the bulk of the human population</w:t>
      </w:r>
      <w:r w:rsidRPr="00993FE6">
        <w:rPr>
          <w:sz w:val="16"/>
        </w:rPr>
        <w:t>—and would not be limited to the combatants.</w:t>
      </w:r>
    </w:p>
    <w:p w:rsidR="00AC4C48" w:rsidRPr="00993FE6" w:rsidRDefault="00AC4C48" w:rsidP="00AC4C48">
      <w:pPr>
        <w:rPr>
          <w:sz w:val="16"/>
          <w:szCs w:val="16"/>
        </w:rPr>
      </w:pPr>
      <w:r w:rsidRPr="00993FE6">
        <w:rPr>
          <w:sz w:val="16"/>
          <w:szCs w:val="16"/>
        </w:rPr>
        <w:t>The acquisition of nuclear weapons may initially be driven by military considerations, and primarily involve a nation's scientists and engineers. However, the reasons for having nuclear arsenals go far beyond defensive needs or scientific and engineering capability. The rationale for nuclear weapons touches on politics, economics, cultural identity, religion, and many other aspects of human society. As a result, reducing nuclear arsenals requires political, cultural, and other changes that in turn demand contributions from many sectors of society and potentially the entire populations of countries with arsenals.</w:t>
      </w:r>
    </w:p>
    <w:p w:rsidR="00AC4C48" w:rsidRPr="00993FE6" w:rsidRDefault="00AC4C48" w:rsidP="00AC4C48">
      <w:pPr>
        <w:rPr>
          <w:sz w:val="16"/>
          <w:szCs w:val="16"/>
        </w:rPr>
      </w:pPr>
      <w:r w:rsidRPr="00993FE6">
        <w:rPr>
          <w:sz w:val="16"/>
          <w:szCs w:val="16"/>
        </w:rPr>
        <w:t>The primary reason cited by nations for building an arsenal is national protection. For example, the United States argued that it needed to develop nuclear weapons to be prepared in case Germany developed them during World War II. Once it had nuclear weapons, the United States argued that it needed to use them in the first nuclear war, World War II, to save the lives of large numbers of allied military personnel who might otherwise have died invading Japan. Like dominoes falling, Russia argued that it needed nuclear weapons to protect itself against the United States and other Western nations. Similar arguments were made by China and North Korea. India may have built weapons initially as a counter to China, while Pakistan built them to counter India. Israel built them to defend itself from surrounding hostile states. The concept of mutual assured destruction (MAD) lies at the heart of using nuclear weapons for national protection. Under MAD, it is assumed that an aggressor will not attack you because they fear nuclear retaliation.</w:t>
      </w:r>
    </w:p>
    <w:p w:rsidR="00AC4C48" w:rsidRPr="00993FE6" w:rsidRDefault="00AC4C48" w:rsidP="00AC4C48">
      <w:pPr>
        <w:rPr>
          <w:sz w:val="16"/>
          <w:szCs w:val="16"/>
        </w:rPr>
      </w:pPr>
      <w:r w:rsidRPr="00993FE6">
        <w:rPr>
          <w:sz w:val="16"/>
          <w:szCs w:val="16"/>
        </w:rPr>
        <w:t xml:space="preserve">Protection from potential enemies is not the only reason that nuclear arsenals have been built, however. As discussed by Tim Oakes and Emily </w:t>
      </w:r>
      <w:proofErr w:type="spellStart"/>
      <w:r w:rsidRPr="00993FE6">
        <w:rPr>
          <w:sz w:val="16"/>
          <w:szCs w:val="16"/>
        </w:rPr>
        <w:t>Yeh</w:t>
      </w:r>
      <w:proofErr w:type="spellEnd"/>
      <w:r w:rsidRPr="00993FE6">
        <w:rPr>
          <w:sz w:val="16"/>
          <w:szCs w:val="16"/>
        </w:rPr>
        <w:t xml:space="preserve"> in this volume, a wide variety of people are involved in understanding catastrophes within Asia. Some insight into reasons for building nuclear arsenals comes from critical self-examinations by Indian and Pakistani intellectuals—including journalists, scientists, social psychologists, filmmakers, and poets—and schoolchildren, among others, in the aftermath of the nuclear tests by India and Pakistan in 1998, perhaps stirred by the conflict between the peaceful resistance image of Mahatma Gandhi and nuclear weapons (Kothari and </w:t>
      </w:r>
      <w:proofErr w:type="spellStart"/>
      <w:r w:rsidRPr="00993FE6">
        <w:rPr>
          <w:sz w:val="16"/>
          <w:szCs w:val="16"/>
        </w:rPr>
        <w:t>Mian</w:t>
      </w:r>
      <w:proofErr w:type="spellEnd"/>
      <w:r w:rsidRPr="00993FE6">
        <w:rPr>
          <w:sz w:val="16"/>
          <w:szCs w:val="16"/>
        </w:rPr>
        <w:t xml:space="preserve"> 2001). Analytical studies of India's motivations for having a nuclear arsenal have been discussed by historians, political scientists, defense analysts, and others (e.g., </w:t>
      </w:r>
      <w:proofErr w:type="spellStart"/>
      <w:r w:rsidRPr="00993FE6">
        <w:rPr>
          <w:sz w:val="16"/>
          <w:szCs w:val="16"/>
        </w:rPr>
        <w:t>SarDesai</w:t>
      </w:r>
      <w:proofErr w:type="spellEnd"/>
      <w:r w:rsidRPr="00993FE6">
        <w:rPr>
          <w:sz w:val="16"/>
          <w:szCs w:val="16"/>
        </w:rPr>
        <w:t xml:space="preserve"> and Thomas 2002).</w:t>
      </w:r>
    </w:p>
    <w:p w:rsidR="00AC4C48" w:rsidRPr="00993FE6" w:rsidRDefault="00AC4C48" w:rsidP="00AC4C48">
      <w:pPr>
        <w:rPr>
          <w:sz w:val="16"/>
          <w:szCs w:val="16"/>
        </w:rPr>
      </w:pPr>
      <w:r w:rsidRPr="00993FE6">
        <w:rPr>
          <w:sz w:val="16"/>
          <w:szCs w:val="16"/>
        </w:rPr>
        <w:t>One reason, discussed in these works, for having a nuclear arsenal is the demonstration of scientific and technical capability in order to enhance national image. Another set of reasons for having a nuclear arsenal is to be seen as a major power in the world, to prevent current nuclear states from meddling in your affairs, and to take a place in world decision-making. For instance, the first five nuclear nations—the United States, the United Kingdom, the Soviet Union (now Russia), France, and China (the P5)—are the permanent members of the UN Security Council, but now India, with a significant fraction of the world's population, wants a seat. Many nations have a desire to be freed from external interference in internal affairs. This latter rationale is particularly important to many countries. For example, Indian writers cite US President Richard Nixon sending an aircraft carrier into the Bay of Bengal during the 1971 conflict between India and Pakistan as interference and favoritism of Western Pakistan that should be prevented in the future. Another goal is to obtain freedom of action that is external to the country. The idea is that nuclear states can do whatever they please, because other states would be afraid of triggering a nuclear response if they resist. Sagan (2012), following earlier insights by others, pointed out that soon after Pakistan tested its first nuclear weapon in 1998 it invaded part of Kashmir, apparently under the mistaken assumption that India would not counter the invasion for fear of triggering a nuclear response. At the time, there were threats and counter-threats between Pakistan and India concerning the use of nuclear weapons. However, India did repel the Pakistani invasion. The recent Russian annexation of Crimea, and its potential expansion across other former Soviet states, may involve a similar assumption that the rest of the world will be afraid to respond because of the possibility of triggering a nuclear conflict.</w:t>
      </w:r>
    </w:p>
    <w:p w:rsidR="00AC4C48" w:rsidRPr="00993FE6" w:rsidRDefault="00AC4C48" w:rsidP="00AC4C48">
      <w:pPr>
        <w:rPr>
          <w:sz w:val="16"/>
        </w:rPr>
      </w:pPr>
      <w:r w:rsidRPr="00993FE6">
        <w:rPr>
          <w:rStyle w:val="StyleUnderline"/>
        </w:rPr>
        <w:lastRenderedPageBreak/>
        <w:t>The Cold War nuclear standoff between the West and the East, which was based on MAD, may be slowly evolving into a nuclear free-for-all</w:t>
      </w:r>
      <w:r w:rsidRPr="00993FE6">
        <w:rPr>
          <w:sz w:val="16"/>
        </w:rPr>
        <w:t xml:space="preserve"> (e.g., Evans 2014). Former US Secretaries of State George Shultz and Henry Kissinger, former US Secretary of Defense William Perry, and former US Senator Sam Nunn founded the Nuclear Security Project, “an effort to galvanize global action to reduce urgent nuclear dangers and build support for reducing reliance on nuclear weapons, ultimately ending them as a threat to the world” (Nuclear Security Project, n.d.). These warriors of the Cold War argue in a series of editorials in the Wall Street Journal that </w:t>
      </w:r>
      <w:r w:rsidRPr="00993FE6">
        <w:rPr>
          <w:rStyle w:val="StyleUnderline"/>
        </w:rPr>
        <w:t xml:space="preserve">in a world with many nuclear powers, each capable of destroying any country on Earth, and terrorist groups with increasing potential to gain control of nuclear weapons, </w:t>
      </w:r>
      <w:r w:rsidRPr="00993FE6">
        <w:rPr>
          <w:rStyle w:val="Emphasis"/>
        </w:rPr>
        <w:t>MAD no longer works</w:t>
      </w:r>
      <w:r w:rsidRPr="00993FE6">
        <w:rPr>
          <w:rStyle w:val="StyleUnderline"/>
        </w:rPr>
        <w:t xml:space="preserve"> and one can no longer assume that peace can be maintained through rational analysis, careful control of weapons, or successful negotiation between well-defined states with clear national interests</w:t>
      </w:r>
      <w:r w:rsidRPr="00993FE6">
        <w:rPr>
          <w:sz w:val="16"/>
        </w:rPr>
        <w:t>. The only solution, they argue, is to create a world without nuclear weapons (Shultz et al. 2007, 2008, 2010, 2011).</w:t>
      </w:r>
    </w:p>
    <w:p w:rsidR="00AC4C48" w:rsidRPr="00993FE6" w:rsidRDefault="00AC4C48" w:rsidP="00AC4C48"/>
    <w:p w:rsidR="00AC4C48" w:rsidRPr="00993FE6" w:rsidRDefault="00AC4C48" w:rsidP="00AC4C48"/>
    <w:p w:rsidR="007E6102" w:rsidRPr="00993FE6" w:rsidRDefault="007E6102" w:rsidP="00F269E0"/>
    <w:p w:rsidR="007E6102" w:rsidRPr="00993FE6" w:rsidRDefault="007E6102" w:rsidP="007E6102">
      <w:pPr>
        <w:pStyle w:val="Heading3"/>
      </w:pPr>
      <w:r w:rsidRPr="00993FE6">
        <w:lastRenderedPageBreak/>
        <w:t>Key to Fight Terrorism</w:t>
      </w:r>
    </w:p>
    <w:p w:rsidR="007E6102" w:rsidRPr="00993FE6" w:rsidRDefault="007E6102" w:rsidP="007E6102"/>
    <w:p w:rsidR="007E6102" w:rsidRPr="00993FE6" w:rsidRDefault="007E6102" w:rsidP="007E6102"/>
    <w:p w:rsidR="007E6102" w:rsidRPr="00993FE6" w:rsidRDefault="007E6102" w:rsidP="007E6102">
      <w:pPr>
        <w:pStyle w:val="Heading4"/>
      </w:pPr>
      <w:r w:rsidRPr="00993FE6">
        <w:t>Diplomacy key to prevent nuclear terror</w:t>
      </w:r>
    </w:p>
    <w:p w:rsidR="007E6102" w:rsidRPr="00993FE6" w:rsidRDefault="007E6102" w:rsidP="007E6102">
      <w:r w:rsidRPr="00993FE6">
        <w:rPr>
          <w:rStyle w:val="Style13ptBold"/>
        </w:rPr>
        <w:t>Joshi et al ’13</w:t>
      </w:r>
      <w:r w:rsidRPr="00993FE6">
        <w:t xml:space="preserve"> (Sunjoy Joshi, C. Raja Mohan, </w:t>
      </w:r>
      <w:proofErr w:type="spellStart"/>
      <w:r w:rsidRPr="00993FE6">
        <w:t>Vikram</w:t>
      </w:r>
      <w:proofErr w:type="spellEnd"/>
      <w:r w:rsidRPr="00993FE6">
        <w:t xml:space="preserve"> </w:t>
      </w:r>
      <w:proofErr w:type="spellStart"/>
      <w:r w:rsidRPr="00993FE6">
        <w:t>Sood</w:t>
      </w:r>
      <w:proofErr w:type="spellEnd"/>
      <w:r w:rsidRPr="00993FE6">
        <w:t xml:space="preserve">,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43" w:history="1">
        <w:r w:rsidRPr="00993FE6">
          <w:rPr>
            <w:rStyle w:val="Hyperlink"/>
          </w:rPr>
          <w:t>http://www.heritage.org/research/reports/2013/04/beyond-the-plateau-in-us-india-relations/VK</w:t>
        </w:r>
      </w:hyperlink>
    </w:p>
    <w:p w:rsidR="007E6102" w:rsidRPr="00993FE6" w:rsidRDefault="007E6102" w:rsidP="007E6102"/>
    <w:p w:rsidR="007E6102" w:rsidRPr="00993FE6" w:rsidRDefault="007E6102" w:rsidP="007E6102">
      <w:r w:rsidRPr="00993FE6">
        <w:t xml:space="preserve">One promising area for expanded </w:t>
      </w:r>
      <w:r w:rsidRPr="00993FE6">
        <w:rPr>
          <w:u w:val="single"/>
        </w:rPr>
        <w:t>U.S.–India cooperation is the prevention of nuclear terrorism</w:t>
      </w:r>
      <w:r w:rsidRPr="00993FE6">
        <w:t xml:space="preserve">. Given the level of terrorist activity in the region and India's vulnerability to Pakistan-based and state-supported terrorism, as well as the question of the safety of Pakistan's nuclear assets, there is strong concern in New Delhi about the possibility of nuclear terrorism. Furthermore, New Delhi is concerned about partial state support to terrorist groups that might be interested in gaining access to Pakistan's nuclear arsenal. The vulnerability of Pakistan's nuclear arsenal is a growing concern, especially given the number of Pakistani Taliban attacks on Pakistan's military facilities. A few years ago, the U.S. had put in place contingency plans for the recovery of Pakistan's nuclear weapons in the event of a crisis of governance or, worse, an extremist takeover of the country. </w:t>
      </w:r>
      <w:r w:rsidRPr="00993FE6">
        <w:rPr>
          <w:u w:val="single"/>
        </w:rPr>
        <w:t>India and the U.S. must institute measures that would ensure that nuclear weapons are in responsible hands</w:t>
      </w:r>
      <w:r w:rsidRPr="00993FE6">
        <w:t xml:space="preserve">. Helping to strengthen Pakistan's command-and-control structure is an important task. In the unlikely event of a Taliban takeover, </w:t>
      </w:r>
      <w:r w:rsidRPr="00993FE6">
        <w:rPr>
          <w:u w:val="single"/>
        </w:rPr>
        <w:t>India and the U.S. would have to work with both the civilian and military institutions to gain complete control of the weapons, failing which, India and the U.S. would have to physically take control of the weapons and neutralize them. With the U.S. set to draw down forces in Afghanistan, India's concerns about the potential for nuclear terrorism in the region will only grow. The U.S., and India to a lesser extent, are also concerned about the possibility that Iran might transfer its emerging nuclear capabilities to terrorist groups, such as Hezbollah.</w:t>
      </w:r>
      <w:r w:rsidRPr="00993FE6">
        <w:t xml:space="preserve"> </w:t>
      </w:r>
      <w:r w:rsidRPr="00993FE6">
        <w:rPr>
          <w:rStyle w:val="Emphasis"/>
        </w:rPr>
        <w:t>There is strong potential for India and the U.S. to increase their cooperation to deal with this common threat</w:t>
      </w:r>
      <w:r w:rsidRPr="00993FE6">
        <w:t>, including establishing certain contingency measures in the event of a catastrophic development, as well as preparing means to secure vulnerable nuclear facilities.</w:t>
      </w:r>
    </w:p>
    <w:p w:rsidR="007E6102" w:rsidRPr="00993FE6" w:rsidRDefault="007E6102" w:rsidP="007E6102"/>
    <w:p w:rsidR="007E6102" w:rsidRPr="00993FE6" w:rsidRDefault="007E6102" w:rsidP="007E6102"/>
    <w:p w:rsidR="00E15DE7" w:rsidRPr="00993FE6" w:rsidRDefault="00E15DE7" w:rsidP="00E15DE7">
      <w:pPr>
        <w:pStyle w:val="Heading3"/>
      </w:pPr>
      <w:r w:rsidRPr="00993FE6">
        <w:lastRenderedPageBreak/>
        <w:t>Key to Economy</w:t>
      </w:r>
    </w:p>
    <w:p w:rsidR="00E15DE7" w:rsidRPr="00993FE6" w:rsidRDefault="00E15DE7" w:rsidP="00E15DE7"/>
    <w:p w:rsidR="00E15DE7" w:rsidRPr="00993FE6" w:rsidRDefault="00E15DE7" w:rsidP="00E15DE7">
      <w:pPr>
        <w:pStyle w:val="Heading4"/>
      </w:pPr>
      <w:r w:rsidRPr="00993FE6">
        <w:t>Strong US-Indian relations drive economic growth</w:t>
      </w:r>
    </w:p>
    <w:p w:rsidR="00E15DE7" w:rsidRPr="00993FE6" w:rsidRDefault="00E15DE7" w:rsidP="00E15DE7">
      <w:proofErr w:type="spellStart"/>
      <w:r w:rsidRPr="00993FE6">
        <w:rPr>
          <w:b/>
        </w:rPr>
        <w:t>Juster</w:t>
      </w:r>
      <w:proofErr w:type="spellEnd"/>
      <w:r w:rsidRPr="00993FE6">
        <w:rPr>
          <w:b/>
        </w:rPr>
        <w:t xml:space="preserve"> 2/7</w:t>
      </w:r>
      <w:r w:rsidRPr="00993FE6">
        <w:t xml:space="preserve"> (Kenneth, “Building a Durable US-India Partnership”). The Economic Times. The author is the US ambassador to India. </w:t>
      </w:r>
      <w:hyperlink r:id="rId44" w:history="1">
        <w:r w:rsidRPr="00993FE6">
          <w:rPr>
            <w:rStyle w:val="Hyperlink"/>
          </w:rPr>
          <w:t>https://blogs.economictimes.indiatimes.com/et-commentary/a-joint-venture-partnership/</w:t>
        </w:r>
      </w:hyperlink>
      <w:r w:rsidRPr="00993FE6">
        <w:t xml:space="preserve"> //</w:t>
      </w:r>
      <w:proofErr w:type="spellStart"/>
      <w:r w:rsidRPr="00993FE6">
        <w:t>LDonn</w:t>
      </w:r>
      <w:proofErr w:type="spellEnd"/>
    </w:p>
    <w:p w:rsidR="00E15DE7" w:rsidRPr="00993FE6" w:rsidRDefault="00E15DE7" w:rsidP="00E15DE7"/>
    <w:p w:rsidR="00E15DE7" w:rsidRPr="00993FE6" w:rsidRDefault="00E15DE7" w:rsidP="00E15DE7">
      <w:pPr>
        <w:rPr>
          <w:rFonts w:ascii="Lato" w:hAnsi="Lato"/>
          <w:color w:val="2B2B2B"/>
          <w:u w:val="single"/>
          <w:shd w:val="clear" w:color="auto" w:fill="FFFFFF"/>
        </w:rPr>
      </w:pPr>
      <w:r w:rsidRPr="00993FE6">
        <w:rPr>
          <w:rFonts w:ascii="Lato" w:hAnsi="Lato"/>
          <w:color w:val="2B2B2B"/>
          <w:u w:val="single"/>
          <w:shd w:val="clear" w:color="auto" w:fill="FFFFFF"/>
        </w:rPr>
        <w:t>There are many benefits to growing our bilateral economic relationship and making India a regional hub for US business</w:t>
      </w:r>
      <w:r w:rsidRPr="00993FE6">
        <w:rPr>
          <w:rFonts w:ascii="Lato" w:hAnsi="Lato"/>
          <w:color w:val="2B2B2B"/>
          <w:shd w:val="clear" w:color="auto" w:fill="FFFFFF"/>
        </w:rPr>
        <w:t xml:space="preserve">. We saw on display at the recent Global Entrepreneurship Summit in Hyderabad the critical and positive impact that an enabling environment for innovation has on a nation’s economy. America is a leader in entrepreneurship and innovation, and already has extensive linkages with India in the technology sector. </w:t>
      </w:r>
      <w:r w:rsidRPr="00993FE6">
        <w:rPr>
          <w:rFonts w:ascii="Lato" w:hAnsi="Lato"/>
          <w:color w:val="2B2B2B"/>
          <w:u w:val="single"/>
          <w:shd w:val="clear" w:color="auto" w:fill="FFFFFF"/>
        </w:rPr>
        <w:t>Opening India’s market further to US trade and investment will spur India-US collaboration on many emerging technologies that will drive and protect our economies, including those related to advanced manufacturing and cyber security.</w:t>
      </w:r>
    </w:p>
    <w:p w:rsidR="00E15DE7" w:rsidRPr="00993FE6" w:rsidRDefault="00E15DE7" w:rsidP="00E15DE7">
      <w:pPr>
        <w:rPr>
          <w:rFonts w:ascii="Lato" w:hAnsi="Lato"/>
          <w:color w:val="2B2B2B"/>
          <w:u w:val="single"/>
          <w:shd w:val="clear" w:color="auto" w:fill="FFFFFF"/>
        </w:rPr>
      </w:pPr>
    </w:p>
    <w:p w:rsidR="00AC4C48" w:rsidRPr="00993FE6" w:rsidRDefault="00AC4C48" w:rsidP="00E15DE7">
      <w:pPr>
        <w:rPr>
          <w:rFonts w:ascii="Lato" w:hAnsi="Lato"/>
          <w:color w:val="2B2B2B"/>
          <w:u w:val="single"/>
          <w:shd w:val="clear" w:color="auto" w:fill="FFFFFF"/>
        </w:rPr>
      </w:pPr>
    </w:p>
    <w:p w:rsidR="00AC4C48" w:rsidRPr="00993FE6" w:rsidRDefault="00AC4C48" w:rsidP="00AC4C48">
      <w:pPr>
        <w:pStyle w:val="Heading3"/>
        <w:rPr>
          <w:shd w:val="clear" w:color="auto" w:fill="FFFFFF"/>
        </w:rPr>
      </w:pPr>
      <w:r w:rsidRPr="00993FE6">
        <w:rPr>
          <w:shd w:val="clear" w:color="auto" w:fill="FFFFFF"/>
        </w:rPr>
        <w:lastRenderedPageBreak/>
        <w:t>Relations Key to Democracy</w:t>
      </w:r>
    </w:p>
    <w:p w:rsidR="00AC4C48" w:rsidRPr="00993FE6" w:rsidRDefault="00AC4C48" w:rsidP="00AC4C48"/>
    <w:p w:rsidR="00AC4C48" w:rsidRPr="00993FE6" w:rsidRDefault="00AC4C48" w:rsidP="00AC4C48"/>
    <w:p w:rsidR="00AC4C48" w:rsidRPr="00993FE6" w:rsidRDefault="00AC4C48" w:rsidP="00AC4C48">
      <w:pPr>
        <w:pStyle w:val="Heading4"/>
      </w:pPr>
      <w:r w:rsidRPr="00993FE6">
        <w:t xml:space="preserve">Relations key to global signals – not about an Administration – </w:t>
      </w:r>
      <w:proofErr w:type="spellStart"/>
      <w:r w:rsidRPr="00993FE6">
        <w:t>its</w:t>
      </w:r>
      <w:proofErr w:type="spellEnd"/>
      <w:r w:rsidRPr="00993FE6">
        <w:t xml:space="preserve"> about building person-to-person &amp; economic ties</w:t>
      </w:r>
    </w:p>
    <w:p w:rsidR="00AC4C48" w:rsidRPr="00993FE6" w:rsidRDefault="00AC4C48" w:rsidP="00AC4C48">
      <w:r w:rsidRPr="00993FE6">
        <w:rPr>
          <w:rStyle w:val="Style13ptBold"/>
        </w:rPr>
        <w:t xml:space="preserve">Rao &amp; </w:t>
      </w:r>
      <w:proofErr w:type="spellStart"/>
      <w:r w:rsidRPr="00993FE6">
        <w:rPr>
          <w:rStyle w:val="Style13ptBold"/>
        </w:rPr>
        <w:t>Verma</w:t>
      </w:r>
      <w:proofErr w:type="spellEnd"/>
      <w:r w:rsidRPr="00993FE6">
        <w:rPr>
          <w:rStyle w:val="Style13ptBold"/>
        </w:rPr>
        <w:t xml:space="preserve"> 18</w:t>
      </w:r>
      <w:r w:rsidRPr="00993FE6">
        <w:t xml:space="preserve"> - Rao was the Indian ambassador to the United States from 2011 to 2013 &amp; </w:t>
      </w:r>
      <w:proofErr w:type="spellStart"/>
      <w:r w:rsidRPr="00993FE6">
        <w:t>Verma</w:t>
      </w:r>
      <w:proofErr w:type="spellEnd"/>
      <w:r w:rsidRPr="00993FE6">
        <w:t xml:space="preserve"> was the U.S. ambassador to India from 2015 to 2017 [Rao &amp; </w:t>
      </w:r>
      <w:proofErr w:type="spellStart"/>
      <w:r w:rsidRPr="00993FE6">
        <w:t>Verma</w:t>
      </w:r>
      <w:proofErr w:type="spellEnd"/>
      <w:r w:rsidRPr="00993FE6">
        <w:t xml:space="preserve">, America and India must forge a strong democratic partnership, 01/16/18, </w:t>
      </w:r>
      <w:hyperlink r:id="rId45" w:history="1">
        <w:r w:rsidRPr="00993FE6">
          <w:rPr>
            <w:rStyle w:val="Hyperlink"/>
          </w:rPr>
          <w:t>http://thehill.com/opinion/international/369067-america-and-india-must-forge-a-strong-democratic-partnership</w:t>
        </w:r>
      </w:hyperlink>
      <w:r w:rsidRPr="00993FE6">
        <w:t>]</w:t>
      </w:r>
    </w:p>
    <w:p w:rsidR="00AC4C48" w:rsidRPr="00993FE6" w:rsidRDefault="00AC4C48" w:rsidP="00AC4C48"/>
    <w:p w:rsidR="00AC4C48" w:rsidRPr="00993FE6" w:rsidRDefault="00AC4C48" w:rsidP="00AC4C48">
      <w:pPr>
        <w:rPr>
          <w:sz w:val="16"/>
        </w:rPr>
      </w:pPr>
      <w:r w:rsidRPr="00993FE6">
        <w:rPr>
          <w:sz w:val="16"/>
        </w:rPr>
        <w:t>The world is changing. China is ascending as a superpower looking to upend existing rules. European unity is under threat. Russia is playing a more destabilizing role abroad than it has since the Cold War. Unrest in the Middle East is tearing the region apart. At the same time, new technology and other economic dynamics are fueling income inequality and job losses, making it more and more difficult to spur widely shared and sustainable growth.</w:t>
      </w:r>
    </w:p>
    <w:p w:rsidR="00AC4C48" w:rsidRPr="00993FE6" w:rsidRDefault="00AC4C48" w:rsidP="00AC4C48">
      <w:pPr>
        <w:rPr>
          <w:sz w:val="16"/>
        </w:rPr>
      </w:pPr>
      <w:r w:rsidRPr="00993FE6">
        <w:rPr>
          <w:sz w:val="16"/>
        </w:rPr>
        <w:t>While global dynamics are changing rapidly, at least one trend has remained constant in recent years: the upward trajectory of the U.S.-India relationship. Amidst geopolitical and economic uncertainty, the United States and India can be indispensable democratic partners and pillars of peace, prosperity, and democracy.</w:t>
      </w:r>
    </w:p>
    <w:p w:rsidR="00AC4C48" w:rsidRPr="00993FE6" w:rsidRDefault="00AC4C48" w:rsidP="00AC4C48">
      <w:pPr>
        <w:rPr>
          <w:rStyle w:val="Emphasis"/>
        </w:rPr>
      </w:pPr>
      <w:r w:rsidRPr="00993FE6">
        <w:rPr>
          <w:rStyle w:val="StyleUnderline"/>
        </w:rPr>
        <w:t>The potential for the U.S.-India relationship cannot be overstated</w:t>
      </w:r>
      <w:r w:rsidRPr="00993FE6">
        <w:rPr>
          <w:sz w:val="16"/>
        </w:rPr>
        <w:t xml:space="preserve">: </w:t>
      </w:r>
      <w:r w:rsidRPr="00993FE6">
        <w:rPr>
          <w:rStyle w:val="StyleUnderline"/>
        </w:rPr>
        <w:t>They are the world’s two largest democracies</w:t>
      </w:r>
      <w:r w:rsidRPr="00993FE6">
        <w:rPr>
          <w:sz w:val="16"/>
        </w:rPr>
        <w:t xml:space="preserve">, two of the world’s largest economies, and two of the world’s strongest militaries. </w:t>
      </w:r>
      <w:r w:rsidRPr="00993FE6">
        <w:rPr>
          <w:rStyle w:val="StyleUnderline"/>
        </w:rPr>
        <w:t>The decisions the United States and India make will have far-reaching repercussions when it comes to global security</w:t>
      </w:r>
      <w:r w:rsidRPr="00993FE6">
        <w:rPr>
          <w:sz w:val="16"/>
        </w:rPr>
        <w:t xml:space="preserve">, prosperity, and sustainable development. </w:t>
      </w:r>
      <w:r w:rsidRPr="00993FE6">
        <w:rPr>
          <w:rStyle w:val="StyleUnderline"/>
        </w:rPr>
        <w:t>As new challenges strain</w:t>
      </w:r>
      <w:r w:rsidRPr="00993FE6">
        <w:rPr>
          <w:sz w:val="16"/>
        </w:rPr>
        <w:t xml:space="preserve"> </w:t>
      </w:r>
      <w:r w:rsidRPr="00993FE6">
        <w:rPr>
          <w:rStyle w:val="StyleUnderline"/>
        </w:rPr>
        <w:t>the international system, it will be even more important for like-minded partners to cooperate</w:t>
      </w:r>
      <w:r w:rsidRPr="00993FE6">
        <w:rPr>
          <w:sz w:val="16"/>
        </w:rPr>
        <w:t xml:space="preserve"> to advanced shared interests. </w:t>
      </w:r>
      <w:r w:rsidRPr="00993FE6">
        <w:rPr>
          <w:rStyle w:val="Emphasis"/>
        </w:rPr>
        <w:t>By working together, the United States and India can exponentially increase their ability to build a better world.</w:t>
      </w:r>
    </w:p>
    <w:p w:rsidR="00AC4C48" w:rsidRPr="00993FE6" w:rsidRDefault="00AC4C48" w:rsidP="00AC4C48">
      <w:pPr>
        <w:rPr>
          <w:sz w:val="16"/>
        </w:rPr>
      </w:pPr>
      <w:r w:rsidRPr="00993FE6">
        <w:rPr>
          <w:sz w:val="16"/>
        </w:rPr>
        <w:t>Over the past year, we co-chaired a Center for American Progress task force on U.S.-India relations to unearth opportunities to further strengthen the relationship, looking ahead to the challenges and opportunities our two countries will have in this century. For too long, the relationship has underperformed, but those days appear to be over thanks to the effort over successive administrations in Delhi and Washington.</w:t>
      </w:r>
    </w:p>
    <w:p w:rsidR="00AC4C48" w:rsidRPr="00993FE6" w:rsidRDefault="00AC4C48" w:rsidP="00AC4C48">
      <w:pPr>
        <w:rPr>
          <w:sz w:val="16"/>
        </w:rPr>
      </w:pPr>
      <w:r w:rsidRPr="00993FE6">
        <w:rPr>
          <w:sz w:val="16"/>
        </w:rPr>
        <w:t>This task force was a bilateral effort composed of 20 experts from the United States and India, covering diverse fields such as foreign policy, energy, business, and government accountability. Through the research and conversations conducted by the group, we were able to craft paths forward that we believe could help this critical relationship achieve its full potential.</w:t>
      </w:r>
    </w:p>
    <w:p w:rsidR="00AC4C48" w:rsidRPr="00993FE6" w:rsidRDefault="00AC4C48" w:rsidP="00AC4C48">
      <w:pPr>
        <w:rPr>
          <w:sz w:val="16"/>
        </w:rPr>
      </w:pPr>
      <w:r w:rsidRPr="00993FE6">
        <w:rPr>
          <w:sz w:val="16"/>
        </w:rPr>
        <w:t>Our task force explored five areas for accelerated cooperation between the two countries: creating jobs and economic opportunities, building a clean energy future from the bottom up, creating a joint security advantage in Asia, strengthening democratic institutions at home and around the world, and fostering ties between their peoples. Despite our different histories and geographies, our shared future together encompasses so many of the same concerns, dreams and aspirations by our citizens. We are, in fact, natural allies, as so many leaders have pointed out in years past, and our recommendations seek to ensure that remains the case well into the future.</w:t>
      </w:r>
    </w:p>
    <w:p w:rsidR="00AC4C48" w:rsidRPr="00993FE6" w:rsidRDefault="00AC4C48" w:rsidP="00AC4C48">
      <w:pPr>
        <w:rPr>
          <w:sz w:val="16"/>
        </w:rPr>
      </w:pPr>
      <w:r w:rsidRPr="00993FE6">
        <w:rPr>
          <w:sz w:val="16"/>
        </w:rPr>
        <w:t xml:space="preserve">For example, </w:t>
      </w:r>
      <w:r w:rsidRPr="00993FE6">
        <w:rPr>
          <w:rStyle w:val="StyleUnderline"/>
        </w:rPr>
        <w:t>vibrant democracies</w:t>
      </w:r>
      <w:r w:rsidRPr="00993FE6">
        <w:rPr>
          <w:sz w:val="16"/>
        </w:rPr>
        <w:t xml:space="preserve"> like ours </w:t>
      </w:r>
      <w:r w:rsidRPr="00993FE6">
        <w:rPr>
          <w:rStyle w:val="StyleUnderline"/>
        </w:rPr>
        <w:t>require</w:t>
      </w:r>
      <w:r w:rsidRPr="00993FE6">
        <w:rPr>
          <w:sz w:val="16"/>
        </w:rPr>
        <w:t xml:space="preserve"> </w:t>
      </w:r>
      <w:r w:rsidRPr="00993FE6">
        <w:rPr>
          <w:rStyle w:val="StyleUnderline"/>
        </w:rPr>
        <w:t>that all people are economically empowered, and therefore, the United States and India need to build an economic relationship that creates jobs and opportunities for the people</w:t>
      </w:r>
      <w:r w:rsidRPr="00993FE6">
        <w:rPr>
          <w:sz w:val="16"/>
        </w:rPr>
        <w:t xml:space="preserve"> of both nations. </w:t>
      </w:r>
      <w:r w:rsidRPr="00993FE6">
        <w:rPr>
          <w:rStyle w:val="StyleUnderline"/>
        </w:rPr>
        <w:t>Progress should be defined</w:t>
      </w:r>
      <w:r w:rsidRPr="00993FE6">
        <w:rPr>
          <w:sz w:val="16"/>
        </w:rPr>
        <w:t xml:space="preserve"> less by how many dollars are invested, and more </w:t>
      </w:r>
      <w:r w:rsidRPr="00993FE6">
        <w:rPr>
          <w:rStyle w:val="StyleUnderline"/>
        </w:rPr>
        <w:t>by how successful the relationship is at spurring equitable growth</w:t>
      </w:r>
      <w:r w:rsidRPr="00993FE6">
        <w:rPr>
          <w:sz w:val="16"/>
        </w:rPr>
        <w:t xml:space="preserve"> in both countries. Moreover, in recent years, the United States and India have been leaders in the field of clean energy, and it’s imperative for that to continue to help combat climate change, while increasing technical assistance, innovation, and capital investment in the building blocks of energy access.</w:t>
      </w:r>
    </w:p>
    <w:p w:rsidR="00AC4C48" w:rsidRPr="00993FE6" w:rsidRDefault="00AC4C48" w:rsidP="00AC4C48">
      <w:pPr>
        <w:rPr>
          <w:sz w:val="16"/>
        </w:rPr>
      </w:pPr>
      <w:r w:rsidRPr="00993FE6">
        <w:rPr>
          <w:rStyle w:val="StyleUnderline"/>
        </w:rPr>
        <w:t>Our security partnership has emerged as one of the defining areas of our cooperation</w:t>
      </w:r>
      <w:r w:rsidRPr="00993FE6">
        <w:rPr>
          <w:sz w:val="16"/>
        </w:rPr>
        <w:t>, and it could not come at a more important time, with longstanding and emerging threats to the democratic order arising across the Indo-Pacific. India, now a “major defense partner” of the United States, is well positioned to be a lead military power, not just in the Indian Ocean region, but beyond. The United States should do even more to ensure India develops and maintains a strategic advantage in order to deter new threats and to help protect the values that both our nations hold dear.</w:t>
      </w:r>
    </w:p>
    <w:p w:rsidR="00AC4C48" w:rsidRPr="00993FE6" w:rsidRDefault="00AC4C48" w:rsidP="00AC4C48">
      <w:pPr>
        <w:rPr>
          <w:sz w:val="16"/>
        </w:rPr>
      </w:pPr>
      <w:r w:rsidRPr="00993FE6">
        <w:rPr>
          <w:rStyle w:val="StyleUnderline"/>
        </w:rPr>
        <w:t>Fundamentally, the U.S.-India relationship is built on our countries’ shared democratic values</w:t>
      </w:r>
      <w:r w:rsidRPr="00993FE6">
        <w:rPr>
          <w:sz w:val="16"/>
        </w:rPr>
        <w:t xml:space="preserve"> </w:t>
      </w:r>
      <w:r w:rsidRPr="00993FE6">
        <w:rPr>
          <w:rStyle w:val="StyleUnderline"/>
        </w:rPr>
        <w:t>and our deep people to people ties</w:t>
      </w:r>
      <w:r w:rsidRPr="00993FE6">
        <w:rPr>
          <w:sz w:val="16"/>
        </w:rPr>
        <w:t xml:space="preserve">. It is in these two areas that we must continue to learn lessons from each other to strengthen our democratic institutions and deepen the ties between our populations. That means tackling issues related to the internet, free speech, government transparency, and more. </w:t>
      </w:r>
      <w:r w:rsidRPr="00993FE6">
        <w:rPr>
          <w:rStyle w:val="StyleUnderline"/>
        </w:rPr>
        <w:t>We can and should continue to serve as role models for burgeoning democracies around the world</w:t>
      </w:r>
      <w:r w:rsidRPr="00993FE6">
        <w:rPr>
          <w:sz w:val="16"/>
        </w:rPr>
        <w:t xml:space="preserve">. </w:t>
      </w:r>
      <w:r w:rsidRPr="00993FE6">
        <w:rPr>
          <w:rStyle w:val="StyleUnderline"/>
        </w:rPr>
        <w:t>We must continue to nurture the personal connections that bind us by encouraging educational, cultural, and professional exchanges and cooperation</w:t>
      </w:r>
      <w:r w:rsidRPr="00993FE6">
        <w:rPr>
          <w:sz w:val="16"/>
        </w:rPr>
        <w:t>, which will spark untold areas of bilateral cooperation in the future.</w:t>
      </w:r>
    </w:p>
    <w:p w:rsidR="00AC4C48" w:rsidRPr="00993FE6" w:rsidRDefault="00AC4C48" w:rsidP="00AC4C48">
      <w:pPr>
        <w:rPr>
          <w:rStyle w:val="StyleUnderline"/>
        </w:rPr>
      </w:pPr>
      <w:r w:rsidRPr="00993FE6">
        <w:rPr>
          <w:sz w:val="16"/>
        </w:rPr>
        <w:t xml:space="preserve">It is more important now than ever before for the United States and India to invest in their alliance as indispensable democratic partners. </w:t>
      </w:r>
      <w:r w:rsidRPr="00993FE6">
        <w:rPr>
          <w:rStyle w:val="StyleUnderline"/>
        </w:rPr>
        <w:t>We are heartened by the ability of both countries — through multiple administrations</w:t>
      </w:r>
      <w:r w:rsidRPr="00993FE6">
        <w:rPr>
          <w:sz w:val="16"/>
        </w:rPr>
        <w:t xml:space="preserve"> of both political parties in each country — </w:t>
      </w:r>
      <w:r w:rsidRPr="00993FE6">
        <w:rPr>
          <w:rStyle w:val="StyleUnderline"/>
        </w:rPr>
        <w:t>to continue advancing the relationship</w:t>
      </w:r>
      <w:r w:rsidRPr="00993FE6">
        <w:rPr>
          <w:sz w:val="16"/>
        </w:rPr>
        <w:t xml:space="preserve">, and believe that this can, and must, continue. </w:t>
      </w:r>
      <w:r w:rsidRPr="00993FE6">
        <w:rPr>
          <w:rStyle w:val="StyleUnderline"/>
        </w:rPr>
        <w:t xml:space="preserve">If this bilateral relationship grows </w:t>
      </w:r>
      <w:r w:rsidRPr="00993FE6">
        <w:rPr>
          <w:sz w:val="16"/>
        </w:rPr>
        <w:t xml:space="preserve">in the right ways, </w:t>
      </w:r>
      <w:r w:rsidRPr="00993FE6">
        <w:rPr>
          <w:rStyle w:val="StyleUnderline"/>
        </w:rPr>
        <w:t>not only will the people</w:t>
      </w:r>
      <w:r w:rsidRPr="00993FE6">
        <w:rPr>
          <w:sz w:val="16"/>
        </w:rPr>
        <w:t xml:space="preserve"> </w:t>
      </w:r>
      <w:r w:rsidRPr="00993FE6">
        <w:rPr>
          <w:rStyle w:val="StyleUnderline"/>
        </w:rPr>
        <w:t>of both countries benefit, but</w:t>
      </w:r>
      <w:r w:rsidRPr="00993FE6">
        <w:rPr>
          <w:sz w:val="16"/>
        </w:rPr>
        <w:t xml:space="preserve"> </w:t>
      </w:r>
      <w:r w:rsidRPr="00993FE6">
        <w:rPr>
          <w:rStyle w:val="StyleUnderline"/>
        </w:rPr>
        <w:t>so will people around the world.</w:t>
      </w:r>
    </w:p>
    <w:p w:rsidR="00AC4C48" w:rsidRPr="00993FE6" w:rsidRDefault="00AC4C48" w:rsidP="00AC4C48"/>
    <w:p w:rsidR="00AC4C48" w:rsidRPr="00993FE6" w:rsidRDefault="00993FE6" w:rsidP="00AC4C48">
      <w:pPr>
        <w:pStyle w:val="Heading3"/>
      </w:pPr>
      <w:r w:rsidRPr="00993FE6">
        <w:lastRenderedPageBreak/>
        <w:t>Wars Around the Globe Escalate</w:t>
      </w:r>
    </w:p>
    <w:p w:rsidR="00AC4C48" w:rsidRPr="00993FE6" w:rsidRDefault="00AC4C48" w:rsidP="00AC4C48"/>
    <w:p w:rsidR="00AC4C48" w:rsidRPr="00993FE6" w:rsidRDefault="00AC4C48" w:rsidP="00AC4C48"/>
    <w:p w:rsidR="00993FE6" w:rsidRPr="00993FE6" w:rsidRDefault="00993FE6" w:rsidP="00993FE6">
      <w:pPr>
        <w:pStyle w:val="Heading4"/>
      </w:pPr>
      <w:r w:rsidRPr="00993FE6">
        <w:t>Conflicts around the world escalate – global nuclear war</w:t>
      </w:r>
    </w:p>
    <w:p w:rsidR="00993FE6" w:rsidRPr="00993FE6" w:rsidRDefault="00993FE6" w:rsidP="00993FE6">
      <w:r w:rsidRPr="00993FE6">
        <w:rPr>
          <w:rStyle w:val="Style13ptBold"/>
        </w:rPr>
        <w:t>Hardy 14</w:t>
      </w:r>
      <w:r w:rsidRPr="00993FE6">
        <w:t xml:space="preserve"> – James Hardy, Asia-Pacific Editor of IHS Jane’s </w:t>
      </w:r>
      <w:proofErr w:type="spellStart"/>
      <w:r w:rsidRPr="00993FE6">
        <w:t>Defence</w:t>
      </w:r>
      <w:proofErr w:type="spellEnd"/>
      <w:r w:rsidRPr="00993FE6">
        <w:t xml:space="preserve"> Weekly, “5 Places Where World War Three Could Break Out”, The National Interest, 10-17, http://nationalinterest.org/feature/5-places-where-world-war-three-could-break-out-11487?page=show</w:t>
      </w:r>
    </w:p>
    <w:p w:rsidR="00993FE6" w:rsidRPr="00993FE6" w:rsidRDefault="00993FE6" w:rsidP="00993FE6">
      <w:pPr>
        <w:rPr>
          <w:sz w:val="14"/>
        </w:rPr>
      </w:pPr>
      <w:r w:rsidRPr="00993FE6">
        <w:rPr>
          <w:sz w:val="14"/>
        </w:rPr>
        <w:t xml:space="preserve">It seems these days </w:t>
      </w:r>
      <w:r w:rsidRPr="00993FE6">
        <w:rPr>
          <w:rStyle w:val="Emphasis"/>
        </w:rPr>
        <w:t>the world is literally on fire</w:t>
      </w:r>
      <w:r w:rsidRPr="00993FE6">
        <w:rPr>
          <w:rStyle w:val="StyleUnderline"/>
        </w:rPr>
        <w:t>. Conflict continues</w:t>
      </w:r>
      <w:r w:rsidRPr="00993FE6">
        <w:rPr>
          <w:sz w:val="14"/>
        </w:rPr>
        <w:t xml:space="preserve"> on and off </w:t>
      </w:r>
      <w:r w:rsidRPr="00993FE6">
        <w:rPr>
          <w:rStyle w:val="StyleUnderline"/>
        </w:rPr>
        <w:t>in Ukraine</w:t>
      </w:r>
      <w:r w:rsidRPr="00993FE6">
        <w:rPr>
          <w:sz w:val="14"/>
        </w:rPr>
        <w:t xml:space="preserve">, there are tensions throughout the </w:t>
      </w:r>
      <w:r w:rsidRPr="00993FE6">
        <w:rPr>
          <w:rStyle w:val="StyleUnderline"/>
        </w:rPr>
        <w:t>Asia</w:t>
      </w:r>
      <w:r w:rsidRPr="00993FE6">
        <w:rPr>
          <w:sz w:val="14"/>
        </w:rPr>
        <w:t xml:space="preserve">-Pacific, Ebola is on the rampage, ISIS continues its bloody war of attrition </w:t>
      </w:r>
      <w:r w:rsidRPr="00993FE6">
        <w:rPr>
          <w:rStyle w:val="StyleUnderline"/>
        </w:rPr>
        <w:t>throughout Syria, into Iraq and on and on</w:t>
      </w:r>
      <w:r w:rsidRPr="00993FE6">
        <w:rPr>
          <w:sz w:val="14"/>
        </w:rPr>
        <w:t>. Yet, could something even worse be on the horizon—a conflict with more-severe global ramifications?</w:t>
      </w:r>
    </w:p>
    <w:p w:rsidR="00993FE6" w:rsidRPr="00993FE6" w:rsidRDefault="00993FE6" w:rsidP="00993FE6">
      <w:pPr>
        <w:rPr>
          <w:sz w:val="14"/>
        </w:rPr>
      </w:pPr>
      <w:r w:rsidRPr="00993FE6">
        <w:rPr>
          <w:sz w:val="14"/>
        </w:rPr>
        <w:t xml:space="preserve">Before we begin this foray into the five places where </w:t>
      </w:r>
      <w:r w:rsidRPr="00993FE6">
        <w:rPr>
          <w:rStyle w:val="Emphasis"/>
        </w:rPr>
        <w:t>World War Three could break out</w:t>
      </w:r>
      <w:r w:rsidRPr="00993FE6">
        <w:rPr>
          <w:sz w:val="14"/>
        </w:rPr>
        <w:t>, I should note a few qualifiers and weasel words.</w:t>
      </w:r>
    </w:p>
    <w:p w:rsidR="00993FE6" w:rsidRPr="00993FE6" w:rsidRDefault="00993FE6" w:rsidP="00993FE6">
      <w:pPr>
        <w:rPr>
          <w:sz w:val="14"/>
        </w:rPr>
      </w:pPr>
      <w:r w:rsidRPr="00993FE6">
        <w:rPr>
          <w:sz w:val="14"/>
        </w:rPr>
        <w:t>First off, what’s World War Three? As illustrated by the Ukraine crisis and the Obama administration’s struggle to define what is going on in Syria/Northern Iraq, “20th-Century Industrial War” is out of fashion and has been for some time.</w:t>
      </w:r>
    </w:p>
    <w:p w:rsidR="00993FE6" w:rsidRPr="00993FE6" w:rsidRDefault="00993FE6" w:rsidP="00993FE6">
      <w:pPr>
        <w:rPr>
          <w:sz w:val="14"/>
        </w:rPr>
      </w:pPr>
      <w:r w:rsidRPr="00993FE6">
        <w:rPr>
          <w:sz w:val="14"/>
        </w:rPr>
        <w:t>Some of the predictions below envisage regime collapse that leads to war, while the specter of a terrorist WMD attack has the capacity to turn apocalyptic very quickly. That said, this might just be a phase: state-on-state violence will still be theoretically and practically possible as long as nation-states possess the means to expend blood and treasure.</w:t>
      </w:r>
    </w:p>
    <w:p w:rsidR="00993FE6" w:rsidRPr="00993FE6" w:rsidRDefault="00993FE6" w:rsidP="00993FE6">
      <w:pPr>
        <w:rPr>
          <w:sz w:val="14"/>
        </w:rPr>
      </w:pPr>
      <w:r w:rsidRPr="00993FE6">
        <w:rPr>
          <w:sz w:val="14"/>
        </w:rPr>
        <w:t xml:space="preserve">That’s why most of the predictions below examine the possibility of conventional strike and counterstrike between nations. </w:t>
      </w:r>
      <w:r w:rsidRPr="00993FE6">
        <w:rPr>
          <w:rStyle w:val="StyleUnderline"/>
        </w:rPr>
        <w:t>No nuclear-armed power—whether</w:t>
      </w:r>
      <w:r w:rsidRPr="00993FE6">
        <w:rPr>
          <w:sz w:val="14"/>
        </w:rPr>
        <w:t xml:space="preserve"> it is </w:t>
      </w:r>
      <w:r w:rsidRPr="00993FE6">
        <w:rPr>
          <w:rStyle w:val="StyleUnderline"/>
        </w:rPr>
        <w:t xml:space="preserve">the </w:t>
      </w:r>
      <w:r w:rsidRPr="00993FE6">
        <w:rPr>
          <w:rStyle w:val="Emphasis"/>
        </w:rPr>
        <w:t>U</w:t>
      </w:r>
      <w:r w:rsidRPr="00993FE6">
        <w:rPr>
          <w:sz w:val="14"/>
        </w:rPr>
        <w:t xml:space="preserve">nited </w:t>
      </w:r>
      <w:r w:rsidRPr="00993FE6">
        <w:rPr>
          <w:rStyle w:val="Emphasis"/>
        </w:rPr>
        <w:t>S</w:t>
      </w:r>
      <w:r w:rsidRPr="00993FE6">
        <w:rPr>
          <w:sz w:val="14"/>
        </w:rPr>
        <w:t xml:space="preserve">tates, </w:t>
      </w:r>
      <w:r w:rsidRPr="00993FE6">
        <w:rPr>
          <w:rStyle w:val="StyleUnderline"/>
        </w:rPr>
        <w:t>China or Russia—would accept defeat</w:t>
      </w:r>
      <w:r w:rsidRPr="00993FE6">
        <w:rPr>
          <w:sz w:val="14"/>
        </w:rPr>
        <w:t xml:space="preserve"> to a peer competitor </w:t>
      </w:r>
      <w:r w:rsidRPr="00993FE6">
        <w:rPr>
          <w:rStyle w:val="StyleUnderline"/>
        </w:rPr>
        <w:t>in conventional warfare without</w:t>
      </w:r>
      <w:r w:rsidRPr="00993FE6">
        <w:rPr>
          <w:sz w:val="14"/>
        </w:rPr>
        <w:t xml:space="preserve"> then </w:t>
      </w:r>
      <w:r w:rsidRPr="00993FE6">
        <w:rPr>
          <w:rStyle w:val="StyleUnderline"/>
        </w:rPr>
        <w:t>inflicting the maximum penalty</w:t>
      </w:r>
      <w:r w:rsidRPr="00993FE6">
        <w:rPr>
          <w:sz w:val="14"/>
        </w:rPr>
        <w:t xml:space="preserve"> on its opponent.</w:t>
      </w:r>
    </w:p>
    <w:p w:rsidR="00993FE6" w:rsidRPr="00993FE6" w:rsidRDefault="00993FE6" w:rsidP="00993FE6">
      <w:pPr>
        <w:rPr>
          <w:sz w:val="14"/>
        </w:rPr>
      </w:pPr>
      <w:r w:rsidRPr="00993FE6">
        <w:rPr>
          <w:sz w:val="14"/>
        </w:rPr>
        <w:t>That is one very good reason why World War Three as we know it is unlikely to happen; it is also why all of the possibilities mentioned below involve nuclear-armed—or potentially nuclear-armed—entities.</w:t>
      </w:r>
    </w:p>
    <w:p w:rsidR="00993FE6" w:rsidRPr="00993FE6" w:rsidRDefault="00993FE6" w:rsidP="00993FE6">
      <w:pPr>
        <w:rPr>
          <w:sz w:val="14"/>
        </w:rPr>
      </w:pPr>
      <w:r w:rsidRPr="00993FE6">
        <w:rPr>
          <w:sz w:val="14"/>
        </w:rPr>
        <w:t>North Korea vs. the World:</w:t>
      </w:r>
    </w:p>
    <w:p w:rsidR="00993FE6" w:rsidRPr="00993FE6" w:rsidRDefault="00993FE6" w:rsidP="00993FE6">
      <w:pPr>
        <w:rPr>
          <w:sz w:val="14"/>
        </w:rPr>
      </w:pPr>
      <w:r w:rsidRPr="00993FE6">
        <w:rPr>
          <w:sz w:val="14"/>
        </w:rPr>
        <w:t>News out of Pyongyang over the last several weeks that Kim Jong-un is feeling unwell has reminded people that Northeast Asia contains its very own brand of extremist Kool-Aid drinkers. The smart line on North Korea is that its “provocations,” to use the accepted term, are graduated steps in a controlled game of escalation that Kim plays to receive concessions in the form of aid or economic largesse from the international community.</w:t>
      </w:r>
    </w:p>
    <w:p w:rsidR="00993FE6" w:rsidRPr="00993FE6" w:rsidRDefault="00993FE6" w:rsidP="00993FE6">
      <w:pPr>
        <w:rPr>
          <w:sz w:val="14"/>
        </w:rPr>
      </w:pPr>
      <w:r w:rsidRPr="00993FE6">
        <w:rPr>
          <w:sz w:val="14"/>
        </w:rPr>
        <w:t>The current talks between North Korea and Japan over the longstanding abduction issue are just one particularly cruel variation on this, where Pyongyang is trying to leverage the political importance of the abductees in Japan at a moment where both sides are short of allies in Northeast Asia.</w:t>
      </w:r>
    </w:p>
    <w:p w:rsidR="00993FE6" w:rsidRPr="00993FE6" w:rsidRDefault="00993FE6" w:rsidP="00993FE6">
      <w:pPr>
        <w:rPr>
          <w:sz w:val="14"/>
        </w:rPr>
      </w:pPr>
      <w:r w:rsidRPr="00993FE6">
        <w:rPr>
          <w:sz w:val="14"/>
        </w:rPr>
        <w:t xml:space="preserve">The “provocation” theory works fine until you realize that at the end of the day, </w:t>
      </w:r>
      <w:r w:rsidRPr="00993FE6">
        <w:rPr>
          <w:rStyle w:val="StyleUnderline"/>
        </w:rPr>
        <w:t>North Korea is</w:t>
      </w:r>
      <w:r w:rsidRPr="00993FE6">
        <w:rPr>
          <w:sz w:val="14"/>
        </w:rPr>
        <w:t xml:space="preserve"> still </w:t>
      </w:r>
      <w:r w:rsidRPr="00993FE6">
        <w:rPr>
          <w:rStyle w:val="StyleUnderline"/>
        </w:rPr>
        <w:t>developing a nuclear-weapons program</w:t>
      </w:r>
      <w:r w:rsidRPr="00993FE6">
        <w:rPr>
          <w:sz w:val="14"/>
        </w:rPr>
        <w:t xml:space="preserve"> and mobile systems to deliver atomic-tipped warheads. Meanwhile, </w:t>
      </w:r>
      <w:r w:rsidRPr="00993FE6">
        <w:rPr>
          <w:rStyle w:val="StyleUnderline"/>
        </w:rPr>
        <w:t>South Korea is building its own</w:t>
      </w:r>
      <w:r w:rsidRPr="00993FE6">
        <w:rPr>
          <w:sz w:val="14"/>
        </w:rPr>
        <w:t xml:space="preserve"> deterrent in the form of the </w:t>
      </w:r>
      <w:r w:rsidRPr="00993FE6">
        <w:rPr>
          <w:rStyle w:val="StyleUnderline"/>
        </w:rPr>
        <w:t>“kill chain,”</w:t>
      </w:r>
      <w:r w:rsidRPr="00993FE6">
        <w:rPr>
          <w:sz w:val="14"/>
        </w:rPr>
        <w:t xml:space="preserve"> which ambitiously proposes knocking out Pyongyang’s nuclear weapons before they can leave the ground. Throw in the fact that China appears to have lost patience—and more importantly, influence—in North Korea since the purging and execution of Jang Song </w:t>
      </w:r>
      <w:proofErr w:type="spellStart"/>
      <w:r w:rsidRPr="00993FE6">
        <w:rPr>
          <w:sz w:val="14"/>
        </w:rPr>
        <w:t>Thaek</w:t>
      </w:r>
      <w:proofErr w:type="spellEnd"/>
      <w:r w:rsidRPr="00993FE6">
        <w:rPr>
          <w:sz w:val="14"/>
        </w:rPr>
        <w:t>, and the situation on the peninsula becomes a lot less predictable.</w:t>
      </w:r>
    </w:p>
    <w:p w:rsidR="00993FE6" w:rsidRPr="00993FE6" w:rsidRDefault="00993FE6" w:rsidP="00993FE6">
      <w:pPr>
        <w:rPr>
          <w:sz w:val="14"/>
        </w:rPr>
      </w:pPr>
      <w:r w:rsidRPr="00993FE6">
        <w:rPr>
          <w:sz w:val="14"/>
        </w:rPr>
        <w:t>For sure, North Korea’s behavior is grounded in the absolute logic of regime survival. But if Kim dies or can no longer ensure that the Pyongyang elite benefit from his rule, then all bets are off.</w:t>
      </w:r>
    </w:p>
    <w:p w:rsidR="00993FE6" w:rsidRPr="00993FE6" w:rsidRDefault="00993FE6" w:rsidP="00993FE6">
      <w:pPr>
        <w:rPr>
          <w:sz w:val="14"/>
        </w:rPr>
      </w:pPr>
      <w:r w:rsidRPr="00993FE6">
        <w:rPr>
          <w:sz w:val="14"/>
        </w:rPr>
        <w:t>China vs. India (vs. Pakistan)</w:t>
      </w:r>
    </w:p>
    <w:p w:rsidR="00993FE6" w:rsidRPr="00993FE6" w:rsidRDefault="00993FE6" w:rsidP="00993FE6">
      <w:pPr>
        <w:rPr>
          <w:sz w:val="14"/>
        </w:rPr>
      </w:pPr>
      <w:r w:rsidRPr="00993FE6">
        <w:rPr>
          <w:sz w:val="14"/>
        </w:rPr>
        <w:t xml:space="preserve">The border confrontation between </w:t>
      </w:r>
      <w:r w:rsidRPr="00993FE6">
        <w:rPr>
          <w:rStyle w:val="StyleUnderline"/>
        </w:rPr>
        <w:t>India and China</w:t>
      </w:r>
      <w:r w:rsidRPr="00993FE6">
        <w:rPr>
          <w:sz w:val="14"/>
        </w:rPr>
        <w:t xml:space="preserve"> that was finally de-escalated on September 27 after nearly three weeks is the latest illustration of just how uneasy relations can be between these two massive neighbors. The recent arrival of a PLA Navy Type 039 submarine in Sri Lanka—China’s westernmost foray with a submarine—is another sign that Delhi and Beijing’s strategic priorities </w:t>
      </w:r>
      <w:r w:rsidRPr="00993FE6">
        <w:rPr>
          <w:rStyle w:val="StyleUnderline"/>
        </w:rPr>
        <w:t>may clash</w:t>
      </w:r>
      <w:r w:rsidRPr="00993FE6">
        <w:rPr>
          <w:sz w:val="14"/>
        </w:rPr>
        <w:t>.</w:t>
      </w:r>
    </w:p>
    <w:p w:rsidR="00993FE6" w:rsidRPr="00993FE6" w:rsidRDefault="00993FE6" w:rsidP="00993FE6">
      <w:pPr>
        <w:rPr>
          <w:sz w:val="14"/>
        </w:rPr>
      </w:pPr>
      <w:r w:rsidRPr="00993FE6">
        <w:rPr>
          <w:sz w:val="14"/>
        </w:rPr>
        <w:t>Other than history and bloody-mindedness, there is no real reason why the two countries would be destined to go to war. China has concluded a number of successful negotiations with its land neighbors over border disputes—the Line of Actual Control is the only remaining dispute, in fact—and India has the strategic position and military power to exert regional supremacy over the Indian Ocean Region (IOR). The natural borders of the Himalayas and southeast Asia have created geographical spheres of influence that should keep both sides happy.</w:t>
      </w:r>
    </w:p>
    <w:p w:rsidR="00993FE6" w:rsidRPr="00993FE6" w:rsidRDefault="00993FE6" w:rsidP="00993FE6">
      <w:pPr>
        <w:rPr>
          <w:sz w:val="14"/>
        </w:rPr>
      </w:pPr>
      <w:r w:rsidRPr="00993FE6">
        <w:rPr>
          <w:sz w:val="14"/>
        </w:rPr>
        <w:t xml:space="preserve">However, Beijing’s “all-weather friendship” with Pakistan and its moves into the Indian Ocean threaten India’s regional hegemony, while India’s “Look East” policy is unwelcome to China because it allies Delhi with Vietnam and Japan. This kind of </w:t>
      </w:r>
      <w:r w:rsidRPr="00993FE6">
        <w:rPr>
          <w:rStyle w:val="StyleUnderline"/>
        </w:rPr>
        <w:t>strategic competition—along with bad decisions at flashpoints</w:t>
      </w:r>
      <w:r w:rsidRPr="00993FE6">
        <w:rPr>
          <w:sz w:val="14"/>
        </w:rPr>
        <w:t xml:space="preserve"> such as </w:t>
      </w:r>
      <w:proofErr w:type="spellStart"/>
      <w:r w:rsidRPr="00993FE6">
        <w:rPr>
          <w:sz w:val="14"/>
        </w:rPr>
        <w:t>Ladakh</w:t>
      </w:r>
      <w:proofErr w:type="spellEnd"/>
      <w:r w:rsidRPr="00993FE6">
        <w:rPr>
          <w:sz w:val="14"/>
        </w:rPr>
        <w:t xml:space="preserve"> and Kashmir—</w:t>
      </w:r>
      <w:r w:rsidRPr="00993FE6">
        <w:rPr>
          <w:rStyle w:val="StyleUnderline"/>
        </w:rPr>
        <w:t xml:space="preserve">could lead to </w:t>
      </w:r>
      <w:r w:rsidRPr="00993FE6">
        <w:rPr>
          <w:rStyle w:val="Emphasis"/>
        </w:rPr>
        <w:t>escalation</w:t>
      </w:r>
      <w:r w:rsidRPr="00993FE6">
        <w:rPr>
          <w:sz w:val="14"/>
        </w:rPr>
        <w:t xml:space="preserve"> from which neither side could step away.</w:t>
      </w:r>
    </w:p>
    <w:p w:rsidR="00993FE6" w:rsidRPr="00993FE6" w:rsidRDefault="00993FE6" w:rsidP="00993FE6">
      <w:pPr>
        <w:rPr>
          <w:sz w:val="14"/>
        </w:rPr>
      </w:pPr>
      <w:r w:rsidRPr="00993FE6">
        <w:rPr>
          <w:sz w:val="14"/>
        </w:rPr>
        <w:t>Middle East Imbroglio</w:t>
      </w:r>
    </w:p>
    <w:p w:rsidR="00993FE6" w:rsidRPr="00993FE6" w:rsidRDefault="00993FE6" w:rsidP="00993FE6">
      <w:pPr>
        <w:rPr>
          <w:sz w:val="14"/>
        </w:rPr>
      </w:pPr>
      <w:r w:rsidRPr="00993FE6">
        <w:rPr>
          <w:sz w:val="14"/>
        </w:rPr>
        <w:t xml:space="preserve">The ongoing situation in the </w:t>
      </w:r>
      <w:r w:rsidRPr="00993FE6">
        <w:rPr>
          <w:rStyle w:val="StyleUnderline"/>
        </w:rPr>
        <w:t>Middle East</w:t>
      </w:r>
      <w:r w:rsidRPr="00993FE6">
        <w:rPr>
          <w:sz w:val="14"/>
        </w:rPr>
        <w:t>—whether it’s the Islamic State, Iraq, Gaza, Syria, Iran, Israel, Lebanon or the fallout from the Arab Spring—is so perplexing, confusing, horrific and insurmountable that the only thing we can say in its favor is that at least it has not led to World War Three.</w:t>
      </w:r>
    </w:p>
    <w:p w:rsidR="00993FE6" w:rsidRPr="00993FE6" w:rsidRDefault="00993FE6" w:rsidP="00993FE6">
      <w:pPr>
        <w:rPr>
          <w:sz w:val="14"/>
        </w:rPr>
      </w:pPr>
      <w:r w:rsidRPr="00993FE6">
        <w:rPr>
          <w:sz w:val="14"/>
        </w:rPr>
        <w:t xml:space="preserve">For this to happen, the nuclear balance in the region </w:t>
      </w:r>
      <w:r w:rsidRPr="00993FE6">
        <w:rPr>
          <w:rStyle w:val="StyleUnderline"/>
        </w:rPr>
        <w:t>would have to go irrevocably out of kilter. One</w:t>
      </w:r>
      <w:r w:rsidRPr="00993FE6">
        <w:rPr>
          <w:sz w:val="14"/>
        </w:rPr>
        <w:t xml:space="preserve"> obvious </w:t>
      </w:r>
      <w:r w:rsidRPr="00993FE6">
        <w:rPr>
          <w:rStyle w:val="StyleUnderline"/>
        </w:rPr>
        <w:t>way</w:t>
      </w:r>
      <w:r w:rsidRPr="00993FE6">
        <w:rPr>
          <w:sz w:val="14"/>
        </w:rPr>
        <w:t xml:space="preserve"> this could happen: </w:t>
      </w:r>
      <w:r w:rsidRPr="00993FE6">
        <w:rPr>
          <w:rStyle w:val="StyleUnderline"/>
        </w:rPr>
        <w:t>Iran getting the bomb and</w:t>
      </w:r>
      <w:r w:rsidRPr="00993FE6">
        <w:rPr>
          <w:sz w:val="14"/>
        </w:rPr>
        <w:t xml:space="preserve"> in response, </w:t>
      </w:r>
      <w:r w:rsidRPr="00993FE6">
        <w:rPr>
          <w:rStyle w:val="StyleUnderline"/>
        </w:rPr>
        <w:t>Israel using its</w:t>
      </w:r>
      <w:r w:rsidRPr="00993FE6">
        <w:rPr>
          <w:sz w:val="14"/>
        </w:rPr>
        <w:t xml:space="preserve"> “widely suspected </w:t>
      </w:r>
      <w:r w:rsidRPr="00993FE6">
        <w:rPr>
          <w:rStyle w:val="StyleUnderline"/>
        </w:rPr>
        <w:t>unmentionables</w:t>
      </w:r>
      <w:r w:rsidRPr="00993FE6">
        <w:rPr>
          <w:sz w:val="14"/>
        </w:rPr>
        <w:t>.”</w:t>
      </w:r>
    </w:p>
    <w:p w:rsidR="00993FE6" w:rsidRPr="00993FE6" w:rsidRDefault="00993FE6" w:rsidP="00993FE6">
      <w:pPr>
        <w:rPr>
          <w:sz w:val="14"/>
        </w:rPr>
      </w:pPr>
      <w:r w:rsidRPr="00993FE6">
        <w:rPr>
          <w:sz w:val="14"/>
        </w:rPr>
        <w:t>Another possibility deserving more scrutiny than it gets is whether the Saudis would upgrade their DF-3 ballistic missiles with DF-21s—something that is heavily rumored—or fit the older, less accurate DF-3s with nuclear warheads.</w:t>
      </w:r>
    </w:p>
    <w:p w:rsidR="00993FE6" w:rsidRPr="00993FE6" w:rsidRDefault="00993FE6" w:rsidP="00993FE6">
      <w:pPr>
        <w:rPr>
          <w:sz w:val="14"/>
        </w:rPr>
      </w:pPr>
      <w:r w:rsidRPr="00993FE6">
        <w:rPr>
          <w:sz w:val="14"/>
        </w:rPr>
        <w:t>Another element of this scenario is the question of which way these missiles would be pointed—at Iran or Israel?</w:t>
      </w:r>
    </w:p>
    <w:p w:rsidR="00993FE6" w:rsidRPr="00993FE6" w:rsidRDefault="00993FE6" w:rsidP="00993FE6">
      <w:pPr>
        <w:rPr>
          <w:sz w:val="14"/>
        </w:rPr>
      </w:pPr>
      <w:r w:rsidRPr="00993FE6">
        <w:rPr>
          <w:sz w:val="14"/>
        </w:rPr>
        <w:t>Other regional wildcards include the North Koreans helping out the Assad regime, or the Islamic State somehow capturing a previously unknown stockpile of fissile material and having the brainpower to weaponize it.</w:t>
      </w:r>
    </w:p>
    <w:p w:rsidR="00993FE6" w:rsidRPr="00993FE6" w:rsidRDefault="00993FE6" w:rsidP="00993FE6">
      <w:pPr>
        <w:rPr>
          <w:sz w:val="14"/>
        </w:rPr>
      </w:pPr>
      <w:r w:rsidRPr="00993FE6">
        <w:rPr>
          <w:sz w:val="14"/>
        </w:rPr>
        <w:t>In this light, U.S. attempts to prevent Iran from getting the bomb make even more sense; why it is not equally scrutinizing Saudi Arabia’s intentions in this area, less so.</w:t>
      </w:r>
    </w:p>
    <w:p w:rsidR="00993FE6" w:rsidRPr="00993FE6" w:rsidRDefault="00993FE6" w:rsidP="00993FE6">
      <w:pPr>
        <w:rPr>
          <w:sz w:val="14"/>
        </w:rPr>
      </w:pPr>
      <w:r w:rsidRPr="00993FE6">
        <w:rPr>
          <w:sz w:val="14"/>
        </w:rPr>
        <w:t>Russia vs. NATO:</w:t>
      </w:r>
    </w:p>
    <w:p w:rsidR="00993FE6" w:rsidRPr="00993FE6" w:rsidRDefault="00993FE6" w:rsidP="00993FE6">
      <w:pPr>
        <w:rPr>
          <w:sz w:val="14"/>
        </w:rPr>
      </w:pPr>
      <w:r w:rsidRPr="00993FE6">
        <w:rPr>
          <w:sz w:val="14"/>
        </w:rPr>
        <w:t>Before the air campaign against the Islamic State took over the news cycle, the biggest story of the year was what exactly was going to happen in east Ukraine. The shooting down of an airliner, multiple border violations by Russian troops and the annexation of Crimea had added up to force a major reevaluation by the West of its relationship with Vladimir Putin’s Russia.</w:t>
      </w:r>
    </w:p>
    <w:p w:rsidR="00993FE6" w:rsidRPr="00993FE6" w:rsidRDefault="00993FE6" w:rsidP="00993FE6">
      <w:pPr>
        <w:rPr>
          <w:sz w:val="14"/>
        </w:rPr>
      </w:pPr>
      <w:r w:rsidRPr="00993FE6">
        <w:rPr>
          <w:sz w:val="14"/>
        </w:rPr>
        <w:t>The speed and intelligence of the Russian campaign bodes ill for NATO and other multilateral organizations such as the EU, which have been hamstrung by a committee-led approach to decision making that slows down their response times.</w:t>
      </w:r>
    </w:p>
    <w:p w:rsidR="00993FE6" w:rsidRPr="00993FE6" w:rsidRDefault="00993FE6" w:rsidP="00993FE6">
      <w:pPr>
        <w:rPr>
          <w:sz w:val="14"/>
        </w:rPr>
      </w:pPr>
      <w:r w:rsidRPr="00993FE6">
        <w:rPr>
          <w:sz w:val="14"/>
        </w:rPr>
        <w:t>In fairness to NATO, the alliance is aware of this and has made a number of attempts to bolster its position in eastern Europe. At the Wales summit in September, it began to work out of the details of a Readiness Action Plan that will include very rapid reaction forces and deploying pre-positioned equipment and supplies along its eastern frontier.</w:t>
      </w:r>
    </w:p>
    <w:p w:rsidR="00993FE6" w:rsidRPr="00993FE6" w:rsidRDefault="00993FE6" w:rsidP="00993FE6">
      <w:pPr>
        <w:rPr>
          <w:sz w:val="14"/>
        </w:rPr>
      </w:pPr>
      <w:r w:rsidRPr="00993FE6">
        <w:rPr>
          <w:sz w:val="14"/>
        </w:rPr>
        <w:t xml:space="preserve">The new force will be in contrast to what IHS Jane’s correspondent Brooks </w:t>
      </w:r>
      <w:proofErr w:type="spellStart"/>
      <w:r w:rsidRPr="00993FE6">
        <w:rPr>
          <w:sz w:val="14"/>
        </w:rPr>
        <w:t>Tigner</w:t>
      </w:r>
      <w:proofErr w:type="spellEnd"/>
      <w:r w:rsidRPr="00993FE6">
        <w:rPr>
          <w:sz w:val="14"/>
        </w:rPr>
        <w:t xml:space="preserve"> brilliantly described as “the distinctly un-rapid NATO Response Force (NRF), which currently needs months to deploy its full force of 20,000-plus troops and equipment.”</w:t>
      </w:r>
    </w:p>
    <w:p w:rsidR="00993FE6" w:rsidRPr="00993FE6" w:rsidRDefault="00993FE6" w:rsidP="00993FE6">
      <w:pPr>
        <w:rPr>
          <w:sz w:val="14"/>
        </w:rPr>
      </w:pPr>
      <w:r w:rsidRPr="00993FE6">
        <w:rPr>
          <w:sz w:val="14"/>
        </w:rPr>
        <w:t>NATO also needs to work out a way to win the information war, which Putin has managed as adeptly as any confrontations on the ground in Ukraine.</w:t>
      </w:r>
    </w:p>
    <w:p w:rsidR="00993FE6" w:rsidRPr="00993FE6" w:rsidRDefault="00993FE6" w:rsidP="00993FE6">
      <w:pPr>
        <w:rPr>
          <w:sz w:val="14"/>
        </w:rPr>
      </w:pPr>
      <w:r w:rsidRPr="00993FE6">
        <w:rPr>
          <w:sz w:val="14"/>
        </w:rPr>
        <w:t>These tactical considerations aside, at the heart of the issue is NATO’s eastward move, which Russia unsurprisingly opposes, and Moscow’s assertion that it had the right to “protect” Russian-speaking minorities in other countries, which NATO would have to react to if member nations such as the Baltic states or Poland were threatened.</w:t>
      </w:r>
    </w:p>
    <w:p w:rsidR="00993FE6" w:rsidRPr="00993FE6" w:rsidRDefault="00993FE6" w:rsidP="00993FE6">
      <w:pPr>
        <w:rPr>
          <w:rStyle w:val="StyleUnderline"/>
        </w:rPr>
      </w:pPr>
      <w:r w:rsidRPr="00993FE6">
        <w:rPr>
          <w:rStyle w:val="StyleUnderline"/>
        </w:rPr>
        <w:t>China vs. America (via Taiwan, Japan or the South China Sea)</w:t>
      </w:r>
    </w:p>
    <w:p w:rsidR="00993FE6" w:rsidRPr="00993FE6" w:rsidRDefault="00993FE6" w:rsidP="00993FE6">
      <w:pPr>
        <w:rPr>
          <w:sz w:val="14"/>
        </w:rPr>
      </w:pPr>
      <w:r w:rsidRPr="00993FE6">
        <w:rPr>
          <w:sz w:val="14"/>
        </w:rPr>
        <w:t xml:space="preserve">Last and definitely not least, </w:t>
      </w:r>
      <w:r w:rsidRPr="00993FE6">
        <w:rPr>
          <w:rStyle w:val="StyleUnderline"/>
        </w:rPr>
        <w:t>the biggest potential conflict of all</w:t>
      </w:r>
      <w:r w:rsidRPr="00993FE6">
        <w:rPr>
          <w:sz w:val="14"/>
        </w:rPr>
        <w:t>. The threat of the “Thucydides Trap”—that of a rising power and a preeminent power ending up at war—has become a notable talking point in Sino-U.S. relations in recent years.</w:t>
      </w:r>
    </w:p>
    <w:p w:rsidR="00993FE6" w:rsidRPr="00993FE6" w:rsidRDefault="00993FE6" w:rsidP="00993FE6">
      <w:pPr>
        <w:rPr>
          <w:sz w:val="14"/>
        </w:rPr>
      </w:pPr>
      <w:r w:rsidRPr="00993FE6">
        <w:rPr>
          <w:sz w:val="14"/>
        </w:rPr>
        <w:t xml:space="preserve">Some analysts argue that Thucydides’ analysis of the Sparta-Athens relationship is a poor analogy for that between China and the United States.  However, it is undeniable that </w:t>
      </w:r>
      <w:r w:rsidRPr="00993FE6">
        <w:rPr>
          <w:rStyle w:val="StyleUnderline"/>
        </w:rPr>
        <w:t>China’s rise and military buildup changes the balance of power and dangerously affects enough points of friction in northeast Asia</w:t>
      </w:r>
      <w:r w:rsidRPr="00993FE6">
        <w:rPr>
          <w:sz w:val="14"/>
        </w:rPr>
        <w:t>.</w:t>
      </w:r>
    </w:p>
    <w:p w:rsidR="00993FE6" w:rsidRDefault="00993FE6" w:rsidP="00993FE6">
      <w:pPr>
        <w:rPr>
          <w:sz w:val="14"/>
        </w:rPr>
      </w:pPr>
      <w:r w:rsidRPr="00993FE6">
        <w:rPr>
          <w:sz w:val="14"/>
        </w:rPr>
        <w:lastRenderedPageBreak/>
        <w:t xml:space="preserve">The most dangerous feature of these friction points is that they involve third parties: </w:t>
      </w:r>
      <w:r w:rsidRPr="00993FE6">
        <w:rPr>
          <w:rStyle w:val="StyleUnderline"/>
        </w:rPr>
        <w:t xml:space="preserve">the </w:t>
      </w:r>
      <w:r w:rsidRPr="00993FE6">
        <w:rPr>
          <w:rStyle w:val="Emphasis"/>
        </w:rPr>
        <w:t>S</w:t>
      </w:r>
      <w:r w:rsidRPr="00993FE6">
        <w:rPr>
          <w:rStyle w:val="StyleUnderline"/>
        </w:rPr>
        <w:t xml:space="preserve">outh </w:t>
      </w:r>
      <w:r w:rsidRPr="00993FE6">
        <w:rPr>
          <w:rStyle w:val="Emphasis"/>
        </w:rPr>
        <w:t>C</w:t>
      </w:r>
      <w:r w:rsidRPr="00993FE6">
        <w:rPr>
          <w:rStyle w:val="StyleUnderline"/>
        </w:rPr>
        <w:t xml:space="preserve">hina </w:t>
      </w:r>
      <w:r w:rsidRPr="00993FE6">
        <w:rPr>
          <w:rStyle w:val="Emphasis"/>
        </w:rPr>
        <w:t>S</w:t>
      </w:r>
      <w:r w:rsidRPr="00993FE6">
        <w:rPr>
          <w:rStyle w:val="StyleUnderline"/>
        </w:rPr>
        <w:t xml:space="preserve">ea, Japan, Taiwan or North Korea could all spark a localized conflict that </w:t>
      </w:r>
      <w:r w:rsidRPr="00993FE6">
        <w:rPr>
          <w:rStyle w:val="Emphasis"/>
        </w:rPr>
        <w:t>quickly gets out of hand</w:t>
      </w:r>
      <w:r w:rsidRPr="00993FE6">
        <w:rPr>
          <w:sz w:val="14"/>
        </w:rPr>
        <w:t>. The most dangerous, in my view, are the territorial disputes that could be contested in the maritime sphere: that is, in waters and territories close to China that Beijing claims and would likely contest if the status quo changed against its interests.</w:t>
      </w:r>
    </w:p>
    <w:p w:rsidR="00993FE6" w:rsidRPr="00C1792A" w:rsidRDefault="00993FE6" w:rsidP="00993FE6"/>
    <w:p w:rsidR="00993FE6" w:rsidRDefault="00993FE6" w:rsidP="00993FE6">
      <w:pPr>
        <w:rPr>
          <w:rFonts w:cs="Times New Roman"/>
        </w:rPr>
      </w:pPr>
    </w:p>
    <w:p w:rsidR="00F269E0" w:rsidRDefault="00F269E0" w:rsidP="00F269E0"/>
    <w:p w:rsidR="00F269E0" w:rsidRDefault="00F269E0" w:rsidP="00F269E0"/>
    <w:p w:rsidR="00F269E0" w:rsidRPr="00227CFE" w:rsidRDefault="00F269E0" w:rsidP="00F269E0"/>
    <w:p w:rsidR="00F269E0" w:rsidRDefault="00F269E0" w:rsidP="00F269E0"/>
    <w:sectPr w:rsidR="00F269E0" w:rsidSect="008B73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76524648"/>
    <w:docVar w:name="VerbatimVersion" w:val="5.1"/>
  </w:docVars>
  <w:rsids>
    <w:rsidRoot w:val="00AA48AA"/>
    <w:rsid w:val="000104C5"/>
    <w:rsid w:val="000139A3"/>
    <w:rsid w:val="00051512"/>
    <w:rsid w:val="00093FDE"/>
    <w:rsid w:val="00100833"/>
    <w:rsid w:val="00104529"/>
    <w:rsid w:val="00105942"/>
    <w:rsid w:val="00107396"/>
    <w:rsid w:val="00144A4C"/>
    <w:rsid w:val="00176AB0"/>
    <w:rsid w:val="00177B7D"/>
    <w:rsid w:val="0018322D"/>
    <w:rsid w:val="001A7B69"/>
    <w:rsid w:val="001B5776"/>
    <w:rsid w:val="001E527A"/>
    <w:rsid w:val="001F22BF"/>
    <w:rsid w:val="001F78CE"/>
    <w:rsid w:val="00251FC7"/>
    <w:rsid w:val="002855A7"/>
    <w:rsid w:val="002B146A"/>
    <w:rsid w:val="002B5E17"/>
    <w:rsid w:val="002E774F"/>
    <w:rsid w:val="00315690"/>
    <w:rsid w:val="00316B75"/>
    <w:rsid w:val="00325646"/>
    <w:rsid w:val="003338DD"/>
    <w:rsid w:val="003460F2"/>
    <w:rsid w:val="0038158C"/>
    <w:rsid w:val="003902BA"/>
    <w:rsid w:val="003A09E2"/>
    <w:rsid w:val="00407037"/>
    <w:rsid w:val="00435CDA"/>
    <w:rsid w:val="004605D6"/>
    <w:rsid w:val="00473150"/>
    <w:rsid w:val="00491EC6"/>
    <w:rsid w:val="004A6398"/>
    <w:rsid w:val="004A6D3E"/>
    <w:rsid w:val="004C60E8"/>
    <w:rsid w:val="004E3579"/>
    <w:rsid w:val="004E728B"/>
    <w:rsid w:val="004F0A13"/>
    <w:rsid w:val="004F39E0"/>
    <w:rsid w:val="005033C1"/>
    <w:rsid w:val="00537BD5"/>
    <w:rsid w:val="0057268A"/>
    <w:rsid w:val="005D2912"/>
    <w:rsid w:val="005D5643"/>
    <w:rsid w:val="006065BD"/>
    <w:rsid w:val="006409FC"/>
    <w:rsid w:val="00645FA9"/>
    <w:rsid w:val="00647866"/>
    <w:rsid w:val="00665003"/>
    <w:rsid w:val="006A2AD0"/>
    <w:rsid w:val="006B7863"/>
    <w:rsid w:val="006C2375"/>
    <w:rsid w:val="006D0AFA"/>
    <w:rsid w:val="006D4ECC"/>
    <w:rsid w:val="00722258"/>
    <w:rsid w:val="007243E5"/>
    <w:rsid w:val="00726B99"/>
    <w:rsid w:val="00766EA0"/>
    <w:rsid w:val="0079677A"/>
    <w:rsid w:val="007A2226"/>
    <w:rsid w:val="007C1FDA"/>
    <w:rsid w:val="007E6102"/>
    <w:rsid w:val="007F5B66"/>
    <w:rsid w:val="00823A1C"/>
    <w:rsid w:val="00837816"/>
    <w:rsid w:val="00845B9D"/>
    <w:rsid w:val="00860984"/>
    <w:rsid w:val="0087133C"/>
    <w:rsid w:val="008743EF"/>
    <w:rsid w:val="00894A90"/>
    <w:rsid w:val="008B3CCE"/>
    <w:rsid w:val="008B3ECB"/>
    <w:rsid w:val="008B4E85"/>
    <w:rsid w:val="008B7390"/>
    <w:rsid w:val="008C1B2E"/>
    <w:rsid w:val="008F3EF3"/>
    <w:rsid w:val="0091627E"/>
    <w:rsid w:val="0092594D"/>
    <w:rsid w:val="00951F9F"/>
    <w:rsid w:val="0097032B"/>
    <w:rsid w:val="00993FE6"/>
    <w:rsid w:val="009D2EAD"/>
    <w:rsid w:val="009D54B2"/>
    <w:rsid w:val="009E1922"/>
    <w:rsid w:val="009F7ED2"/>
    <w:rsid w:val="00A32E63"/>
    <w:rsid w:val="00A52EB9"/>
    <w:rsid w:val="00A93661"/>
    <w:rsid w:val="00A95652"/>
    <w:rsid w:val="00AA48AA"/>
    <w:rsid w:val="00AC0AB8"/>
    <w:rsid w:val="00AC4C48"/>
    <w:rsid w:val="00AE0C37"/>
    <w:rsid w:val="00B33C6D"/>
    <w:rsid w:val="00B4508F"/>
    <w:rsid w:val="00B55AD5"/>
    <w:rsid w:val="00B65306"/>
    <w:rsid w:val="00B8057C"/>
    <w:rsid w:val="00B85384"/>
    <w:rsid w:val="00B86582"/>
    <w:rsid w:val="00BA124A"/>
    <w:rsid w:val="00BD6238"/>
    <w:rsid w:val="00BF593B"/>
    <w:rsid w:val="00BF656A"/>
    <w:rsid w:val="00BF773A"/>
    <w:rsid w:val="00BF7E81"/>
    <w:rsid w:val="00C034F0"/>
    <w:rsid w:val="00C13773"/>
    <w:rsid w:val="00C17CC8"/>
    <w:rsid w:val="00C83417"/>
    <w:rsid w:val="00C9604F"/>
    <w:rsid w:val="00CA19AA"/>
    <w:rsid w:val="00CC5298"/>
    <w:rsid w:val="00CD32D6"/>
    <w:rsid w:val="00CD736E"/>
    <w:rsid w:val="00CD798D"/>
    <w:rsid w:val="00CE161E"/>
    <w:rsid w:val="00CF59A8"/>
    <w:rsid w:val="00D325A9"/>
    <w:rsid w:val="00D36A8A"/>
    <w:rsid w:val="00D61409"/>
    <w:rsid w:val="00D63DA1"/>
    <w:rsid w:val="00D6691E"/>
    <w:rsid w:val="00D71170"/>
    <w:rsid w:val="00DA1C92"/>
    <w:rsid w:val="00DA25D4"/>
    <w:rsid w:val="00DA4ACA"/>
    <w:rsid w:val="00DA6538"/>
    <w:rsid w:val="00E15DE7"/>
    <w:rsid w:val="00E15E75"/>
    <w:rsid w:val="00E5262C"/>
    <w:rsid w:val="00EB511F"/>
    <w:rsid w:val="00EC7DC4"/>
    <w:rsid w:val="00ED30CF"/>
    <w:rsid w:val="00F176EF"/>
    <w:rsid w:val="00F269E0"/>
    <w:rsid w:val="00F31992"/>
    <w:rsid w:val="00F45E10"/>
    <w:rsid w:val="00F6364A"/>
    <w:rsid w:val="00F72D36"/>
    <w:rsid w:val="00F72D58"/>
    <w:rsid w:val="00F9113A"/>
    <w:rsid w:val="00FC735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E853"/>
  <w15:chartTrackingRefBased/>
  <w15:docId w15:val="{7CC75AB5-CB8F-4B92-B125-9B3C63B3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9677A"/>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79677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677A"/>
    <w:pPr>
      <w:keepNext/>
      <w:keepLines/>
      <w:pageBreakBefore/>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79677A"/>
    <w:pPr>
      <w:keepNext/>
      <w:keepLines/>
      <w:pageBreakBefore/>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79677A"/>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967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9677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79677A"/>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79677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79677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9677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79677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3 Char1,Block Char1,Tag Char Char Char1,Char Char1"/>
    <w:basedOn w:val="DefaultParagraphFont"/>
    <w:uiPriority w:val="99"/>
    <w:unhideWhenUsed/>
    <w:rsid w:val="0079677A"/>
    <w:rPr>
      <w:color w:val="auto"/>
      <w:u w:val="none"/>
    </w:rPr>
  </w:style>
  <w:style w:type="character" w:styleId="FollowedHyperlink">
    <w:name w:val="FollowedHyperlink"/>
    <w:basedOn w:val="DefaultParagraphFont"/>
    <w:uiPriority w:val="99"/>
    <w:semiHidden/>
    <w:unhideWhenUsed/>
    <w:rsid w:val="0079677A"/>
    <w:rPr>
      <w:color w:val="auto"/>
      <w:u w:val="none"/>
    </w:rPr>
  </w:style>
  <w:style w:type="paragraph" w:styleId="ListParagraph">
    <w:name w:val="List Paragraph"/>
    <w:basedOn w:val="Normal"/>
    <w:uiPriority w:val="99"/>
    <w:unhideWhenUsed/>
    <w:qFormat/>
    <w:rsid w:val="00837816"/>
    <w:pPr>
      <w:ind w:left="720"/>
      <w:contextualSpacing/>
    </w:pPr>
  </w:style>
  <w:style w:type="paragraph" w:customStyle="1" w:styleId="textbold">
    <w:name w:val="text bold"/>
    <w:basedOn w:val="Normal"/>
    <w:link w:val="Emphasis"/>
    <w:uiPriority w:val="7"/>
    <w:qFormat/>
    <w:rsid w:val="001F22BF"/>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paragraph" w:customStyle="1" w:styleId="UnderlinePara">
    <w:name w:val="Underline Para"/>
    <w:basedOn w:val="Normal"/>
    <w:link w:val="StyleUnderline"/>
    <w:uiPriority w:val="6"/>
    <w:qFormat/>
    <w:rsid w:val="001F22BF"/>
    <w:pPr>
      <w:widowControl w:val="0"/>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EB511F"/>
  </w:style>
  <w:style w:type="paragraph" w:customStyle="1" w:styleId="card">
    <w:name w:val="card"/>
    <w:aliases w:val="Medium Grid 21,nonunderlined"/>
    <w:basedOn w:val="Normal"/>
    <w:next w:val="Normal"/>
    <w:link w:val="cardChar"/>
    <w:qFormat/>
    <w:rsid w:val="00EB511F"/>
    <w:pPr>
      <w:spacing w:before="120" w:after="120"/>
    </w:pPr>
    <w:rPr>
      <w:sz w:val="16"/>
    </w:rPr>
  </w:style>
  <w:style w:type="character" w:customStyle="1" w:styleId="cardChar">
    <w:name w:val="card Char"/>
    <w:link w:val="card"/>
    <w:rsid w:val="00EB511F"/>
    <w:rPr>
      <w:rFonts w:ascii="Times New Roman" w:hAnsi="Times New Roman"/>
      <w:sz w:val="16"/>
    </w:rPr>
  </w:style>
  <w:style w:type="paragraph" w:customStyle="1" w:styleId="Emphasis1">
    <w:name w:val="Emphasis1"/>
    <w:basedOn w:val="Normal"/>
    <w:autoRedefine/>
    <w:uiPriority w:val="7"/>
    <w:qFormat/>
    <w:rsid w:val="00AC4C48"/>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character" w:customStyle="1" w:styleId="underline">
    <w:name w:val="underline"/>
    <w:qFormat/>
    <w:rsid w:val="00AC4C4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org/issues/security/reports/2018/01/14/444786/united-states-india-forging-indispensable-democratic-partnership/VK" TargetMode="External"/><Relationship Id="rId18" Type="http://schemas.openxmlformats.org/officeDocument/2006/relationships/hyperlink" Target="https://www.foreign.senate.gov/imo/media/doc/021617_Kasparov_%20Testimony.pdf" TargetMode="External"/><Relationship Id="rId26" Type="http://schemas.openxmlformats.org/officeDocument/2006/relationships/hyperlink" Target="https://www.ndtv.com/world-news/congressmen-oppose-changes-in-h1b-visa-rules-1796223" TargetMode="External"/><Relationship Id="rId39" Type="http://schemas.openxmlformats.org/officeDocument/2006/relationships/hyperlink" Target="https://www.americanprogress.org/issues/security/reports/2018/01/14/444786/united-states-india-forging-indispensable-democratic-partnership/" TargetMode="External"/><Relationship Id="rId21" Type="http://schemas.openxmlformats.org/officeDocument/2006/relationships/hyperlink" Target="https://www.hindustantimes.com/world-news/with-indian-firms-opting-for-local-hands-us-reports-historic-low-in-h-1b-filings/story-9U2v4jIRNamXVhgm0TroaK.html" TargetMode="External"/><Relationship Id="rId34" Type="http://schemas.openxmlformats.org/officeDocument/2006/relationships/hyperlink" Target="https://www.firstpost.com/business/us-curbs-on-h-1b-visas-india-must-help-techies-invoke-wto-services-regime-to-talk-tough-with-trump-4285049.html" TargetMode="External"/><Relationship Id="rId42" Type="http://schemas.openxmlformats.org/officeDocument/2006/relationships/hyperlink" Target="https://www.americanprogress.org/issues/security/reports/2018/01/14/444786/united-states-india-forging-indispensable-democratic-partnership/VK" TargetMode="External"/><Relationship Id="rId47" Type="http://schemas.openxmlformats.org/officeDocument/2006/relationships/theme" Target="theme/theme1.xml"/><Relationship Id="rId7" Type="http://schemas.openxmlformats.org/officeDocument/2006/relationships/hyperlink" Target="http://global-is-asian.nus.edu.sg/index.php/trumps-h-1b-visa-curbs-no-win-situation-india-u-s-ties/" TargetMode="External"/><Relationship Id="rId2" Type="http://schemas.openxmlformats.org/officeDocument/2006/relationships/numbering" Target="numbering.xml"/><Relationship Id="rId16" Type="http://schemas.openxmlformats.org/officeDocument/2006/relationships/hyperlink" Target="https://thediplomat.com/2018/02/time-for-a-new-us-india-democracy-partnership/" TargetMode="External"/><Relationship Id="rId29" Type="http://schemas.openxmlformats.org/officeDocument/2006/relationships/hyperlink" Target="https://www.csis.org/analysis/foundation-us-led-order-crumbling" TargetMode="External"/><Relationship Id="rId1" Type="http://schemas.openxmlformats.org/officeDocument/2006/relationships/customXml" Target="../customXml/item1.xml"/><Relationship Id="rId6" Type="http://schemas.openxmlformats.org/officeDocument/2006/relationships/hyperlink" Target="https://www.cnbc.com/2018/04/09/trumps-war-on-immigration-causing-silicon-valley-brain-drain.html" TargetMode="External"/><Relationship Id="rId11" Type="http://schemas.openxmlformats.org/officeDocument/2006/relationships/hyperlink" Target="https://ssi.armywarcollege.edu/pubs/parameters/issues/Winter_2016-17/6_BrandsandEdelman.pdf" TargetMode="External"/><Relationship Id="rId24" Type="http://schemas.openxmlformats.org/officeDocument/2006/relationships/hyperlink" Target="http://www.newsweek.com/h-1b-visa-applications-hit-cap-just-five-days-despite-trump-crackdown-881467" TargetMode="External"/><Relationship Id="rId32" Type="http://schemas.openxmlformats.org/officeDocument/2006/relationships/hyperlink" Target="https://www.brookings.edu/opinions/moving-beyond-the-immigration-sticking-point-in-the-india-u-s-relationship/" TargetMode="External"/><Relationship Id="rId37" Type="http://schemas.openxmlformats.org/officeDocument/2006/relationships/hyperlink" Target="https://www.americanprogress.org/issues/security/reports/2018/01/14/444786/united-states-india-forging-indispensable-democratic-partnership/" TargetMode="External"/><Relationship Id="rId40" Type="http://schemas.openxmlformats.org/officeDocument/2006/relationships/hyperlink" Target="https://www.americanprogress.org/issues/security/reports/2018/01/14/444786/united-states-india-forging-indispensable-democratic-partnership/" TargetMode="External"/><Relationship Id="rId45" Type="http://schemas.openxmlformats.org/officeDocument/2006/relationships/hyperlink" Target="http://thehill.com/opinion/international/369067-america-and-india-must-forge-a-strong-democratic-partnership" TargetMode="External"/><Relationship Id="rId5" Type="http://schemas.openxmlformats.org/officeDocument/2006/relationships/webSettings" Target="webSettings.xml"/><Relationship Id="rId15" Type="http://schemas.openxmlformats.org/officeDocument/2006/relationships/hyperlink" Target="http://nationalinterest.org/blog/the-buzz/billions-could-die-if-india-pakistan-start-nuclear-war-21623?page=2" TargetMode="External"/><Relationship Id="rId23" Type="http://schemas.openxmlformats.org/officeDocument/2006/relationships/hyperlink" Target="http://www.seattleweekly.com/news/birds-in-a-cage-the-indian-green-card-backlog/" TargetMode="External"/><Relationship Id="rId28" Type="http://schemas.openxmlformats.org/officeDocument/2006/relationships/hyperlink" Target="http://nationalinterest.org/print/commentary/its-foreign-affairs-stupid-7195" TargetMode="External"/><Relationship Id="rId36" Type="http://schemas.openxmlformats.org/officeDocument/2006/relationships/hyperlink" Target="http://money.cnn.com/2017/06/25/news/economy/trump-modi-visit-india-h1b-trade-climate/index.html%20//" TargetMode="External"/><Relationship Id="rId10" Type="http://schemas.openxmlformats.org/officeDocument/2006/relationships/hyperlink" Target="http://www.nationalreview.com/node/259024/print" TargetMode="External"/><Relationship Id="rId19" Type="http://schemas.openxmlformats.org/officeDocument/2006/relationships/hyperlink" Target="https://timesofindia.indiatimes.com/business/international-business/bill-introduced-in-us-senate-seeks-to-increase-annual-h-1b-visas/articleshow/62658434.cms" TargetMode="External"/><Relationship Id="rId31" Type="http://schemas.openxmlformats.org/officeDocument/2006/relationships/hyperlink" Target="https://www.brookings.edu/blog/up-front/2017/06/22/growing-the-u-s-india-economic-relationship-the-only-way-forward/" TargetMode="External"/><Relationship Id="rId44" Type="http://schemas.openxmlformats.org/officeDocument/2006/relationships/hyperlink" Target="https://blogs.economictimes.indiatimes.com/et-commentary/a-joint-venture-partnership/" TargetMode="External"/><Relationship Id="rId4" Type="http://schemas.openxmlformats.org/officeDocument/2006/relationships/settings" Target="settings.xml"/><Relationship Id="rId9" Type="http://schemas.openxmlformats.org/officeDocument/2006/relationships/hyperlink" Target="http://www.scribd.com/doc/46554792/Taylor" TargetMode="External"/><Relationship Id="rId14" Type="http://schemas.openxmlformats.org/officeDocument/2006/relationships/hyperlink" Target="https://www.americanprogress.org/issues/security/reports/2018/01/14/444786/united-states-india-forging-indispensable-democratic-partnership/VK" TargetMode="External"/><Relationship Id="rId22" Type="http://schemas.openxmlformats.org/officeDocument/2006/relationships/hyperlink" Target="https://blogs.microsoft.com/on-the-issues/2018/01/26/squared-will-help-ensure-us-skilled-talent-needs-grow/" TargetMode="External"/><Relationship Id="rId27" Type="http://schemas.openxmlformats.org/officeDocument/2006/relationships/hyperlink" Target="http://online.wsj.com/article/SB122455074012352571.html?mod=googlenews_wsj" TargetMode="External"/><Relationship Id="rId30" Type="http://schemas.openxmlformats.org/officeDocument/2006/relationships/hyperlink" Target="https://economictimes.indiatimes.com/nri/visa-and-immigration/india-very-strongly-raises-h-1b-visa-issue-with-us-suresh-prabhu/articleshow/61287982.cms" TargetMode="External"/><Relationship Id="rId35" Type="http://schemas.openxmlformats.org/officeDocument/2006/relationships/hyperlink" Target="http://www.newsweek.com/h-1b-visa-proposal-could-see-thousands-indian-skilled-workers-deported-will-770955" TargetMode="External"/><Relationship Id="rId43" Type="http://schemas.openxmlformats.org/officeDocument/2006/relationships/hyperlink" Target="http://www.heritage.org/research/reports/2013/04/beyond-the-plateau-in-us-india-relations/VK" TargetMode="External"/><Relationship Id="rId8" Type="http://schemas.openxmlformats.org/officeDocument/2006/relationships/hyperlink" Target="http://www.foreignpolicy.com/articles/2014/07/03/have_we_hit_peak_america" TargetMode="External"/><Relationship Id="rId3" Type="http://schemas.openxmlformats.org/officeDocument/2006/relationships/styles" Target="styles.xml"/><Relationship Id="rId12" Type="http://schemas.openxmlformats.org/officeDocument/2006/relationships/hyperlink" Target="http://global-is-asian.nus.edu.sg/index.php/trumps-h-1b-visa-curbs-no-win-situation-india-u-s-ties/" TargetMode="External"/><Relationship Id="rId17" Type="http://schemas.openxmlformats.org/officeDocument/2006/relationships/hyperlink" Target="https://www.the-american-interest.com/2017/11/10/reverse-degradation-politics/" TargetMode="External"/><Relationship Id="rId25" Type="http://schemas.openxmlformats.org/officeDocument/2006/relationships/hyperlink" Target="http://www.newsweek.com/h-1b-visa-proposal-could-see-thousands-indian-skilled-workers-deported-will-770955" TargetMode="External"/><Relationship Id="rId33" Type="http://schemas.openxmlformats.org/officeDocument/2006/relationships/hyperlink" Target="https://www.huffingtonpost.in/2017/04/28/h1b-visas-help-build-indias-reputation-restrictions-could-be-p_a_22059993/" TargetMode="External"/><Relationship Id="rId38" Type="http://schemas.openxmlformats.org/officeDocument/2006/relationships/hyperlink" Target="https://www.americanprogress.org/issues/security/reports/2018/01/14/444786/united-states-india-forging-indispensable-democratic-partnership/" TargetMode="External"/><Relationship Id="rId46" Type="http://schemas.openxmlformats.org/officeDocument/2006/relationships/fontTable" Target="fontTable.xml"/><Relationship Id="rId20" Type="http://schemas.openxmlformats.org/officeDocument/2006/relationships/hyperlink" Target="https://qz.com/1176576/h1b-visa-under-trump-is-already-harder-to-get/" TargetMode="External"/><Relationship Id="rId41" Type="http://schemas.openxmlformats.org/officeDocument/2006/relationships/hyperlink" Target="https://economictimes.indiatimes.com/nri/visa-and-immigration/congressmen-oppose-changes-in-h1b-visa-rules/articleshow/62378164.c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her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E68F3-A268-2B4C-ABAD-6E3CAFED3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C:\Users\jhhernd\AppData\Roaming\Microsoft\Templates\Debate.dotm</Template>
  <TotalTime>7</TotalTime>
  <Pages>55</Pages>
  <Words>35389</Words>
  <Characters>201718</Characters>
  <Application>Microsoft Office Word</Application>
  <DocSecurity>0</DocSecurity>
  <Lines>1680</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Herndon III, James</dc:creator>
  <cp:keywords>5.1.1</cp:keywords>
  <dc:description/>
  <cp:lastModifiedBy>Shunta Jordan</cp:lastModifiedBy>
  <cp:revision>3</cp:revision>
  <dcterms:created xsi:type="dcterms:W3CDTF">2018-05-29T15:58:00Z</dcterms:created>
  <dcterms:modified xsi:type="dcterms:W3CDTF">2018-06-04T14:49:00Z</dcterms:modified>
</cp:coreProperties>
</file>