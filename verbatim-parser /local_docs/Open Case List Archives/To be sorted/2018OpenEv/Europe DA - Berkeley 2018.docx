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C1A5F" w14:textId="436CA19C" w:rsidR="00A95652" w:rsidRDefault="00AA0F2F" w:rsidP="00737408">
      <w:pPr>
        <w:pStyle w:val="Heading1"/>
      </w:pPr>
      <w:r>
        <w:t>CNDI 2018 – E</w:t>
      </w:r>
      <w:r w:rsidR="00ED2767">
        <w:t>urope</w:t>
      </w:r>
      <w:r>
        <w:t xml:space="preserve"> Tradeoff DA</w:t>
      </w:r>
    </w:p>
    <w:p w14:paraId="2A542C5C" w14:textId="3C3C8F17" w:rsidR="0061543A" w:rsidRDefault="0061543A" w:rsidP="008B3B1F">
      <w:pPr>
        <w:pStyle w:val="Heading2"/>
      </w:pPr>
      <w:r>
        <w:lastRenderedPageBreak/>
        <w:t>Shells</w:t>
      </w:r>
    </w:p>
    <w:p w14:paraId="7A4A4423" w14:textId="66E1BB76" w:rsidR="0061543A" w:rsidRDefault="0061543A" w:rsidP="0061543A">
      <w:pPr>
        <w:pStyle w:val="Heading3"/>
      </w:pPr>
      <w:r>
        <w:lastRenderedPageBreak/>
        <w:t>1NC</w:t>
      </w:r>
      <w:r w:rsidR="008C73F3">
        <w:t xml:space="preserve"> </w:t>
      </w:r>
      <w:r>
        <w:t>– Europe DA vs H1Bs</w:t>
      </w:r>
    </w:p>
    <w:p w14:paraId="06296AD1" w14:textId="77777777" w:rsidR="00AC53C8" w:rsidRPr="008D2E34" w:rsidRDefault="00AC53C8" w:rsidP="00AC53C8">
      <w:pPr>
        <w:pStyle w:val="Heading4"/>
      </w:pPr>
      <w:r>
        <w:t>The eurozone is strong, but unemployment makes it fragile – now’s the turning point for sustainable growth.</w:t>
      </w:r>
    </w:p>
    <w:p w14:paraId="7DF38A18" w14:textId="77777777" w:rsidR="00AC53C8" w:rsidRPr="008D2E34" w:rsidRDefault="00AC53C8" w:rsidP="00AC53C8">
      <w:r>
        <w:rPr>
          <w:rStyle w:val="Style13ptBold"/>
        </w:rPr>
        <w:t xml:space="preserve">Rankin 17 </w:t>
      </w:r>
      <w:r>
        <w:t>[Jennifer Rankin, 9-16-2017, "The eurozone strikes back – why Europe is booming again," Guardian, https://www.theguardian.com/business/2017/sep/16/the-eurozone-strikes-back-why-europe-is-booming-again]</w:t>
      </w:r>
    </w:p>
    <w:p w14:paraId="0305C770" w14:textId="77777777" w:rsidR="00AC53C8" w:rsidRPr="008D2E34" w:rsidRDefault="00AC53C8" w:rsidP="00AC53C8">
      <w:pPr>
        <w:rPr>
          <w:sz w:val="16"/>
        </w:rPr>
      </w:pPr>
      <w:r w:rsidRPr="008D2E34">
        <w:rPr>
          <w:sz w:val="16"/>
        </w:rPr>
        <w:t xml:space="preserve">It was a story few predicted: </w:t>
      </w:r>
      <w:r w:rsidRPr="00AB580E">
        <w:rPr>
          <w:rStyle w:val="StyleUnderline"/>
        </w:rPr>
        <w:t>the eurozone is growing faster than the United States</w:t>
      </w:r>
      <w:r w:rsidRPr="008D2E34">
        <w:rPr>
          <w:sz w:val="16"/>
        </w:rPr>
        <w:t>. When Jean-Claude Juncker gave his annual state of the union speech on Wednesday last week, Europe’s booming economy was near the top of his list. Ten years since the crisis struck, “</w:t>
      </w:r>
      <w:r w:rsidRPr="008D2E34">
        <w:rPr>
          <w:rStyle w:val="Emphasis"/>
        </w:rPr>
        <w:t>Europe’s economy is finally bouncing back</w:t>
      </w:r>
      <w:r w:rsidRPr="008D2E34">
        <w:rPr>
          <w:sz w:val="16"/>
        </w:rPr>
        <w:t xml:space="preserve">,” the European commission president told MEPs. </w:t>
      </w:r>
      <w:r w:rsidRPr="00AB580E">
        <w:rPr>
          <w:rStyle w:val="StyleUnderline"/>
        </w:rPr>
        <w:t xml:space="preserve">Detailing the economic resurgence, but also referring to the EU’s newfound unity </w:t>
      </w:r>
      <w:r w:rsidRPr="008D2E34">
        <w:rPr>
          <w:sz w:val="16"/>
        </w:rPr>
        <w:t xml:space="preserve">after Britain’s vote to leave, Juncker declared: </w:t>
      </w:r>
      <w:r w:rsidRPr="00AB580E">
        <w:rPr>
          <w:rStyle w:val="StyleUnderline"/>
        </w:rPr>
        <w:t>“the wind is back in Europe’s sails”.</w:t>
      </w:r>
      <w:r>
        <w:rPr>
          <w:rStyle w:val="StyleUnderline"/>
        </w:rPr>
        <w:t xml:space="preserve"> </w:t>
      </w:r>
      <w:r w:rsidRPr="008D2E34">
        <w:rPr>
          <w:sz w:val="16"/>
        </w:rPr>
        <w:t xml:space="preserve">In fact, </w:t>
      </w:r>
      <w:r w:rsidRPr="00AB580E">
        <w:rPr>
          <w:rStyle w:val="StyleUnderline"/>
        </w:rPr>
        <w:t xml:space="preserve">growth in the 19-country eurozone has quietly outshone the US for the last two years. The latest </w:t>
      </w:r>
      <w:proofErr w:type="spellStart"/>
      <w:r w:rsidRPr="00AB580E">
        <w:rPr>
          <w:rStyle w:val="StyleUnderline"/>
        </w:rPr>
        <w:t>annualised</w:t>
      </w:r>
      <w:proofErr w:type="spellEnd"/>
      <w:r w:rsidRPr="00AB580E">
        <w:rPr>
          <w:rStyle w:val="StyleUnderline"/>
        </w:rPr>
        <w:t xml:space="preserve"> growth numbers show the single currency bloc growing at 2.3%,</w:t>
      </w:r>
      <w:r w:rsidRPr="008D2E34">
        <w:rPr>
          <w:sz w:val="16"/>
        </w:rPr>
        <w:t xml:space="preserve"> compared with 2.2% for the world’s largest economy. </w:t>
      </w:r>
      <w:r w:rsidRPr="00AB580E">
        <w:rPr>
          <w:rStyle w:val="StyleUnderline"/>
        </w:rPr>
        <w:t>Eurozone unemployment has fallen to the lowest level since 2009,</w:t>
      </w:r>
      <w:r w:rsidRPr="008D2E34">
        <w:rPr>
          <w:sz w:val="16"/>
        </w:rPr>
        <w:t xml:space="preserve"> while </w:t>
      </w:r>
      <w:r w:rsidRPr="00AB580E">
        <w:rPr>
          <w:rStyle w:val="StyleUnderline"/>
        </w:rPr>
        <w:t>factories are humming again</w:t>
      </w:r>
      <w:r w:rsidRPr="008D2E34">
        <w:rPr>
          <w:sz w:val="16"/>
        </w:rPr>
        <w:t xml:space="preserve">, with production up 3.2% on last year. </w:t>
      </w:r>
      <w:r w:rsidRPr="00AB580E">
        <w:rPr>
          <w:rStyle w:val="StyleUnderline"/>
        </w:rPr>
        <w:t>The upturn in fortunes is likely to continue</w:t>
      </w:r>
      <w:r w:rsidRPr="008D2E34">
        <w:rPr>
          <w:sz w:val="16"/>
        </w:rPr>
        <w:t xml:space="preserve">, says James Nixon, chief European economist at consultancy Oxford Economics. “The euro area has done a lot of work over the last decade to get its house in order </w:t>
      </w:r>
      <w:proofErr w:type="gramStart"/>
      <w:r w:rsidRPr="008D2E34">
        <w:rPr>
          <w:sz w:val="16"/>
        </w:rPr>
        <w:t>and also</w:t>
      </w:r>
      <w:proofErr w:type="gramEnd"/>
      <w:r w:rsidRPr="008D2E34">
        <w:rPr>
          <w:sz w:val="16"/>
        </w:rPr>
        <w:t xml:space="preserve"> a lot structural reform. </w:t>
      </w:r>
      <w:r w:rsidRPr="00AB580E">
        <w:rPr>
          <w:rStyle w:val="StyleUnderline"/>
        </w:rPr>
        <w:t>That has been an extraordinary, excruciatingly slow process but it is starting to bear fruit.”</w:t>
      </w:r>
      <w:r>
        <w:rPr>
          <w:rStyle w:val="StyleUnderline"/>
        </w:rPr>
        <w:t xml:space="preserve"> </w:t>
      </w:r>
      <w:r w:rsidRPr="008D2E34">
        <w:rPr>
          <w:rStyle w:val="Emphasis"/>
        </w:rPr>
        <w:t>The eurozone might be doing better, but the crisis has left deep scars and many wounds are far from healed</w:t>
      </w:r>
      <w:r w:rsidRPr="008D2E34">
        <w:rPr>
          <w:sz w:val="16"/>
        </w:rPr>
        <w:t xml:space="preserve">. In France, the economy is expanding at an </w:t>
      </w:r>
      <w:proofErr w:type="spellStart"/>
      <w:r w:rsidRPr="008D2E34">
        <w:rPr>
          <w:sz w:val="16"/>
        </w:rPr>
        <w:t>annualised</w:t>
      </w:r>
      <w:proofErr w:type="spellEnd"/>
      <w:r w:rsidRPr="008D2E34">
        <w:rPr>
          <w:sz w:val="16"/>
        </w:rPr>
        <w:t xml:space="preserve"> rate of 1.7%, </w:t>
      </w:r>
      <w:proofErr w:type="spellStart"/>
      <w:r w:rsidRPr="008D2E34">
        <w:rPr>
          <w:sz w:val="16"/>
        </w:rPr>
        <w:t>fuelled</w:t>
      </w:r>
      <w:proofErr w:type="spellEnd"/>
      <w:r w:rsidRPr="008D2E34">
        <w:rPr>
          <w:sz w:val="16"/>
        </w:rPr>
        <w:t xml:space="preserve"> by confidence in French president Emmanuel Macron and his reform agenda, but growth continues to lag the eurozone average. Germany’s economy remains solid, but </w:t>
      </w:r>
      <w:r w:rsidRPr="008D2E34">
        <w:rPr>
          <w:rStyle w:val="StyleUnderline"/>
        </w:rPr>
        <w:t>Germans are</w:t>
      </w:r>
      <w:r w:rsidRPr="008D2E34">
        <w:rPr>
          <w:sz w:val="16"/>
        </w:rPr>
        <w:t xml:space="preserve"> increasingly </w:t>
      </w:r>
      <w:r w:rsidRPr="008D2E34">
        <w:rPr>
          <w:rStyle w:val="StyleUnderline"/>
        </w:rPr>
        <w:t>worried about</w:t>
      </w:r>
      <w:r w:rsidRPr="008D2E34">
        <w:rPr>
          <w:sz w:val="16"/>
        </w:rPr>
        <w:t xml:space="preserve"> inequality and </w:t>
      </w:r>
      <w:r w:rsidRPr="008D2E34">
        <w:rPr>
          <w:rStyle w:val="StyleUnderline"/>
        </w:rPr>
        <w:t>low-wage jobs</w:t>
      </w:r>
      <w:r w:rsidRPr="008D2E34">
        <w:rPr>
          <w:sz w:val="16"/>
        </w:rPr>
        <w:t xml:space="preserve">. </w:t>
      </w:r>
      <w:r w:rsidRPr="008D2E34">
        <w:rPr>
          <w:rStyle w:val="StyleUnderline"/>
        </w:rPr>
        <w:t xml:space="preserve">Spain has bounced back </w:t>
      </w:r>
      <w:r w:rsidRPr="008D2E34">
        <w:rPr>
          <w:sz w:val="16"/>
        </w:rPr>
        <w:t xml:space="preserve">from the crisis, </w:t>
      </w:r>
      <w:r w:rsidRPr="008D2E34">
        <w:rPr>
          <w:rStyle w:val="StyleUnderline"/>
        </w:rPr>
        <w:t>but</w:t>
      </w:r>
      <w:r w:rsidRPr="008D2E34">
        <w:rPr>
          <w:sz w:val="16"/>
        </w:rPr>
        <w:t xml:space="preserve"> inequality is </w:t>
      </w:r>
      <w:proofErr w:type="gramStart"/>
      <w:r w:rsidRPr="008D2E34">
        <w:rPr>
          <w:sz w:val="16"/>
        </w:rPr>
        <w:t>rising</w:t>
      </w:r>
      <w:proofErr w:type="gramEnd"/>
      <w:r w:rsidRPr="008D2E34">
        <w:rPr>
          <w:sz w:val="16"/>
        </w:rPr>
        <w:t xml:space="preserve"> and </w:t>
      </w:r>
      <w:r w:rsidRPr="008D2E34">
        <w:rPr>
          <w:rStyle w:val="StyleUnderline"/>
        </w:rPr>
        <w:t>unemployment remains</w:t>
      </w:r>
      <w:r w:rsidRPr="008D2E34">
        <w:rPr>
          <w:sz w:val="16"/>
        </w:rPr>
        <w:t xml:space="preserve"> painfully </w:t>
      </w:r>
      <w:r w:rsidRPr="008D2E34">
        <w:rPr>
          <w:rStyle w:val="StyleUnderline"/>
        </w:rPr>
        <w:t>high</w:t>
      </w:r>
      <w:r w:rsidRPr="008D2E34">
        <w:rPr>
          <w:sz w:val="16"/>
        </w:rPr>
        <w:t xml:space="preserve"> at 17% - second only to Greece. </w:t>
      </w:r>
      <w:r w:rsidRPr="008D2E34">
        <w:rPr>
          <w:rStyle w:val="StyleUnderline"/>
        </w:rPr>
        <w:t xml:space="preserve">Italy’s economy is doing </w:t>
      </w:r>
      <w:proofErr w:type="gramStart"/>
      <w:r w:rsidRPr="008D2E34">
        <w:rPr>
          <w:rStyle w:val="StyleUnderline"/>
        </w:rPr>
        <w:t>better, but</w:t>
      </w:r>
      <w:proofErr w:type="gramEnd"/>
      <w:r w:rsidRPr="008D2E34">
        <w:rPr>
          <w:rStyle w:val="StyleUnderline"/>
        </w:rPr>
        <w:t xml:space="preserve"> worries remain over</w:t>
      </w:r>
      <w:r w:rsidRPr="008D2E34">
        <w:rPr>
          <w:sz w:val="16"/>
        </w:rPr>
        <w:t xml:space="preserve"> its heavily in</w:t>
      </w:r>
      <w:r w:rsidRPr="008D2E34">
        <w:rPr>
          <w:rStyle w:val="StyleUnderline"/>
        </w:rPr>
        <w:t>debt</w:t>
      </w:r>
      <w:r w:rsidRPr="008D2E34">
        <w:rPr>
          <w:sz w:val="16"/>
        </w:rPr>
        <w:t xml:space="preserve">ed banks. Business Today: sign up for a morning shot of financial news Read more </w:t>
      </w:r>
      <w:r w:rsidRPr="008D2E34">
        <w:rPr>
          <w:rStyle w:val="Emphasis"/>
        </w:rPr>
        <w:t>Despite the rapid pace of job creation, eurozone unemployment remains high</w:t>
      </w:r>
      <w:r w:rsidRPr="008D2E34">
        <w:rPr>
          <w:sz w:val="16"/>
        </w:rPr>
        <w:t xml:space="preserve"> (9.1%), worse than the EU average (7.7%) and the US (4.3%). </w:t>
      </w:r>
      <w:r w:rsidRPr="008D2E34">
        <w:rPr>
          <w:rStyle w:val="Emphasis"/>
        </w:rPr>
        <w:t>Eurozone economies would need to be expanding faster to generate steeper falls in unemployment</w:t>
      </w:r>
      <w:r w:rsidRPr="00A44A5B">
        <w:rPr>
          <w:rStyle w:val="StyleUnderline"/>
        </w:rPr>
        <w:t xml:space="preserve">, says </w:t>
      </w:r>
      <w:proofErr w:type="spellStart"/>
      <w:r w:rsidRPr="00A44A5B">
        <w:rPr>
          <w:rStyle w:val="StyleUnderline"/>
        </w:rPr>
        <w:t>Cinzia</w:t>
      </w:r>
      <w:proofErr w:type="spellEnd"/>
      <w:r w:rsidRPr="00A44A5B">
        <w:rPr>
          <w:rStyle w:val="StyleUnderline"/>
        </w:rPr>
        <w:t xml:space="preserve"> </w:t>
      </w:r>
      <w:proofErr w:type="spellStart"/>
      <w:r w:rsidRPr="00A44A5B">
        <w:rPr>
          <w:rStyle w:val="StyleUnderline"/>
        </w:rPr>
        <w:t>Alcidi</w:t>
      </w:r>
      <w:proofErr w:type="spellEnd"/>
      <w:r w:rsidRPr="00A44A5B">
        <w:rPr>
          <w:rStyle w:val="StyleUnderline"/>
        </w:rPr>
        <w:t>, head of economic policy at the Centre for European Policy Studies. “The outlook for the euro area has improved a lot but we are still closer to 2% than 3% [economic growth] so the effect [on unemployment] will</w:t>
      </w:r>
      <w:r w:rsidRPr="008D2E34">
        <w:rPr>
          <w:sz w:val="16"/>
        </w:rPr>
        <w:t xml:space="preserve"> be milder and will </w:t>
      </w:r>
      <w:r w:rsidRPr="00A44A5B">
        <w:rPr>
          <w:rStyle w:val="StyleUnderline"/>
        </w:rPr>
        <w:t>take more time.” This</w:t>
      </w:r>
      <w:r w:rsidRPr="008D2E34">
        <w:rPr>
          <w:rStyle w:val="StyleUnderline"/>
        </w:rPr>
        <w:t xml:space="preserve"> explains why eurozone watchers are focused on economic reforms.</w:t>
      </w:r>
      <w:r w:rsidRPr="008D2E34">
        <w:rPr>
          <w:sz w:val="16"/>
        </w:rPr>
        <w:t xml:space="preserve"> Above all they are looking at whether Macron can succeed in pushing through far-reaching </w:t>
      </w:r>
      <w:proofErr w:type="spellStart"/>
      <w:r w:rsidRPr="008D2E34">
        <w:rPr>
          <w:sz w:val="16"/>
        </w:rPr>
        <w:t>labour</w:t>
      </w:r>
      <w:proofErr w:type="spellEnd"/>
      <w:r w:rsidRPr="008D2E34">
        <w:rPr>
          <w:sz w:val="16"/>
        </w:rPr>
        <w:t xml:space="preserve"> reforms to make it easier for small and medium-sized firms to fire workers, thus boosting hiring. French ministers believe such reforms will make it easier for the young and low-qualified to break into the </w:t>
      </w:r>
      <w:proofErr w:type="spellStart"/>
      <w:r w:rsidRPr="008D2E34">
        <w:rPr>
          <w:sz w:val="16"/>
        </w:rPr>
        <w:t>labour</w:t>
      </w:r>
      <w:proofErr w:type="spellEnd"/>
      <w:r w:rsidRPr="008D2E34">
        <w:rPr>
          <w:sz w:val="16"/>
        </w:rPr>
        <w:t xml:space="preserve"> market. If France succeeds, pressure is likely to build on Italy to undertake similar measures. “It is possible that, in this framework </w:t>
      </w:r>
      <w:r w:rsidRPr="008D2E34">
        <w:rPr>
          <w:rStyle w:val="Emphasis"/>
        </w:rPr>
        <w:t>this could be the start of a decade-long period of expansion</w:t>
      </w:r>
      <w:r w:rsidRPr="008D2E34">
        <w:rPr>
          <w:rStyle w:val="StyleUnderline"/>
        </w:rPr>
        <w:t>, golden years for the euro area,</w:t>
      </w:r>
      <w:r w:rsidRPr="008D2E34">
        <w:rPr>
          <w:sz w:val="16"/>
        </w:rPr>
        <w:t>” argues Nixon. European leaders also want to push on with eurozone reforms. Two days after the German elections on 24 September, Macron is expected to set out a detailed blueprint of his ideas, which include a eurozone finance minister and parliament. “</w:t>
      </w:r>
      <w:r w:rsidRPr="008D2E34">
        <w:rPr>
          <w:rStyle w:val="Emphasis"/>
        </w:rPr>
        <w:t>Either the eurozone moves from being an imperfect monetary union to a true economic continent, or it could disappear</w:t>
      </w:r>
      <w:r w:rsidRPr="008D2E34">
        <w:rPr>
          <w:sz w:val="16"/>
        </w:rPr>
        <w:t>,” finance minister Bruno Le Maire told the Financial Times last week.</w:t>
      </w:r>
    </w:p>
    <w:p w14:paraId="778D8690" w14:textId="4D46A04A" w:rsidR="00AC53C8" w:rsidRPr="004D0D9C" w:rsidRDefault="00AC53C8" w:rsidP="00AC53C8">
      <w:pPr>
        <w:pStyle w:val="Heading4"/>
        <w:rPr>
          <w:rStyle w:val="Style13ptBold"/>
          <w:b/>
        </w:rPr>
      </w:pPr>
      <w:r>
        <w:rPr>
          <w:rStyle w:val="Style13ptBold"/>
          <w:b/>
        </w:rPr>
        <w:t xml:space="preserve">U.S. </w:t>
      </w:r>
      <w:r w:rsidRPr="004D0D9C">
        <w:rPr>
          <w:rStyle w:val="Style13ptBold"/>
          <w:b/>
        </w:rPr>
        <w:t>H1B restrictions let Europe attract high tech talent – the plan reverses the flow.</w:t>
      </w:r>
    </w:p>
    <w:p w14:paraId="0B70484A" w14:textId="77777777" w:rsidR="00AC53C8" w:rsidRDefault="00AC53C8" w:rsidP="00AC53C8">
      <w:proofErr w:type="spellStart"/>
      <w:r w:rsidRPr="00842FEE">
        <w:rPr>
          <w:rStyle w:val="Style13ptBold"/>
        </w:rPr>
        <w:t>Bershidsky</w:t>
      </w:r>
      <w:proofErr w:type="spellEnd"/>
      <w:r w:rsidRPr="00842FEE">
        <w:rPr>
          <w:rStyle w:val="Style13ptBold"/>
        </w:rPr>
        <w:t xml:space="preserve"> 17</w:t>
      </w:r>
      <w:r>
        <w:t xml:space="preserve"> [Leonid </w:t>
      </w:r>
      <w:proofErr w:type="spellStart"/>
      <w:r>
        <w:t>Bershidsky</w:t>
      </w:r>
      <w:proofErr w:type="spellEnd"/>
      <w:r>
        <w:t>, 2-7-2017, "Why U.S. tech must beat Trump on immigration," Japan Times, https://www.japantimes.co.jp/opinion/2017/02/07/commentary/world-commentary/u-s-tech-must-beat-trump-immigration/#.WxXTkZ9KjBV]</w:t>
      </w:r>
    </w:p>
    <w:p w14:paraId="6D91E9AA" w14:textId="77777777" w:rsidR="00AC53C8" w:rsidRPr="00842FEE" w:rsidRDefault="00AC53C8" w:rsidP="00AC53C8">
      <w:pPr>
        <w:rPr>
          <w:sz w:val="16"/>
        </w:rPr>
      </w:pPr>
      <w:r w:rsidRPr="00842FEE">
        <w:rPr>
          <w:rStyle w:val="StyleUnderline"/>
        </w:rPr>
        <w:t>Business and employees have little incentive to go through the laborious process of sponsoring or obtaining a visa, and relocating to the United States, if an employee may be unexpectedly halted at the border.</w:t>
      </w:r>
      <w:r>
        <w:rPr>
          <w:rStyle w:val="StyleUnderline"/>
        </w:rPr>
        <w:t xml:space="preserve"> </w:t>
      </w:r>
      <w:r w:rsidRPr="00842FEE">
        <w:rPr>
          <w:sz w:val="16"/>
        </w:rPr>
        <w:t xml:space="preserve">According to the U.S. Census Bureau, </w:t>
      </w:r>
      <w:r w:rsidRPr="00842FEE">
        <w:rPr>
          <w:rStyle w:val="StyleUnderline"/>
        </w:rPr>
        <w:t>24 percent of s</w:t>
      </w:r>
      <w:r w:rsidRPr="00842FEE">
        <w:rPr>
          <w:sz w:val="16"/>
        </w:rPr>
        <w:t xml:space="preserve">cience, </w:t>
      </w:r>
      <w:r w:rsidRPr="00842FEE">
        <w:rPr>
          <w:rStyle w:val="StyleUnderline"/>
        </w:rPr>
        <w:t>t</w:t>
      </w:r>
      <w:r w:rsidRPr="00842FEE">
        <w:rPr>
          <w:sz w:val="16"/>
        </w:rPr>
        <w:t xml:space="preserve">echnology, </w:t>
      </w:r>
      <w:r w:rsidRPr="00842FEE">
        <w:rPr>
          <w:rStyle w:val="StyleUnderline"/>
        </w:rPr>
        <w:t>e</w:t>
      </w:r>
      <w:r w:rsidRPr="00842FEE">
        <w:rPr>
          <w:sz w:val="16"/>
        </w:rPr>
        <w:t xml:space="preserve">ngineering and </w:t>
      </w:r>
      <w:r w:rsidRPr="00842FEE">
        <w:rPr>
          <w:rStyle w:val="StyleUnderline"/>
        </w:rPr>
        <w:t>m</w:t>
      </w:r>
      <w:r w:rsidRPr="00842FEE">
        <w:rPr>
          <w:sz w:val="16"/>
        </w:rPr>
        <w:t xml:space="preserve">athematics </w:t>
      </w:r>
      <w:r w:rsidRPr="00842FEE">
        <w:rPr>
          <w:rStyle w:val="StyleUnderline"/>
        </w:rPr>
        <w:t>workforce</w:t>
      </w:r>
      <w:r w:rsidRPr="00842FEE">
        <w:rPr>
          <w:sz w:val="16"/>
        </w:rPr>
        <w:t xml:space="preserve"> in </w:t>
      </w:r>
      <w:r w:rsidRPr="00842FEE">
        <w:rPr>
          <w:sz w:val="16"/>
        </w:rPr>
        <w:lastRenderedPageBreak/>
        <w:t xml:space="preserve">computer-related occupations </w:t>
      </w:r>
      <w:r w:rsidRPr="00842FEE">
        <w:rPr>
          <w:rStyle w:val="StyleUnderline"/>
        </w:rPr>
        <w:t>is foreign-born</w:t>
      </w:r>
      <w:r w:rsidRPr="00842FEE">
        <w:rPr>
          <w:sz w:val="16"/>
        </w:rPr>
        <w:t xml:space="preserve">, compared with 16.7 percent of the general U.S. workforce. </w:t>
      </w:r>
      <w:r w:rsidRPr="00842FEE">
        <w:rPr>
          <w:rStyle w:val="StyleUnderline"/>
        </w:rPr>
        <w:t>That’s only possible because the U.S. is so strong in the global competition for tech talent</w:t>
      </w:r>
      <w:r w:rsidRPr="00842FEE">
        <w:rPr>
          <w:sz w:val="16"/>
        </w:rPr>
        <w:t xml:space="preserve">. Last year, Mikkel </w:t>
      </w:r>
      <w:proofErr w:type="spellStart"/>
      <w:r w:rsidRPr="00842FEE">
        <w:rPr>
          <w:sz w:val="16"/>
        </w:rPr>
        <w:t>Barslund</w:t>
      </w:r>
      <w:proofErr w:type="spellEnd"/>
      <w:r w:rsidRPr="00842FEE">
        <w:rPr>
          <w:sz w:val="16"/>
        </w:rPr>
        <w:t xml:space="preserve"> and Mathias </w:t>
      </w:r>
      <w:proofErr w:type="spellStart"/>
      <w:r w:rsidRPr="00842FEE">
        <w:rPr>
          <w:sz w:val="16"/>
        </w:rPr>
        <w:t>Busse</w:t>
      </w:r>
      <w:proofErr w:type="spellEnd"/>
      <w:r w:rsidRPr="00842FEE">
        <w:rPr>
          <w:sz w:val="16"/>
        </w:rPr>
        <w:t xml:space="preserve"> of the Center for European Policy Studies published a report on European information technology professionals’ mobility, based on data from LinkedIn. They found that </w:t>
      </w:r>
      <w:r w:rsidRPr="00842FEE">
        <w:rPr>
          <w:rStyle w:val="StyleUnderline"/>
        </w:rPr>
        <w:t>in 2014, 70,000 such workers left the European Union, and 31,000 of them went to the U.S.</w:t>
      </w:r>
      <w:r w:rsidRPr="00842FEE">
        <w:rPr>
          <w:sz w:val="16"/>
        </w:rPr>
        <w:t xml:space="preserve"> — the biggest magnet for European IT talent. That same year, 19,000 U.S.-based developers moved to the EU. In part, the outflow is explained by the high salaries good engineers command in the U.S. The median earnings of a foreign-born worker in science, technology, engineering and mathematics (STEM), at $88,496, are significantly higher than a native-born American colleague, who makes $77,368 a year. </w:t>
      </w:r>
      <w:r w:rsidRPr="00842FEE">
        <w:rPr>
          <w:rStyle w:val="StyleUnderline"/>
        </w:rPr>
        <w:t xml:space="preserve">But </w:t>
      </w:r>
      <w:r w:rsidRPr="00842FEE">
        <w:rPr>
          <w:rStyle w:val="Emphasis"/>
        </w:rPr>
        <w:t>it wouldn’t take much to reverse the flow.</w:t>
      </w:r>
      <w:r w:rsidRPr="00842FEE">
        <w:rPr>
          <w:rStyle w:val="StyleUnderline"/>
        </w:rPr>
        <w:t xml:space="preserve"> Europe needs the talent badly.</w:t>
      </w:r>
      <w:r>
        <w:rPr>
          <w:rStyle w:val="StyleUnderline"/>
        </w:rPr>
        <w:t xml:space="preserve"> </w:t>
      </w:r>
      <w:r w:rsidRPr="00842FEE">
        <w:rPr>
          <w:sz w:val="16"/>
        </w:rPr>
        <w:t xml:space="preserve">The European Commission estimates that </w:t>
      </w:r>
      <w:r w:rsidRPr="00842FEE">
        <w:rPr>
          <w:rStyle w:val="StyleUnderline"/>
        </w:rPr>
        <w:t>the continent will have 750,000 unfilled IT jobs by 2020.</w:t>
      </w:r>
      <w:r w:rsidRPr="00842FEE">
        <w:rPr>
          <w:sz w:val="16"/>
        </w:rPr>
        <w:t xml:space="preserve"> </w:t>
      </w:r>
      <w:r w:rsidRPr="00842FEE">
        <w:rPr>
          <w:rStyle w:val="StyleUnderline"/>
        </w:rPr>
        <w:t xml:space="preserve">European nations have already relaxed visa requirements for tech professionals. </w:t>
      </w:r>
      <w:r w:rsidRPr="00D80C57">
        <w:rPr>
          <w:rStyle w:val="Emphasis"/>
        </w:rPr>
        <w:t>If the U.S. moves in the opposite direction</w:t>
      </w:r>
      <w:r w:rsidRPr="00842FEE">
        <w:rPr>
          <w:rStyle w:val="StyleUnderline"/>
        </w:rPr>
        <w:t xml:space="preserve"> — and there are indications that Trump’s next move will </w:t>
      </w:r>
      <w:r w:rsidRPr="00D80C57">
        <w:rPr>
          <w:rStyle w:val="Emphasis"/>
        </w:rPr>
        <w:t>make it more</w:t>
      </w:r>
      <w:r w:rsidRPr="00842FEE">
        <w:rPr>
          <w:rStyle w:val="Emphasis"/>
        </w:rPr>
        <w:t xml:space="preserve"> difficult to get H1B visas</w:t>
      </w:r>
      <w:r w:rsidRPr="00842FEE">
        <w:rPr>
          <w:rStyle w:val="StyleUnderline"/>
        </w:rPr>
        <w:t xml:space="preserve"> — European companies and global employers with operations in </w:t>
      </w:r>
      <w:r w:rsidRPr="00842FEE">
        <w:rPr>
          <w:rStyle w:val="Emphasis"/>
        </w:rPr>
        <w:t>the EU won’t even have to compete on pay</w:t>
      </w:r>
      <w:r w:rsidRPr="00842FEE">
        <w:rPr>
          <w:rStyle w:val="StyleUnderline"/>
        </w:rPr>
        <w:t xml:space="preserve">. </w:t>
      </w:r>
      <w:r w:rsidRPr="00842FEE">
        <w:rPr>
          <w:sz w:val="16"/>
        </w:rPr>
        <w:t xml:space="preserve">That’s one reason it makes sense for the tech companies to draw red lines early on, before the worst happens and they start losing in the competition for talent. There is, however, a less obvious reason why the most innovative industry in the U.S. must fight any entry bans, regardless of whether the countries on the ban list supply thousands of engineers or just a few. In their brief, the tech companies quoted Woodrow Wilson, who, in 1901, complained about what he considered the wrong kind of immigration: “multitudes of men of the lowest class from the south of Italy and men of the meanest sort out of Hungary and Poland, men out of the ranks, where there was neither skill nor energy nor any initiative of quick intelligence.” Immigrant-haters say the same today about newcomers from Muslim countries. And yet the positive effect of last century’s wave of arrivals did not show up for years. </w:t>
      </w:r>
      <w:proofErr w:type="spellStart"/>
      <w:r w:rsidRPr="00842FEE">
        <w:rPr>
          <w:sz w:val="16"/>
        </w:rPr>
        <w:t>Ufuk</w:t>
      </w:r>
      <w:proofErr w:type="spellEnd"/>
      <w:r w:rsidRPr="00842FEE">
        <w:rPr>
          <w:sz w:val="16"/>
        </w:rPr>
        <w:t xml:space="preserve"> </w:t>
      </w:r>
      <w:proofErr w:type="spellStart"/>
      <w:r w:rsidRPr="00842FEE">
        <w:rPr>
          <w:sz w:val="16"/>
        </w:rPr>
        <w:t>Akcigit</w:t>
      </w:r>
      <w:proofErr w:type="spellEnd"/>
      <w:r w:rsidRPr="00842FEE">
        <w:rPr>
          <w:sz w:val="16"/>
        </w:rPr>
        <w:t xml:space="preserve"> of the University of Chicago and two collaborators have just published a paper showing that in fields where foreign-born inventors were prevalent between 1880 and 1940, the number of U.S. patents increased compared to others in 1940-2000. In 1880-1940, about 20 percent of inventors in the U.S. were immigrants — some of them likely “out of the ranks”; today, their share is about 30 percent. That makes it likely that the fields in which they work will experience </w:t>
      </w:r>
      <w:proofErr w:type="gramStart"/>
      <w:r w:rsidRPr="00842FEE">
        <w:rPr>
          <w:sz w:val="16"/>
        </w:rPr>
        <w:t>a disproportional innovation boom decades</w:t>
      </w:r>
      <w:proofErr w:type="gramEnd"/>
      <w:r w:rsidRPr="00842FEE">
        <w:rPr>
          <w:sz w:val="16"/>
        </w:rPr>
        <w:t xml:space="preserve"> from now. Immigrant creativity is not just a resource for today; it’s what has created America’s innovation edge, and what will maintain it in the future. And one never knows where the people who lay the foundation of that future edge will come from. Keeping out one Iranian immigrant might cost the U.S. eventual leadership in an entire field. Of course, </w:t>
      </w:r>
      <w:r w:rsidRPr="00842FEE">
        <w:rPr>
          <w:rStyle w:val="StyleUnderline"/>
        </w:rPr>
        <w:t xml:space="preserve">the U.S. has established immigration curbs in the past, too. But </w:t>
      </w:r>
      <w:r w:rsidRPr="00842FEE">
        <w:rPr>
          <w:rStyle w:val="Emphasis"/>
        </w:rPr>
        <w:t xml:space="preserve">doing it now, when there’s plenty of eager competition for innovators </w:t>
      </w:r>
      <w:r w:rsidRPr="00842FEE">
        <w:rPr>
          <w:rStyle w:val="StyleUnderline"/>
        </w:rPr>
        <w:t xml:space="preserve">and even for workers who are merely technically competent, is more harmful </w:t>
      </w:r>
      <w:r w:rsidRPr="00842FEE">
        <w:rPr>
          <w:sz w:val="16"/>
        </w:rPr>
        <w:t>than in Wilson’s day.</w:t>
      </w:r>
    </w:p>
    <w:p w14:paraId="42296CC9" w14:textId="77777777" w:rsidR="00AC53C8" w:rsidRPr="00AC3D8A" w:rsidRDefault="00AC53C8" w:rsidP="00AC53C8">
      <w:pPr>
        <w:pStyle w:val="Heading4"/>
      </w:pPr>
      <w:r>
        <w:t>High skill immigrants are key to European growth – revives labor markets.</w:t>
      </w:r>
    </w:p>
    <w:p w14:paraId="4A3F336F" w14:textId="77777777" w:rsidR="00AC53C8" w:rsidRPr="00AC3D8A" w:rsidRDefault="00AC53C8" w:rsidP="00AC53C8">
      <w:proofErr w:type="spellStart"/>
      <w:r>
        <w:rPr>
          <w:rStyle w:val="Style13ptBold"/>
        </w:rPr>
        <w:t>Cerna</w:t>
      </w:r>
      <w:proofErr w:type="spellEnd"/>
      <w:r>
        <w:rPr>
          <w:rStyle w:val="Style13ptBold"/>
        </w:rPr>
        <w:t xml:space="preserve"> &amp; </w:t>
      </w:r>
      <w:proofErr w:type="spellStart"/>
      <w:r>
        <w:rPr>
          <w:rStyle w:val="Style13ptBold"/>
        </w:rPr>
        <w:t>Czaika</w:t>
      </w:r>
      <w:proofErr w:type="spellEnd"/>
      <w:r>
        <w:rPr>
          <w:rStyle w:val="Style13ptBold"/>
        </w:rPr>
        <w:t xml:space="preserve"> 16 </w:t>
      </w:r>
      <w:r>
        <w:t xml:space="preserve">[Lucie </w:t>
      </w:r>
      <w:proofErr w:type="spellStart"/>
      <w:r>
        <w:t>Cerna</w:t>
      </w:r>
      <w:proofErr w:type="spellEnd"/>
      <w:r>
        <w:t xml:space="preserve"> (Analyst in the Directorate for Education and Skills at the OECD, Paris, and a Research Associate at the Centre on Migration, Policy and Society), Mathias </w:t>
      </w:r>
      <w:proofErr w:type="spellStart"/>
      <w:r>
        <w:t>Czaika</w:t>
      </w:r>
      <w:proofErr w:type="spellEnd"/>
      <w:r>
        <w:t xml:space="preserve"> (Associate Professor in Migration and Development and Director of the International Migration Institute (IMI), University of Oxford), “European Policies to Attract Talent: The Crisis and Highly Skilled Migration Policy Changes”, in High skill migration and recession: gendered perspectives, 2016, https://link.springer.com/chapter/10.1057/9781137467119_2]</w:t>
      </w:r>
    </w:p>
    <w:p w14:paraId="75A5100C" w14:textId="77777777" w:rsidR="00AC53C8" w:rsidRPr="00AC3D8A" w:rsidRDefault="00AC53C8" w:rsidP="00AC53C8">
      <w:pPr>
        <w:rPr>
          <w:sz w:val="16"/>
        </w:rPr>
      </w:pPr>
      <w:r w:rsidRPr="00AC3D8A">
        <w:rPr>
          <w:rStyle w:val="StyleUnderline"/>
        </w:rPr>
        <w:t xml:space="preserve">Most European states consider the immigration of foreign workers as </w:t>
      </w:r>
      <w:r w:rsidRPr="005239BB">
        <w:rPr>
          <w:rStyle w:val="Emphasis"/>
        </w:rPr>
        <w:t xml:space="preserve">an important means to decelerate the decline of national workforces </w:t>
      </w:r>
      <w:proofErr w:type="gramStart"/>
      <w:r w:rsidRPr="005239BB">
        <w:rPr>
          <w:rStyle w:val="Emphasis"/>
        </w:rPr>
        <w:t>as a consequence of</w:t>
      </w:r>
      <w:proofErr w:type="gramEnd"/>
      <w:r w:rsidRPr="005239BB">
        <w:rPr>
          <w:rStyle w:val="Emphasis"/>
        </w:rPr>
        <w:t xml:space="preserve"> population ageing</w:t>
      </w:r>
      <w:r w:rsidRPr="00AC3D8A">
        <w:rPr>
          <w:rStyle w:val="StyleUnderline"/>
        </w:rPr>
        <w:t xml:space="preserve"> and have developed strategies and policies to</w:t>
      </w:r>
      <w:r>
        <w:rPr>
          <w:rStyle w:val="StyleUnderline"/>
        </w:rPr>
        <w:t xml:space="preserve"> </w:t>
      </w:r>
      <w:r w:rsidRPr="00AC3D8A">
        <w:rPr>
          <w:rStyle w:val="StyleUnderline"/>
        </w:rPr>
        <w:t xml:space="preserve">respond to the </w:t>
      </w:r>
      <w:r w:rsidRPr="001126CD">
        <w:rPr>
          <w:rStyle w:val="Emphasis"/>
        </w:rPr>
        <w:t>increasing demand of employers for certain types of skills</w:t>
      </w:r>
      <w:r w:rsidRPr="00AC3D8A">
        <w:rPr>
          <w:sz w:val="16"/>
        </w:rPr>
        <w:t xml:space="preserve"> in short- or long-term shortages. This chapter aims to give an overview and to compare various national and supra-national high-skilled migration (HSM) policy initiatives that have been implemented across Europe over the last two decades, with a </w:t>
      </w:r>
      <w:proofErr w:type="gramStart"/>
      <w:r w:rsidRPr="00AC3D8A">
        <w:rPr>
          <w:sz w:val="16"/>
        </w:rPr>
        <w:t>particular focus</w:t>
      </w:r>
      <w:proofErr w:type="gramEnd"/>
      <w:r w:rsidRPr="00AC3D8A">
        <w:rPr>
          <w:sz w:val="16"/>
        </w:rPr>
        <w:t xml:space="preserve"> on recent years after the global financial and economic crisis. </w:t>
      </w:r>
      <w:r w:rsidRPr="00AC3D8A">
        <w:rPr>
          <w:rStyle w:val="StyleUnderline"/>
        </w:rPr>
        <w:t>European immigration policies</w:t>
      </w:r>
      <w:r w:rsidRPr="00AC3D8A">
        <w:rPr>
          <w:sz w:val="16"/>
        </w:rPr>
        <w:t xml:space="preserve"> (discourses) </w:t>
      </w:r>
      <w:r w:rsidRPr="00AC3D8A">
        <w:rPr>
          <w:rStyle w:val="StyleUnderline"/>
        </w:rPr>
        <w:t>are increasingly</w:t>
      </w:r>
      <w:r>
        <w:rPr>
          <w:rStyle w:val="StyleUnderline"/>
        </w:rPr>
        <w:t xml:space="preserve"> </w:t>
      </w:r>
      <w:r w:rsidRPr="00AC3D8A">
        <w:rPr>
          <w:rStyle w:val="StyleUnderline"/>
        </w:rPr>
        <w:t>characterized by a stark contrast between high-skilled and low-skilled</w:t>
      </w:r>
      <w:r>
        <w:rPr>
          <w:rStyle w:val="StyleUnderline"/>
        </w:rPr>
        <w:t xml:space="preserve"> </w:t>
      </w:r>
      <w:r w:rsidRPr="00AC3D8A">
        <w:rPr>
          <w:rStyle w:val="StyleUnderline"/>
        </w:rPr>
        <w:t>migration policies.</w:t>
      </w:r>
      <w:r w:rsidRPr="00AC3D8A">
        <w:rPr>
          <w:sz w:val="16"/>
        </w:rPr>
        <w:t xml:space="preserve"> While the immigration of lower skilled migrants from poorer countries is increasingly perceived as in need of control, over the past two decades </w:t>
      </w:r>
      <w:r w:rsidRPr="00AC3D8A">
        <w:rPr>
          <w:rStyle w:val="StyleUnderline"/>
        </w:rPr>
        <w:t>most European countries have implemented policies to</w:t>
      </w:r>
      <w:r>
        <w:rPr>
          <w:rStyle w:val="StyleUnderline"/>
        </w:rPr>
        <w:t xml:space="preserve"> </w:t>
      </w:r>
      <w:r w:rsidRPr="00AC3D8A">
        <w:rPr>
          <w:rStyle w:val="StyleUnderline"/>
        </w:rPr>
        <w:t>attract skilled and high-skilled migrants, such as academics, medical personnel,</w:t>
      </w:r>
      <w:r>
        <w:rPr>
          <w:rStyle w:val="StyleUnderline"/>
        </w:rPr>
        <w:t xml:space="preserve"> </w:t>
      </w:r>
      <w:r w:rsidRPr="00AC3D8A">
        <w:rPr>
          <w:rStyle w:val="StyleUnderline"/>
        </w:rPr>
        <w:t>engineers and, more generally, high-income earners.</w:t>
      </w:r>
      <w:r w:rsidRPr="00AC3D8A">
        <w:rPr>
          <w:sz w:val="16"/>
        </w:rPr>
        <w:t xml:space="preserve"> Consequently, </w:t>
      </w:r>
      <w:r w:rsidRPr="00AC3D8A">
        <w:rPr>
          <w:rStyle w:val="StyleUnderline"/>
        </w:rPr>
        <w:t>the</w:t>
      </w:r>
      <w:r>
        <w:rPr>
          <w:rStyle w:val="StyleUnderline"/>
        </w:rPr>
        <w:t xml:space="preserve"> </w:t>
      </w:r>
      <w:r w:rsidRPr="00AC3D8A">
        <w:rPr>
          <w:rStyle w:val="StyleUnderline"/>
        </w:rPr>
        <w:t>global competition for the highly skilled has intensified and most European</w:t>
      </w:r>
      <w:r>
        <w:rPr>
          <w:rStyle w:val="StyleUnderline"/>
        </w:rPr>
        <w:t xml:space="preserve"> </w:t>
      </w:r>
      <w:r w:rsidRPr="00AC3D8A">
        <w:rPr>
          <w:rStyle w:val="StyleUnderline"/>
        </w:rPr>
        <w:t>states and companies have become involved in a battle for the ‘best and</w:t>
      </w:r>
      <w:r>
        <w:rPr>
          <w:rStyle w:val="StyleUnderline"/>
        </w:rPr>
        <w:t xml:space="preserve"> </w:t>
      </w:r>
      <w:r w:rsidRPr="00AC3D8A">
        <w:rPr>
          <w:rStyle w:val="StyleUnderline"/>
        </w:rPr>
        <w:t>brightest’.</w:t>
      </w:r>
      <w:r>
        <w:rPr>
          <w:rStyle w:val="StyleUnderline"/>
        </w:rPr>
        <w:t xml:space="preserve"> </w:t>
      </w:r>
      <w:r w:rsidRPr="00AC3D8A">
        <w:rPr>
          <w:sz w:val="16"/>
        </w:rPr>
        <w:t xml:space="preserve">With expanded global migration opportunities for the highly skilled, the number and potential of recruitment countries may be shrinking, partly because an increasing number of nations in the global South </w:t>
      </w:r>
      <w:r w:rsidRPr="00AC3D8A">
        <w:rPr>
          <w:sz w:val="16"/>
        </w:rPr>
        <w:lastRenderedPageBreak/>
        <w:t xml:space="preserve">are starting to attract (and recruit) high-skilled migrants themselves. This explains to some extent why </w:t>
      </w:r>
      <w:r w:rsidRPr="00AC3D8A">
        <w:rPr>
          <w:rStyle w:val="StyleUnderline"/>
        </w:rPr>
        <w:t>European states</w:t>
      </w:r>
      <w:r w:rsidRPr="00AC3D8A">
        <w:rPr>
          <w:sz w:val="16"/>
        </w:rPr>
        <w:t xml:space="preserve">, also </w:t>
      </w:r>
      <w:proofErr w:type="gramStart"/>
      <w:r w:rsidRPr="00AC3D8A">
        <w:rPr>
          <w:sz w:val="16"/>
        </w:rPr>
        <w:t>as a consequence of</w:t>
      </w:r>
      <w:proofErr w:type="gramEnd"/>
      <w:r w:rsidRPr="00AC3D8A">
        <w:rPr>
          <w:sz w:val="16"/>
        </w:rPr>
        <w:t xml:space="preserve"> the European Union (EU) Blue Card Directive, </w:t>
      </w:r>
      <w:r w:rsidRPr="00AC3D8A">
        <w:rPr>
          <w:rStyle w:val="StyleUnderline"/>
        </w:rPr>
        <w:t>have implemented selective immigration</w:t>
      </w:r>
      <w:r>
        <w:rPr>
          <w:rStyle w:val="StyleUnderline"/>
        </w:rPr>
        <w:t xml:space="preserve"> </w:t>
      </w:r>
      <w:r w:rsidRPr="00AC3D8A">
        <w:rPr>
          <w:rStyle w:val="StyleUnderline"/>
        </w:rPr>
        <w:t xml:space="preserve">policies </w:t>
      </w:r>
      <w:r w:rsidRPr="005239BB">
        <w:rPr>
          <w:rStyle w:val="Emphasis"/>
        </w:rPr>
        <w:t>specifically to attract the highly skilled</w:t>
      </w:r>
      <w:r w:rsidRPr="00AC3D8A">
        <w:rPr>
          <w:sz w:val="16"/>
        </w:rPr>
        <w:t xml:space="preserve"> and have not abandoned them in recent years of economic crisis. In addition, and as a rather explicit complement of policies to attract high-skilled </w:t>
      </w:r>
      <w:proofErr w:type="spellStart"/>
      <w:r w:rsidRPr="00AC3D8A">
        <w:rPr>
          <w:sz w:val="16"/>
        </w:rPr>
        <w:t>labour</w:t>
      </w:r>
      <w:proofErr w:type="spellEnd"/>
      <w:r w:rsidRPr="00AC3D8A">
        <w:rPr>
          <w:sz w:val="16"/>
        </w:rPr>
        <w:t xml:space="preserve"> migrants in general, this chapter will also look at how these policies may have disadvantaged (high-skilled) female migrants, for instance, by implementing salary threshold levels or by providing preferential access to male-dominated occupations such as information technology (IT), science or engineering. The chapter contributes to the growing literature on HSM policies (Boeri et al. 2012; Boucher and </w:t>
      </w:r>
      <w:proofErr w:type="spellStart"/>
      <w:r w:rsidRPr="00AC3D8A">
        <w:rPr>
          <w:sz w:val="16"/>
        </w:rPr>
        <w:t>Cerna</w:t>
      </w:r>
      <w:proofErr w:type="spellEnd"/>
      <w:r w:rsidRPr="00AC3D8A">
        <w:rPr>
          <w:sz w:val="16"/>
        </w:rPr>
        <w:t xml:space="preserve"> 2014; </w:t>
      </w:r>
      <w:proofErr w:type="spellStart"/>
      <w:r w:rsidRPr="00AC3D8A">
        <w:rPr>
          <w:sz w:val="16"/>
        </w:rPr>
        <w:t>Cerna</w:t>
      </w:r>
      <w:proofErr w:type="spellEnd"/>
      <w:r w:rsidRPr="00AC3D8A">
        <w:rPr>
          <w:sz w:val="16"/>
        </w:rPr>
        <w:t xml:space="preserve"> 2009; 2014a; 2014b; Chaloff and Lemaitre 2009; Chiswick 2011; </w:t>
      </w:r>
      <w:proofErr w:type="spellStart"/>
      <w:r w:rsidRPr="00AC3D8A">
        <w:rPr>
          <w:sz w:val="16"/>
        </w:rPr>
        <w:t>Kahanec</w:t>
      </w:r>
      <w:proofErr w:type="spellEnd"/>
      <w:r w:rsidRPr="00AC3D8A">
        <w:rPr>
          <w:sz w:val="16"/>
        </w:rPr>
        <w:t xml:space="preserve"> and Zimmermann 2010; </w:t>
      </w:r>
      <w:proofErr w:type="spellStart"/>
      <w:r w:rsidRPr="00AC3D8A">
        <w:rPr>
          <w:sz w:val="16"/>
        </w:rPr>
        <w:t>Wiesbrock</w:t>
      </w:r>
      <w:proofErr w:type="spellEnd"/>
      <w:r w:rsidRPr="00AC3D8A">
        <w:rPr>
          <w:sz w:val="16"/>
        </w:rPr>
        <w:t xml:space="preserve"> and </w:t>
      </w:r>
      <w:proofErr w:type="spellStart"/>
      <w:r w:rsidRPr="00AC3D8A">
        <w:rPr>
          <w:sz w:val="16"/>
        </w:rPr>
        <w:t>Hercog</w:t>
      </w:r>
      <w:proofErr w:type="spellEnd"/>
      <w:r w:rsidRPr="00AC3D8A">
        <w:rPr>
          <w:sz w:val="16"/>
        </w:rPr>
        <w:t xml:space="preserve"> 2010), HSM policy effectiveness (</w:t>
      </w:r>
      <w:proofErr w:type="spellStart"/>
      <w:r w:rsidRPr="00AC3D8A">
        <w:rPr>
          <w:sz w:val="16"/>
        </w:rPr>
        <w:t>Czaika</w:t>
      </w:r>
      <w:proofErr w:type="spellEnd"/>
      <w:r w:rsidRPr="00AC3D8A">
        <w:rPr>
          <w:sz w:val="16"/>
        </w:rPr>
        <w:t xml:space="preserve"> and Parsons 2015), HSM and gender (Boucher 2007; 2009; 2013; </w:t>
      </w:r>
      <w:proofErr w:type="spellStart"/>
      <w:r w:rsidRPr="00AC3D8A">
        <w:rPr>
          <w:sz w:val="16"/>
        </w:rPr>
        <w:t>Iredale</w:t>
      </w:r>
      <w:proofErr w:type="spellEnd"/>
      <w:r w:rsidRPr="00AC3D8A">
        <w:rPr>
          <w:sz w:val="16"/>
        </w:rPr>
        <w:t xml:space="preserve"> 2005; </w:t>
      </w:r>
      <w:proofErr w:type="spellStart"/>
      <w:r w:rsidRPr="00AC3D8A">
        <w:rPr>
          <w:sz w:val="16"/>
        </w:rPr>
        <w:t>Kofman</w:t>
      </w:r>
      <w:proofErr w:type="spellEnd"/>
      <w:r w:rsidRPr="00AC3D8A">
        <w:rPr>
          <w:sz w:val="16"/>
        </w:rPr>
        <w:t xml:space="preserve"> 2014), and the impact of the economic crisis on HSM (</w:t>
      </w:r>
      <w:proofErr w:type="spellStart"/>
      <w:r w:rsidRPr="00AC3D8A">
        <w:rPr>
          <w:sz w:val="16"/>
        </w:rPr>
        <w:t>Cerna</w:t>
      </w:r>
      <w:proofErr w:type="spellEnd"/>
      <w:r w:rsidRPr="00AC3D8A">
        <w:rPr>
          <w:sz w:val="16"/>
        </w:rPr>
        <w:t xml:space="preserve"> 2010; Ghosh 2013; </w:t>
      </w:r>
      <w:proofErr w:type="spellStart"/>
      <w:r w:rsidRPr="00AC3D8A">
        <w:rPr>
          <w:sz w:val="16"/>
        </w:rPr>
        <w:t>Isaakyan</w:t>
      </w:r>
      <w:proofErr w:type="spellEnd"/>
      <w:r w:rsidRPr="00AC3D8A">
        <w:rPr>
          <w:sz w:val="16"/>
        </w:rPr>
        <w:t xml:space="preserve"> and </w:t>
      </w:r>
      <w:proofErr w:type="spellStart"/>
      <w:r w:rsidRPr="00AC3D8A">
        <w:rPr>
          <w:sz w:val="16"/>
        </w:rPr>
        <w:t>Triandafydillou</w:t>
      </w:r>
      <w:proofErr w:type="spellEnd"/>
      <w:r w:rsidRPr="00AC3D8A">
        <w:rPr>
          <w:sz w:val="16"/>
        </w:rPr>
        <w:t xml:space="preserve"> 2013; </w:t>
      </w:r>
      <w:proofErr w:type="spellStart"/>
      <w:r w:rsidRPr="00AC3D8A">
        <w:rPr>
          <w:sz w:val="16"/>
        </w:rPr>
        <w:t>Kuptsch</w:t>
      </w:r>
      <w:proofErr w:type="spellEnd"/>
      <w:r w:rsidRPr="00AC3D8A">
        <w:rPr>
          <w:sz w:val="16"/>
        </w:rPr>
        <w:t xml:space="preserve"> 2012; </w:t>
      </w:r>
      <w:proofErr w:type="spellStart"/>
      <w:r w:rsidRPr="00AC3D8A">
        <w:rPr>
          <w:sz w:val="16"/>
        </w:rPr>
        <w:t>Nieuwenhuysen</w:t>
      </w:r>
      <w:proofErr w:type="spellEnd"/>
      <w:r w:rsidRPr="00AC3D8A">
        <w:rPr>
          <w:sz w:val="16"/>
        </w:rPr>
        <w:t xml:space="preserve"> et al. 2012; </w:t>
      </w:r>
      <w:proofErr w:type="spellStart"/>
      <w:r w:rsidRPr="00AC3D8A">
        <w:rPr>
          <w:sz w:val="16"/>
        </w:rPr>
        <w:t>Papademetriou</w:t>
      </w:r>
      <w:proofErr w:type="spellEnd"/>
      <w:r w:rsidRPr="00AC3D8A">
        <w:rPr>
          <w:sz w:val="16"/>
        </w:rPr>
        <w:t xml:space="preserve"> and Terrazas 2009; </w:t>
      </w:r>
      <w:proofErr w:type="spellStart"/>
      <w:r w:rsidRPr="00AC3D8A">
        <w:rPr>
          <w:sz w:val="16"/>
        </w:rPr>
        <w:t>Papademetriou</w:t>
      </w:r>
      <w:proofErr w:type="spellEnd"/>
      <w:r w:rsidRPr="00AC3D8A">
        <w:rPr>
          <w:sz w:val="16"/>
        </w:rPr>
        <w:t xml:space="preserve"> et al. 2010). It links these different literatures together and offers a new perspective on HSM policies during the crisis and their impact on the gender composition of high-skilled migration. 2.2 Trends in European HSM policies </w:t>
      </w:r>
      <w:r w:rsidRPr="00AC3D8A">
        <w:rPr>
          <w:rStyle w:val="StyleUnderline"/>
        </w:rPr>
        <w:t xml:space="preserve">Many European states and companies have become involved in </w:t>
      </w:r>
      <w:r w:rsidRPr="005239BB">
        <w:rPr>
          <w:rStyle w:val="Emphasis"/>
        </w:rPr>
        <w:t>a battle for the ‘best and brightest’</w:t>
      </w:r>
      <w:r w:rsidRPr="00AC3D8A">
        <w:rPr>
          <w:sz w:val="16"/>
        </w:rPr>
        <w:t xml:space="preserve"> (Boeri et al. 2012; Boucher 2015; </w:t>
      </w:r>
      <w:proofErr w:type="spellStart"/>
      <w:r w:rsidRPr="00AC3D8A">
        <w:rPr>
          <w:sz w:val="16"/>
        </w:rPr>
        <w:t>Cerna</w:t>
      </w:r>
      <w:proofErr w:type="spellEnd"/>
      <w:r w:rsidRPr="00AC3D8A">
        <w:rPr>
          <w:sz w:val="16"/>
        </w:rPr>
        <w:t xml:space="preserve"> 2014a; EMN 2011; 2013). While the immigration of non-EU workers is at the competence of the national member states, which means that national governments have the right to determine volumes and regulate conditions and admission procedures for foreign workers, various EU policies and directives have been introduced </w:t>
      </w:r>
      <w:proofErr w:type="gramStart"/>
      <w:r w:rsidRPr="00AC3D8A">
        <w:rPr>
          <w:sz w:val="16"/>
        </w:rPr>
        <w:t>in order to</w:t>
      </w:r>
      <w:proofErr w:type="gramEnd"/>
      <w:r w:rsidRPr="00AC3D8A">
        <w:rPr>
          <w:sz w:val="16"/>
        </w:rPr>
        <w:t xml:space="preserve"> increase the EU’s attractiveness for international skilled and highly skilled migrants. Over the past two decades, </w:t>
      </w:r>
      <w:r w:rsidRPr="00AC3D8A">
        <w:rPr>
          <w:rStyle w:val="StyleUnderline"/>
        </w:rPr>
        <w:t>Europe and the EU member states went</w:t>
      </w:r>
      <w:r>
        <w:rPr>
          <w:rStyle w:val="StyleUnderline"/>
        </w:rPr>
        <w:t xml:space="preserve"> </w:t>
      </w:r>
      <w:r w:rsidRPr="00AC3D8A">
        <w:rPr>
          <w:rStyle w:val="StyleUnderline"/>
        </w:rPr>
        <w:t>through some significant economic, political and social transformations</w:t>
      </w:r>
      <w:r>
        <w:rPr>
          <w:rStyle w:val="StyleUnderline"/>
        </w:rPr>
        <w:t xml:space="preserve"> </w:t>
      </w:r>
      <w:r w:rsidRPr="00AC3D8A">
        <w:rPr>
          <w:rStyle w:val="StyleUnderline"/>
        </w:rPr>
        <w:t>which also affected migration perceptions and policies.</w:t>
      </w:r>
      <w:r w:rsidRPr="00AC3D8A">
        <w:rPr>
          <w:sz w:val="16"/>
        </w:rPr>
        <w:t xml:space="preserve"> The introduction of a common currency, the integration of 13 new EU member states (since 2004), as well as the ongoing demographic transition with an accelerated ageing of most European societies have some long-term implications not only on European </w:t>
      </w:r>
      <w:proofErr w:type="spellStart"/>
      <w:r w:rsidRPr="00AC3D8A">
        <w:rPr>
          <w:sz w:val="16"/>
        </w:rPr>
        <w:t>labour</w:t>
      </w:r>
      <w:proofErr w:type="spellEnd"/>
      <w:r w:rsidRPr="00AC3D8A">
        <w:rPr>
          <w:sz w:val="16"/>
        </w:rPr>
        <w:t xml:space="preserve"> markets but also on the design of </w:t>
      </w:r>
      <w:proofErr w:type="spellStart"/>
      <w:r w:rsidRPr="00AC3D8A">
        <w:rPr>
          <w:sz w:val="16"/>
        </w:rPr>
        <w:t>labour</w:t>
      </w:r>
      <w:proofErr w:type="spellEnd"/>
      <w:r w:rsidRPr="00AC3D8A">
        <w:rPr>
          <w:sz w:val="16"/>
        </w:rPr>
        <w:t xml:space="preserve"> migration policies. In addition, </w:t>
      </w:r>
      <w:r w:rsidRPr="00AC3D8A">
        <w:rPr>
          <w:rStyle w:val="StyleUnderline"/>
        </w:rPr>
        <w:t>the most significant economic shock in the postwar era, initiated</w:t>
      </w:r>
      <w:r>
        <w:rPr>
          <w:rStyle w:val="StyleUnderline"/>
        </w:rPr>
        <w:t xml:space="preserve"> </w:t>
      </w:r>
      <w:r w:rsidRPr="00AC3D8A">
        <w:rPr>
          <w:rStyle w:val="StyleUnderline"/>
        </w:rPr>
        <w:t>in 2007 by a global financial and economic crisis, hit most European</w:t>
      </w:r>
      <w:r>
        <w:rPr>
          <w:rStyle w:val="StyleUnderline"/>
        </w:rPr>
        <w:t xml:space="preserve"> </w:t>
      </w:r>
      <w:proofErr w:type="spellStart"/>
      <w:r w:rsidRPr="00AC3D8A">
        <w:rPr>
          <w:rStyle w:val="StyleUnderline"/>
        </w:rPr>
        <w:t>labour</w:t>
      </w:r>
      <w:proofErr w:type="spellEnd"/>
      <w:r w:rsidRPr="00AC3D8A">
        <w:rPr>
          <w:rStyle w:val="StyleUnderline"/>
        </w:rPr>
        <w:t xml:space="preserve"> markets in a way from which </w:t>
      </w:r>
      <w:proofErr w:type="gramStart"/>
      <w:r w:rsidRPr="00AC3D8A">
        <w:rPr>
          <w:rStyle w:val="StyleUnderline"/>
        </w:rPr>
        <w:t>the majority of</w:t>
      </w:r>
      <w:proofErr w:type="gramEnd"/>
      <w:r w:rsidRPr="00AC3D8A">
        <w:rPr>
          <w:rStyle w:val="StyleUnderline"/>
        </w:rPr>
        <w:t xml:space="preserve"> economies and </w:t>
      </w:r>
      <w:r w:rsidRPr="005239BB">
        <w:rPr>
          <w:rStyle w:val="Emphasis"/>
        </w:rPr>
        <w:t xml:space="preserve">national </w:t>
      </w:r>
      <w:proofErr w:type="spellStart"/>
      <w:r w:rsidRPr="005239BB">
        <w:rPr>
          <w:rStyle w:val="Emphasis"/>
        </w:rPr>
        <w:t>labour</w:t>
      </w:r>
      <w:proofErr w:type="spellEnd"/>
      <w:r w:rsidRPr="005239BB">
        <w:rPr>
          <w:rStyle w:val="Emphasis"/>
        </w:rPr>
        <w:t xml:space="preserve"> markets have not yet recovered</w:t>
      </w:r>
      <w:r w:rsidRPr="00AC3D8A">
        <w:rPr>
          <w:sz w:val="16"/>
        </w:rPr>
        <w:t xml:space="preserve"> (as of 2015) (see </w:t>
      </w:r>
      <w:proofErr w:type="spellStart"/>
      <w:r w:rsidRPr="00AC3D8A">
        <w:rPr>
          <w:sz w:val="16"/>
        </w:rPr>
        <w:t>Cerna</w:t>
      </w:r>
      <w:proofErr w:type="spellEnd"/>
      <w:r w:rsidRPr="00AC3D8A">
        <w:rPr>
          <w:sz w:val="16"/>
        </w:rPr>
        <w:t xml:space="preserve"> 2010; Ghosh 2013; </w:t>
      </w:r>
      <w:proofErr w:type="spellStart"/>
      <w:r w:rsidRPr="00AC3D8A">
        <w:rPr>
          <w:sz w:val="16"/>
        </w:rPr>
        <w:t>Isaakyan</w:t>
      </w:r>
      <w:proofErr w:type="spellEnd"/>
      <w:r w:rsidRPr="00AC3D8A">
        <w:rPr>
          <w:sz w:val="16"/>
        </w:rPr>
        <w:t xml:space="preserve"> and </w:t>
      </w:r>
      <w:proofErr w:type="spellStart"/>
      <w:r w:rsidRPr="00AC3D8A">
        <w:rPr>
          <w:sz w:val="16"/>
        </w:rPr>
        <w:t>Triandafydillou</w:t>
      </w:r>
      <w:proofErr w:type="spellEnd"/>
      <w:r w:rsidRPr="00AC3D8A">
        <w:rPr>
          <w:sz w:val="16"/>
        </w:rPr>
        <w:t xml:space="preserve"> 2013; </w:t>
      </w:r>
      <w:proofErr w:type="spellStart"/>
      <w:r w:rsidRPr="00AC3D8A">
        <w:rPr>
          <w:sz w:val="16"/>
        </w:rPr>
        <w:t>Kuptsch</w:t>
      </w:r>
      <w:proofErr w:type="spellEnd"/>
      <w:r w:rsidRPr="00AC3D8A">
        <w:rPr>
          <w:sz w:val="16"/>
        </w:rPr>
        <w:t xml:space="preserve"> 2012; </w:t>
      </w:r>
      <w:proofErr w:type="spellStart"/>
      <w:r w:rsidRPr="00AC3D8A">
        <w:rPr>
          <w:sz w:val="16"/>
        </w:rPr>
        <w:t>Nieuwenhuysen</w:t>
      </w:r>
      <w:proofErr w:type="spellEnd"/>
      <w:r w:rsidRPr="00AC3D8A">
        <w:rPr>
          <w:sz w:val="16"/>
        </w:rPr>
        <w:t xml:space="preserve"> et al. 2012). </w:t>
      </w:r>
      <w:r w:rsidRPr="00AC3D8A">
        <w:rPr>
          <w:rStyle w:val="StyleUnderline"/>
        </w:rPr>
        <w:t xml:space="preserve">At the same time, </w:t>
      </w:r>
      <w:r w:rsidRPr="005239BB">
        <w:rPr>
          <w:rStyle w:val="Emphasis"/>
        </w:rPr>
        <w:t>all European countries are experiencing a transformation to knowledge-based economies and societies, which creates new demands for skills and talents that cannot be immediately met by domestic suppl</w:t>
      </w:r>
      <w:r w:rsidRPr="00AC3D8A">
        <w:rPr>
          <w:rStyle w:val="StyleUnderline"/>
        </w:rPr>
        <w:t>y</w:t>
      </w:r>
      <w:r w:rsidRPr="00AC3D8A">
        <w:rPr>
          <w:sz w:val="16"/>
        </w:rPr>
        <w:t xml:space="preserve"> (EMN 2011; 2013; OECD/EU 2014).</w:t>
      </w:r>
    </w:p>
    <w:p w14:paraId="3C9A4DDB" w14:textId="09E713AA" w:rsidR="00976ABF" w:rsidRPr="006E0EED" w:rsidRDefault="00976ABF" w:rsidP="00976ABF">
      <w:pPr>
        <w:pStyle w:val="Heading4"/>
      </w:pPr>
      <w:r w:rsidRPr="006E0EED">
        <w:t xml:space="preserve">European economic collapse </w:t>
      </w:r>
      <w:r w:rsidR="00AD6BFB">
        <w:t>destroys the multilateral order and causes global war</w:t>
      </w:r>
      <w:r w:rsidRPr="006E0EED">
        <w:t>.</w:t>
      </w:r>
    </w:p>
    <w:p w14:paraId="06A99C4F" w14:textId="77777777" w:rsidR="00976ABF" w:rsidRPr="00541A45" w:rsidRDefault="00976ABF" w:rsidP="00976ABF">
      <w:pPr>
        <w:rPr>
          <w:szCs w:val="18"/>
        </w:rPr>
      </w:pPr>
      <w:r w:rsidRPr="006E0EED">
        <w:rPr>
          <w:rStyle w:val="Heading4Char"/>
        </w:rPr>
        <w:t>Wright 12</w:t>
      </w:r>
      <w:r w:rsidRPr="006E0EED">
        <w:rPr>
          <w:szCs w:val="18"/>
        </w:rPr>
        <w:t>, Thomas, fellow with the Managing Global Order at the Brookings Institution, Summer 2012, “What if Europe Fails?” The Washington Quarterly, http://csis.org/files/publication/twq12SummerWright.pdf, Accessed 7/25/14</w:t>
      </w:r>
    </w:p>
    <w:p w14:paraId="3C182AA9" w14:textId="3C1E3321" w:rsidR="00AC53C8" w:rsidRPr="003C4207" w:rsidRDefault="00976ABF" w:rsidP="00AC53C8">
      <w:pPr>
        <w:rPr>
          <w:sz w:val="16"/>
        </w:rPr>
      </w:pPr>
      <w:r w:rsidRPr="00976ABF">
        <w:rPr>
          <w:sz w:val="16"/>
        </w:rPr>
        <w:t xml:space="preserve">Yet, verbal warnings from nervous leaders and economists aside, there has been remarkably little analysis of what </w:t>
      </w:r>
      <w:r w:rsidRPr="00976ABF">
        <w:rPr>
          <w:rStyle w:val="StyleUnderline"/>
        </w:rPr>
        <w:t>the end of European integration</w:t>
      </w:r>
      <w:r w:rsidRPr="00976ABF">
        <w:rPr>
          <w:sz w:val="16"/>
        </w:rPr>
        <w:t xml:space="preserve"> might mean for Europe and the rest of the world. </w:t>
      </w:r>
      <w:r w:rsidRPr="00976ABF">
        <w:rPr>
          <w:rStyle w:val="StyleUnderline"/>
        </w:rPr>
        <w:t>This article does not predict that failure will occur it only seeks to explain the geopolitical implications if it does.</w:t>
      </w:r>
      <w:r w:rsidRPr="00976ABF">
        <w:rPr>
          <w:sz w:val="16"/>
        </w:rPr>
        <w:t xml:space="preserve"> The severity and trajectory of the crisis since 2008 suggest that </w:t>
      </w:r>
      <w:r w:rsidRPr="00976ABF">
        <w:rPr>
          <w:rStyle w:val="StyleUnderline"/>
        </w:rPr>
        <w:t xml:space="preserve">failure is a </w:t>
      </w:r>
      <w:r w:rsidRPr="00976ABF">
        <w:rPr>
          <w:rStyle w:val="Emphasis"/>
        </w:rPr>
        <w:t>high-impact</w:t>
      </w:r>
      <w:r w:rsidRPr="00976ABF">
        <w:rPr>
          <w:rStyle w:val="StyleUnderline"/>
        </w:rPr>
        <w:t xml:space="preserve"> event with a </w:t>
      </w:r>
      <w:r w:rsidRPr="00976ABF">
        <w:rPr>
          <w:rStyle w:val="Emphasis"/>
        </w:rPr>
        <w:t>non-trivial probability.</w:t>
      </w:r>
      <w:r w:rsidRPr="00976ABF">
        <w:rPr>
          <w:sz w:val="16"/>
        </w:rPr>
        <w:t xml:space="preserve"> It may not occur, but it certainly merits serious analysis. Failure is widely seen as an imminent </w:t>
      </w:r>
      <w:proofErr w:type="gramStart"/>
      <w:r w:rsidRPr="00976ABF">
        <w:rPr>
          <w:sz w:val="16"/>
        </w:rPr>
        <w:t>danger.</w:t>
      </w:r>
      <w:r w:rsidRPr="00976ABF">
        <w:rPr>
          <w:sz w:val="12"/>
        </w:rPr>
        <w:t>¶</w:t>
      </w:r>
      <w:proofErr w:type="gramEnd"/>
      <w:r w:rsidRPr="00976ABF">
        <w:rPr>
          <w:sz w:val="16"/>
        </w:rPr>
        <w:t xml:space="preserve"> </w:t>
      </w:r>
      <w:r w:rsidRPr="00976ABF">
        <w:rPr>
          <w:rStyle w:val="StyleUnderline"/>
        </w:rPr>
        <w:t>Would the failure of the Euro really mean the beginning of the end of democracy in Europe? Could the global economy survive</w:t>
      </w:r>
      <w:r w:rsidRPr="00976ABF">
        <w:rPr>
          <w:sz w:val="16"/>
        </w:rPr>
        <w:t xml:space="preserve"> without a vibrant European economy? What would European architecture look like after the end of European integration? What are the implications for the United States, China, and the Middle East? </w:t>
      </w:r>
      <w:r w:rsidRPr="00976ABF">
        <w:rPr>
          <w:rStyle w:val="StyleUnderline"/>
        </w:rPr>
        <w:t xml:space="preserve">Since the international order has </w:t>
      </w:r>
      <w:r w:rsidRPr="00976ABF">
        <w:rPr>
          <w:sz w:val="16"/>
        </w:rPr>
        <w:t xml:space="preserve">been primarily a Western construction, with </w:t>
      </w:r>
      <w:r w:rsidRPr="00976ABF">
        <w:rPr>
          <w:rStyle w:val="StyleUnderline"/>
        </w:rPr>
        <w:t xml:space="preserve">Europe as a key pillar, would the disintegration of the </w:t>
      </w:r>
      <w:r w:rsidRPr="00976ABF">
        <w:rPr>
          <w:sz w:val="16"/>
        </w:rPr>
        <w:t xml:space="preserve">European Union or the </w:t>
      </w:r>
      <w:r w:rsidRPr="00976ABF">
        <w:rPr>
          <w:rStyle w:val="StyleUnderline"/>
        </w:rPr>
        <w:t xml:space="preserve">Eurozone have lasting and deleterious effects on world politics in the coming </w:t>
      </w:r>
      <w:proofErr w:type="gramStart"/>
      <w:r w:rsidRPr="00976ABF">
        <w:rPr>
          <w:rStyle w:val="StyleUnderline"/>
        </w:rPr>
        <w:t>decade?</w:t>
      </w:r>
      <w:r w:rsidRPr="00976ABF">
        <w:rPr>
          <w:rStyle w:val="UnderlineBold"/>
          <w:b w:val="0"/>
          <w:sz w:val="12"/>
          <w:u w:val="none"/>
        </w:rPr>
        <w:t>¶</w:t>
      </w:r>
      <w:proofErr w:type="gramEnd"/>
      <w:r w:rsidRPr="00976ABF">
        <w:rPr>
          <w:rStyle w:val="StyleUnderline"/>
        </w:rPr>
        <w:t xml:space="preserve"> </w:t>
      </w:r>
      <w:r w:rsidRPr="00976ABF">
        <w:rPr>
          <w:sz w:val="16"/>
        </w:rPr>
        <w:t xml:space="preserve">Thinking through and prioritizing the consequences of a failed Europe yield five of the utmost importance. First, </w:t>
      </w:r>
      <w:r w:rsidRPr="00976ABF">
        <w:rPr>
          <w:rStyle w:val="StyleUnderline"/>
        </w:rPr>
        <w:t>the most immediate casualty of the failure of the European project would be the global economy. A disorderly collapse</w:t>
      </w:r>
      <w:r w:rsidRPr="00976ABF">
        <w:rPr>
          <w:sz w:val="16"/>
        </w:rPr>
        <w:t xml:space="preserve"> (as opposed to an orderly failure, which will be explained shortly) </w:t>
      </w:r>
      <w:r w:rsidRPr="00976ABF">
        <w:rPr>
          <w:rStyle w:val="StyleUnderline"/>
        </w:rPr>
        <w:t>would</w:t>
      </w:r>
      <w:r w:rsidRPr="00976ABF">
        <w:rPr>
          <w:sz w:val="16"/>
        </w:rPr>
        <w:t xml:space="preserve"> probably </w:t>
      </w:r>
      <w:r w:rsidRPr="00AD6BFB">
        <w:rPr>
          <w:rStyle w:val="Emphasis"/>
        </w:rPr>
        <w:t>trigger a new depression</w:t>
      </w:r>
      <w:r w:rsidRPr="00976ABF">
        <w:rPr>
          <w:rStyle w:val="StyleUnderline"/>
        </w:rPr>
        <w:t xml:space="preserve"> and</w:t>
      </w:r>
      <w:r w:rsidRPr="00976ABF">
        <w:rPr>
          <w:sz w:val="16"/>
        </w:rPr>
        <w:t xml:space="preserve"> could </w:t>
      </w:r>
      <w:r w:rsidRPr="00976ABF">
        <w:rPr>
          <w:rStyle w:val="StyleUnderline"/>
        </w:rPr>
        <w:t xml:space="preserve">lead to </w:t>
      </w:r>
      <w:r w:rsidRPr="00AD6BFB">
        <w:rPr>
          <w:rStyle w:val="Emphasis"/>
        </w:rPr>
        <w:t>the unraveling of economic integration as countries introduce protectionist measures</w:t>
      </w:r>
      <w:r w:rsidRPr="00976ABF">
        <w:rPr>
          <w:rStyle w:val="StyleUnderline"/>
        </w:rPr>
        <w:t xml:space="preserve"> to limit the contagion effects of a collapse. Bare survival would</w:t>
      </w:r>
      <w:r w:rsidRPr="00976ABF">
        <w:rPr>
          <w:sz w:val="16"/>
        </w:rPr>
        <w:t xml:space="preserve"> drag down Europe’s economy and would </w:t>
      </w:r>
      <w:r w:rsidRPr="00976ABF">
        <w:rPr>
          <w:rStyle w:val="StyleUnderline"/>
        </w:rPr>
        <w:t xml:space="preserve">generate </w:t>
      </w:r>
      <w:r w:rsidRPr="00AD6BFB">
        <w:rPr>
          <w:rStyle w:val="Emphasis"/>
        </w:rPr>
        <w:t xml:space="preserve">increasing and dangerous levels of volatility in the international economic </w:t>
      </w:r>
      <w:proofErr w:type="gramStart"/>
      <w:r w:rsidRPr="00AD6BFB">
        <w:rPr>
          <w:rStyle w:val="Emphasis"/>
        </w:rPr>
        <w:t>order</w:t>
      </w:r>
      <w:r w:rsidRPr="00976ABF">
        <w:rPr>
          <w:rStyle w:val="StyleUnderline"/>
        </w:rPr>
        <w:t>.</w:t>
      </w:r>
      <w:r w:rsidRPr="00976ABF">
        <w:rPr>
          <w:rStyle w:val="UnderlineBold"/>
          <w:b w:val="0"/>
          <w:sz w:val="12"/>
          <w:u w:val="none"/>
        </w:rPr>
        <w:t>¶</w:t>
      </w:r>
      <w:proofErr w:type="gramEnd"/>
      <w:r w:rsidRPr="00976ABF">
        <w:rPr>
          <w:rStyle w:val="StyleUnderline"/>
        </w:rPr>
        <w:t xml:space="preserve"> </w:t>
      </w:r>
      <w:r w:rsidRPr="00976ABF">
        <w:rPr>
          <w:sz w:val="16"/>
        </w:rPr>
        <w:t xml:space="preserve">Second, the geopolitical consequences of an economic crisis depend not just on the severity of the crisis but also the geopolitical climate in which it occurs. </w:t>
      </w:r>
      <w:r w:rsidRPr="00976ABF">
        <w:rPr>
          <w:rStyle w:val="StyleUnderline"/>
        </w:rPr>
        <w:lastRenderedPageBreak/>
        <w:t>Europe’s geopolitical climate is as healthy as can be</w:t>
      </w:r>
      <w:r w:rsidRPr="00976ABF">
        <w:rPr>
          <w:sz w:val="16"/>
        </w:rPr>
        <w:t xml:space="preserve"> reasonably </w:t>
      </w:r>
      <w:r w:rsidRPr="00976ABF">
        <w:rPr>
          <w:rStyle w:val="StyleUnderline"/>
        </w:rPr>
        <w:t>expected.</w:t>
      </w:r>
      <w:r w:rsidRPr="00976ABF">
        <w:rPr>
          <w:sz w:val="16"/>
        </w:rPr>
        <w:t xml:space="preserve"> This would prevent a simple repeat of the 1930s in Europe, which has been one of the more alarming predictions from some observers, </w:t>
      </w:r>
      <w:r w:rsidRPr="00976ABF">
        <w:rPr>
          <w:rStyle w:val="StyleUnderline"/>
        </w:rPr>
        <w:t>although</w:t>
      </w:r>
      <w:r w:rsidRPr="00976ABF">
        <w:rPr>
          <w:sz w:val="16"/>
        </w:rPr>
        <w:t xml:space="preserve"> certain </w:t>
      </w:r>
      <w:r w:rsidRPr="00976ABF">
        <w:rPr>
          <w:rStyle w:val="StyleUnderline"/>
        </w:rPr>
        <w:t xml:space="preserve">new and </w:t>
      </w:r>
      <w:r w:rsidRPr="00AD6BFB">
        <w:rPr>
          <w:rStyle w:val="Emphasis"/>
        </w:rPr>
        <w:t>fragile democracies</w:t>
      </w:r>
      <w:r w:rsidRPr="00976ABF">
        <w:rPr>
          <w:rStyle w:val="StyleUnderline"/>
        </w:rPr>
        <w:t xml:space="preserve"> in Europe might come under pressure.</w:t>
      </w:r>
      <w:r w:rsidRPr="00976ABF">
        <w:rPr>
          <w:rStyle w:val="UnderlineBold"/>
          <w:b w:val="0"/>
          <w:sz w:val="12"/>
          <w:u w:val="none"/>
        </w:rPr>
        <w:t>¶</w:t>
      </w:r>
      <w:r w:rsidRPr="00976ABF">
        <w:rPr>
          <w:rStyle w:val="StyleUnderline"/>
        </w:rPr>
        <w:t xml:space="preserve"> </w:t>
      </w:r>
      <w:r w:rsidRPr="00976ABF">
        <w:rPr>
          <w:sz w:val="16"/>
        </w:rPr>
        <w:t xml:space="preserve">Third, </w:t>
      </w:r>
      <w:r w:rsidRPr="00976ABF">
        <w:rPr>
          <w:rStyle w:val="StyleUnderline"/>
        </w:rPr>
        <w:t>failure would cement Germany’s rise as the leading country in Europe and as an indispensable hub in the E</w:t>
      </w:r>
      <w:r w:rsidRPr="00976ABF">
        <w:rPr>
          <w:sz w:val="16"/>
        </w:rPr>
        <w:t xml:space="preserve">uropean </w:t>
      </w:r>
      <w:r w:rsidRPr="00976ABF">
        <w:rPr>
          <w:rStyle w:val="StyleUnderline"/>
        </w:rPr>
        <w:t>U</w:t>
      </w:r>
      <w:r w:rsidRPr="00976ABF">
        <w:rPr>
          <w:sz w:val="16"/>
        </w:rPr>
        <w:t xml:space="preserve">nion and Eurozone, if they continue to exist, </w:t>
      </w:r>
      <w:r w:rsidRPr="00976ABF">
        <w:rPr>
          <w:rStyle w:val="StyleUnderline"/>
        </w:rPr>
        <w:t>but anti-Germanism would be</w:t>
      </w:r>
      <w:r w:rsidRPr="00976ABF">
        <w:rPr>
          <w:sz w:val="16"/>
        </w:rPr>
        <w:t xml:space="preserve">come a </w:t>
      </w:r>
      <w:r w:rsidRPr="00976ABF">
        <w:rPr>
          <w:rStyle w:val="StyleUnderline"/>
        </w:rPr>
        <w:t>more potent force in politics on the European periphery.</w:t>
      </w:r>
      <w:r w:rsidRPr="00976ABF">
        <w:rPr>
          <w:rStyle w:val="UnderlineBold"/>
          <w:b w:val="0"/>
          <w:sz w:val="12"/>
          <w:u w:val="none"/>
        </w:rPr>
        <w:t>¶</w:t>
      </w:r>
      <w:r w:rsidRPr="00976ABF">
        <w:rPr>
          <w:rStyle w:val="StyleUnderline"/>
        </w:rPr>
        <w:t xml:space="preserve"> </w:t>
      </w:r>
      <w:r w:rsidRPr="00976ABF">
        <w:rPr>
          <w:sz w:val="16"/>
        </w:rPr>
        <w:t xml:space="preserve">Fourth, </w:t>
      </w:r>
      <w:r w:rsidRPr="00976ABF">
        <w:rPr>
          <w:rStyle w:val="StyleUnderline"/>
        </w:rPr>
        <w:t>economic downturn</w:t>
      </w:r>
      <w:r w:rsidRPr="00976ABF">
        <w:rPr>
          <w:sz w:val="16"/>
        </w:rPr>
        <w:t xml:space="preserve"> as a result of disintegration </w:t>
      </w:r>
      <w:r w:rsidRPr="00976ABF">
        <w:rPr>
          <w:rStyle w:val="StyleUnderline"/>
        </w:rPr>
        <w:t xml:space="preserve">would </w:t>
      </w:r>
      <w:r w:rsidRPr="00AD6BFB">
        <w:rPr>
          <w:rStyle w:val="Emphasis"/>
        </w:rPr>
        <w:t>undermine political authority</w:t>
      </w:r>
      <w:r w:rsidRPr="00976ABF">
        <w:rPr>
          <w:sz w:val="16"/>
        </w:rPr>
        <w:t xml:space="preserve"> in those parts of the world </w:t>
      </w:r>
      <w:r w:rsidRPr="00976ABF">
        <w:rPr>
          <w:rStyle w:val="StyleUnderline"/>
        </w:rPr>
        <w:t>where</w:t>
      </w:r>
      <w:r w:rsidRPr="00976ABF">
        <w:rPr>
          <w:sz w:val="16"/>
        </w:rPr>
        <w:t xml:space="preserve"> the </w:t>
      </w:r>
      <w:r w:rsidRPr="00976ABF">
        <w:rPr>
          <w:rStyle w:val="StyleUnderline"/>
        </w:rPr>
        <w:t>legitimacy of governments is shallow, and</w:t>
      </w:r>
      <w:r w:rsidRPr="00976ABF">
        <w:rPr>
          <w:sz w:val="16"/>
        </w:rPr>
        <w:t xml:space="preserve"> it would </w:t>
      </w:r>
      <w:r w:rsidRPr="00AD6BFB">
        <w:rPr>
          <w:rStyle w:val="Emphasis"/>
        </w:rPr>
        <w:t>exacerbate international tensions where the geopolitical climate is relatively malign.</w:t>
      </w:r>
      <w:r w:rsidRPr="00976ABF">
        <w:rPr>
          <w:rStyle w:val="StyleUnderline"/>
        </w:rPr>
        <w:t xml:space="preserve"> The places most at risk are the Middle East and </w:t>
      </w:r>
      <w:proofErr w:type="gramStart"/>
      <w:r w:rsidRPr="00976ABF">
        <w:rPr>
          <w:rStyle w:val="StyleUnderline"/>
        </w:rPr>
        <w:t>China.</w:t>
      </w:r>
      <w:r w:rsidRPr="00976ABF">
        <w:rPr>
          <w:rStyle w:val="UnderlineBold"/>
          <w:b w:val="0"/>
          <w:sz w:val="12"/>
          <w:u w:val="none"/>
        </w:rPr>
        <w:t>¶</w:t>
      </w:r>
      <w:proofErr w:type="gramEnd"/>
      <w:r w:rsidRPr="00976ABF">
        <w:rPr>
          <w:rStyle w:val="StyleUnderline"/>
        </w:rPr>
        <w:t xml:space="preserve"> </w:t>
      </w:r>
      <w:r w:rsidRPr="00976ABF">
        <w:rPr>
          <w:sz w:val="16"/>
        </w:rPr>
        <w:t xml:space="preserve">Fifth, </w:t>
      </w:r>
      <w:r w:rsidRPr="00976ABF">
        <w:rPr>
          <w:rStyle w:val="StyleUnderline"/>
        </w:rPr>
        <w:t>disintegration would weaken Europe on the world stage–</w:t>
      </w:r>
      <w:r w:rsidRPr="00976ABF">
        <w:rPr>
          <w:sz w:val="16"/>
        </w:rPr>
        <w:t xml:space="preserve">it would </w:t>
      </w:r>
      <w:r w:rsidRPr="00AD6BFB">
        <w:rPr>
          <w:rStyle w:val="Emphasis"/>
        </w:rPr>
        <w:t>severely damage the transatlantic alliance</w:t>
      </w:r>
      <w:r w:rsidRPr="00976ABF">
        <w:rPr>
          <w:sz w:val="16"/>
        </w:rPr>
        <w:t xml:space="preserve">, both </w:t>
      </w:r>
      <w:r w:rsidRPr="00976ABF">
        <w:rPr>
          <w:rStyle w:val="StyleUnderline"/>
        </w:rPr>
        <w:t xml:space="preserve">by sapping </w:t>
      </w:r>
      <w:r w:rsidRPr="00976ABF">
        <w:rPr>
          <w:sz w:val="16"/>
        </w:rPr>
        <w:t xml:space="preserve">its </w:t>
      </w:r>
      <w:r w:rsidRPr="00976ABF">
        <w:rPr>
          <w:rStyle w:val="StyleUnderline"/>
        </w:rPr>
        <w:t>resources and</w:t>
      </w:r>
      <w:r w:rsidRPr="00976ABF">
        <w:rPr>
          <w:sz w:val="16"/>
        </w:rPr>
        <w:t xml:space="preserve"> by </w:t>
      </w:r>
      <w:r w:rsidRPr="00976ABF">
        <w:rPr>
          <w:rStyle w:val="StyleUnderline"/>
        </w:rPr>
        <w:t>diverting Europe’s attention to its internal crisis–and</w:t>
      </w:r>
      <w:r w:rsidRPr="00976ABF">
        <w:rPr>
          <w:sz w:val="16"/>
        </w:rPr>
        <w:t xml:space="preserve"> would, finally, </w:t>
      </w:r>
      <w:r w:rsidRPr="00AD6BFB">
        <w:rPr>
          <w:rStyle w:val="Emphasis"/>
        </w:rPr>
        <w:t>undermine the multilateral order</w:t>
      </w:r>
      <w:r w:rsidRPr="00976ABF">
        <w:rPr>
          <w:rStyle w:val="StyleUnderline"/>
        </w:rPr>
        <w:t>.</w:t>
      </w:r>
      <w:r w:rsidRPr="00976ABF">
        <w:rPr>
          <w:rStyle w:val="UnderlineBold"/>
          <w:b w:val="0"/>
          <w:sz w:val="12"/>
          <w:u w:val="none"/>
        </w:rPr>
        <w:t>¶</w:t>
      </w:r>
      <w:r w:rsidRPr="00976ABF">
        <w:rPr>
          <w:rStyle w:val="StyleUnderline"/>
        </w:rPr>
        <w:t xml:space="preserve"> </w:t>
      </w:r>
      <w:r w:rsidRPr="00976ABF">
        <w:rPr>
          <w:sz w:val="16"/>
        </w:rPr>
        <w:t xml:space="preserve">Taking these five implications in their totality, one thing is clear. </w:t>
      </w:r>
      <w:r w:rsidRPr="00976ABF">
        <w:rPr>
          <w:rStyle w:val="StyleUnderline"/>
        </w:rPr>
        <w:t>Failure will badly damage Europe and the international order,</w:t>
      </w:r>
      <w:r w:rsidRPr="00976ABF">
        <w:rPr>
          <w:sz w:val="16"/>
        </w:rPr>
        <w:t xml:space="preserve"> but some types of failure–most notably a disorderly collapse–are worse than others. Currently, the pain is concentrated on the so-called European periphery (Greece, Portugal, Spain, Italy, and Ireland). </w:t>
      </w:r>
      <w:r w:rsidRPr="00976ABF">
        <w:rPr>
          <w:rStyle w:val="StyleUnderline"/>
        </w:rPr>
        <w:t xml:space="preserve">Disorderly collapse would affect all European countries, as well as North America and East Asia. </w:t>
      </w:r>
      <w:r w:rsidRPr="00976ABF">
        <w:rPr>
          <w:sz w:val="16"/>
        </w:rPr>
        <w:t xml:space="preserve">If a solution to the </w:t>
      </w:r>
      <w:proofErr w:type="spellStart"/>
      <w:r w:rsidRPr="00976ABF">
        <w:rPr>
          <w:sz w:val="16"/>
        </w:rPr>
        <w:t>Eurocrisis</w:t>
      </w:r>
      <w:proofErr w:type="spellEnd"/>
      <w:r w:rsidRPr="00976ABF">
        <w:rPr>
          <w:sz w:val="16"/>
        </w:rPr>
        <w:t xml:space="preserve"> is perceived as beyond reach, leaders of the major powers will shift their priorities to managing failure </w:t>
      </w:r>
      <w:proofErr w:type="gramStart"/>
      <w:r w:rsidRPr="00976ABF">
        <w:rPr>
          <w:sz w:val="16"/>
        </w:rPr>
        <w:t>in order to</w:t>
      </w:r>
      <w:proofErr w:type="gramEnd"/>
      <w:r w:rsidRPr="00976ABF">
        <w:rPr>
          <w:sz w:val="16"/>
        </w:rPr>
        <w:t xml:space="preserve"> contain its effects. This will be strenuously resisted on the periphery, which is already experiencing extremely high levels of pain and does not want to accept the permanence of the status quo. Consequently, their </w:t>
      </w:r>
      <w:r w:rsidRPr="00976ABF">
        <w:rPr>
          <w:rStyle w:val="StyleUnderline"/>
        </w:rPr>
        <w:t>electorates will become more risk-acceptant and</w:t>
      </w:r>
      <w:r w:rsidRPr="00976ABF">
        <w:rPr>
          <w:sz w:val="16"/>
        </w:rPr>
        <w:t xml:space="preserve"> will </w:t>
      </w:r>
      <w:r w:rsidRPr="00976ABF">
        <w:rPr>
          <w:rStyle w:val="StyleUnderline"/>
        </w:rPr>
        <w:t>pressure Germany and other</w:t>
      </w:r>
      <w:r w:rsidRPr="00976ABF">
        <w:rPr>
          <w:sz w:val="16"/>
        </w:rPr>
        <w:t xml:space="preserve"> core </w:t>
      </w:r>
      <w:r w:rsidRPr="00976ABF">
        <w:rPr>
          <w:rStyle w:val="StyleUnderline"/>
        </w:rPr>
        <w:t>member states to accommodate them through financial transfers</w:t>
      </w:r>
      <w:r w:rsidRPr="00976ABF">
        <w:rPr>
          <w:sz w:val="16"/>
        </w:rPr>
        <w:t xml:space="preserve"> and assistance in exchange for not deliberately triggering a break-up. </w:t>
      </w:r>
      <w:r w:rsidRPr="00976ABF">
        <w:rPr>
          <w:rStyle w:val="StyleUnderline"/>
        </w:rPr>
        <w:t>This bitter split will divide</w:t>
      </w:r>
      <w:r w:rsidRPr="00976ABF">
        <w:rPr>
          <w:sz w:val="16"/>
        </w:rPr>
        <w:t xml:space="preserve"> and largely define </w:t>
      </w:r>
      <w:r w:rsidRPr="00976ABF">
        <w:rPr>
          <w:rStyle w:val="StyleUnderline"/>
        </w:rPr>
        <w:t>a failing Europe.</w:t>
      </w:r>
      <w:r w:rsidRPr="00976ABF">
        <w:rPr>
          <w:sz w:val="16"/>
        </w:rPr>
        <w:t xml:space="preserve"> Absent movement toward a solution, EU politics is about to take an ugly turn.</w:t>
      </w:r>
    </w:p>
    <w:p w14:paraId="02CE2EB0" w14:textId="7412C5E2" w:rsidR="0061543A" w:rsidRDefault="0061543A" w:rsidP="0061543A">
      <w:pPr>
        <w:pStyle w:val="Heading3"/>
      </w:pPr>
      <w:r>
        <w:lastRenderedPageBreak/>
        <w:t>1NC</w:t>
      </w:r>
      <w:r w:rsidR="008C73F3">
        <w:t xml:space="preserve"> </w:t>
      </w:r>
      <w:r>
        <w:t>– Europe DA vs Refugees</w:t>
      </w:r>
    </w:p>
    <w:p w14:paraId="032B7EDC" w14:textId="77777777" w:rsidR="00AC53C8" w:rsidRPr="008D2E34" w:rsidRDefault="00AC53C8" w:rsidP="00AC53C8">
      <w:pPr>
        <w:pStyle w:val="Heading4"/>
      </w:pPr>
      <w:r>
        <w:t>The eurozone is strong, but unemployment makes it fragile – now’s the turning point for sustainable growth.</w:t>
      </w:r>
    </w:p>
    <w:p w14:paraId="36AE74B2" w14:textId="77777777" w:rsidR="00AC53C8" w:rsidRPr="008D2E34" w:rsidRDefault="00AC53C8" w:rsidP="00AC53C8">
      <w:r>
        <w:rPr>
          <w:rStyle w:val="Style13ptBold"/>
        </w:rPr>
        <w:t xml:space="preserve">Rankin 17 </w:t>
      </w:r>
      <w:r>
        <w:t>[Jennifer Rankin, 9-16-2017, "The eurozone strikes back – why Europe is booming again," Guardian, https://www.theguardian.com/business/2017/sep/16/the-eurozone-strikes-back-why-europe-is-booming-again]</w:t>
      </w:r>
    </w:p>
    <w:p w14:paraId="5DBFA209" w14:textId="77777777" w:rsidR="00AC53C8" w:rsidRPr="008D2E34" w:rsidRDefault="00AC53C8" w:rsidP="00AC53C8">
      <w:pPr>
        <w:rPr>
          <w:sz w:val="16"/>
        </w:rPr>
      </w:pPr>
      <w:r w:rsidRPr="008D2E34">
        <w:rPr>
          <w:sz w:val="16"/>
        </w:rPr>
        <w:t xml:space="preserve">It was a story few predicted: </w:t>
      </w:r>
      <w:r w:rsidRPr="00AB580E">
        <w:rPr>
          <w:rStyle w:val="StyleUnderline"/>
        </w:rPr>
        <w:t>the eurozone is growing faster than the United States</w:t>
      </w:r>
      <w:r w:rsidRPr="008D2E34">
        <w:rPr>
          <w:sz w:val="16"/>
        </w:rPr>
        <w:t>. When Jean-Claude Juncker gave his annual state of the union speech on Wednesday last week, Europe’s booming economy was near the top of his list. Ten years since the crisis struck, “</w:t>
      </w:r>
      <w:r w:rsidRPr="008D2E34">
        <w:rPr>
          <w:rStyle w:val="Emphasis"/>
        </w:rPr>
        <w:t>Europe’s economy is finally bouncing back</w:t>
      </w:r>
      <w:r w:rsidRPr="008D2E34">
        <w:rPr>
          <w:sz w:val="16"/>
        </w:rPr>
        <w:t xml:space="preserve">,” the European commission president told MEPs. </w:t>
      </w:r>
      <w:r w:rsidRPr="00AB580E">
        <w:rPr>
          <w:rStyle w:val="StyleUnderline"/>
        </w:rPr>
        <w:t xml:space="preserve">Detailing the economic resurgence, but also referring to the EU’s newfound unity </w:t>
      </w:r>
      <w:r w:rsidRPr="008D2E34">
        <w:rPr>
          <w:sz w:val="16"/>
        </w:rPr>
        <w:t xml:space="preserve">after Britain’s vote to leave, Juncker declared: </w:t>
      </w:r>
      <w:r w:rsidRPr="00AB580E">
        <w:rPr>
          <w:rStyle w:val="StyleUnderline"/>
        </w:rPr>
        <w:t>“the wind is back in Europe’s sails”.</w:t>
      </w:r>
      <w:r>
        <w:rPr>
          <w:rStyle w:val="StyleUnderline"/>
        </w:rPr>
        <w:t xml:space="preserve"> </w:t>
      </w:r>
      <w:r w:rsidRPr="008D2E34">
        <w:rPr>
          <w:sz w:val="16"/>
        </w:rPr>
        <w:t xml:space="preserve">In fact, </w:t>
      </w:r>
      <w:r w:rsidRPr="00AB580E">
        <w:rPr>
          <w:rStyle w:val="StyleUnderline"/>
        </w:rPr>
        <w:t xml:space="preserve">growth in the 19-country eurozone has quietly outshone the US for the last two years. The latest </w:t>
      </w:r>
      <w:proofErr w:type="spellStart"/>
      <w:r w:rsidRPr="00AB580E">
        <w:rPr>
          <w:rStyle w:val="StyleUnderline"/>
        </w:rPr>
        <w:t>annualised</w:t>
      </w:r>
      <w:proofErr w:type="spellEnd"/>
      <w:r w:rsidRPr="00AB580E">
        <w:rPr>
          <w:rStyle w:val="StyleUnderline"/>
        </w:rPr>
        <w:t xml:space="preserve"> growth numbers show the single currency bloc growing at 2.3%,</w:t>
      </w:r>
      <w:r w:rsidRPr="008D2E34">
        <w:rPr>
          <w:sz w:val="16"/>
        </w:rPr>
        <w:t xml:space="preserve"> compared with 2.2% for the world’s largest economy. </w:t>
      </w:r>
      <w:r w:rsidRPr="00AB580E">
        <w:rPr>
          <w:rStyle w:val="StyleUnderline"/>
        </w:rPr>
        <w:t>Eurozone unemployment has fallen to the lowest level since 2009,</w:t>
      </w:r>
      <w:r w:rsidRPr="008D2E34">
        <w:rPr>
          <w:sz w:val="16"/>
        </w:rPr>
        <w:t xml:space="preserve"> while </w:t>
      </w:r>
      <w:r w:rsidRPr="00AB580E">
        <w:rPr>
          <w:rStyle w:val="StyleUnderline"/>
        </w:rPr>
        <w:t>factories are humming again</w:t>
      </w:r>
      <w:r w:rsidRPr="008D2E34">
        <w:rPr>
          <w:sz w:val="16"/>
        </w:rPr>
        <w:t xml:space="preserve">, with production up 3.2% on last year. </w:t>
      </w:r>
      <w:r w:rsidRPr="00AB580E">
        <w:rPr>
          <w:rStyle w:val="StyleUnderline"/>
        </w:rPr>
        <w:t>The upturn in fortunes is likely to continue</w:t>
      </w:r>
      <w:r w:rsidRPr="008D2E34">
        <w:rPr>
          <w:sz w:val="16"/>
        </w:rPr>
        <w:t xml:space="preserve">, says James Nixon, chief European economist at consultancy Oxford Economics. “The euro area has done a lot of work over the last decade to get its house in order </w:t>
      </w:r>
      <w:proofErr w:type="gramStart"/>
      <w:r w:rsidRPr="008D2E34">
        <w:rPr>
          <w:sz w:val="16"/>
        </w:rPr>
        <w:t>and also</w:t>
      </w:r>
      <w:proofErr w:type="gramEnd"/>
      <w:r w:rsidRPr="008D2E34">
        <w:rPr>
          <w:sz w:val="16"/>
        </w:rPr>
        <w:t xml:space="preserve"> a lot structural reform. </w:t>
      </w:r>
      <w:r w:rsidRPr="00AB580E">
        <w:rPr>
          <w:rStyle w:val="StyleUnderline"/>
        </w:rPr>
        <w:t>That has been an extraordinary, excruciatingly slow process but it is starting to bear fruit.”</w:t>
      </w:r>
      <w:r>
        <w:rPr>
          <w:rStyle w:val="StyleUnderline"/>
        </w:rPr>
        <w:t xml:space="preserve"> </w:t>
      </w:r>
      <w:r w:rsidRPr="008D2E34">
        <w:rPr>
          <w:rStyle w:val="Emphasis"/>
        </w:rPr>
        <w:t>The eurozone might be doing better, but the crisis has left deep scars and many wounds are far from healed</w:t>
      </w:r>
      <w:r w:rsidRPr="008D2E34">
        <w:rPr>
          <w:sz w:val="16"/>
        </w:rPr>
        <w:t xml:space="preserve">. In France, the economy is expanding at an </w:t>
      </w:r>
      <w:proofErr w:type="spellStart"/>
      <w:r w:rsidRPr="008D2E34">
        <w:rPr>
          <w:sz w:val="16"/>
        </w:rPr>
        <w:t>annualised</w:t>
      </w:r>
      <w:proofErr w:type="spellEnd"/>
      <w:r w:rsidRPr="008D2E34">
        <w:rPr>
          <w:sz w:val="16"/>
        </w:rPr>
        <w:t xml:space="preserve"> rate of 1.7%, </w:t>
      </w:r>
      <w:proofErr w:type="spellStart"/>
      <w:r w:rsidRPr="008D2E34">
        <w:rPr>
          <w:sz w:val="16"/>
        </w:rPr>
        <w:t>fuelled</w:t>
      </w:r>
      <w:proofErr w:type="spellEnd"/>
      <w:r w:rsidRPr="008D2E34">
        <w:rPr>
          <w:sz w:val="16"/>
        </w:rPr>
        <w:t xml:space="preserve"> by confidence in French president Emmanuel Macron and his reform agenda, but growth continues to lag the eurozone average. Germany’s economy remains solid, but </w:t>
      </w:r>
      <w:r w:rsidRPr="008D2E34">
        <w:rPr>
          <w:rStyle w:val="StyleUnderline"/>
        </w:rPr>
        <w:t>Germans are</w:t>
      </w:r>
      <w:r w:rsidRPr="008D2E34">
        <w:rPr>
          <w:sz w:val="16"/>
        </w:rPr>
        <w:t xml:space="preserve"> increasingly </w:t>
      </w:r>
      <w:r w:rsidRPr="008D2E34">
        <w:rPr>
          <w:rStyle w:val="StyleUnderline"/>
        </w:rPr>
        <w:t>worried about</w:t>
      </w:r>
      <w:r w:rsidRPr="008D2E34">
        <w:rPr>
          <w:sz w:val="16"/>
        </w:rPr>
        <w:t xml:space="preserve"> inequality and </w:t>
      </w:r>
      <w:r w:rsidRPr="008D2E34">
        <w:rPr>
          <w:rStyle w:val="StyleUnderline"/>
        </w:rPr>
        <w:t>low-wage jobs</w:t>
      </w:r>
      <w:r w:rsidRPr="008D2E34">
        <w:rPr>
          <w:sz w:val="16"/>
        </w:rPr>
        <w:t xml:space="preserve">. </w:t>
      </w:r>
      <w:r w:rsidRPr="008D2E34">
        <w:rPr>
          <w:rStyle w:val="StyleUnderline"/>
        </w:rPr>
        <w:t xml:space="preserve">Spain has bounced back </w:t>
      </w:r>
      <w:r w:rsidRPr="008D2E34">
        <w:rPr>
          <w:sz w:val="16"/>
        </w:rPr>
        <w:t xml:space="preserve">from the crisis, </w:t>
      </w:r>
      <w:r w:rsidRPr="008D2E34">
        <w:rPr>
          <w:rStyle w:val="StyleUnderline"/>
        </w:rPr>
        <w:t>but</w:t>
      </w:r>
      <w:r w:rsidRPr="008D2E34">
        <w:rPr>
          <w:sz w:val="16"/>
        </w:rPr>
        <w:t xml:space="preserve"> inequality is </w:t>
      </w:r>
      <w:proofErr w:type="gramStart"/>
      <w:r w:rsidRPr="008D2E34">
        <w:rPr>
          <w:sz w:val="16"/>
        </w:rPr>
        <w:t>rising</w:t>
      </w:r>
      <w:proofErr w:type="gramEnd"/>
      <w:r w:rsidRPr="008D2E34">
        <w:rPr>
          <w:sz w:val="16"/>
        </w:rPr>
        <w:t xml:space="preserve"> and </w:t>
      </w:r>
      <w:r w:rsidRPr="008D2E34">
        <w:rPr>
          <w:rStyle w:val="StyleUnderline"/>
        </w:rPr>
        <w:t>unemployment remains</w:t>
      </w:r>
      <w:r w:rsidRPr="008D2E34">
        <w:rPr>
          <w:sz w:val="16"/>
        </w:rPr>
        <w:t xml:space="preserve"> painfully </w:t>
      </w:r>
      <w:r w:rsidRPr="008D2E34">
        <w:rPr>
          <w:rStyle w:val="StyleUnderline"/>
        </w:rPr>
        <w:t>high</w:t>
      </w:r>
      <w:r w:rsidRPr="008D2E34">
        <w:rPr>
          <w:sz w:val="16"/>
        </w:rPr>
        <w:t xml:space="preserve"> at 17% - second only to Greece. </w:t>
      </w:r>
      <w:r w:rsidRPr="008D2E34">
        <w:rPr>
          <w:rStyle w:val="StyleUnderline"/>
        </w:rPr>
        <w:t xml:space="preserve">Italy’s economy is doing </w:t>
      </w:r>
      <w:proofErr w:type="gramStart"/>
      <w:r w:rsidRPr="008D2E34">
        <w:rPr>
          <w:rStyle w:val="StyleUnderline"/>
        </w:rPr>
        <w:t>better, but</w:t>
      </w:r>
      <w:proofErr w:type="gramEnd"/>
      <w:r w:rsidRPr="008D2E34">
        <w:rPr>
          <w:rStyle w:val="StyleUnderline"/>
        </w:rPr>
        <w:t xml:space="preserve"> worries remain over</w:t>
      </w:r>
      <w:r w:rsidRPr="008D2E34">
        <w:rPr>
          <w:sz w:val="16"/>
        </w:rPr>
        <w:t xml:space="preserve"> its heavily in</w:t>
      </w:r>
      <w:r w:rsidRPr="008D2E34">
        <w:rPr>
          <w:rStyle w:val="StyleUnderline"/>
        </w:rPr>
        <w:t>debt</w:t>
      </w:r>
      <w:r w:rsidRPr="008D2E34">
        <w:rPr>
          <w:sz w:val="16"/>
        </w:rPr>
        <w:t xml:space="preserve">ed banks. Business Today: sign up for a morning shot of financial news Read more </w:t>
      </w:r>
      <w:r w:rsidRPr="008D2E34">
        <w:rPr>
          <w:rStyle w:val="Emphasis"/>
        </w:rPr>
        <w:t>Despite the rapid pace of job creation, eurozone unemployment remains high</w:t>
      </w:r>
      <w:r w:rsidRPr="008D2E34">
        <w:rPr>
          <w:sz w:val="16"/>
        </w:rPr>
        <w:t xml:space="preserve"> (9.1%), worse than the EU average (7.7%) and the US (4.3%). </w:t>
      </w:r>
      <w:r w:rsidRPr="008D2E34">
        <w:rPr>
          <w:rStyle w:val="Emphasis"/>
        </w:rPr>
        <w:t>Eurozone economies would need to be expanding faster to generate steeper falls in unemployment</w:t>
      </w:r>
      <w:r w:rsidRPr="00A44A5B">
        <w:rPr>
          <w:rStyle w:val="StyleUnderline"/>
        </w:rPr>
        <w:t xml:space="preserve">, says </w:t>
      </w:r>
      <w:proofErr w:type="spellStart"/>
      <w:r w:rsidRPr="00A44A5B">
        <w:rPr>
          <w:rStyle w:val="StyleUnderline"/>
        </w:rPr>
        <w:t>Cinzia</w:t>
      </w:r>
      <w:proofErr w:type="spellEnd"/>
      <w:r w:rsidRPr="00A44A5B">
        <w:rPr>
          <w:rStyle w:val="StyleUnderline"/>
        </w:rPr>
        <w:t xml:space="preserve"> </w:t>
      </w:r>
      <w:proofErr w:type="spellStart"/>
      <w:r w:rsidRPr="00A44A5B">
        <w:rPr>
          <w:rStyle w:val="StyleUnderline"/>
        </w:rPr>
        <w:t>Alcidi</w:t>
      </w:r>
      <w:proofErr w:type="spellEnd"/>
      <w:r w:rsidRPr="00A44A5B">
        <w:rPr>
          <w:rStyle w:val="StyleUnderline"/>
        </w:rPr>
        <w:t>, head of economic policy at the Centre for European Policy Studies. “The outlook for the euro area has improved a lot but we are still closer to 2% than 3% [economic growth] so the effect [on unemployment] will</w:t>
      </w:r>
      <w:r w:rsidRPr="008D2E34">
        <w:rPr>
          <w:sz w:val="16"/>
        </w:rPr>
        <w:t xml:space="preserve"> be milder and will </w:t>
      </w:r>
      <w:r w:rsidRPr="00A44A5B">
        <w:rPr>
          <w:rStyle w:val="StyleUnderline"/>
        </w:rPr>
        <w:t>take more time.” This</w:t>
      </w:r>
      <w:r w:rsidRPr="008D2E34">
        <w:rPr>
          <w:rStyle w:val="StyleUnderline"/>
        </w:rPr>
        <w:t xml:space="preserve"> explains why eurozone watchers are focused on economic reforms.</w:t>
      </w:r>
      <w:r w:rsidRPr="008D2E34">
        <w:rPr>
          <w:sz w:val="16"/>
        </w:rPr>
        <w:t xml:space="preserve"> Above all they are looking at whether Macron can succeed in pushing through far-reaching </w:t>
      </w:r>
      <w:proofErr w:type="spellStart"/>
      <w:r w:rsidRPr="008D2E34">
        <w:rPr>
          <w:sz w:val="16"/>
        </w:rPr>
        <w:t>labour</w:t>
      </w:r>
      <w:proofErr w:type="spellEnd"/>
      <w:r w:rsidRPr="008D2E34">
        <w:rPr>
          <w:sz w:val="16"/>
        </w:rPr>
        <w:t xml:space="preserve"> reforms to make it easier for small and medium-sized firms to fire workers, thus boosting hiring. French ministers believe such reforms will make it easier for the young and low-qualified to break into the </w:t>
      </w:r>
      <w:proofErr w:type="spellStart"/>
      <w:r w:rsidRPr="008D2E34">
        <w:rPr>
          <w:sz w:val="16"/>
        </w:rPr>
        <w:t>labour</w:t>
      </w:r>
      <w:proofErr w:type="spellEnd"/>
      <w:r w:rsidRPr="008D2E34">
        <w:rPr>
          <w:sz w:val="16"/>
        </w:rPr>
        <w:t xml:space="preserve"> market. If France succeeds, pressure is likely to build on Italy to undertake similar measures. “It is possible that, in this framework </w:t>
      </w:r>
      <w:r w:rsidRPr="008D2E34">
        <w:rPr>
          <w:rStyle w:val="Emphasis"/>
        </w:rPr>
        <w:t>this could be the start of a decade-long period of expansion</w:t>
      </w:r>
      <w:r w:rsidRPr="008D2E34">
        <w:rPr>
          <w:rStyle w:val="StyleUnderline"/>
        </w:rPr>
        <w:t>, golden years for the euro area,</w:t>
      </w:r>
      <w:r w:rsidRPr="008D2E34">
        <w:rPr>
          <w:sz w:val="16"/>
        </w:rPr>
        <w:t>” argues Nixon. European leaders also want to push on with eurozone reforms. Two days after the German elections on 24 September, Macron is expected to set out a detailed blueprint of his ideas, which include a eurozone finance minister and parliament. “</w:t>
      </w:r>
      <w:r w:rsidRPr="008D2E34">
        <w:rPr>
          <w:rStyle w:val="Emphasis"/>
        </w:rPr>
        <w:t>Either the eurozone moves from being an imperfect monetary union to a true economic continent, or it could disappear</w:t>
      </w:r>
      <w:r w:rsidRPr="008D2E34">
        <w:rPr>
          <w:sz w:val="16"/>
        </w:rPr>
        <w:t>,” finance minister Bruno Le Maire told the Financial Times last week.</w:t>
      </w:r>
    </w:p>
    <w:p w14:paraId="4B2F513C" w14:textId="77777777" w:rsidR="00AC53C8" w:rsidRPr="0006182D" w:rsidRDefault="00AC53C8" w:rsidP="00AC53C8">
      <w:pPr>
        <w:pStyle w:val="Heading4"/>
        <w:rPr>
          <w:rStyle w:val="Style13ptBold"/>
          <w:b/>
        </w:rPr>
      </w:pPr>
      <w:r w:rsidRPr="0006182D">
        <w:rPr>
          <w:rStyle w:val="Style13ptBold"/>
          <w:b/>
        </w:rPr>
        <w:t>Only the plan pulls refugees from Europe.</w:t>
      </w:r>
    </w:p>
    <w:p w14:paraId="714C4F33" w14:textId="77777777" w:rsidR="00AC53C8" w:rsidRDefault="00AC53C8" w:rsidP="00AC53C8">
      <w:r>
        <w:rPr>
          <w:rStyle w:val="Style13ptBold"/>
        </w:rPr>
        <w:t xml:space="preserve">Trott 15 </w:t>
      </w:r>
      <w:r>
        <w:t>[Bill Trott, 9-7-2015, "Critics push U.S. to help Europe by taking more refugees," Reuters, https://www.reuters.com/article/us-europe-migrants-usa/critics-push-u-s-to-help-europe-by-taking-more-refugees-idUSKCN0R60SE20150907]</w:t>
      </w:r>
    </w:p>
    <w:p w14:paraId="178740A8" w14:textId="77777777" w:rsidR="00AC53C8" w:rsidRPr="0006182D" w:rsidRDefault="00AC53C8" w:rsidP="00AC53C8">
      <w:pPr>
        <w:rPr>
          <w:sz w:val="16"/>
        </w:rPr>
      </w:pPr>
      <w:r w:rsidRPr="0006182D">
        <w:rPr>
          <w:rStyle w:val="StyleUnderline"/>
        </w:rPr>
        <w:t xml:space="preserve">The United States came under more pressure </w:t>
      </w:r>
      <w:r w:rsidRPr="0006182D">
        <w:rPr>
          <w:sz w:val="16"/>
          <w:szCs w:val="16"/>
        </w:rPr>
        <w:t>on Sunday</w:t>
      </w:r>
      <w:r w:rsidRPr="0006182D">
        <w:rPr>
          <w:rStyle w:val="StyleUnderline"/>
        </w:rPr>
        <w:t xml:space="preserve"> to help Europe find sanctuary for a flood of immigrants </w:t>
      </w:r>
      <w:r w:rsidRPr="0006182D">
        <w:rPr>
          <w:sz w:val="16"/>
        </w:rPr>
        <w:t xml:space="preserve">displaced by war and chaos, </w:t>
      </w:r>
      <w:r w:rsidRPr="0006182D">
        <w:rPr>
          <w:rStyle w:val="StyleUnderline"/>
        </w:rPr>
        <w:t>but Washington showed no signs of planning a dramatic increase in its intake of refugees.</w:t>
      </w:r>
      <w:r>
        <w:rPr>
          <w:rStyle w:val="StyleUnderline"/>
        </w:rPr>
        <w:t xml:space="preserve"> </w:t>
      </w:r>
      <w:r w:rsidRPr="0006182D">
        <w:rPr>
          <w:sz w:val="16"/>
        </w:rPr>
        <w:t xml:space="preserve">David Miliband, head of the International Rescue Committee and a former British foreign secretary, called on the </w:t>
      </w:r>
      <w:r w:rsidRPr="0006182D">
        <w:rPr>
          <w:sz w:val="16"/>
        </w:rPr>
        <w:lastRenderedPageBreak/>
        <w:t>United States to bring out “the kind of leadership America has shown on these kind of issues” in the past. “</w:t>
      </w:r>
      <w:r w:rsidRPr="0006182D">
        <w:rPr>
          <w:rStyle w:val="StyleUnderline"/>
        </w:rPr>
        <w:t>The United States has always been a leader in refugee resettlement but 1,500 people over four years is such a miniscule contribution</w:t>
      </w:r>
      <w:r w:rsidRPr="0006182D">
        <w:rPr>
          <w:sz w:val="16"/>
        </w:rPr>
        <w:t xml:space="preserve"> to tackling the human side of this problem,” Miliband said on ABC’s “This Week with George Stephanopoulos.”</w:t>
      </w:r>
    </w:p>
    <w:p w14:paraId="7F43CACF" w14:textId="6D26E5DE" w:rsidR="00AC53C8" w:rsidRPr="00EE2EC5" w:rsidRDefault="00AC53C8" w:rsidP="00AC53C8">
      <w:pPr>
        <w:pStyle w:val="Heading4"/>
      </w:pPr>
      <w:r>
        <w:t xml:space="preserve">More refugees are critical to solve the aging crisis and prevent </w:t>
      </w:r>
      <w:r w:rsidRPr="00EE2EC5">
        <w:t>European economic collapse.</w:t>
      </w:r>
    </w:p>
    <w:p w14:paraId="66C85B56" w14:textId="77777777" w:rsidR="00AC53C8" w:rsidRPr="007B1A96" w:rsidRDefault="00AC53C8" w:rsidP="00AC53C8">
      <w:proofErr w:type="spellStart"/>
      <w:r w:rsidRPr="00681CC1">
        <w:rPr>
          <w:rStyle w:val="Style13ptBold"/>
        </w:rPr>
        <w:t>Merrit</w:t>
      </w:r>
      <w:proofErr w:type="spellEnd"/>
      <w:r w:rsidRPr="00681CC1">
        <w:rPr>
          <w:rStyle w:val="Style13ptBold"/>
        </w:rPr>
        <w:t xml:space="preserve"> 15</w:t>
      </w:r>
      <w:r>
        <w:t xml:space="preserve">. (Giles </w:t>
      </w:r>
      <w:proofErr w:type="spellStart"/>
      <w:r>
        <w:t>Merrit</w:t>
      </w:r>
      <w:proofErr w:type="spellEnd"/>
      <w:r>
        <w:t xml:space="preserve"> – Secretary General of Friends of Europe. Former Brussels Correspondent of the Financial Times, journalist, author and broadcaster who has </w:t>
      </w:r>
      <w:proofErr w:type="spellStart"/>
      <w:r>
        <w:t>specialised</w:t>
      </w:r>
      <w:proofErr w:type="spellEnd"/>
      <w:r>
        <w:t xml:space="preserve"> in the study and analysis of European public policy issues since 1978. Since 1984, Merritt has been a columnist for the International Herald Tribune and Project Syndicate and his articles range widely across EU political and economic issues. </w:t>
      </w:r>
      <w:r w:rsidRPr="00681CC1">
        <w:rPr>
          <w:rStyle w:val="Emphasis"/>
        </w:rPr>
        <w:t>The refugee crisis: Europe needs more migrants, not fewer</w:t>
      </w:r>
      <w:r>
        <w:t xml:space="preserve">. October 25, 2015. </w:t>
      </w:r>
      <w:r w:rsidRPr="00681CC1">
        <w:t>http://europesworld.org/2015/10/26/the-refugee-crisis-europe-needs-more-migrants-not-fewer/#.V6Dr7rgrI1I</w:t>
      </w:r>
      <w:r>
        <w:t>)</w:t>
      </w:r>
    </w:p>
    <w:p w14:paraId="2F64E110" w14:textId="77777777" w:rsidR="00AC53C8" w:rsidRPr="005D1343" w:rsidRDefault="00AC53C8" w:rsidP="00AC53C8">
      <w:pPr>
        <w:rPr>
          <w:sz w:val="16"/>
        </w:rPr>
      </w:pPr>
      <w:r w:rsidRPr="005D1343">
        <w:rPr>
          <w:sz w:val="16"/>
        </w:rPr>
        <w:t xml:space="preserve">Policymakers at national and local levels right across Europe should have begun some time ago to plan for this ‘surprise’ crisis. But politicians in most EU countries have either preferred not to risk voters’ disapproval by addressing immigration, or they have made political capital out of opposing it. And that’s where </w:t>
      </w:r>
      <w:r w:rsidRPr="00681CC1">
        <w:rPr>
          <w:rStyle w:val="StyleUnderline"/>
        </w:rPr>
        <w:t>we</w:t>
      </w:r>
      <w:r w:rsidRPr="005D1343">
        <w:rPr>
          <w:sz w:val="16"/>
        </w:rPr>
        <w:t xml:space="preserve"> Europeans </w:t>
      </w:r>
      <w:r w:rsidRPr="00681CC1">
        <w:rPr>
          <w:rStyle w:val="StyleUnderline"/>
        </w:rPr>
        <w:t>need to fundamentally alter our mindsets on migration</w:t>
      </w:r>
      <w:r w:rsidRPr="005D1343">
        <w:rPr>
          <w:sz w:val="16"/>
        </w:rPr>
        <w:t xml:space="preserve">. No one would deny </w:t>
      </w:r>
      <w:r w:rsidRPr="00681CC1">
        <w:rPr>
          <w:rStyle w:val="StyleUnderline"/>
        </w:rPr>
        <w:t>that integrating millions of non-Europeans into our societies will be difficult and costly, but the key point</w:t>
      </w:r>
      <w:r w:rsidRPr="005D1343">
        <w:rPr>
          <w:sz w:val="16"/>
        </w:rPr>
        <w:t xml:space="preserve"> to be driven home </w:t>
      </w:r>
      <w:r w:rsidRPr="00681CC1">
        <w:rPr>
          <w:rStyle w:val="StyleUnderline"/>
        </w:rPr>
        <w:t xml:space="preserve">is that </w:t>
      </w:r>
      <w:r w:rsidRPr="00681CC1">
        <w:rPr>
          <w:rStyle w:val="Emphasis"/>
        </w:rPr>
        <w:t>Europe has no choice</w:t>
      </w:r>
      <w:r w:rsidRPr="00522983">
        <w:rPr>
          <w:rStyle w:val="StyleUnderline"/>
        </w:rPr>
        <w:t>. EU countries need more people if their standards of living are to be maintained</w:t>
      </w:r>
      <w:r w:rsidRPr="005D1343">
        <w:rPr>
          <w:sz w:val="16"/>
        </w:rPr>
        <w:t xml:space="preserve">, and perhaps even improved. When urging austerity policies as the solution to the eurozone crisis, Germany’s chancellor Angela Merkel’s mantra has been that Europe cannot go on accounting for half of the world’s spending on social benefits. But </w:t>
      </w:r>
      <w:r w:rsidRPr="00681CC1">
        <w:rPr>
          <w:rStyle w:val="StyleUnderline"/>
        </w:rPr>
        <w:t>the challenge is far greater than slimming down with healthcare and pension cuts. Europe’s ageing is so dramatic that by mid-century the number of working-age people to support each pensioner will have shrunk from four today to only two.</w:t>
      </w:r>
      <w:r>
        <w:rPr>
          <w:u w:val="single"/>
        </w:rPr>
        <w:t xml:space="preserve"> </w:t>
      </w:r>
      <w:r w:rsidRPr="00681CC1">
        <w:rPr>
          <w:rStyle w:val="StyleUnderline"/>
        </w:rPr>
        <w:t>Demographic projections are complicated by unknowns like the number of immigrants</w:t>
      </w:r>
      <w:r w:rsidRPr="005D1343">
        <w:rPr>
          <w:sz w:val="16"/>
        </w:rPr>
        <w:t xml:space="preserve">, </w:t>
      </w:r>
      <w:r w:rsidRPr="00681CC1">
        <w:rPr>
          <w:rStyle w:val="StyleUnderline"/>
        </w:rPr>
        <w:t>but the signs are that the population of the EU will within just 35 years be down to 450m from the present 500m</w:t>
      </w:r>
      <w:r w:rsidRPr="005D1343">
        <w:rPr>
          <w:sz w:val="16"/>
        </w:rPr>
        <w:t xml:space="preserve">. </w:t>
      </w:r>
      <w:r w:rsidRPr="00681CC1">
        <w:rPr>
          <w:rStyle w:val="Emphasis"/>
        </w:rPr>
        <w:t xml:space="preserve">Europe’s active </w:t>
      </w:r>
      <w:proofErr w:type="spellStart"/>
      <w:r w:rsidRPr="00681CC1">
        <w:rPr>
          <w:rStyle w:val="Emphasis"/>
        </w:rPr>
        <w:t>labour</w:t>
      </w:r>
      <w:proofErr w:type="spellEnd"/>
      <w:r w:rsidRPr="00681CC1">
        <w:rPr>
          <w:rStyle w:val="Emphasis"/>
        </w:rPr>
        <w:t xml:space="preserve"> force of 240m looks set to drop to 207m people by then</w:t>
      </w:r>
      <w:r w:rsidRPr="005D1343">
        <w:rPr>
          <w:sz w:val="16"/>
        </w:rPr>
        <w:t xml:space="preserve">, </w:t>
      </w:r>
      <w:proofErr w:type="gramStart"/>
      <w:r w:rsidRPr="005D1343">
        <w:rPr>
          <w:sz w:val="16"/>
        </w:rPr>
        <w:t>assuming that</w:t>
      </w:r>
      <w:proofErr w:type="gramEnd"/>
      <w:r w:rsidRPr="005D1343">
        <w:rPr>
          <w:sz w:val="16"/>
        </w:rPr>
        <w:t xml:space="preserve"> immigration has run at around the present level. </w:t>
      </w:r>
      <w:r w:rsidRPr="00681CC1">
        <w:rPr>
          <w:rStyle w:val="Emphasis"/>
        </w:rPr>
        <w:t>If there were to be a sharp reduction in immigration, or even a halt, then the result would be an EU workforce of some 169m</w:t>
      </w:r>
      <w:r w:rsidRPr="005D1343">
        <w:rPr>
          <w:sz w:val="16"/>
        </w:rPr>
        <w:t xml:space="preserve">. The effect of </w:t>
      </w:r>
      <w:r w:rsidRPr="00681CC1">
        <w:rPr>
          <w:rStyle w:val="StyleUnderline"/>
        </w:rPr>
        <w:t>removing some 70m jobs</w:t>
      </w:r>
      <w:r w:rsidRPr="005D1343">
        <w:rPr>
          <w:sz w:val="16"/>
        </w:rPr>
        <w:t xml:space="preserve">, and therefore taxpayers, from the European economy can only be guessed at. </w:t>
      </w:r>
      <w:r w:rsidRPr="00681CC1">
        <w:rPr>
          <w:rStyle w:val="Emphasis"/>
        </w:rPr>
        <w:t>This shrinkage of the EU workforce would be disastrous</w:t>
      </w:r>
      <w:r w:rsidRPr="005D1343">
        <w:rPr>
          <w:sz w:val="16"/>
        </w:rPr>
        <w:t xml:space="preserve"> for a number of reasons, and </w:t>
      </w:r>
      <w:r w:rsidRPr="00681CC1">
        <w:rPr>
          <w:rStyle w:val="Emphasis"/>
        </w:rPr>
        <w:t xml:space="preserve">none of them has attracted attention in the </w:t>
      </w:r>
      <w:proofErr w:type="gramStart"/>
      <w:r w:rsidRPr="00681CC1">
        <w:rPr>
          <w:rStyle w:val="Emphasis"/>
        </w:rPr>
        <w:t>often hysterical</w:t>
      </w:r>
      <w:proofErr w:type="gramEnd"/>
      <w:r w:rsidRPr="00681CC1">
        <w:rPr>
          <w:rStyle w:val="Emphasis"/>
        </w:rPr>
        <w:t xml:space="preserve"> media coverage of the migration crisis</w:t>
      </w:r>
      <w:r w:rsidRPr="005D1343">
        <w:rPr>
          <w:sz w:val="16"/>
        </w:rPr>
        <w:t xml:space="preserve">. To the contrary, </w:t>
      </w:r>
      <w:r w:rsidRPr="00681CC1">
        <w:rPr>
          <w:rStyle w:val="StyleUnderline"/>
        </w:rPr>
        <w:t>migrants from Arab countries and Africa have been portrayed as benefit scroungers who will impose intolerable social and economic burdens on Europe</w:t>
      </w:r>
      <w:r w:rsidRPr="005D1343">
        <w:rPr>
          <w:sz w:val="16"/>
        </w:rPr>
        <w:t xml:space="preserve">. The projections of Europe’s demographic trends are no secret, but they are given little prominence by political parties and their leaders. That’s not only because of populist pressures but also because politicians aren’t very interested in macroeconomic trends when they believe they can garner votes by championing their own specific policies. “Germany’s emergence as the EU country most open to migrants is not the surprise portrayed by many reporters and commentators. Its demographic decline is Europe’s steepest” </w:t>
      </w:r>
      <w:r w:rsidRPr="00681CC1">
        <w:rPr>
          <w:rStyle w:val="Emphasis"/>
        </w:rPr>
        <w:t>There’s a widespread consensus</w:t>
      </w:r>
      <w:r w:rsidRPr="005D1343">
        <w:rPr>
          <w:sz w:val="16"/>
        </w:rPr>
        <w:t xml:space="preserve">, though, </w:t>
      </w:r>
      <w:r w:rsidRPr="00681CC1">
        <w:rPr>
          <w:rStyle w:val="Emphasis"/>
        </w:rPr>
        <w:t>that the growth of a country’s workforce helps significantly to power its economic growth</w:t>
      </w:r>
      <w:r w:rsidRPr="005D1343">
        <w:rPr>
          <w:sz w:val="16"/>
        </w:rPr>
        <w:t xml:space="preserve">. Although the chorus of conservative voices in the United States has helped stem the flow of migrants across the Rio Grande, </w:t>
      </w:r>
      <w:r w:rsidRPr="00681CC1">
        <w:rPr>
          <w:rStyle w:val="StyleUnderline"/>
        </w:rPr>
        <w:t>many American economists point to high birth rates in immigrant communities and the arrival of more newcomers as positive indicators to the country’s wellbeing</w:t>
      </w:r>
      <w:r w:rsidRPr="005D1343">
        <w:rPr>
          <w:sz w:val="16"/>
        </w:rPr>
        <w:t xml:space="preserve">. The U.S. population is set to rise from around 300m now to 400m by mid-century, promising an even more muscular economy. And Americans are also </w:t>
      </w:r>
      <w:proofErr w:type="gramStart"/>
      <w:r w:rsidRPr="005D1343">
        <w:rPr>
          <w:sz w:val="16"/>
        </w:rPr>
        <w:t>well aware</w:t>
      </w:r>
      <w:proofErr w:type="gramEnd"/>
      <w:r w:rsidRPr="005D1343">
        <w:rPr>
          <w:sz w:val="16"/>
        </w:rPr>
        <w:t xml:space="preserve"> that their immigrants bring quality as well as quantity; over half of Silicon Valley’s start-ups and breakthroughs are led by people born outside the U.S. </w:t>
      </w:r>
      <w:r w:rsidRPr="00681CC1">
        <w:rPr>
          <w:rStyle w:val="StyleUnderline"/>
        </w:rPr>
        <w:t>Europe’s shrinking workforce</w:t>
      </w:r>
      <w:r w:rsidRPr="005D1343">
        <w:rPr>
          <w:sz w:val="16"/>
        </w:rPr>
        <w:t xml:space="preserve">, on the other hand, </w:t>
      </w:r>
      <w:r w:rsidRPr="00681CC1">
        <w:rPr>
          <w:rStyle w:val="StyleUnderline"/>
        </w:rPr>
        <w:t>has for some time been seen by economists as a major headache.</w:t>
      </w:r>
      <w:r w:rsidRPr="005D1343">
        <w:rPr>
          <w:sz w:val="16"/>
        </w:rPr>
        <w:t xml:space="preserve"> A decade ago, Europe’s World published an important article by German economist Klaus </w:t>
      </w:r>
      <w:proofErr w:type="spellStart"/>
      <w:r w:rsidRPr="005D1343">
        <w:rPr>
          <w:sz w:val="16"/>
        </w:rPr>
        <w:t>Regling</w:t>
      </w:r>
      <w:proofErr w:type="spellEnd"/>
      <w:r w:rsidRPr="005D1343">
        <w:rPr>
          <w:sz w:val="16"/>
        </w:rPr>
        <w:t xml:space="preserve"> warning of the ceiling being imposed on the EU’s potential GDP growth. He calculated that the maximum economic growth rate of western Europe’s richer EU-</w:t>
      </w:r>
      <w:proofErr w:type="gramStart"/>
      <w:r w:rsidRPr="005D1343">
        <w:rPr>
          <w:sz w:val="16"/>
        </w:rPr>
        <w:t>15 member</w:t>
      </w:r>
      <w:proofErr w:type="gramEnd"/>
      <w:r w:rsidRPr="005D1343">
        <w:rPr>
          <w:sz w:val="16"/>
        </w:rPr>
        <w:t xml:space="preserve"> states would fall from 2.3% in 2005 to appreciably less than that after 2010. </w:t>
      </w:r>
      <w:proofErr w:type="spellStart"/>
      <w:r w:rsidRPr="003C4EA7">
        <w:rPr>
          <w:rStyle w:val="StyleUnderline"/>
        </w:rPr>
        <w:t>Labour</w:t>
      </w:r>
      <w:proofErr w:type="spellEnd"/>
      <w:r w:rsidRPr="003C4EA7">
        <w:rPr>
          <w:rStyle w:val="StyleUnderline"/>
        </w:rPr>
        <w:t xml:space="preserve"> shortages and the absence of an expanding workforce would, he forecast, limit to 1.8% those countries’ average growth rate throughout the two </w:t>
      </w:r>
      <w:r w:rsidRPr="003C4EA7">
        <w:rPr>
          <w:rStyle w:val="StyleUnderline"/>
        </w:rPr>
        <w:lastRenderedPageBreak/>
        <w:t>decades up to 2030. And from then until mid-century it will cut that still further to only 1.3%.</w:t>
      </w:r>
      <w:r>
        <w:rPr>
          <w:u w:val="single"/>
        </w:rPr>
        <w:t xml:space="preserve"> </w:t>
      </w:r>
      <w:proofErr w:type="spellStart"/>
      <w:r w:rsidRPr="005D1343">
        <w:rPr>
          <w:sz w:val="16"/>
        </w:rPr>
        <w:t>Regling’s</w:t>
      </w:r>
      <w:proofErr w:type="spellEnd"/>
      <w:r w:rsidRPr="005D1343">
        <w:rPr>
          <w:sz w:val="16"/>
        </w:rPr>
        <w:t xml:space="preserve"> is an influential voice; he was at that time the European Commission’s Director-General for economic affairs and is currently head of the eurozone’s bail-out fund, the European Stability Mechanism. But his warnings came on the eve of the 2007-8 global financial panic and the ensuing economic crisis, and so were eclipsed by sharply slower growth prospects throughout Europe. The ceiling on GDP growth rates he cited became of purely academic interest once recession gripped Europe. </w:t>
      </w:r>
      <w:r w:rsidRPr="003C4EA7">
        <w:rPr>
          <w:rStyle w:val="StyleUnderline"/>
        </w:rPr>
        <w:t xml:space="preserve">The positive economic effects of immigration are all too evident in one EU country that is among the most opposed to the arrival of non-native job seekers – the United Kingdom. The British government is powerless to prevent citizens of other EU countries from finding work </w:t>
      </w:r>
      <w:proofErr w:type="gramStart"/>
      <w:r w:rsidRPr="003C4EA7">
        <w:rPr>
          <w:rStyle w:val="StyleUnderline"/>
        </w:rPr>
        <w:t>there</w:t>
      </w:r>
      <w:r w:rsidRPr="005D1343">
        <w:rPr>
          <w:sz w:val="16"/>
        </w:rPr>
        <w:t>, and</w:t>
      </w:r>
      <w:proofErr w:type="gramEnd"/>
      <w:r w:rsidRPr="005D1343">
        <w:rPr>
          <w:sz w:val="16"/>
        </w:rPr>
        <w:t xml:space="preserve"> has repeatedly voiced its frustration with net immigration figures now running at an annual rate of 300,000 people. </w:t>
      </w:r>
      <w:proofErr w:type="spellStart"/>
      <w:r w:rsidRPr="003C4EA7">
        <w:rPr>
          <w:rStyle w:val="StyleUnderline"/>
        </w:rPr>
        <w:t>Fuelled</w:t>
      </w:r>
      <w:proofErr w:type="spellEnd"/>
      <w:r w:rsidRPr="003C4EA7">
        <w:rPr>
          <w:rStyle w:val="StyleUnderline"/>
        </w:rPr>
        <w:t xml:space="preserve"> by youngsters from eastern Europe and the Baltic states eager to price themselves into work</w:t>
      </w:r>
      <w:r w:rsidRPr="003C4EA7">
        <w:rPr>
          <w:rStyle w:val="Emphasis"/>
        </w:rPr>
        <w:t xml:space="preserve">, </w:t>
      </w:r>
      <w:r w:rsidRPr="00376F4A">
        <w:rPr>
          <w:rStyle w:val="StyleUnderline"/>
        </w:rPr>
        <w:t xml:space="preserve">Britain is enjoying a boom. </w:t>
      </w:r>
      <w:r w:rsidRPr="005D1343">
        <w:rPr>
          <w:sz w:val="16"/>
        </w:rPr>
        <w:t xml:space="preserve">Prime minister David Cameron points proudly to GDP growth that is considerably higher than on the </w:t>
      </w:r>
      <w:proofErr w:type="gramStart"/>
      <w:r w:rsidRPr="005D1343">
        <w:rPr>
          <w:sz w:val="16"/>
        </w:rPr>
        <w:t>continent, but</w:t>
      </w:r>
      <w:proofErr w:type="gramEnd"/>
      <w:r w:rsidRPr="005D1343">
        <w:rPr>
          <w:sz w:val="16"/>
        </w:rPr>
        <w:t xml:space="preserve"> gives no credence to the idea that it is the expansion of the UK’s active </w:t>
      </w:r>
      <w:proofErr w:type="spellStart"/>
      <w:r w:rsidRPr="005D1343">
        <w:rPr>
          <w:sz w:val="16"/>
        </w:rPr>
        <w:t>labour</w:t>
      </w:r>
      <w:proofErr w:type="spellEnd"/>
      <w:r w:rsidRPr="005D1343">
        <w:rPr>
          <w:sz w:val="16"/>
        </w:rPr>
        <w:t xml:space="preserve"> force that is largely responsible. The sluggish economic outlook for Europe </w:t>
      </w:r>
      <w:proofErr w:type="gramStart"/>
      <w:r w:rsidRPr="005D1343">
        <w:rPr>
          <w:sz w:val="16"/>
        </w:rPr>
        <w:t>as a whole doesn’t</w:t>
      </w:r>
      <w:proofErr w:type="gramEnd"/>
      <w:r w:rsidRPr="005D1343">
        <w:rPr>
          <w:sz w:val="16"/>
        </w:rPr>
        <w:t xml:space="preserve"> mean that its </w:t>
      </w:r>
      <w:proofErr w:type="spellStart"/>
      <w:r w:rsidRPr="005D1343">
        <w:rPr>
          <w:sz w:val="16"/>
        </w:rPr>
        <w:t>labour</w:t>
      </w:r>
      <w:proofErr w:type="spellEnd"/>
      <w:r w:rsidRPr="005D1343">
        <w:rPr>
          <w:sz w:val="16"/>
        </w:rPr>
        <w:t xml:space="preserve"> shortages are any the less damaging. </w:t>
      </w:r>
      <w:r w:rsidRPr="003C4EA7">
        <w:rPr>
          <w:rStyle w:val="StyleUnderline"/>
        </w:rPr>
        <w:t xml:space="preserve">The shrinkage of the EU workforce has been hidden by rising unemployment. But European countries will in the years ahead all need substantial pools of employable young people </w:t>
      </w:r>
      <w:r w:rsidRPr="003C4EA7">
        <w:rPr>
          <w:rStyle w:val="Emphasis"/>
        </w:rPr>
        <w:t>if their economies are not to wither and die</w:t>
      </w:r>
      <w:r w:rsidRPr="003C4EA7">
        <w:rPr>
          <w:rStyle w:val="StyleUnderline"/>
        </w:rPr>
        <w:t>.</w:t>
      </w:r>
      <w:r w:rsidRPr="005D1343">
        <w:rPr>
          <w:sz w:val="16"/>
        </w:rPr>
        <w:t xml:space="preserve"> It’s hard to argue this case, of course, when the natural reaction of many people is to ask why, with youth unemployment so high, should Europe import more young people whose lot will be to join the ranks of the jobless and discontented? There are five answers to this question, and each on its own is a powerful argument for re-thinking our attitude to the hundreds of thousands of people wanting to come to Europe now, and the tens of millions who will be heading our way in the future.</w:t>
      </w:r>
    </w:p>
    <w:p w14:paraId="1EB541CE" w14:textId="77777777" w:rsidR="00AD6BFB" w:rsidRPr="006E0EED" w:rsidRDefault="00AD6BFB" w:rsidP="00AD6BFB">
      <w:pPr>
        <w:pStyle w:val="Heading4"/>
      </w:pPr>
      <w:r w:rsidRPr="006E0EED">
        <w:t xml:space="preserve">European economic collapse </w:t>
      </w:r>
      <w:r>
        <w:t>destroys the multilateral order and causes global war</w:t>
      </w:r>
      <w:r w:rsidRPr="006E0EED">
        <w:t>.</w:t>
      </w:r>
    </w:p>
    <w:p w14:paraId="2AAA4D36" w14:textId="77777777" w:rsidR="00AD6BFB" w:rsidRPr="00541A45" w:rsidRDefault="00AD6BFB" w:rsidP="00AD6BFB">
      <w:pPr>
        <w:rPr>
          <w:szCs w:val="18"/>
        </w:rPr>
      </w:pPr>
      <w:r w:rsidRPr="006E0EED">
        <w:rPr>
          <w:rStyle w:val="Heading4Char"/>
        </w:rPr>
        <w:t>Wright 12</w:t>
      </w:r>
      <w:r w:rsidRPr="006E0EED">
        <w:rPr>
          <w:szCs w:val="18"/>
        </w:rPr>
        <w:t>, Thomas, fellow with the Managing Global Order at the Brookings Institution, Summer 2012, “What if Europe Fails?” The Washington Quarterly, http://csis.org/files/publication/twq12SummerWright.pdf, Accessed 7/25/14</w:t>
      </w:r>
    </w:p>
    <w:p w14:paraId="725D5FA7" w14:textId="3B86ED44" w:rsidR="00AC53C8" w:rsidRPr="00FD4D75" w:rsidRDefault="00AD6BFB" w:rsidP="00AC53C8">
      <w:pPr>
        <w:rPr>
          <w:sz w:val="16"/>
        </w:rPr>
      </w:pPr>
      <w:r w:rsidRPr="00976ABF">
        <w:rPr>
          <w:sz w:val="16"/>
        </w:rPr>
        <w:t xml:space="preserve">Yet, verbal warnings from nervous leaders and economists aside, there has been remarkably little analysis of what </w:t>
      </w:r>
      <w:r w:rsidRPr="00976ABF">
        <w:rPr>
          <w:rStyle w:val="StyleUnderline"/>
        </w:rPr>
        <w:t>the end of European integration</w:t>
      </w:r>
      <w:r w:rsidRPr="00976ABF">
        <w:rPr>
          <w:sz w:val="16"/>
        </w:rPr>
        <w:t xml:space="preserve"> might mean for Europe and the rest of the world. </w:t>
      </w:r>
      <w:r w:rsidRPr="00976ABF">
        <w:rPr>
          <w:rStyle w:val="StyleUnderline"/>
        </w:rPr>
        <w:t>This article does not predict that failure will occur it only seeks to explain the geopolitical implications if it does.</w:t>
      </w:r>
      <w:r w:rsidRPr="00976ABF">
        <w:rPr>
          <w:sz w:val="16"/>
        </w:rPr>
        <w:t xml:space="preserve"> The severity and trajectory of the crisis since 2008 suggest that </w:t>
      </w:r>
      <w:r w:rsidRPr="00976ABF">
        <w:rPr>
          <w:rStyle w:val="StyleUnderline"/>
        </w:rPr>
        <w:t xml:space="preserve">failure is a </w:t>
      </w:r>
      <w:r w:rsidRPr="00976ABF">
        <w:rPr>
          <w:rStyle w:val="Emphasis"/>
        </w:rPr>
        <w:t>high-impact</w:t>
      </w:r>
      <w:r w:rsidRPr="00976ABF">
        <w:rPr>
          <w:rStyle w:val="StyleUnderline"/>
        </w:rPr>
        <w:t xml:space="preserve"> event with a </w:t>
      </w:r>
      <w:r w:rsidRPr="00976ABF">
        <w:rPr>
          <w:rStyle w:val="Emphasis"/>
        </w:rPr>
        <w:t>non-trivial probability.</w:t>
      </w:r>
      <w:r w:rsidRPr="00976ABF">
        <w:rPr>
          <w:sz w:val="16"/>
        </w:rPr>
        <w:t xml:space="preserve"> It may not occur, but it certainly merits serious analysis. Failure is widely seen as an imminent </w:t>
      </w:r>
      <w:proofErr w:type="gramStart"/>
      <w:r w:rsidRPr="00976ABF">
        <w:rPr>
          <w:sz w:val="16"/>
        </w:rPr>
        <w:t>danger.</w:t>
      </w:r>
      <w:r w:rsidRPr="00976ABF">
        <w:rPr>
          <w:sz w:val="12"/>
        </w:rPr>
        <w:t>¶</w:t>
      </w:r>
      <w:proofErr w:type="gramEnd"/>
      <w:r w:rsidRPr="00976ABF">
        <w:rPr>
          <w:sz w:val="16"/>
        </w:rPr>
        <w:t xml:space="preserve"> </w:t>
      </w:r>
      <w:r w:rsidRPr="00976ABF">
        <w:rPr>
          <w:rStyle w:val="StyleUnderline"/>
        </w:rPr>
        <w:t xml:space="preserve">Would the failure of the Euro really mean the beginning of the </w:t>
      </w:r>
      <w:r w:rsidRPr="00BF48E1">
        <w:rPr>
          <w:rStyle w:val="Emphasis"/>
        </w:rPr>
        <w:t>end of democracy</w:t>
      </w:r>
      <w:r w:rsidRPr="00976ABF">
        <w:rPr>
          <w:rStyle w:val="StyleUnderline"/>
        </w:rPr>
        <w:t xml:space="preserve"> in Europe? Could the global economy survive</w:t>
      </w:r>
      <w:r w:rsidRPr="00976ABF">
        <w:rPr>
          <w:sz w:val="16"/>
        </w:rPr>
        <w:t xml:space="preserve"> without a vibrant European economy? What would European architecture look like after the end of European integration? What are the implications for the United States, China, and the Middle East? </w:t>
      </w:r>
      <w:r w:rsidRPr="00976ABF">
        <w:rPr>
          <w:rStyle w:val="StyleUnderline"/>
        </w:rPr>
        <w:t xml:space="preserve">Since the international order has </w:t>
      </w:r>
      <w:r w:rsidRPr="00976ABF">
        <w:rPr>
          <w:sz w:val="16"/>
        </w:rPr>
        <w:t xml:space="preserve">been primarily a Western construction, with </w:t>
      </w:r>
      <w:r w:rsidRPr="00976ABF">
        <w:rPr>
          <w:rStyle w:val="StyleUnderline"/>
        </w:rPr>
        <w:t xml:space="preserve">Europe as a key pillar, would the disintegration of the </w:t>
      </w:r>
      <w:r w:rsidRPr="00976ABF">
        <w:rPr>
          <w:sz w:val="16"/>
        </w:rPr>
        <w:t xml:space="preserve">European Union or the </w:t>
      </w:r>
      <w:r w:rsidRPr="00976ABF">
        <w:rPr>
          <w:rStyle w:val="StyleUnderline"/>
        </w:rPr>
        <w:t xml:space="preserve">Eurozone have lasting and deleterious effects on world politics in the coming </w:t>
      </w:r>
      <w:proofErr w:type="gramStart"/>
      <w:r w:rsidRPr="00976ABF">
        <w:rPr>
          <w:rStyle w:val="StyleUnderline"/>
        </w:rPr>
        <w:t>decade?</w:t>
      </w:r>
      <w:r w:rsidRPr="00976ABF">
        <w:rPr>
          <w:rStyle w:val="UnderlineBold"/>
          <w:b w:val="0"/>
          <w:sz w:val="12"/>
          <w:u w:val="none"/>
        </w:rPr>
        <w:t>¶</w:t>
      </w:r>
      <w:proofErr w:type="gramEnd"/>
      <w:r w:rsidRPr="00976ABF">
        <w:rPr>
          <w:rStyle w:val="StyleUnderline"/>
        </w:rPr>
        <w:t xml:space="preserve"> </w:t>
      </w:r>
      <w:r w:rsidRPr="00976ABF">
        <w:rPr>
          <w:sz w:val="16"/>
        </w:rPr>
        <w:t xml:space="preserve">Thinking through and prioritizing the consequences of a failed Europe yield five of the utmost importance. First, </w:t>
      </w:r>
      <w:r w:rsidRPr="00976ABF">
        <w:rPr>
          <w:rStyle w:val="StyleUnderline"/>
        </w:rPr>
        <w:t>the most immediate casualty of the failure of the European project would be the global economy. A disorderly collapse</w:t>
      </w:r>
      <w:r w:rsidRPr="00976ABF">
        <w:rPr>
          <w:sz w:val="16"/>
        </w:rPr>
        <w:t xml:space="preserve"> (as opposed to an orderly failure, which will be explained shortly) </w:t>
      </w:r>
      <w:r w:rsidRPr="00976ABF">
        <w:rPr>
          <w:rStyle w:val="StyleUnderline"/>
        </w:rPr>
        <w:t>would</w:t>
      </w:r>
      <w:r w:rsidRPr="00976ABF">
        <w:rPr>
          <w:sz w:val="16"/>
        </w:rPr>
        <w:t xml:space="preserve"> probably </w:t>
      </w:r>
      <w:r w:rsidRPr="00AD6BFB">
        <w:rPr>
          <w:rStyle w:val="Emphasis"/>
        </w:rPr>
        <w:t>trigger a new depression</w:t>
      </w:r>
      <w:r w:rsidRPr="00976ABF">
        <w:rPr>
          <w:rStyle w:val="StyleUnderline"/>
        </w:rPr>
        <w:t xml:space="preserve"> and</w:t>
      </w:r>
      <w:r w:rsidRPr="00976ABF">
        <w:rPr>
          <w:sz w:val="16"/>
        </w:rPr>
        <w:t xml:space="preserve"> could </w:t>
      </w:r>
      <w:r w:rsidRPr="00976ABF">
        <w:rPr>
          <w:rStyle w:val="StyleUnderline"/>
        </w:rPr>
        <w:t xml:space="preserve">lead to </w:t>
      </w:r>
      <w:r w:rsidRPr="00AD6BFB">
        <w:rPr>
          <w:rStyle w:val="Emphasis"/>
        </w:rPr>
        <w:t>the unraveling of economic integration as countries introduce protectionist measures</w:t>
      </w:r>
      <w:r w:rsidRPr="00976ABF">
        <w:rPr>
          <w:rStyle w:val="StyleUnderline"/>
        </w:rPr>
        <w:t xml:space="preserve"> to limit the contagion effects of a collapse. Bare survival would</w:t>
      </w:r>
      <w:r w:rsidRPr="00976ABF">
        <w:rPr>
          <w:sz w:val="16"/>
        </w:rPr>
        <w:t xml:space="preserve"> drag down Europe’s economy and would </w:t>
      </w:r>
      <w:r w:rsidRPr="00976ABF">
        <w:rPr>
          <w:rStyle w:val="StyleUnderline"/>
        </w:rPr>
        <w:t xml:space="preserve">generate </w:t>
      </w:r>
      <w:r w:rsidRPr="00AD6BFB">
        <w:rPr>
          <w:rStyle w:val="Emphasis"/>
        </w:rPr>
        <w:t xml:space="preserve">increasing and dangerous levels of volatility in the international economic </w:t>
      </w:r>
      <w:proofErr w:type="gramStart"/>
      <w:r w:rsidRPr="00AD6BFB">
        <w:rPr>
          <w:rStyle w:val="Emphasis"/>
        </w:rPr>
        <w:t>order</w:t>
      </w:r>
      <w:r w:rsidRPr="00976ABF">
        <w:rPr>
          <w:rStyle w:val="StyleUnderline"/>
        </w:rPr>
        <w:t>.</w:t>
      </w:r>
      <w:r w:rsidRPr="00976ABF">
        <w:rPr>
          <w:rStyle w:val="UnderlineBold"/>
          <w:b w:val="0"/>
          <w:sz w:val="12"/>
          <w:u w:val="none"/>
        </w:rPr>
        <w:t>¶</w:t>
      </w:r>
      <w:proofErr w:type="gramEnd"/>
      <w:r w:rsidRPr="00976ABF">
        <w:rPr>
          <w:rStyle w:val="StyleUnderline"/>
        </w:rPr>
        <w:t xml:space="preserve"> </w:t>
      </w:r>
      <w:r w:rsidRPr="00976ABF">
        <w:rPr>
          <w:sz w:val="16"/>
        </w:rPr>
        <w:t xml:space="preserve">Second, the geopolitical consequences of an economic crisis depend not just on the severity of the crisis but also the geopolitical climate in which it occurs. </w:t>
      </w:r>
      <w:r w:rsidRPr="00976ABF">
        <w:rPr>
          <w:rStyle w:val="StyleUnderline"/>
        </w:rPr>
        <w:t>Europe’s geopolitical climate is as healthy as can be</w:t>
      </w:r>
      <w:r w:rsidRPr="00976ABF">
        <w:rPr>
          <w:sz w:val="16"/>
        </w:rPr>
        <w:t xml:space="preserve"> reasonably </w:t>
      </w:r>
      <w:r w:rsidRPr="00976ABF">
        <w:rPr>
          <w:rStyle w:val="StyleUnderline"/>
        </w:rPr>
        <w:t>expected.</w:t>
      </w:r>
      <w:r w:rsidRPr="00976ABF">
        <w:rPr>
          <w:sz w:val="16"/>
        </w:rPr>
        <w:t xml:space="preserve"> This would prevent a simple repeat of the 1930s in Europe, which has been one of the more alarming predictions from some observers, </w:t>
      </w:r>
      <w:r w:rsidRPr="00976ABF">
        <w:rPr>
          <w:rStyle w:val="StyleUnderline"/>
        </w:rPr>
        <w:t>although</w:t>
      </w:r>
      <w:r w:rsidRPr="00976ABF">
        <w:rPr>
          <w:sz w:val="16"/>
        </w:rPr>
        <w:t xml:space="preserve"> certain </w:t>
      </w:r>
      <w:r w:rsidRPr="00976ABF">
        <w:rPr>
          <w:rStyle w:val="StyleUnderline"/>
        </w:rPr>
        <w:t xml:space="preserve">new and </w:t>
      </w:r>
      <w:r w:rsidRPr="00AD6BFB">
        <w:rPr>
          <w:rStyle w:val="Emphasis"/>
        </w:rPr>
        <w:t>fragile democracies</w:t>
      </w:r>
      <w:r w:rsidRPr="00976ABF">
        <w:rPr>
          <w:rStyle w:val="StyleUnderline"/>
        </w:rPr>
        <w:t xml:space="preserve"> in Europe might come under pressure.</w:t>
      </w:r>
      <w:r w:rsidRPr="00976ABF">
        <w:rPr>
          <w:rStyle w:val="UnderlineBold"/>
          <w:b w:val="0"/>
          <w:sz w:val="12"/>
          <w:u w:val="none"/>
        </w:rPr>
        <w:t>¶</w:t>
      </w:r>
      <w:r w:rsidRPr="00976ABF">
        <w:rPr>
          <w:rStyle w:val="StyleUnderline"/>
        </w:rPr>
        <w:t xml:space="preserve"> </w:t>
      </w:r>
      <w:r w:rsidRPr="00976ABF">
        <w:rPr>
          <w:sz w:val="16"/>
        </w:rPr>
        <w:t xml:space="preserve">Third, </w:t>
      </w:r>
      <w:r w:rsidRPr="00976ABF">
        <w:rPr>
          <w:rStyle w:val="StyleUnderline"/>
        </w:rPr>
        <w:t>failure would cement Germany’s rise as the leading country in Europe and as an indispensable hub in the E</w:t>
      </w:r>
      <w:r w:rsidRPr="00976ABF">
        <w:rPr>
          <w:sz w:val="16"/>
        </w:rPr>
        <w:t xml:space="preserve">uropean </w:t>
      </w:r>
      <w:r w:rsidRPr="00976ABF">
        <w:rPr>
          <w:rStyle w:val="StyleUnderline"/>
        </w:rPr>
        <w:t>U</w:t>
      </w:r>
      <w:r w:rsidRPr="00976ABF">
        <w:rPr>
          <w:sz w:val="16"/>
        </w:rPr>
        <w:t xml:space="preserve">nion and Eurozone, if they continue to exist, </w:t>
      </w:r>
      <w:r w:rsidRPr="00976ABF">
        <w:rPr>
          <w:rStyle w:val="StyleUnderline"/>
        </w:rPr>
        <w:t>but anti-Germanism would be</w:t>
      </w:r>
      <w:r w:rsidRPr="00976ABF">
        <w:rPr>
          <w:sz w:val="16"/>
        </w:rPr>
        <w:t xml:space="preserve">come a </w:t>
      </w:r>
      <w:r w:rsidRPr="00976ABF">
        <w:rPr>
          <w:rStyle w:val="StyleUnderline"/>
        </w:rPr>
        <w:t>more potent force in politics on the European periphery.</w:t>
      </w:r>
      <w:r w:rsidRPr="00976ABF">
        <w:rPr>
          <w:rStyle w:val="UnderlineBold"/>
          <w:b w:val="0"/>
          <w:sz w:val="12"/>
          <w:u w:val="none"/>
        </w:rPr>
        <w:t>¶</w:t>
      </w:r>
      <w:r w:rsidRPr="00976ABF">
        <w:rPr>
          <w:rStyle w:val="StyleUnderline"/>
        </w:rPr>
        <w:t xml:space="preserve"> </w:t>
      </w:r>
      <w:r w:rsidRPr="00976ABF">
        <w:rPr>
          <w:sz w:val="16"/>
        </w:rPr>
        <w:t xml:space="preserve">Fourth, </w:t>
      </w:r>
      <w:r w:rsidRPr="00976ABF">
        <w:rPr>
          <w:rStyle w:val="StyleUnderline"/>
        </w:rPr>
        <w:t>economic downturn</w:t>
      </w:r>
      <w:r w:rsidRPr="00976ABF">
        <w:rPr>
          <w:sz w:val="16"/>
        </w:rPr>
        <w:t xml:space="preserve"> as a result of disintegration </w:t>
      </w:r>
      <w:r w:rsidRPr="00976ABF">
        <w:rPr>
          <w:rStyle w:val="StyleUnderline"/>
        </w:rPr>
        <w:t xml:space="preserve">would </w:t>
      </w:r>
      <w:r w:rsidRPr="00AD6BFB">
        <w:rPr>
          <w:rStyle w:val="Emphasis"/>
        </w:rPr>
        <w:t>undermine political authority</w:t>
      </w:r>
      <w:r w:rsidRPr="00976ABF">
        <w:rPr>
          <w:sz w:val="16"/>
        </w:rPr>
        <w:t xml:space="preserve"> in those parts of the world </w:t>
      </w:r>
      <w:r w:rsidRPr="00976ABF">
        <w:rPr>
          <w:rStyle w:val="StyleUnderline"/>
        </w:rPr>
        <w:t>where</w:t>
      </w:r>
      <w:r w:rsidRPr="00976ABF">
        <w:rPr>
          <w:sz w:val="16"/>
        </w:rPr>
        <w:t xml:space="preserve"> the </w:t>
      </w:r>
      <w:r w:rsidRPr="00976ABF">
        <w:rPr>
          <w:rStyle w:val="StyleUnderline"/>
        </w:rPr>
        <w:t>legitimacy of governments is shallow, and</w:t>
      </w:r>
      <w:r w:rsidRPr="00976ABF">
        <w:rPr>
          <w:sz w:val="16"/>
        </w:rPr>
        <w:t xml:space="preserve"> it would </w:t>
      </w:r>
      <w:r w:rsidRPr="00AD6BFB">
        <w:rPr>
          <w:rStyle w:val="Emphasis"/>
        </w:rPr>
        <w:t>exacerbate international tensions where the geopolitical climate is relatively malign.</w:t>
      </w:r>
      <w:r w:rsidRPr="00976ABF">
        <w:rPr>
          <w:rStyle w:val="StyleUnderline"/>
        </w:rPr>
        <w:t xml:space="preserve"> The places most at risk are the Middle East and </w:t>
      </w:r>
      <w:proofErr w:type="gramStart"/>
      <w:r w:rsidRPr="00976ABF">
        <w:rPr>
          <w:rStyle w:val="StyleUnderline"/>
        </w:rPr>
        <w:t>China.</w:t>
      </w:r>
      <w:r w:rsidRPr="00976ABF">
        <w:rPr>
          <w:rStyle w:val="UnderlineBold"/>
          <w:b w:val="0"/>
          <w:sz w:val="12"/>
          <w:u w:val="none"/>
        </w:rPr>
        <w:t>¶</w:t>
      </w:r>
      <w:proofErr w:type="gramEnd"/>
      <w:r w:rsidRPr="00976ABF">
        <w:rPr>
          <w:rStyle w:val="StyleUnderline"/>
        </w:rPr>
        <w:t xml:space="preserve"> </w:t>
      </w:r>
      <w:r w:rsidRPr="00976ABF">
        <w:rPr>
          <w:sz w:val="16"/>
        </w:rPr>
        <w:t xml:space="preserve">Fifth, </w:t>
      </w:r>
      <w:r w:rsidRPr="00976ABF">
        <w:rPr>
          <w:rStyle w:val="StyleUnderline"/>
        </w:rPr>
        <w:lastRenderedPageBreak/>
        <w:t>disintegration would weaken Europe on the world stage–</w:t>
      </w:r>
      <w:r w:rsidRPr="00976ABF">
        <w:rPr>
          <w:sz w:val="16"/>
        </w:rPr>
        <w:t xml:space="preserve">it would </w:t>
      </w:r>
      <w:r w:rsidRPr="00AD6BFB">
        <w:rPr>
          <w:rStyle w:val="Emphasis"/>
        </w:rPr>
        <w:t>severely damage the transatlantic alliance</w:t>
      </w:r>
      <w:r w:rsidRPr="00976ABF">
        <w:rPr>
          <w:sz w:val="16"/>
        </w:rPr>
        <w:t xml:space="preserve">, both </w:t>
      </w:r>
      <w:r w:rsidRPr="00976ABF">
        <w:rPr>
          <w:rStyle w:val="StyleUnderline"/>
        </w:rPr>
        <w:t xml:space="preserve">by sapping </w:t>
      </w:r>
      <w:r w:rsidRPr="00976ABF">
        <w:rPr>
          <w:sz w:val="16"/>
        </w:rPr>
        <w:t xml:space="preserve">its </w:t>
      </w:r>
      <w:r w:rsidRPr="00976ABF">
        <w:rPr>
          <w:rStyle w:val="StyleUnderline"/>
        </w:rPr>
        <w:t>resources and</w:t>
      </w:r>
      <w:r w:rsidRPr="00976ABF">
        <w:rPr>
          <w:sz w:val="16"/>
        </w:rPr>
        <w:t xml:space="preserve"> by </w:t>
      </w:r>
      <w:r w:rsidRPr="00976ABF">
        <w:rPr>
          <w:rStyle w:val="StyleUnderline"/>
        </w:rPr>
        <w:t>diverting Europe’s attention to its internal crisis–and</w:t>
      </w:r>
      <w:r w:rsidRPr="00976ABF">
        <w:rPr>
          <w:sz w:val="16"/>
        </w:rPr>
        <w:t xml:space="preserve"> would, finally, </w:t>
      </w:r>
      <w:r w:rsidRPr="00AD6BFB">
        <w:rPr>
          <w:rStyle w:val="Emphasis"/>
        </w:rPr>
        <w:t>undermine the multilateral order</w:t>
      </w:r>
      <w:r w:rsidRPr="00976ABF">
        <w:rPr>
          <w:rStyle w:val="StyleUnderline"/>
        </w:rPr>
        <w:t>.</w:t>
      </w:r>
      <w:r w:rsidRPr="00976ABF">
        <w:rPr>
          <w:rStyle w:val="UnderlineBold"/>
          <w:b w:val="0"/>
          <w:sz w:val="12"/>
          <w:u w:val="none"/>
        </w:rPr>
        <w:t>¶</w:t>
      </w:r>
      <w:r w:rsidRPr="00976ABF">
        <w:rPr>
          <w:rStyle w:val="StyleUnderline"/>
        </w:rPr>
        <w:t xml:space="preserve"> </w:t>
      </w:r>
      <w:r w:rsidRPr="00976ABF">
        <w:rPr>
          <w:sz w:val="16"/>
        </w:rPr>
        <w:t xml:space="preserve">Taking these five implications in their totality, one thing is clear. </w:t>
      </w:r>
      <w:r w:rsidRPr="00976ABF">
        <w:rPr>
          <w:rStyle w:val="StyleUnderline"/>
        </w:rPr>
        <w:t>Failure will badly damage Europe and the international order,</w:t>
      </w:r>
      <w:r w:rsidRPr="00976ABF">
        <w:rPr>
          <w:sz w:val="16"/>
        </w:rPr>
        <w:t xml:space="preserve"> but some types of failure–most notably a disorderly collapse–are worse than others. Currently, the pain is concentrated on the so-called European periphery (Greece, Portugal, Spain, Italy, and Ireland). </w:t>
      </w:r>
      <w:r w:rsidRPr="00976ABF">
        <w:rPr>
          <w:rStyle w:val="StyleUnderline"/>
        </w:rPr>
        <w:t xml:space="preserve">Disorderly collapse would affect all European countries, as well as North America and East Asia. </w:t>
      </w:r>
      <w:r w:rsidRPr="00976ABF">
        <w:rPr>
          <w:sz w:val="16"/>
        </w:rPr>
        <w:t xml:space="preserve">If a solution to the </w:t>
      </w:r>
      <w:proofErr w:type="spellStart"/>
      <w:r w:rsidRPr="00976ABF">
        <w:rPr>
          <w:sz w:val="16"/>
        </w:rPr>
        <w:t>Eurocrisis</w:t>
      </w:r>
      <w:proofErr w:type="spellEnd"/>
      <w:r w:rsidRPr="00976ABF">
        <w:rPr>
          <w:sz w:val="16"/>
        </w:rPr>
        <w:t xml:space="preserve"> is perceived as beyond reach, leaders of the major powers will shift their priorities to managing failure </w:t>
      </w:r>
      <w:proofErr w:type="gramStart"/>
      <w:r w:rsidRPr="00976ABF">
        <w:rPr>
          <w:sz w:val="16"/>
        </w:rPr>
        <w:t>in order to</w:t>
      </w:r>
      <w:proofErr w:type="gramEnd"/>
      <w:r w:rsidRPr="00976ABF">
        <w:rPr>
          <w:sz w:val="16"/>
        </w:rPr>
        <w:t xml:space="preserve"> contain its effects. This will be strenuously resisted on the periphery, which is already experiencing extremely high levels of pain and does not want to accept the permanence of the status quo. Consequently, their </w:t>
      </w:r>
      <w:r w:rsidRPr="00976ABF">
        <w:rPr>
          <w:rStyle w:val="StyleUnderline"/>
        </w:rPr>
        <w:t>electorates will become more risk-acceptant and</w:t>
      </w:r>
      <w:r w:rsidRPr="00976ABF">
        <w:rPr>
          <w:sz w:val="16"/>
        </w:rPr>
        <w:t xml:space="preserve"> will </w:t>
      </w:r>
      <w:r w:rsidRPr="00976ABF">
        <w:rPr>
          <w:rStyle w:val="StyleUnderline"/>
        </w:rPr>
        <w:t>pressure Germany and other</w:t>
      </w:r>
      <w:r w:rsidRPr="00976ABF">
        <w:rPr>
          <w:sz w:val="16"/>
        </w:rPr>
        <w:t xml:space="preserve"> core </w:t>
      </w:r>
      <w:r w:rsidRPr="00976ABF">
        <w:rPr>
          <w:rStyle w:val="StyleUnderline"/>
        </w:rPr>
        <w:t>member states to accommodate them through financial transfers</w:t>
      </w:r>
      <w:r w:rsidRPr="00976ABF">
        <w:rPr>
          <w:sz w:val="16"/>
        </w:rPr>
        <w:t xml:space="preserve"> and assistance in exchange for not deliberately triggering a break-up. </w:t>
      </w:r>
      <w:r w:rsidRPr="00976ABF">
        <w:rPr>
          <w:rStyle w:val="StyleUnderline"/>
        </w:rPr>
        <w:t>This bitter split will divide</w:t>
      </w:r>
      <w:r w:rsidRPr="00976ABF">
        <w:rPr>
          <w:sz w:val="16"/>
        </w:rPr>
        <w:t xml:space="preserve"> and largely define </w:t>
      </w:r>
      <w:r w:rsidRPr="00976ABF">
        <w:rPr>
          <w:rStyle w:val="StyleUnderline"/>
        </w:rPr>
        <w:t>a failing Europe.</w:t>
      </w:r>
      <w:r w:rsidRPr="00976ABF">
        <w:rPr>
          <w:sz w:val="16"/>
        </w:rPr>
        <w:t xml:space="preserve"> Absent movement toward a solution, EU politics is about to take an ugly turn.</w:t>
      </w:r>
    </w:p>
    <w:p w14:paraId="4CC29C09" w14:textId="418A792E" w:rsidR="00534719" w:rsidRDefault="00534719" w:rsidP="008B3B1F">
      <w:pPr>
        <w:pStyle w:val="Heading2"/>
      </w:pPr>
      <w:r>
        <w:lastRenderedPageBreak/>
        <w:t>U</w:t>
      </w:r>
      <w:r w:rsidR="000B21C2">
        <w:t>niqueness</w:t>
      </w:r>
    </w:p>
    <w:p w14:paraId="697E9F66" w14:textId="2D762441" w:rsidR="008B3B1F" w:rsidRPr="008B3B1F" w:rsidRDefault="000B21C2" w:rsidP="008B3B1F">
      <w:pPr>
        <w:pStyle w:val="Heading3"/>
      </w:pPr>
      <w:r>
        <w:lastRenderedPageBreak/>
        <w:t>Econ Up – 1NC UQ</w:t>
      </w:r>
    </w:p>
    <w:p w14:paraId="1CF32C2D" w14:textId="14476341" w:rsidR="008D2E34" w:rsidRPr="008D2E34" w:rsidRDefault="0010465F" w:rsidP="008D2E34">
      <w:pPr>
        <w:pStyle w:val="Heading4"/>
      </w:pPr>
      <w:r>
        <w:t>The eurozone</w:t>
      </w:r>
      <w:r w:rsidR="008D2E34">
        <w:t xml:space="preserve"> is </w:t>
      </w:r>
      <w:r w:rsidR="00D80C57">
        <w:t>strong,</w:t>
      </w:r>
      <w:r w:rsidR="008D2E34">
        <w:t xml:space="preserve"> but unemployment makes it fragile – now’s the turning point for sustainable growth.</w:t>
      </w:r>
    </w:p>
    <w:p w14:paraId="25C89219" w14:textId="5DFCCC1C" w:rsidR="008D2E34" w:rsidRPr="008D2E34" w:rsidRDefault="008D2E34" w:rsidP="008D2E34">
      <w:r>
        <w:rPr>
          <w:rStyle w:val="Style13ptBold"/>
        </w:rPr>
        <w:t xml:space="preserve">Rankin 17 </w:t>
      </w:r>
      <w:r>
        <w:t>[Jennifer Rankin, 9-16-2017, "The eurozone strikes back – why Europe is booming again," Guardian, https://www.theguardian.com/business/2017/sep/16/the-eurozone-strikes-back-why-europe-is-booming-again]</w:t>
      </w:r>
    </w:p>
    <w:p w14:paraId="3C4880CA" w14:textId="0A29BFF6" w:rsidR="008D2E34" w:rsidRPr="008D2E34" w:rsidRDefault="00AB580E" w:rsidP="00534719">
      <w:pPr>
        <w:rPr>
          <w:sz w:val="16"/>
        </w:rPr>
      </w:pPr>
      <w:r w:rsidRPr="008D2E34">
        <w:rPr>
          <w:sz w:val="16"/>
        </w:rPr>
        <w:t xml:space="preserve">It was a story few predicted: </w:t>
      </w:r>
      <w:r w:rsidRPr="00AB580E">
        <w:rPr>
          <w:rStyle w:val="StyleUnderline"/>
        </w:rPr>
        <w:t>the eurozone is growing faster than the United States</w:t>
      </w:r>
      <w:r w:rsidRPr="008D2E34">
        <w:rPr>
          <w:sz w:val="16"/>
        </w:rPr>
        <w:t>. When Jean-Claude Juncker gave his annual state of the union speech on Wednesday last week, Europe’s booming economy was near the top of his list. Ten years since the crisis struck, “</w:t>
      </w:r>
      <w:r w:rsidRPr="008D2E34">
        <w:rPr>
          <w:rStyle w:val="Emphasis"/>
        </w:rPr>
        <w:t>Europe’s economy is finally bouncing back</w:t>
      </w:r>
      <w:r w:rsidRPr="008D2E34">
        <w:rPr>
          <w:sz w:val="16"/>
        </w:rPr>
        <w:t xml:space="preserve">,” the European commission president told MEPs. </w:t>
      </w:r>
      <w:r w:rsidRPr="00AB580E">
        <w:rPr>
          <w:rStyle w:val="StyleUnderline"/>
        </w:rPr>
        <w:t xml:space="preserve">Detailing the economic resurgence, but also referring to the EU’s newfound unity </w:t>
      </w:r>
      <w:r w:rsidRPr="008D2E34">
        <w:rPr>
          <w:sz w:val="16"/>
        </w:rPr>
        <w:t xml:space="preserve">after Britain’s vote to leave, Juncker declared: </w:t>
      </w:r>
      <w:r w:rsidRPr="00AB580E">
        <w:rPr>
          <w:rStyle w:val="StyleUnderline"/>
        </w:rPr>
        <w:t>“the wind is back in Europe’s sails”.</w:t>
      </w:r>
      <w:r w:rsidR="008D2E34">
        <w:rPr>
          <w:rStyle w:val="StyleUnderline"/>
        </w:rPr>
        <w:t xml:space="preserve"> </w:t>
      </w:r>
      <w:r w:rsidRPr="008D2E34">
        <w:rPr>
          <w:sz w:val="16"/>
        </w:rPr>
        <w:t xml:space="preserve">In fact, </w:t>
      </w:r>
      <w:r w:rsidRPr="00AB580E">
        <w:rPr>
          <w:rStyle w:val="StyleUnderline"/>
        </w:rPr>
        <w:t xml:space="preserve">growth in the 19-country eurozone has quietly outshone the US for the last two years. The latest </w:t>
      </w:r>
      <w:proofErr w:type="spellStart"/>
      <w:r w:rsidRPr="00AB580E">
        <w:rPr>
          <w:rStyle w:val="StyleUnderline"/>
        </w:rPr>
        <w:t>annualised</w:t>
      </w:r>
      <w:proofErr w:type="spellEnd"/>
      <w:r w:rsidRPr="00AB580E">
        <w:rPr>
          <w:rStyle w:val="StyleUnderline"/>
        </w:rPr>
        <w:t xml:space="preserve"> growth numbers show the single currency bloc growing at 2.3%,</w:t>
      </w:r>
      <w:r w:rsidRPr="008D2E34">
        <w:rPr>
          <w:sz w:val="16"/>
        </w:rPr>
        <w:t xml:space="preserve"> compared with 2.2% for the world’s largest economy. </w:t>
      </w:r>
      <w:r w:rsidRPr="00AB580E">
        <w:rPr>
          <w:rStyle w:val="StyleUnderline"/>
        </w:rPr>
        <w:t>Eurozone unemployment has fallen to the lowest level since 2009,</w:t>
      </w:r>
      <w:r w:rsidRPr="008D2E34">
        <w:rPr>
          <w:sz w:val="16"/>
        </w:rPr>
        <w:t xml:space="preserve"> while </w:t>
      </w:r>
      <w:r w:rsidRPr="00AB580E">
        <w:rPr>
          <w:rStyle w:val="StyleUnderline"/>
        </w:rPr>
        <w:t>factories are humming again</w:t>
      </w:r>
      <w:r w:rsidRPr="008D2E34">
        <w:rPr>
          <w:sz w:val="16"/>
        </w:rPr>
        <w:t>, with production up 3.2% on last year.</w:t>
      </w:r>
      <w:r w:rsidR="008D2E34" w:rsidRPr="008D2E34">
        <w:rPr>
          <w:sz w:val="16"/>
        </w:rPr>
        <w:t xml:space="preserve"> </w:t>
      </w:r>
      <w:r w:rsidRPr="00AB580E">
        <w:rPr>
          <w:rStyle w:val="StyleUnderline"/>
        </w:rPr>
        <w:t>The upturn in fortunes is likely to continue</w:t>
      </w:r>
      <w:r w:rsidRPr="008D2E34">
        <w:rPr>
          <w:sz w:val="16"/>
        </w:rPr>
        <w:t xml:space="preserve">, says James Nixon, chief European economist at consultancy Oxford Economics. “The euro area has done a lot of work over the last decade to get its house in order </w:t>
      </w:r>
      <w:proofErr w:type="gramStart"/>
      <w:r w:rsidRPr="008D2E34">
        <w:rPr>
          <w:sz w:val="16"/>
        </w:rPr>
        <w:t>and also</w:t>
      </w:r>
      <w:proofErr w:type="gramEnd"/>
      <w:r w:rsidRPr="008D2E34">
        <w:rPr>
          <w:sz w:val="16"/>
        </w:rPr>
        <w:t xml:space="preserve"> a lot structural reform. </w:t>
      </w:r>
      <w:r w:rsidRPr="00AB580E">
        <w:rPr>
          <w:rStyle w:val="StyleUnderline"/>
        </w:rPr>
        <w:t>That has been an extraordinary, excruciatingly slow process but it is starting to bear fruit.”</w:t>
      </w:r>
      <w:r w:rsidR="008D2E34">
        <w:rPr>
          <w:rStyle w:val="StyleUnderline"/>
        </w:rPr>
        <w:t xml:space="preserve"> </w:t>
      </w:r>
      <w:r w:rsidRPr="008D2E34">
        <w:rPr>
          <w:rStyle w:val="Emphasis"/>
        </w:rPr>
        <w:t>The eurozone might be doing better, but the crisis has left deep scars and many wounds are far from healed</w:t>
      </w:r>
      <w:r w:rsidRPr="008D2E34">
        <w:rPr>
          <w:sz w:val="16"/>
        </w:rPr>
        <w:t xml:space="preserve">. In France, the economy is expanding at an </w:t>
      </w:r>
      <w:proofErr w:type="spellStart"/>
      <w:r w:rsidRPr="008D2E34">
        <w:rPr>
          <w:sz w:val="16"/>
        </w:rPr>
        <w:t>annualised</w:t>
      </w:r>
      <w:proofErr w:type="spellEnd"/>
      <w:r w:rsidRPr="008D2E34">
        <w:rPr>
          <w:sz w:val="16"/>
        </w:rPr>
        <w:t xml:space="preserve"> rate of 1.7%, </w:t>
      </w:r>
      <w:proofErr w:type="spellStart"/>
      <w:r w:rsidRPr="008D2E34">
        <w:rPr>
          <w:sz w:val="16"/>
        </w:rPr>
        <w:t>fuelled</w:t>
      </w:r>
      <w:proofErr w:type="spellEnd"/>
      <w:r w:rsidRPr="008D2E34">
        <w:rPr>
          <w:sz w:val="16"/>
        </w:rPr>
        <w:t xml:space="preserve"> by confidence in French president Emmanuel Macron and his reform agenda, but growth continues to lag the eurozone average. Germany’s economy remains solid, but </w:t>
      </w:r>
      <w:r w:rsidRPr="008D2E34">
        <w:rPr>
          <w:rStyle w:val="StyleUnderline"/>
        </w:rPr>
        <w:t>Germans are</w:t>
      </w:r>
      <w:r w:rsidRPr="008D2E34">
        <w:rPr>
          <w:sz w:val="16"/>
        </w:rPr>
        <w:t xml:space="preserve"> increasingly </w:t>
      </w:r>
      <w:r w:rsidRPr="008D2E34">
        <w:rPr>
          <w:rStyle w:val="StyleUnderline"/>
        </w:rPr>
        <w:t>worried about</w:t>
      </w:r>
      <w:r w:rsidRPr="008D2E34">
        <w:rPr>
          <w:sz w:val="16"/>
        </w:rPr>
        <w:t xml:space="preserve"> inequality and </w:t>
      </w:r>
      <w:r w:rsidRPr="008D2E34">
        <w:rPr>
          <w:rStyle w:val="StyleUnderline"/>
        </w:rPr>
        <w:t>low-wage jobs</w:t>
      </w:r>
      <w:r w:rsidRPr="008D2E34">
        <w:rPr>
          <w:sz w:val="16"/>
        </w:rPr>
        <w:t xml:space="preserve">. </w:t>
      </w:r>
      <w:r w:rsidRPr="008D2E34">
        <w:rPr>
          <w:rStyle w:val="StyleUnderline"/>
        </w:rPr>
        <w:t xml:space="preserve">Spain has bounced back </w:t>
      </w:r>
      <w:r w:rsidRPr="008D2E34">
        <w:rPr>
          <w:sz w:val="16"/>
        </w:rPr>
        <w:t xml:space="preserve">from the crisis, </w:t>
      </w:r>
      <w:r w:rsidRPr="008D2E34">
        <w:rPr>
          <w:rStyle w:val="StyleUnderline"/>
        </w:rPr>
        <w:t>but</w:t>
      </w:r>
      <w:r w:rsidRPr="008D2E34">
        <w:rPr>
          <w:sz w:val="16"/>
        </w:rPr>
        <w:t xml:space="preserve"> inequality is </w:t>
      </w:r>
      <w:proofErr w:type="gramStart"/>
      <w:r w:rsidRPr="008D2E34">
        <w:rPr>
          <w:sz w:val="16"/>
        </w:rPr>
        <w:t>rising</w:t>
      </w:r>
      <w:proofErr w:type="gramEnd"/>
      <w:r w:rsidRPr="008D2E34">
        <w:rPr>
          <w:sz w:val="16"/>
        </w:rPr>
        <w:t xml:space="preserve"> and </w:t>
      </w:r>
      <w:r w:rsidRPr="008D2E34">
        <w:rPr>
          <w:rStyle w:val="StyleUnderline"/>
        </w:rPr>
        <w:t>unemployment remains</w:t>
      </w:r>
      <w:r w:rsidRPr="008D2E34">
        <w:rPr>
          <w:sz w:val="16"/>
        </w:rPr>
        <w:t xml:space="preserve"> painfully </w:t>
      </w:r>
      <w:r w:rsidRPr="008D2E34">
        <w:rPr>
          <w:rStyle w:val="StyleUnderline"/>
        </w:rPr>
        <w:t>high</w:t>
      </w:r>
      <w:r w:rsidRPr="008D2E34">
        <w:rPr>
          <w:sz w:val="16"/>
        </w:rPr>
        <w:t xml:space="preserve"> at 17% - second only to Greece. </w:t>
      </w:r>
      <w:r w:rsidRPr="008D2E34">
        <w:rPr>
          <w:rStyle w:val="StyleUnderline"/>
        </w:rPr>
        <w:t xml:space="preserve">Italy’s economy is doing </w:t>
      </w:r>
      <w:proofErr w:type="gramStart"/>
      <w:r w:rsidRPr="008D2E34">
        <w:rPr>
          <w:rStyle w:val="StyleUnderline"/>
        </w:rPr>
        <w:t>better, but</w:t>
      </w:r>
      <w:proofErr w:type="gramEnd"/>
      <w:r w:rsidRPr="008D2E34">
        <w:rPr>
          <w:rStyle w:val="StyleUnderline"/>
        </w:rPr>
        <w:t xml:space="preserve"> worries remain over</w:t>
      </w:r>
      <w:r w:rsidRPr="008D2E34">
        <w:rPr>
          <w:sz w:val="16"/>
        </w:rPr>
        <w:t xml:space="preserve"> its heavily in</w:t>
      </w:r>
      <w:r w:rsidRPr="008D2E34">
        <w:rPr>
          <w:rStyle w:val="StyleUnderline"/>
        </w:rPr>
        <w:t>debt</w:t>
      </w:r>
      <w:r w:rsidRPr="008D2E34">
        <w:rPr>
          <w:sz w:val="16"/>
        </w:rPr>
        <w:t>ed banks.</w:t>
      </w:r>
      <w:r w:rsidR="008D2E34" w:rsidRPr="008D2E34">
        <w:rPr>
          <w:sz w:val="16"/>
        </w:rPr>
        <w:t xml:space="preserve"> </w:t>
      </w:r>
      <w:r w:rsidRPr="008D2E34">
        <w:rPr>
          <w:sz w:val="16"/>
        </w:rPr>
        <w:t>Business Today: sign up for a morning shot of financial news</w:t>
      </w:r>
      <w:r w:rsidR="008D2E34" w:rsidRPr="008D2E34">
        <w:rPr>
          <w:sz w:val="16"/>
        </w:rPr>
        <w:t xml:space="preserve"> </w:t>
      </w:r>
      <w:r w:rsidRPr="008D2E34">
        <w:rPr>
          <w:sz w:val="16"/>
        </w:rPr>
        <w:t>Read more</w:t>
      </w:r>
      <w:r w:rsidR="008D2E34" w:rsidRPr="008D2E34">
        <w:rPr>
          <w:sz w:val="16"/>
        </w:rPr>
        <w:t xml:space="preserve"> </w:t>
      </w:r>
      <w:r w:rsidRPr="008D2E34">
        <w:rPr>
          <w:rStyle w:val="Emphasis"/>
        </w:rPr>
        <w:t>Despite the rapid pace of job creation, eurozone unemployment remains high</w:t>
      </w:r>
      <w:r w:rsidRPr="008D2E34">
        <w:rPr>
          <w:sz w:val="16"/>
        </w:rPr>
        <w:t xml:space="preserve"> (9.1%), worse than the EU average (7.7%) and the US (4.3%). </w:t>
      </w:r>
      <w:r w:rsidRPr="008D2E34">
        <w:rPr>
          <w:rStyle w:val="Emphasis"/>
        </w:rPr>
        <w:t>Eurozone economies would need to be expanding faster to generate steeper falls in unemployment</w:t>
      </w:r>
      <w:r w:rsidRPr="00A44A5B">
        <w:rPr>
          <w:rStyle w:val="StyleUnderline"/>
        </w:rPr>
        <w:t xml:space="preserve">, says </w:t>
      </w:r>
      <w:proofErr w:type="spellStart"/>
      <w:r w:rsidRPr="00A44A5B">
        <w:rPr>
          <w:rStyle w:val="StyleUnderline"/>
        </w:rPr>
        <w:t>Cinzia</w:t>
      </w:r>
      <w:proofErr w:type="spellEnd"/>
      <w:r w:rsidRPr="00A44A5B">
        <w:rPr>
          <w:rStyle w:val="StyleUnderline"/>
        </w:rPr>
        <w:t xml:space="preserve"> </w:t>
      </w:r>
      <w:proofErr w:type="spellStart"/>
      <w:r w:rsidRPr="00A44A5B">
        <w:rPr>
          <w:rStyle w:val="StyleUnderline"/>
        </w:rPr>
        <w:t>Alcidi</w:t>
      </w:r>
      <w:proofErr w:type="spellEnd"/>
      <w:r w:rsidRPr="00A44A5B">
        <w:rPr>
          <w:rStyle w:val="StyleUnderline"/>
        </w:rPr>
        <w:t>, head of economic policy at the Centre for European Policy Studies. “The outlook for the euro area has improved a lot but we are still closer to 2% than 3% [economic growth] so the effect [on unemployment] will</w:t>
      </w:r>
      <w:r w:rsidRPr="008D2E34">
        <w:rPr>
          <w:sz w:val="16"/>
        </w:rPr>
        <w:t xml:space="preserve"> be milder and will </w:t>
      </w:r>
      <w:r w:rsidRPr="00A44A5B">
        <w:rPr>
          <w:rStyle w:val="StyleUnderline"/>
        </w:rPr>
        <w:t>take more time.”</w:t>
      </w:r>
      <w:r w:rsidR="008D2E34" w:rsidRPr="00A44A5B">
        <w:rPr>
          <w:rStyle w:val="StyleUnderline"/>
        </w:rPr>
        <w:t xml:space="preserve"> </w:t>
      </w:r>
      <w:r w:rsidRPr="00A44A5B">
        <w:rPr>
          <w:rStyle w:val="StyleUnderline"/>
        </w:rPr>
        <w:t>This</w:t>
      </w:r>
      <w:r w:rsidRPr="008D2E34">
        <w:rPr>
          <w:rStyle w:val="StyleUnderline"/>
        </w:rPr>
        <w:t xml:space="preserve"> explains why eurozone watchers are focused on economic reforms.</w:t>
      </w:r>
      <w:r w:rsidRPr="008D2E34">
        <w:rPr>
          <w:sz w:val="16"/>
        </w:rPr>
        <w:t xml:space="preserve"> Above all they are looking at whether Macron can succeed in pushing through far-reaching </w:t>
      </w:r>
      <w:proofErr w:type="spellStart"/>
      <w:r w:rsidRPr="008D2E34">
        <w:rPr>
          <w:sz w:val="16"/>
        </w:rPr>
        <w:t>labour</w:t>
      </w:r>
      <w:proofErr w:type="spellEnd"/>
      <w:r w:rsidRPr="008D2E34">
        <w:rPr>
          <w:sz w:val="16"/>
        </w:rPr>
        <w:t xml:space="preserve"> reforms to make it easier for small and medium-sized firms to fire workers, thus boosting hiring. French ministers believe such reforms will make it easier for the young and low-qualified to break into the </w:t>
      </w:r>
      <w:proofErr w:type="spellStart"/>
      <w:r w:rsidRPr="008D2E34">
        <w:rPr>
          <w:sz w:val="16"/>
        </w:rPr>
        <w:t>labour</w:t>
      </w:r>
      <w:proofErr w:type="spellEnd"/>
      <w:r w:rsidRPr="008D2E34">
        <w:rPr>
          <w:sz w:val="16"/>
        </w:rPr>
        <w:t xml:space="preserve"> market. If France succeeds, pressure is likely to build on Italy to undertake similar measures.</w:t>
      </w:r>
      <w:r w:rsidR="008D2E34" w:rsidRPr="008D2E34">
        <w:rPr>
          <w:sz w:val="16"/>
        </w:rPr>
        <w:t xml:space="preserve"> </w:t>
      </w:r>
      <w:r w:rsidRPr="008D2E34">
        <w:rPr>
          <w:sz w:val="16"/>
        </w:rPr>
        <w:t xml:space="preserve">“It is possible that, in this framework </w:t>
      </w:r>
      <w:r w:rsidRPr="008D2E34">
        <w:rPr>
          <w:rStyle w:val="Emphasis"/>
        </w:rPr>
        <w:t>this could be the start of a decade-long period of expansion</w:t>
      </w:r>
      <w:r w:rsidRPr="008D2E34">
        <w:rPr>
          <w:rStyle w:val="StyleUnderline"/>
        </w:rPr>
        <w:t>, golden years for the euro area,</w:t>
      </w:r>
      <w:r w:rsidRPr="008D2E34">
        <w:rPr>
          <w:sz w:val="16"/>
        </w:rPr>
        <w:t>” argues Nixon.</w:t>
      </w:r>
      <w:r w:rsidR="008D2E34" w:rsidRPr="008D2E34">
        <w:rPr>
          <w:sz w:val="16"/>
        </w:rPr>
        <w:t xml:space="preserve"> </w:t>
      </w:r>
      <w:r w:rsidRPr="008D2E34">
        <w:rPr>
          <w:sz w:val="16"/>
        </w:rPr>
        <w:t>European leaders also want to push on with eurozone reforms. Two days after the German elections on 24 September, Macron is expected to set out a detailed blueprint of his ideas, which include a eurozone finance minister and parliament. “</w:t>
      </w:r>
      <w:r w:rsidRPr="008D2E34">
        <w:rPr>
          <w:rStyle w:val="Emphasis"/>
        </w:rPr>
        <w:t>Either the eurozone moves from being an imperfect monetary union to a true economic continent, or it could disappear</w:t>
      </w:r>
      <w:r w:rsidRPr="008D2E34">
        <w:rPr>
          <w:sz w:val="16"/>
        </w:rPr>
        <w:t>,” finance minister Bruno Le Maire told the Financial Times last week.</w:t>
      </w:r>
    </w:p>
    <w:p w14:paraId="63379C21" w14:textId="77777777" w:rsidR="000B21C2" w:rsidRPr="000B21C2" w:rsidRDefault="000B21C2" w:rsidP="000B21C2">
      <w:pPr>
        <w:pStyle w:val="Heading3"/>
      </w:pPr>
      <w:r w:rsidRPr="000B21C2">
        <w:lastRenderedPageBreak/>
        <w:t>Econ Up – General</w:t>
      </w:r>
    </w:p>
    <w:p w14:paraId="676D86A9" w14:textId="77777777" w:rsidR="000B21C2" w:rsidRPr="0047774D" w:rsidRDefault="000B21C2" w:rsidP="000B21C2">
      <w:pPr>
        <w:pStyle w:val="Heading4"/>
        <w:rPr>
          <w:rStyle w:val="Style13ptBold"/>
          <w:b/>
        </w:rPr>
      </w:pPr>
      <w:r w:rsidRPr="0047774D">
        <w:rPr>
          <w:rStyle w:val="Style13ptBold"/>
          <w:b/>
        </w:rPr>
        <w:t xml:space="preserve">Eurozone growth is stable </w:t>
      </w:r>
      <w:r>
        <w:rPr>
          <w:rStyle w:val="Style13ptBold"/>
          <w:b/>
        </w:rPr>
        <w:t>–</w:t>
      </w:r>
      <w:r w:rsidRPr="0047774D">
        <w:rPr>
          <w:rStyle w:val="Style13ptBold"/>
          <w:b/>
        </w:rPr>
        <w:t xml:space="preserve"> </w:t>
      </w:r>
      <w:r>
        <w:rPr>
          <w:rStyle w:val="Style13ptBold"/>
          <w:b/>
        </w:rPr>
        <w:t>no imminent crises.</w:t>
      </w:r>
    </w:p>
    <w:p w14:paraId="6FD3F814" w14:textId="77777777" w:rsidR="000B21C2" w:rsidRDefault="000B21C2" w:rsidP="000B21C2">
      <w:r>
        <w:rPr>
          <w:rStyle w:val="Style13ptBold"/>
        </w:rPr>
        <w:t xml:space="preserve">AP 18 </w:t>
      </w:r>
      <w:r>
        <w:t>[Associated Press, 1-30-2018, "Euro zone economy enjoys its best year in a decade," CNBC, https://www.cnbc.com/2018/01/30/euro-zone-economy-enjoys-its-best-year-in-a-decade.html]</w:t>
      </w:r>
    </w:p>
    <w:p w14:paraId="31E10CAE" w14:textId="77777777" w:rsidR="000B21C2" w:rsidRDefault="000B21C2" w:rsidP="000B21C2">
      <w:pPr>
        <w:rPr>
          <w:sz w:val="16"/>
        </w:rPr>
      </w:pPr>
      <w:r w:rsidRPr="008A2B2C">
        <w:rPr>
          <w:rStyle w:val="StyleUnderline"/>
        </w:rPr>
        <w:t>The euro zone economy, for so long a source of uncertainty, has enjoyed its best year in a decade, clear evidence it has broken out of the prolonged debt crisis that raised fears about the very survival of the euro currency.</w:t>
      </w:r>
      <w:r>
        <w:rPr>
          <w:rStyle w:val="StyleUnderline"/>
        </w:rPr>
        <w:t xml:space="preserve"> </w:t>
      </w:r>
      <w:r w:rsidRPr="0047774D">
        <w:rPr>
          <w:sz w:val="16"/>
        </w:rPr>
        <w:t xml:space="preserve">In its first estimate for the fourth quarter, Eurostat, the European Union's statistics agency, said Tuesday that </w:t>
      </w:r>
      <w:r w:rsidRPr="008A2B2C">
        <w:rPr>
          <w:rStyle w:val="StyleUnderline"/>
        </w:rPr>
        <w:t>the euro zone expanded by 0.6 percent in the October-December period</w:t>
      </w:r>
      <w:r w:rsidRPr="0047774D">
        <w:rPr>
          <w:sz w:val="16"/>
        </w:rPr>
        <w:t xml:space="preserve"> from the three months before. </w:t>
      </w:r>
      <w:r w:rsidRPr="008A2B2C">
        <w:rPr>
          <w:rStyle w:val="StyleUnderline"/>
        </w:rPr>
        <w:t>That more-than-healthy level of growth means that for the whole of 2017, the euro zone economy expanded by 2.5 percent, its best performance since 2007</w:t>
      </w:r>
      <w:r w:rsidRPr="0047774D">
        <w:rPr>
          <w:sz w:val="16"/>
        </w:rPr>
        <w:t xml:space="preserve">, when it grew 3 percent. </w:t>
      </w:r>
      <w:r w:rsidRPr="008A2B2C">
        <w:rPr>
          <w:rStyle w:val="StyleUnderline"/>
        </w:rPr>
        <w:t>The euro zone even grew faster than the U.S.,</w:t>
      </w:r>
      <w:r w:rsidRPr="0047774D">
        <w:rPr>
          <w:sz w:val="16"/>
        </w:rPr>
        <w:t xml:space="preserve"> which expanded by 2.3 percent. "</w:t>
      </w:r>
      <w:r w:rsidRPr="008A2B2C">
        <w:rPr>
          <w:rStyle w:val="StyleUnderline"/>
        </w:rPr>
        <w:t>Economic growth has shifted to a substantially faster growth path over the course of 2017</w:t>
      </w:r>
      <w:r w:rsidRPr="0047774D">
        <w:rPr>
          <w:sz w:val="16"/>
        </w:rPr>
        <w:t xml:space="preserve">," said Bert </w:t>
      </w:r>
      <w:proofErr w:type="spellStart"/>
      <w:r w:rsidRPr="0047774D">
        <w:rPr>
          <w:sz w:val="16"/>
        </w:rPr>
        <w:t>Colijn</w:t>
      </w:r>
      <w:proofErr w:type="spellEnd"/>
      <w:r w:rsidRPr="0047774D">
        <w:rPr>
          <w:sz w:val="16"/>
        </w:rPr>
        <w:t xml:space="preserve">, senior eurozone economist at ING. "While detailed breakdowns have yet to be released, </w:t>
      </w:r>
      <w:r w:rsidRPr="008A2B2C">
        <w:rPr>
          <w:rStyle w:val="StyleUnderline"/>
        </w:rPr>
        <w:t>it seems that the eurozone economy continues to fire on all cylinders</w:t>
      </w:r>
      <w:r w:rsidRPr="0047774D">
        <w:rPr>
          <w:sz w:val="16"/>
        </w:rPr>
        <w:t xml:space="preserve">." In the decade since 2007, the eurozone has had to grapple with one crisis after another, starting with the financial crash of 2008 that prompted the deepest worldwide recession since World War II. That exposed the weak underbelly of the eurozone — the state of the public finances in </w:t>
      </w:r>
      <w:proofErr w:type="gramStart"/>
      <w:r w:rsidRPr="0047774D">
        <w:rPr>
          <w:sz w:val="16"/>
        </w:rPr>
        <w:t>a number of</w:t>
      </w:r>
      <w:proofErr w:type="gramEnd"/>
      <w:r w:rsidRPr="0047774D">
        <w:rPr>
          <w:sz w:val="16"/>
        </w:rPr>
        <w:t xml:space="preserve"> member economies. Four countries — Greece, Ireland, Portugal and Cyprus — had to be bailed out by their partners in the eurozone and the International Monetary Fund, and in return they made deep budget cuts to get their public finances into shape, hitting their economies hard. The Greek economy, for example, shed around a quarter of its output, and saw unemployment and poverty levels ratchet higher. </w:t>
      </w:r>
      <w:r w:rsidRPr="0047774D">
        <w:rPr>
          <w:rStyle w:val="StyleUnderline"/>
        </w:rPr>
        <w:t>It's only recently that existential concerns surrounding the euro have eased.</w:t>
      </w:r>
      <w:r w:rsidRPr="0047774D">
        <w:rPr>
          <w:sz w:val="16"/>
        </w:rPr>
        <w:t xml:space="preserve"> Greece, notably, is set to emerge from its bailout era this summer, eight years after it first faced potential bankruptcy. </w:t>
      </w:r>
      <w:r w:rsidRPr="0047774D">
        <w:rPr>
          <w:rStyle w:val="StyleUnderline"/>
        </w:rPr>
        <w:t>With fears of a breakup of the euro zone largely evaporated, confidence across the bloc has risen.</w:t>
      </w:r>
      <w:r w:rsidRPr="0047774D">
        <w:rPr>
          <w:sz w:val="16"/>
        </w:rPr>
        <w:t xml:space="preserve"> That's evident in the fact that growth isn't just reliant on the big economies of Germany and France. </w:t>
      </w:r>
      <w:r w:rsidRPr="0047774D">
        <w:rPr>
          <w:rStyle w:val="StyleUnderline"/>
        </w:rPr>
        <w:t>Stronger growth is being recorded in those countries that were at the forefront of the crisis and that's helping to bring down unemployment, potentially reinforcing the recovery even more</w:t>
      </w:r>
      <w:r w:rsidRPr="0047774D">
        <w:rPr>
          <w:sz w:val="16"/>
        </w:rPr>
        <w:t xml:space="preserve">. </w:t>
      </w:r>
      <w:r w:rsidRPr="0047774D">
        <w:rPr>
          <w:rStyle w:val="StyleUnderline"/>
        </w:rPr>
        <w:t>Following the defeat of several populist political movements in elections in 2017</w:t>
      </w:r>
      <w:r w:rsidRPr="0047774D">
        <w:rPr>
          <w:sz w:val="16"/>
        </w:rPr>
        <w:t xml:space="preserve">, such as in France and the Netherlands, </w:t>
      </w:r>
      <w:r w:rsidRPr="0047774D">
        <w:rPr>
          <w:rStyle w:val="StyleUnderline"/>
        </w:rPr>
        <w:t>there are fewer fears about the prospect of anti-euro politicians taking the helm.</w:t>
      </w:r>
      <w:r w:rsidRPr="0047774D">
        <w:rPr>
          <w:sz w:val="16"/>
        </w:rPr>
        <w:t xml:space="preserve"> Meanwhile, </w:t>
      </w:r>
      <w:r w:rsidRPr="0047774D">
        <w:rPr>
          <w:rStyle w:val="StyleUnderline"/>
        </w:rPr>
        <w:t>the recovery has been boosted by the European Central Bank's massive stimulus program and its move to slash interest rates.</w:t>
      </w:r>
      <w:r>
        <w:rPr>
          <w:rStyle w:val="StyleUnderline"/>
        </w:rPr>
        <w:t xml:space="preserve"> </w:t>
      </w:r>
      <w:r w:rsidRPr="0047774D">
        <w:rPr>
          <w:sz w:val="16"/>
        </w:rPr>
        <w:t xml:space="preserve">But the growth boon is not just about improvements in the eurozone. The global economy, </w:t>
      </w:r>
      <w:proofErr w:type="gramStart"/>
      <w:r w:rsidRPr="0047774D">
        <w:rPr>
          <w:sz w:val="16"/>
        </w:rPr>
        <w:t>in particular trade</w:t>
      </w:r>
      <w:proofErr w:type="gramEnd"/>
      <w:r w:rsidRPr="0047774D">
        <w:rPr>
          <w:sz w:val="16"/>
        </w:rPr>
        <w:t xml:space="preserve">, is on the up, and that's supporting the eurozone's exporters. </w:t>
      </w:r>
      <w:r w:rsidRPr="0047774D">
        <w:rPr>
          <w:rStyle w:val="StyleUnderline"/>
        </w:rPr>
        <w:t>That combination of positive factors is widely expected to hold in 2018 and growth is anticipated to come in around 2017′s level.</w:t>
      </w:r>
      <w:r w:rsidRPr="0047774D">
        <w:rPr>
          <w:sz w:val="16"/>
        </w:rPr>
        <w:t xml:space="preserve"> Two potential headwinds are the recent appreciation in the value of the euro, particularly against the dollar, which makes eurozone exports less competitive in international markets, and less stimulus from the ECB.</w:t>
      </w:r>
    </w:p>
    <w:p w14:paraId="21B03AF7" w14:textId="77777777" w:rsidR="000B21C2" w:rsidRPr="002E4A13" w:rsidRDefault="000B21C2" w:rsidP="000B21C2">
      <w:pPr>
        <w:pStyle w:val="Heading4"/>
        <w:rPr>
          <w:rStyle w:val="Style13ptBold"/>
          <w:b/>
        </w:rPr>
      </w:pPr>
      <w:r w:rsidRPr="002E4A13">
        <w:rPr>
          <w:rStyle w:val="Style13ptBold"/>
          <w:b/>
        </w:rPr>
        <w:t>Euro economy is up – future momentum towards growth.</w:t>
      </w:r>
    </w:p>
    <w:p w14:paraId="00D2E1B6" w14:textId="77777777" w:rsidR="000B21C2" w:rsidRDefault="000B21C2" w:rsidP="000B21C2">
      <w:r>
        <w:rPr>
          <w:rStyle w:val="Style13ptBold"/>
        </w:rPr>
        <w:t xml:space="preserve">Mangan 18 </w:t>
      </w:r>
      <w:r>
        <w:t>[Oliver Mangan, chief economist at AIB, 1-9-2018, "Eurozone has plenty more capacity for growth," Irish Examiner, https://www.irishexaminer.com/business/columnists/oliver-mangan/eurozone-has-plenty-more-capacity-for-growth-465480.html]</w:t>
      </w:r>
    </w:p>
    <w:p w14:paraId="3529BDA3" w14:textId="77777777" w:rsidR="000B21C2" w:rsidRDefault="000B21C2" w:rsidP="000B21C2">
      <w:pPr>
        <w:rPr>
          <w:rStyle w:val="StyleUnderline"/>
        </w:rPr>
      </w:pPr>
      <w:r w:rsidRPr="002E4A13">
        <w:rPr>
          <w:rStyle w:val="StyleUnderline"/>
        </w:rPr>
        <w:t>Following the economy’s strong performance in 2017, the OECD is forecasting that eurozone GDP will grow by 2.1% in 2018</w:t>
      </w:r>
      <w:r w:rsidRPr="002E4A13">
        <w:rPr>
          <w:sz w:val="16"/>
        </w:rPr>
        <w:t xml:space="preserve"> and 1.9% in 2019. This is broadly in line with the view of the European Commission. The latest ECB staff forecasts, which were published last month, show </w:t>
      </w:r>
      <w:r w:rsidRPr="002E4A13">
        <w:rPr>
          <w:rStyle w:val="StyleUnderline"/>
        </w:rPr>
        <w:t>the Central Bank has become even more upbeat in its view of the economic outlook, with its GDP growth projections revised substantially higher.</w:t>
      </w:r>
      <w:r>
        <w:rPr>
          <w:rStyle w:val="StyleUnderline"/>
        </w:rPr>
        <w:t xml:space="preserve"> </w:t>
      </w:r>
      <w:r w:rsidRPr="002E4A13">
        <w:rPr>
          <w:rStyle w:val="StyleUnderline"/>
        </w:rPr>
        <w:t>The ECB now expects GDP to grow by 2.3% this year</w:t>
      </w:r>
      <w:r w:rsidRPr="002E4A13">
        <w:rPr>
          <w:sz w:val="16"/>
        </w:rPr>
        <w:t xml:space="preserve">, up from 1.8% previously. Its GDP forecast for 2019 was revised up to 1.9% from 1.7%. The first ECB GDP forecast for 2020 was also published, with growth of 1.7% being </w:t>
      </w:r>
      <w:proofErr w:type="spellStart"/>
      <w:r w:rsidRPr="002E4A13">
        <w:rPr>
          <w:sz w:val="16"/>
        </w:rPr>
        <w:t>pencilled</w:t>
      </w:r>
      <w:proofErr w:type="spellEnd"/>
      <w:r w:rsidRPr="002E4A13">
        <w:rPr>
          <w:sz w:val="16"/>
        </w:rPr>
        <w:t xml:space="preserve"> in for that year. </w:t>
      </w:r>
      <w:r w:rsidRPr="002E4A13">
        <w:rPr>
          <w:rStyle w:val="StyleUnderline"/>
        </w:rPr>
        <w:t xml:space="preserve">This positive outlook for the economy is based on </w:t>
      </w:r>
      <w:proofErr w:type="gramStart"/>
      <w:r w:rsidRPr="002E4A13">
        <w:rPr>
          <w:rStyle w:val="StyleUnderline"/>
        </w:rPr>
        <w:t>a number of</w:t>
      </w:r>
      <w:proofErr w:type="gramEnd"/>
      <w:r w:rsidRPr="002E4A13">
        <w:rPr>
          <w:rStyle w:val="StyleUnderline"/>
        </w:rPr>
        <w:t xml:space="preserve"> factors, including the fact that ECB policy looks set to remain very loose in the coming years, with interest rates staying at extremely low levels.</w:t>
      </w:r>
      <w:r>
        <w:rPr>
          <w:rStyle w:val="StyleUnderline"/>
        </w:rPr>
        <w:t xml:space="preserve"> </w:t>
      </w:r>
      <w:r w:rsidRPr="002E4A13">
        <w:rPr>
          <w:sz w:val="16"/>
        </w:rPr>
        <w:t xml:space="preserve">In the meantime, </w:t>
      </w:r>
      <w:r w:rsidRPr="002E4A13">
        <w:rPr>
          <w:rStyle w:val="StyleUnderline"/>
        </w:rPr>
        <w:t>fiscal policy is generally becoming more expansionary, while the global economy is picking up momentum.</w:t>
      </w:r>
      <w:r>
        <w:rPr>
          <w:rStyle w:val="StyleUnderline"/>
        </w:rPr>
        <w:t xml:space="preserve"> </w:t>
      </w:r>
      <w:r w:rsidRPr="002E4A13">
        <w:rPr>
          <w:rStyle w:val="StyleUnderline"/>
        </w:rPr>
        <w:t xml:space="preserve">Inflation is </w:t>
      </w:r>
      <w:r w:rsidRPr="002E4A13">
        <w:rPr>
          <w:rStyle w:val="StyleUnderline"/>
        </w:rPr>
        <w:lastRenderedPageBreak/>
        <w:t>also expected to remain low, which</w:t>
      </w:r>
      <w:r w:rsidRPr="002E4A13">
        <w:rPr>
          <w:sz w:val="16"/>
        </w:rPr>
        <w:t xml:space="preserve"> — combined with ongoing solid employment gains —</w:t>
      </w:r>
      <w:r w:rsidRPr="002E4A13">
        <w:rPr>
          <w:rStyle w:val="StyleUnderline"/>
        </w:rPr>
        <w:t>should help to maintain growth in real consumer spending</w:t>
      </w:r>
      <w:r w:rsidRPr="002E4A13">
        <w:rPr>
          <w:sz w:val="16"/>
        </w:rPr>
        <w:t xml:space="preserve">. </w:t>
      </w:r>
      <w:r w:rsidRPr="002E4A13">
        <w:rPr>
          <w:rStyle w:val="StyleUnderline"/>
        </w:rPr>
        <w:t>The recovery in the eurozone is also less advanced than elsewhere, implying that it has the capacity to continue growing strongly for quite some time.</w:t>
      </w:r>
      <w:r>
        <w:rPr>
          <w:rStyle w:val="StyleUnderline"/>
        </w:rPr>
        <w:t xml:space="preserve"> </w:t>
      </w:r>
      <w:r w:rsidRPr="002E4A13">
        <w:rPr>
          <w:rStyle w:val="StyleUnderline"/>
        </w:rPr>
        <w:t>The improving prospects for the economy have been reflected in significant gains for the euro over the past year, especially against the dollar and sterling.</w:t>
      </w:r>
      <w:r>
        <w:rPr>
          <w:rStyle w:val="StyleUnderline"/>
        </w:rPr>
        <w:t xml:space="preserve"> </w:t>
      </w:r>
      <w:r w:rsidRPr="002E4A13">
        <w:rPr>
          <w:sz w:val="16"/>
        </w:rPr>
        <w:t xml:space="preserve">Nevertheless, apart from sterling, the single currency is still at quite low levels against most currencies following its marked weakening in the 2014-2016 period. This augurs well for a continued strong export performance by the eurozone. </w:t>
      </w:r>
      <w:r w:rsidRPr="002E4A13">
        <w:rPr>
          <w:rStyle w:val="StyleUnderline"/>
        </w:rPr>
        <w:t>Recent data have been particularly encouraging. The manufacturing PMI</w:t>
      </w:r>
      <w:r w:rsidRPr="002E4A13">
        <w:rPr>
          <w:sz w:val="16"/>
        </w:rPr>
        <w:t xml:space="preserve">, a good leading indicator of industrial activity, </w:t>
      </w:r>
      <w:r w:rsidRPr="002E4A13">
        <w:rPr>
          <w:rStyle w:val="StyleUnderline"/>
        </w:rPr>
        <w:t>hit its highest level in December</w:t>
      </w:r>
      <w:r w:rsidRPr="002E4A13">
        <w:rPr>
          <w:sz w:val="16"/>
        </w:rPr>
        <w:t xml:space="preserve"> since the series began more than 20 years ago in 1997. The services PMI also finished the year on a very strong note, reaching its highest level in seven years. Meanwhile, the EC measure of eurozone economic sentiment picked up to its highest level in 17 years in November. </w:t>
      </w:r>
      <w:r w:rsidRPr="002E4A13">
        <w:rPr>
          <w:rStyle w:val="StyleUnderline"/>
        </w:rPr>
        <w:t>National level indicator</w:t>
      </w:r>
      <w:r w:rsidRPr="002E4A13">
        <w:rPr>
          <w:sz w:val="16"/>
        </w:rPr>
        <w:t xml:space="preserve">s, such as the German </w:t>
      </w:r>
      <w:proofErr w:type="spellStart"/>
      <w:r w:rsidRPr="002E4A13">
        <w:rPr>
          <w:sz w:val="16"/>
        </w:rPr>
        <w:t>Ifo</w:t>
      </w:r>
      <w:proofErr w:type="spellEnd"/>
      <w:r w:rsidRPr="002E4A13">
        <w:rPr>
          <w:sz w:val="16"/>
        </w:rPr>
        <w:t xml:space="preserve">, French INSEE and Italian ISTAT indices </w:t>
      </w:r>
      <w:r w:rsidRPr="002E4A13">
        <w:rPr>
          <w:rStyle w:val="StyleUnderline"/>
        </w:rPr>
        <w:t>have also been at,</w:t>
      </w:r>
      <w:r w:rsidRPr="002E4A13">
        <w:rPr>
          <w:sz w:val="16"/>
        </w:rPr>
        <w:t xml:space="preserve"> or close to, </w:t>
      </w:r>
      <w:r w:rsidRPr="002E4A13">
        <w:rPr>
          <w:rStyle w:val="StyleUnderline"/>
        </w:rPr>
        <w:t>record highs recently</w:t>
      </w:r>
      <w:r w:rsidRPr="002E4A13">
        <w:rPr>
          <w:sz w:val="16"/>
        </w:rPr>
        <w:t xml:space="preserve">. This shows that </w:t>
      </w:r>
      <w:r w:rsidRPr="002E4A13">
        <w:rPr>
          <w:rStyle w:val="StyleUnderline"/>
        </w:rPr>
        <w:t>the economy is continuing to grow at a strong pace as it enters 2018. Encouragingly, growth is quite broad-based across the eurozone.</w:t>
      </w:r>
      <w:r>
        <w:rPr>
          <w:rStyle w:val="StyleUnderline"/>
        </w:rPr>
        <w:t xml:space="preserve"> </w:t>
      </w:r>
      <w:r w:rsidRPr="002E4A13">
        <w:rPr>
          <w:sz w:val="16"/>
        </w:rPr>
        <w:t xml:space="preserve">Indeed, the European Commission expects only three of the euro area economies to have a growth rate of less than 2% this year, with the lowest, Italy at 1.3%, quite possibly exceeding the growth rate of the UK. </w:t>
      </w:r>
      <w:r w:rsidRPr="002E4A13">
        <w:rPr>
          <w:rStyle w:val="StyleUnderline"/>
        </w:rPr>
        <w:t xml:space="preserve">The economic recovery is having a major impact on the </w:t>
      </w:r>
      <w:proofErr w:type="spellStart"/>
      <w:r w:rsidRPr="002E4A13">
        <w:rPr>
          <w:rStyle w:val="StyleUnderline"/>
        </w:rPr>
        <w:t>labour</w:t>
      </w:r>
      <w:proofErr w:type="spellEnd"/>
      <w:r w:rsidRPr="002E4A13">
        <w:rPr>
          <w:rStyle w:val="StyleUnderline"/>
        </w:rPr>
        <w:t xml:space="preserve"> market. Strong employment growth has been evident in recent years.</w:t>
      </w:r>
    </w:p>
    <w:p w14:paraId="4ACD3ED0" w14:textId="53A74834" w:rsidR="008B3B1F" w:rsidRPr="008B3B1F" w:rsidRDefault="008B3B1F" w:rsidP="008B3B1F">
      <w:pPr>
        <w:pStyle w:val="Heading3"/>
      </w:pPr>
      <w:r w:rsidRPr="008B3B1F">
        <w:lastRenderedPageBreak/>
        <w:t>Econ Up</w:t>
      </w:r>
      <w:r w:rsidR="000B21C2">
        <w:t xml:space="preserve"> – Stimulus</w:t>
      </w:r>
    </w:p>
    <w:p w14:paraId="34E27E72" w14:textId="0FDF4DEA" w:rsidR="00EA785E" w:rsidRPr="00EA785E" w:rsidRDefault="00EA785E" w:rsidP="00EA785E">
      <w:pPr>
        <w:pStyle w:val="Heading4"/>
        <w:rPr>
          <w:rStyle w:val="Style13ptBold"/>
          <w:b/>
        </w:rPr>
      </w:pPr>
      <w:r w:rsidRPr="00EA785E">
        <w:rPr>
          <w:rStyle w:val="Style13ptBold"/>
          <w:b/>
        </w:rPr>
        <w:t>EU growth is up now</w:t>
      </w:r>
      <w:r w:rsidR="000B21C2">
        <w:rPr>
          <w:rStyle w:val="Style13ptBold"/>
          <w:b/>
        </w:rPr>
        <w:t xml:space="preserve"> – ECB stimulus</w:t>
      </w:r>
      <w:r w:rsidRPr="00EA785E">
        <w:rPr>
          <w:rStyle w:val="Style13ptBold"/>
          <w:b/>
        </w:rPr>
        <w:t>.</w:t>
      </w:r>
    </w:p>
    <w:p w14:paraId="3A0E532B" w14:textId="77774016" w:rsidR="008D2E34" w:rsidRDefault="00EA785E" w:rsidP="00534719">
      <w:r>
        <w:rPr>
          <w:rStyle w:val="Style13ptBold"/>
        </w:rPr>
        <w:t xml:space="preserve">The Week 18 </w:t>
      </w:r>
      <w:r>
        <w:t>[2-15-2018, "EU economic growth at ten-year high," Week UK, http://www.theweek.co.uk/91650/european-union-economic-growth-at-10-year-high]</w:t>
      </w:r>
    </w:p>
    <w:p w14:paraId="3D28A023" w14:textId="3863E16E" w:rsidR="00EA785E" w:rsidRDefault="00EA785E" w:rsidP="00534719">
      <w:pPr>
        <w:rPr>
          <w:sz w:val="16"/>
        </w:rPr>
      </w:pPr>
      <w:r w:rsidRPr="00EA785E">
        <w:rPr>
          <w:rStyle w:val="StyleUnderline"/>
        </w:rPr>
        <w:t>The economies of the E</w:t>
      </w:r>
      <w:r w:rsidRPr="00EA785E">
        <w:rPr>
          <w:sz w:val="16"/>
        </w:rPr>
        <w:t xml:space="preserve">uropean </w:t>
      </w:r>
      <w:r w:rsidRPr="00EA785E">
        <w:rPr>
          <w:rStyle w:val="StyleUnderline"/>
        </w:rPr>
        <w:t>U</w:t>
      </w:r>
      <w:r w:rsidRPr="00EA785E">
        <w:rPr>
          <w:sz w:val="16"/>
        </w:rPr>
        <w:t xml:space="preserve">nion </w:t>
      </w:r>
      <w:r w:rsidRPr="00EA785E">
        <w:rPr>
          <w:rStyle w:val="StyleUnderline"/>
        </w:rPr>
        <w:t>grew at their fastest pace for a decade last year</w:t>
      </w:r>
      <w:r w:rsidRPr="00EA785E">
        <w:rPr>
          <w:sz w:val="16"/>
        </w:rPr>
        <w:t xml:space="preserve">, according to revised figures from Eurostat. </w:t>
      </w:r>
      <w:r w:rsidRPr="00EA785E">
        <w:rPr>
          <w:rStyle w:val="StyleUnderline"/>
        </w:rPr>
        <w:t>Data from the EU statistics office shows the EU economy expanded by 2.5% in 2017, its strongest performance since</w:t>
      </w:r>
      <w:r w:rsidRPr="00EA785E">
        <w:rPr>
          <w:sz w:val="16"/>
        </w:rPr>
        <w:t xml:space="preserve"> 2007 and </w:t>
      </w:r>
      <w:r w:rsidRPr="00EA785E">
        <w:rPr>
          <w:rStyle w:val="StyleUnderline"/>
        </w:rPr>
        <w:t>the start of the financial crisis.</w:t>
      </w:r>
      <w:r>
        <w:rPr>
          <w:rStyle w:val="StyleUnderline"/>
        </w:rPr>
        <w:t xml:space="preserve"> </w:t>
      </w:r>
      <w:r w:rsidRPr="00EA785E">
        <w:rPr>
          <w:sz w:val="16"/>
        </w:rPr>
        <w:t xml:space="preserve">The 19-nation strong Eurozone grew by 0.6% in the final quarter, mirroring growth in the bloc’s biggest economy, Germany. The numbers offer a “sharp contrast” to the situation in the UK, says The Independent, where the economy grew by 1.8% last year and has been slowing over the past 12 months as inflation stemming from the fall in the value of sterling after the Brexit vote eroded household income. </w:t>
      </w:r>
      <w:r w:rsidRPr="00EA785E">
        <w:rPr>
          <w:rStyle w:val="StyleUnderline"/>
        </w:rPr>
        <w:t>A stronger global economy has helped the Eurozone to an impressive performance</w:t>
      </w:r>
      <w:r w:rsidRPr="00EA785E">
        <w:rPr>
          <w:sz w:val="16"/>
        </w:rPr>
        <w:t xml:space="preserve"> during 2017, but “</w:t>
      </w:r>
      <w:r w:rsidRPr="00EA785E">
        <w:rPr>
          <w:rStyle w:val="StyleUnderline"/>
        </w:rPr>
        <w:t>economists have been particularly cheered by the broad-based nature of growth, which has seen expansions in peripheral countries as well as the core large economies</w:t>
      </w:r>
      <w:r w:rsidRPr="00EA785E">
        <w:rPr>
          <w:sz w:val="16"/>
        </w:rPr>
        <w:t xml:space="preserve">”, reports City AM. Speaking to the BBC, Investec economist Ryan </w:t>
      </w:r>
      <w:proofErr w:type="spellStart"/>
      <w:r w:rsidRPr="00EA785E">
        <w:rPr>
          <w:sz w:val="16"/>
        </w:rPr>
        <w:t>Djajasaputra</w:t>
      </w:r>
      <w:proofErr w:type="spellEnd"/>
      <w:r w:rsidRPr="00EA785E">
        <w:rPr>
          <w:sz w:val="16"/>
        </w:rPr>
        <w:t xml:space="preserve"> attributed the strength of the Eurozone to the </w:t>
      </w:r>
      <w:r w:rsidRPr="00EA785E">
        <w:rPr>
          <w:rStyle w:val="StyleUnderline"/>
        </w:rPr>
        <w:t>E</w:t>
      </w:r>
      <w:r w:rsidRPr="00EA785E">
        <w:rPr>
          <w:sz w:val="16"/>
        </w:rPr>
        <w:t xml:space="preserve">uropean </w:t>
      </w:r>
      <w:r w:rsidRPr="00EA785E">
        <w:rPr>
          <w:rStyle w:val="StyleUnderline"/>
        </w:rPr>
        <w:t>C</w:t>
      </w:r>
      <w:r w:rsidRPr="00EA785E">
        <w:rPr>
          <w:sz w:val="16"/>
        </w:rPr>
        <w:t xml:space="preserve">entral </w:t>
      </w:r>
      <w:r w:rsidRPr="00EA785E">
        <w:rPr>
          <w:rStyle w:val="StyleUnderline"/>
        </w:rPr>
        <w:t>B</w:t>
      </w:r>
      <w:r w:rsidRPr="00EA785E">
        <w:rPr>
          <w:sz w:val="16"/>
        </w:rPr>
        <w:t xml:space="preserve">ank's </w:t>
      </w:r>
      <w:r w:rsidRPr="00EA785E">
        <w:rPr>
          <w:rStyle w:val="StyleUnderline"/>
        </w:rPr>
        <w:t>stimulus policies</w:t>
      </w:r>
      <w:r w:rsidRPr="00EA785E">
        <w:rPr>
          <w:sz w:val="16"/>
        </w:rPr>
        <w:t xml:space="preserve">, which </w:t>
      </w:r>
      <w:r w:rsidRPr="00EA785E">
        <w:rPr>
          <w:rStyle w:val="StyleUnderline"/>
        </w:rPr>
        <w:t>have brought down the cost of borrowing in recent years. Rising wages, low inflation and record-level employment have also boosted consumer spending, which has in turn boosted investor confidence</w:t>
      </w:r>
      <w:r w:rsidRPr="00EA785E">
        <w:rPr>
          <w:sz w:val="16"/>
        </w:rPr>
        <w:t>, he said. “</w:t>
      </w:r>
      <w:r w:rsidRPr="00EA785E">
        <w:rPr>
          <w:rStyle w:val="StyleUnderline"/>
        </w:rPr>
        <w:t>After many false dawns</w:t>
      </w:r>
      <w:r w:rsidRPr="00EA785E">
        <w:rPr>
          <w:sz w:val="16"/>
        </w:rPr>
        <w:t xml:space="preserve">, at last </w:t>
      </w:r>
      <w:r w:rsidRPr="00EA785E">
        <w:rPr>
          <w:rStyle w:val="StyleUnderline"/>
        </w:rPr>
        <w:t>some sunlight has fallen on Europe's strongest economies</w:t>
      </w:r>
      <w:r w:rsidRPr="00EA785E">
        <w:rPr>
          <w:sz w:val="16"/>
        </w:rPr>
        <w:t>,” said the BBC’s economics editor Kamal Ahmed.</w:t>
      </w:r>
    </w:p>
    <w:p w14:paraId="72776D30" w14:textId="376FB038" w:rsidR="00841C75" w:rsidRPr="00841C75" w:rsidRDefault="00841C75" w:rsidP="00841C75">
      <w:pPr>
        <w:pStyle w:val="Heading3"/>
      </w:pPr>
      <w:r w:rsidRPr="00841C75">
        <w:lastRenderedPageBreak/>
        <w:t>Econ Up – Manufacturing</w:t>
      </w:r>
    </w:p>
    <w:p w14:paraId="0E1D0C89" w14:textId="00601C83" w:rsidR="00EB36EB" w:rsidRPr="00EB36EB" w:rsidRDefault="00EB36EB" w:rsidP="00EB36EB">
      <w:pPr>
        <w:pStyle w:val="Heading4"/>
        <w:rPr>
          <w:rStyle w:val="Style13ptBold"/>
          <w:b/>
        </w:rPr>
      </w:pPr>
      <w:r w:rsidRPr="00EB36EB">
        <w:rPr>
          <w:rStyle w:val="Style13ptBold"/>
          <w:b/>
        </w:rPr>
        <w:t>Growth is slowed but stable – manufacturing supports.</w:t>
      </w:r>
    </w:p>
    <w:p w14:paraId="2C9DB454" w14:textId="55393116" w:rsidR="00EB36EB" w:rsidRPr="00EB36EB" w:rsidRDefault="00EB36EB" w:rsidP="00EB36EB">
      <w:proofErr w:type="spellStart"/>
      <w:r>
        <w:rPr>
          <w:rStyle w:val="Style13ptBold"/>
        </w:rPr>
        <w:t>Kanihama</w:t>
      </w:r>
      <w:proofErr w:type="spellEnd"/>
      <w:r>
        <w:rPr>
          <w:rStyle w:val="Style13ptBold"/>
        </w:rPr>
        <w:t xml:space="preserve"> 18 </w:t>
      </w:r>
      <w:r>
        <w:t>[</w:t>
      </w:r>
      <w:r w:rsidRPr="00EB36EB">
        <w:t xml:space="preserve">Sandeep </w:t>
      </w:r>
      <w:proofErr w:type="spellStart"/>
      <w:r w:rsidRPr="00EB36EB">
        <w:t>Kanihama</w:t>
      </w:r>
      <w:proofErr w:type="spellEnd"/>
      <w:r w:rsidRPr="00EB36EB">
        <w:t xml:space="preserve">, 4-5-2018, "Eurozone economy is still doing quite well," </w:t>
      </w:r>
      <w:proofErr w:type="spellStart"/>
      <w:r w:rsidRPr="00EB36EB">
        <w:t>FXStreet</w:t>
      </w:r>
      <w:proofErr w:type="spellEnd"/>
      <w:r w:rsidRPr="00EB36EB">
        <w:t>, https://www.fxstreet.com/news/eurozone-economy-is-still-doing-quite-well-rabobank-201804050828</w:t>
      </w:r>
      <w:r>
        <w:t>]</w:t>
      </w:r>
    </w:p>
    <w:p w14:paraId="0263B208" w14:textId="2D90A432" w:rsidR="00EB36EB" w:rsidRDefault="00EB36EB" w:rsidP="00EB36EB">
      <w:pPr>
        <w:rPr>
          <w:sz w:val="16"/>
        </w:rPr>
      </w:pPr>
      <w:r w:rsidRPr="00EB36EB">
        <w:rPr>
          <w:rStyle w:val="StyleUnderline"/>
        </w:rPr>
        <w:t xml:space="preserve">Eurozone domestic economy is still doing quite well was </w:t>
      </w:r>
      <w:proofErr w:type="gramStart"/>
      <w:r w:rsidRPr="00EB36EB">
        <w:rPr>
          <w:rStyle w:val="StyleUnderline"/>
        </w:rPr>
        <w:t>actually supported</w:t>
      </w:r>
      <w:proofErr w:type="gramEnd"/>
      <w:r w:rsidRPr="00EB36EB">
        <w:rPr>
          <w:rStyle w:val="StyleUnderline"/>
        </w:rPr>
        <w:t xml:space="preserve"> by German factory orders</w:t>
      </w:r>
      <w:r w:rsidRPr="00EB36EB">
        <w:rPr>
          <w:sz w:val="16"/>
        </w:rPr>
        <w:t xml:space="preserve"> this morning as </w:t>
      </w:r>
      <w:proofErr w:type="spellStart"/>
      <w:r w:rsidRPr="00EB36EB">
        <w:rPr>
          <w:sz w:val="16"/>
        </w:rPr>
        <w:t>oders</w:t>
      </w:r>
      <w:proofErr w:type="spellEnd"/>
      <w:r w:rsidRPr="00EB36EB">
        <w:rPr>
          <w:sz w:val="16"/>
        </w:rPr>
        <w:t xml:space="preserve"> rebounded 0.3% MoM in February following a weak start (-3.5% MoM) to the year, explains the research team at Rabobank. Key Quotes “The report showed </w:t>
      </w:r>
      <w:r w:rsidRPr="00EB36EB">
        <w:rPr>
          <w:rStyle w:val="StyleUnderline"/>
        </w:rPr>
        <w:t xml:space="preserve">that orders were driven </w:t>
      </w:r>
      <w:proofErr w:type="gramStart"/>
      <w:r w:rsidRPr="00EB36EB">
        <w:rPr>
          <w:rStyle w:val="StyleUnderline"/>
        </w:rPr>
        <w:t>in particular by</w:t>
      </w:r>
      <w:proofErr w:type="gramEnd"/>
      <w:r w:rsidRPr="00EB36EB">
        <w:rPr>
          <w:rStyle w:val="StyleUnderline"/>
        </w:rPr>
        <w:t xml:space="preserve"> euro-area demand for investment goods</w:t>
      </w:r>
      <w:r w:rsidRPr="00EB36EB">
        <w:rPr>
          <w:sz w:val="16"/>
        </w:rPr>
        <w:t xml:space="preserve"> and to a lesser extent by demand for intermediate goods. Domestic orders from Germany were remarkably weak. Non-Eurozone orders were as well (-0.6% following -3.9% in January), but that may be less of a surprise given the recent strength of the euro. Overall the report confirmed that </w:t>
      </w:r>
      <w:r w:rsidRPr="00EB36EB">
        <w:rPr>
          <w:rStyle w:val="StyleUnderline"/>
        </w:rPr>
        <w:t>industrial activity remains robust although momentum has started to wane</w:t>
      </w:r>
      <w:r w:rsidRPr="00EB36EB">
        <w:rPr>
          <w:sz w:val="16"/>
        </w:rPr>
        <w:t xml:space="preserve"> – a message that was also conveyed by the latest string of PMI surveys. As such </w:t>
      </w:r>
      <w:r w:rsidRPr="00EB36EB">
        <w:rPr>
          <w:rStyle w:val="StyleUnderline"/>
        </w:rPr>
        <w:t>the industrial production figures to be released tomorrow may show a similar picture: a pick-up in month-on-month terms for February, but with YoY growth slowing down somewhat.”</w:t>
      </w:r>
      <w:r w:rsidRPr="00EB36EB">
        <w:rPr>
          <w:sz w:val="16"/>
        </w:rPr>
        <w:t xml:space="preserve"> “With a light data calendar for today, Eurozone retail sales make for an interesting figure. </w:t>
      </w:r>
      <w:r w:rsidRPr="00EB36EB">
        <w:rPr>
          <w:rStyle w:val="StyleUnderline"/>
        </w:rPr>
        <w:t>Amidst a strong economy and falling unemployment one would also expect strong consumer spending. But the series has been quite wobbly in recent months</w:t>
      </w:r>
      <w:r w:rsidRPr="00EB36EB">
        <w:rPr>
          <w:sz w:val="16"/>
        </w:rPr>
        <w:t xml:space="preserve">. The underlying pace of slightly above 2% remains consistent with our 2.4% GDP growth estimate for the </w:t>
      </w:r>
      <w:proofErr w:type="gramStart"/>
      <w:r w:rsidRPr="00EB36EB">
        <w:rPr>
          <w:sz w:val="16"/>
        </w:rPr>
        <w:t>year as a whole, but</w:t>
      </w:r>
      <w:proofErr w:type="gramEnd"/>
      <w:r w:rsidRPr="00EB36EB">
        <w:rPr>
          <w:sz w:val="16"/>
        </w:rPr>
        <w:t xml:space="preserve"> German data, released two days ago, were weak (with growth dropping from 2.5% to 1.3% YoY) and so there is a clear chance that today’s numbers will disappoint as well.”</w:t>
      </w:r>
    </w:p>
    <w:p w14:paraId="20F7EB55" w14:textId="2FCCCC3E" w:rsidR="00841C75" w:rsidRPr="00841C75" w:rsidRDefault="00841C75" w:rsidP="00841C75">
      <w:pPr>
        <w:pStyle w:val="Heading3"/>
      </w:pPr>
      <w:r w:rsidRPr="00841C75">
        <w:lastRenderedPageBreak/>
        <w:t xml:space="preserve">Econ Up – </w:t>
      </w:r>
      <w:r>
        <w:t>Bonds</w:t>
      </w:r>
    </w:p>
    <w:p w14:paraId="350ED35D" w14:textId="026E63A5" w:rsidR="007F107D" w:rsidRPr="007F107D" w:rsidRDefault="007F107D" w:rsidP="007F107D">
      <w:pPr>
        <w:pStyle w:val="Heading4"/>
        <w:rPr>
          <w:rStyle w:val="Style13ptBold"/>
          <w:b/>
        </w:rPr>
      </w:pPr>
      <w:r w:rsidRPr="007F107D">
        <w:rPr>
          <w:rStyle w:val="Style13ptBold"/>
          <w:b/>
        </w:rPr>
        <w:t>Eurozone bonds are up – ECB optimism.</w:t>
      </w:r>
    </w:p>
    <w:p w14:paraId="0857D31B" w14:textId="5929D64B" w:rsidR="007F107D" w:rsidRDefault="007F107D" w:rsidP="007F107D">
      <w:r>
        <w:rPr>
          <w:rStyle w:val="Style13ptBold"/>
        </w:rPr>
        <w:t xml:space="preserve">Low 18 </w:t>
      </w:r>
      <w:r>
        <w:t xml:space="preserve">[Justin Low, 6-6-2018, "Eurozone bond yields rise as ECB speakers stay upbeat on inflation outlook," </w:t>
      </w:r>
      <w:proofErr w:type="spellStart"/>
      <w:r>
        <w:t>ForexLive</w:t>
      </w:r>
      <w:proofErr w:type="spellEnd"/>
      <w:r>
        <w:t>, https://www.forexlive.com/news/!/eurozone-bond-yields-rise-as-ecb-speakers-stay-upbeat-on-inflation-outlook-01-20180606]</w:t>
      </w:r>
    </w:p>
    <w:p w14:paraId="1F51190E" w14:textId="45B8AF4C" w:rsidR="007F107D" w:rsidRPr="007F107D" w:rsidRDefault="007F107D" w:rsidP="007F107D">
      <w:pPr>
        <w:rPr>
          <w:sz w:val="16"/>
        </w:rPr>
      </w:pPr>
      <w:r w:rsidRPr="007F107D">
        <w:rPr>
          <w:rStyle w:val="StyleUnderline"/>
        </w:rPr>
        <w:t xml:space="preserve">Eurozone bond yields rise as ECB speakers stay upbeat </w:t>
      </w:r>
      <w:r w:rsidRPr="007F107D">
        <w:rPr>
          <w:sz w:val="16"/>
        </w:rPr>
        <w:t xml:space="preserve">on inflation outlook German 10-year bund yields are up 4 bps to 0.41% It seems like </w:t>
      </w:r>
      <w:r w:rsidRPr="007F107D">
        <w:rPr>
          <w:rStyle w:val="StyleUnderline"/>
        </w:rPr>
        <w:t>ECB members are trying to get their thoughts in</w:t>
      </w:r>
      <w:r w:rsidRPr="007F107D">
        <w:rPr>
          <w:sz w:val="16"/>
        </w:rPr>
        <w:t xml:space="preserve"> before the blackout period tomorrow, and earlier we had comments from </w:t>
      </w:r>
      <w:proofErr w:type="spellStart"/>
      <w:r w:rsidRPr="007F107D">
        <w:rPr>
          <w:sz w:val="16"/>
        </w:rPr>
        <w:t>Praet</w:t>
      </w:r>
      <w:proofErr w:type="spellEnd"/>
      <w:r w:rsidRPr="007F107D">
        <w:rPr>
          <w:sz w:val="16"/>
        </w:rPr>
        <w:t xml:space="preserve">, Hansson (newspaper interview), and </w:t>
      </w:r>
      <w:proofErr w:type="spellStart"/>
      <w:r w:rsidRPr="007F107D">
        <w:rPr>
          <w:sz w:val="16"/>
        </w:rPr>
        <w:t>Weidmann</w:t>
      </w:r>
      <w:proofErr w:type="spellEnd"/>
      <w:r w:rsidRPr="007F107D">
        <w:rPr>
          <w:sz w:val="16"/>
        </w:rPr>
        <w:t xml:space="preserve">. They all touched on inflation and </w:t>
      </w:r>
      <w:r w:rsidRPr="007F107D">
        <w:rPr>
          <w:rStyle w:val="StyleUnderline"/>
        </w:rPr>
        <w:t>the key takeaway was that they seem to be convinced that inflation is moving towards the ECB's inflation target of just under 2%.</w:t>
      </w:r>
      <w:r>
        <w:rPr>
          <w:rStyle w:val="StyleUnderline"/>
        </w:rPr>
        <w:t xml:space="preserve"> </w:t>
      </w:r>
      <w:r w:rsidRPr="007F107D">
        <w:rPr>
          <w:rStyle w:val="StyleUnderline"/>
        </w:rPr>
        <w:t xml:space="preserve">The upbeat comments </w:t>
      </w:r>
      <w:proofErr w:type="gramStart"/>
      <w:r w:rsidRPr="007F107D">
        <w:rPr>
          <w:rStyle w:val="StyleUnderline"/>
        </w:rPr>
        <w:t>sets</w:t>
      </w:r>
      <w:proofErr w:type="gramEnd"/>
      <w:r w:rsidRPr="007F107D">
        <w:rPr>
          <w:rStyle w:val="StyleUnderline"/>
        </w:rPr>
        <w:t xml:space="preserve"> the tone for next week's policy meeting</w:t>
      </w:r>
      <w:r w:rsidRPr="007F107D">
        <w:rPr>
          <w:sz w:val="16"/>
        </w:rPr>
        <w:t xml:space="preserve"> on 14 June </w:t>
      </w:r>
      <w:r w:rsidRPr="007F107D">
        <w:rPr>
          <w:rStyle w:val="StyleUnderline"/>
        </w:rPr>
        <w:t xml:space="preserve">where it looks very likely the central bank will announce the end to its QE </w:t>
      </w:r>
      <w:proofErr w:type="spellStart"/>
      <w:r w:rsidRPr="007F107D">
        <w:rPr>
          <w:rStyle w:val="StyleUnderline"/>
        </w:rPr>
        <w:t>programme</w:t>
      </w:r>
      <w:proofErr w:type="spellEnd"/>
      <w:r w:rsidRPr="007F107D">
        <w:rPr>
          <w:rStyle w:val="StyleUnderline"/>
        </w:rPr>
        <w:t>.</w:t>
      </w:r>
      <w:r>
        <w:rPr>
          <w:rStyle w:val="StyleUnderline"/>
        </w:rPr>
        <w:t xml:space="preserve"> </w:t>
      </w:r>
      <w:r w:rsidRPr="007F107D">
        <w:rPr>
          <w:sz w:val="16"/>
        </w:rPr>
        <w:t xml:space="preserve">Those expectations are now being filtered into the </w:t>
      </w:r>
      <w:proofErr w:type="gramStart"/>
      <w:r w:rsidRPr="007F107D">
        <w:rPr>
          <w:sz w:val="16"/>
        </w:rPr>
        <w:t>euro</w:t>
      </w:r>
      <w:proofErr w:type="gramEnd"/>
      <w:r w:rsidRPr="007F107D">
        <w:rPr>
          <w:sz w:val="16"/>
        </w:rPr>
        <w:t xml:space="preserve"> but </w:t>
      </w:r>
      <w:r w:rsidRPr="007F107D">
        <w:rPr>
          <w:rStyle w:val="StyleUnderline"/>
        </w:rPr>
        <w:t>it is also giving a lift to bond yields in the region. German 10-year yields are up by 4 bps on the day while we're also seeing a rise in French, Italian, and Spanish yields too.</w:t>
      </w:r>
      <w:r>
        <w:rPr>
          <w:rStyle w:val="StyleUnderline"/>
        </w:rPr>
        <w:t xml:space="preserve"> </w:t>
      </w:r>
      <w:r w:rsidRPr="007F107D">
        <w:rPr>
          <w:sz w:val="16"/>
        </w:rPr>
        <w:t>However, the rise in Italian yields owes a bit to mixed sentiment with the partial rise also reflecting some hints of nervousness with regards to the domestic situation in the country. Italy's 10-year yields are up by 16 bps on the day as the yields spread between Germany and Italy 10-year bonds now widens to above 250 bps.</w:t>
      </w:r>
    </w:p>
    <w:p w14:paraId="144E44FC" w14:textId="05A6E79A" w:rsidR="002C57C4" w:rsidRDefault="002C57C4" w:rsidP="00841C75">
      <w:pPr>
        <w:pStyle w:val="Heading3"/>
      </w:pPr>
      <w:r>
        <w:lastRenderedPageBreak/>
        <w:t>AT: Collapse Inevitable</w:t>
      </w:r>
    </w:p>
    <w:p w14:paraId="6F0FBE08" w14:textId="1EA814E7" w:rsidR="00C132AE" w:rsidRDefault="00C132AE" w:rsidP="00C132AE">
      <w:pPr>
        <w:pStyle w:val="Heading4"/>
      </w:pPr>
      <w:r>
        <w:t>Growth is stable long-term – resistant to debt crises.</w:t>
      </w:r>
    </w:p>
    <w:p w14:paraId="3136AB93" w14:textId="162C5A15" w:rsidR="00C132AE" w:rsidRPr="00C132AE" w:rsidRDefault="00C132AE" w:rsidP="00C132AE">
      <w:proofErr w:type="spellStart"/>
      <w:r w:rsidRPr="00C132AE">
        <w:rPr>
          <w:rStyle w:val="Style13ptBold"/>
        </w:rPr>
        <w:t>Dendrinou</w:t>
      </w:r>
      <w:proofErr w:type="spellEnd"/>
      <w:r w:rsidRPr="00C132AE">
        <w:rPr>
          <w:rStyle w:val="Style13ptBold"/>
        </w:rPr>
        <w:t xml:space="preserve"> 18</w:t>
      </w:r>
      <w:r>
        <w:t xml:space="preserve"> [Viktoria </w:t>
      </w:r>
      <w:proofErr w:type="spellStart"/>
      <w:r>
        <w:t>Dendrinou</w:t>
      </w:r>
      <w:proofErr w:type="spellEnd"/>
      <w:r>
        <w:t>, 2-7-2018, "EU Forecasts Stronger Euro-Area Growth as German Core Stabilizes," Bloomberg, https://www.bloomberg.com/news/articles/2018-02-07/eu-forecasts-stronger-euro-area-growth-as-brexit-risks-remain]</w:t>
      </w:r>
    </w:p>
    <w:p w14:paraId="0A9D4110" w14:textId="44121B1C" w:rsidR="00C132AE" w:rsidRPr="00C132AE" w:rsidRDefault="002C57C4" w:rsidP="002C57C4">
      <w:pPr>
        <w:rPr>
          <w:sz w:val="16"/>
        </w:rPr>
      </w:pPr>
      <w:r w:rsidRPr="00C132AE">
        <w:rPr>
          <w:rStyle w:val="StyleUnderline"/>
        </w:rPr>
        <w:t>The euro-area economy will expand faster than previously anticipated this year and next,</w:t>
      </w:r>
      <w:r w:rsidRPr="00C132AE">
        <w:rPr>
          <w:sz w:val="16"/>
        </w:rPr>
        <w:t xml:space="preserve"> according to the European Commission, which said </w:t>
      </w:r>
      <w:r w:rsidRPr="00C132AE">
        <w:rPr>
          <w:rStyle w:val="StyleUnderline"/>
        </w:rPr>
        <w:t>growth in the region is more balanced than at any time since the financial crisis.</w:t>
      </w:r>
      <w:r w:rsidR="00C132AE">
        <w:rPr>
          <w:rStyle w:val="StyleUnderline"/>
        </w:rPr>
        <w:t xml:space="preserve"> </w:t>
      </w:r>
      <w:r w:rsidRPr="00C132AE">
        <w:rPr>
          <w:sz w:val="16"/>
        </w:rPr>
        <w:t>The 2.3 percent pace projected for 2018 is up from 2.1 percent forecast in November and close to the decade-high rate of 2.4 percent reached in 2017. The 2019 forecast was upgraded to 2 percent, and the outlook is broadly in line with the most recent projections from the European Central Bank and the International Monetary Fund.</w:t>
      </w:r>
      <w:r w:rsidR="00C132AE" w:rsidRPr="00C132AE">
        <w:rPr>
          <w:sz w:val="16"/>
        </w:rPr>
        <w:t xml:space="preserve"> </w:t>
      </w:r>
      <w:r w:rsidR="00C132AE" w:rsidRPr="00C132AE">
        <w:rPr>
          <w:rStyle w:val="StyleUnderline"/>
        </w:rPr>
        <w:t>The rosier outlook reflects improving labor markets, stronger cyclical momentum and buoyant sentiment, as well as a pickup in global trade.</w:t>
      </w:r>
      <w:r w:rsidR="00C132AE" w:rsidRPr="00C132AE">
        <w:rPr>
          <w:sz w:val="16"/>
        </w:rPr>
        <w:t xml:space="preserve"> The publication came just hours after German Chancellor Angela </w:t>
      </w:r>
      <w:r w:rsidR="00C132AE" w:rsidRPr="00C132AE">
        <w:rPr>
          <w:rStyle w:val="StyleUnderline"/>
        </w:rPr>
        <w:t>Merkel’s bloc concluded a coalition agreement that ends four months of political stalemate in the euro area’s largest economy, which has long been the pillar of stability in the currency union.</w:t>
      </w:r>
      <w:r w:rsidR="00C132AE">
        <w:rPr>
          <w:rStyle w:val="StyleUnderline"/>
        </w:rPr>
        <w:t xml:space="preserve"> </w:t>
      </w:r>
      <w:r w:rsidR="00C132AE" w:rsidRPr="00C132AE">
        <w:rPr>
          <w:rStyle w:val="StyleUnderline"/>
        </w:rPr>
        <w:t>The coalition deal in Germany could ultimately mean progress for those pushing for greater European Union integration to build resistance to the type of crisis that almost pulled the bloc apart</w:t>
      </w:r>
      <w:r w:rsidR="00C132AE" w:rsidRPr="00C132AE">
        <w:rPr>
          <w:sz w:val="16"/>
        </w:rPr>
        <w:t xml:space="preserve"> earlier this decade. That’s because it hands key posts to the Social Democrats, who have been pushing for deeper ties. Pierre Moscovici, the EU’s economic affairs commissioner, said </w:t>
      </w:r>
      <w:r w:rsidR="00C132AE" w:rsidRPr="00C132AE">
        <w:rPr>
          <w:rStyle w:val="StyleUnderline"/>
        </w:rPr>
        <w:t>there is a “very strong pro-European will” within the coalition leaders.</w:t>
      </w:r>
      <w:r w:rsidR="00C132AE">
        <w:rPr>
          <w:rStyle w:val="StyleUnderline"/>
        </w:rPr>
        <w:t xml:space="preserve"> </w:t>
      </w:r>
      <w:r w:rsidR="00C132AE" w:rsidRPr="00C132AE">
        <w:rPr>
          <w:sz w:val="16"/>
        </w:rPr>
        <w:t xml:space="preserve">Ten-year bond yields declined in Italy, Spain and Portugal. The euro was little changed at $1.2348; it’s risen almost 5 percent in the last six months. Robust Health </w:t>
      </w:r>
      <w:r w:rsidR="00C132AE" w:rsidRPr="00C132AE">
        <w:rPr>
          <w:rStyle w:val="StyleUnderline"/>
        </w:rPr>
        <w:t>After years tackling the financial and sovereign-debt crises, the euro-area economy has racked up 19 straight quarters of growth.</w:t>
      </w:r>
      <w:r w:rsidR="00C132AE" w:rsidRPr="00C132AE">
        <w:rPr>
          <w:sz w:val="16"/>
        </w:rPr>
        <w:t xml:space="preserve"> It came through a critical electoral year in 2017 that saw anti-EU populists defeated in a series of key votes, and Germany now has a government. But risks remain, including the U.K.’s withdrawal from the EU. In its report, the commission also warned of the “potential of a sharp correction in financial markets.” There’s already been a taste of that, with bonds and stocks hit by a global rout in the past week on concern about inflation and tighter monetary policy. Wednesday saw a small rebound in European stocks, but a sustained slump could damage confidence and global growth. Moscovici said </w:t>
      </w:r>
      <w:r w:rsidR="00C132AE" w:rsidRPr="00C132AE">
        <w:rPr>
          <w:rStyle w:val="StyleUnderline"/>
        </w:rPr>
        <w:t>the expansion is strong and he’s not worried about the impact of the selloff on the economy</w:t>
      </w:r>
      <w:r w:rsidR="00C132AE" w:rsidRPr="00C132AE">
        <w:rPr>
          <w:sz w:val="16"/>
        </w:rPr>
        <w:t xml:space="preserve">, adding, “I hope it’s not famous last words.” Other dangers were highlighted by the ECB on Wednesday. Daniele </w:t>
      </w:r>
      <w:proofErr w:type="spellStart"/>
      <w:r w:rsidR="00C132AE" w:rsidRPr="00C132AE">
        <w:rPr>
          <w:sz w:val="16"/>
        </w:rPr>
        <w:t>Nouy</w:t>
      </w:r>
      <w:proofErr w:type="spellEnd"/>
      <w:r w:rsidR="00C132AE" w:rsidRPr="00C132AE">
        <w:rPr>
          <w:sz w:val="16"/>
        </w:rPr>
        <w:t xml:space="preserve">, head of the ECB’s supervisory arm, said that nonperforming loans are a “major issue” and that lenders must do more to clean up balance sheets. The problem is particularly heightened in Italy, where a number of banks were rescued last </w:t>
      </w:r>
      <w:proofErr w:type="gramStart"/>
      <w:r w:rsidR="00C132AE" w:rsidRPr="00C132AE">
        <w:rPr>
          <w:sz w:val="16"/>
        </w:rPr>
        <w:t>year</w:t>
      </w:r>
      <w:proofErr w:type="gramEnd"/>
      <w:r w:rsidR="00C132AE" w:rsidRPr="00C132AE">
        <w:rPr>
          <w:sz w:val="16"/>
        </w:rPr>
        <w:t xml:space="preserve"> and which faces elections in less than a month. On inflation, the commission raised its 2018 forecast to 1.5 percent and left its 2019 prediction at 1.6 percent. The ECB aims to get inflation to just below 2 percent over the medium term. Policy makers at the central bank are trying to judge how and when to end their bond-buying program, which is scheduled to run until at least September. ECB Executive Board member Sabine </w:t>
      </w:r>
      <w:proofErr w:type="spellStart"/>
      <w:r w:rsidR="00C132AE" w:rsidRPr="00C132AE">
        <w:rPr>
          <w:sz w:val="16"/>
        </w:rPr>
        <w:t>Lautenschlaeger</w:t>
      </w:r>
      <w:proofErr w:type="spellEnd"/>
      <w:r w:rsidR="00C132AE" w:rsidRPr="00C132AE">
        <w:rPr>
          <w:sz w:val="16"/>
        </w:rPr>
        <w:t xml:space="preserve"> said on Wednesday that the bank is on the right path to meet its goal and should halt its bond-buying program this year. But earlier this week, ECB President Mario Draghi said the central bank still can’t claim success in its struggle to restore inflation. “While our confidence that inflation will converge toward our aim of below, but close to, 2 percent has strengthened, we cannot yet declare victory on this front,” he said.</w:t>
      </w:r>
    </w:p>
    <w:p w14:paraId="626C500F" w14:textId="3568E60D" w:rsidR="00841C75" w:rsidRPr="00841C75" w:rsidRDefault="00841C75" w:rsidP="00841C75">
      <w:pPr>
        <w:pStyle w:val="Heading3"/>
      </w:pPr>
      <w:r>
        <w:lastRenderedPageBreak/>
        <w:t>AT: Brexit Thumper</w:t>
      </w:r>
    </w:p>
    <w:p w14:paraId="70482E1D" w14:textId="77777777" w:rsidR="00841C75" w:rsidRPr="004D26CB" w:rsidRDefault="00841C75" w:rsidP="00841C75">
      <w:pPr>
        <w:pStyle w:val="Heading4"/>
        <w:rPr>
          <w:rStyle w:val="Style13ptBold"/>
          <w:b/>
        </w:rPr>
      </w:pPr>
      <w:r w:rsidRPr="004D26CB">
        <w:rPr>
          <w:rStyle w:val="Style13ptBold"/>
          <w:b/>
        </w:rPr>
        <w:t>Brexit didn’t matter – Eurozone growth stayed stable.</w:t>
      </w:r>
    </w:p>
    <w:p w14:paraId="1C1E073F" w14:textId="77777777" w:rsidR="00841C75" w:rsidRDefault="00841C75" w:rsidP="00841C75">
      <w:proofErr w:type="spellStart"/>
      <w:r>
        <w:rPr>
          <w:rStyle w:val="Style13ptBold"/>
        </w:rPr>
        <w:t>Koranyi</w:t>
      </w:r>
      <w:proofErr w:type="spellEnd"/>
      <w:r>
        <w:rPr>
          <w:rStyle w:val="Style13ptBold"/>
        </w:rPr>
        <w:t xml:space="preserve"> 16 </w:t>
      </w:r>
      <w:r>
        <w:t>[</w:t>
      </w:r>
      <w:proofErr w:type="spellStart"/>
      <w:r>
        <w:t>Balazs</w:t>
      </w:r>
      <w:proofErr w:type="spellEnd"/>
      <w:r>
        <w:t xml:space="preserve"> </w:t>
      </w:r>
      <w:proofErr w:type="spellStart"/>
      <w:r>
        <w:t>Koranyi</w:t>
      </w:r>
      <w:proofErr w:type="spellEnd"/>
      <w:r>
        <w:t>, 7-28-2016, "Euro zone economy resilient to Brexit so far," U.S., https://www.reuters.com/article/us-eurozone-sentiment/euro-zone-economy-resilient-to-brexit-so-far-idUSKCN1080XQ]</w:t>
      </w:r>
    </w:p>
    <w:p w14:paraId="4708C757" w14:textId="77777777" w:rsidR="00841C75" w:rsidRPr="004D26CB" w:rsidRDefault="00841C75" w:rsidP="00841C75">
      <w:pPr>
        <w:rPr>
          <w:sz w:val="16"/>
        </w:rPr>
      </w:pPr>
      <w:r w:rsidRPr="004D26CB">
        <w:rPr>
          <w:rStyle w:val="StyleUnderline"/>
        </w:rPr>
        <w:t>The euro zone economy has remained surprising resilient to the shock of Britain’s vote to leave</w:t>
      </w:r>
      <w:r w:rsidRPr="004D26CB">
        <w:rPr>
          <w:sz w:val="16"/>
        </w:rPr>
        <w:t xml:space="preserve"> the European Union, fresh data showed on Thursday, </w:t>
      </w:r>
      <w:r w:rsidRPr="004D26CB">
        <w:rPr>
          <w:rStyle w:val="StyleUnderline"/>
        </w:rPr>
        <w:t>a big contrast to the UK where signs of widespread economic pain are already apparent.</w:t>
      </w:r>
      <w:r>
        <w:rPr>
          <w:rStyle w:val="StyleUnderline"/>
        </w:rPr>
        <w:t xml:space="preserve"> </w:t>
      </w:r>
      <w:r w:rsidRPr="004D26CB">
        <w:rPr>
          <w:rStyle w:val="StyleUnderline"/>
        </w:rPr>
        <w:t>Euro zone economic sentiment improved this month, defying expectations for a decline</w:t>
      </w:r>
      <w:r w:rsidRPr="004D26CB">
        <w:rPr>
          <w:sz w:val="16"/>
        </w:rPr>
        <w:t xml:space="preserve">, and German unemployment fell more than anticipated, supporting views that </w:t>
      </w:r>
      <w:r w:rsidRPr="004D26CB">
        <w:rPr>
          <w:rStyle w:val="StyleUnderline"/>
        </w:rPr>
        <w:t>the bloc has so far shrugged off the impact of Brexit.</w:t>
      </w:r>
      <w:r>
        <w:rPr>
          <w:rStyle w:val="StyleUnderline"/>
        </w:rPr>
        <w:t xml:space="preserve"> </w:t>
      </w:r>
      <w:r w:rsidRPr="004D26CB">
        <w:rPr>
          <w:sz w:val="16"/>
        </w:rPr>
        <w:t xml:space="preserve">Still, Europe is unlikely to escape unscathed, economists argue. </w:t>
      </w:r>
      <w:r w:rsidRPr="004D26CB">
        <w:rPr>
          <w:rStyle w:val="StyleUnderline"/>
        </w:rPr>
        <w:t>Export, investment and sentiment are likely to take at least a moderate hit</w:t>
      </w:r>
      <w:r w:rsidRPr="004D26CB">
        <w:rPr>
          <w:sz w:val="16"/>
        </w:rPr>
        <w:t xml:space="preserve"> in coming months as firms come to grip with the reality that Brexit in one form or another is irreversible. “</w:t>
      </w:r>
      <w:r w:rsidRPr="004D26CB">
        <w:rPr>
          <w:rStyle w:val="StyleUnderline"/>
        </w:rPr>
        <w:t>The stability/resilience in the euro area was broad-based across sectors in July and there is also nothing in the detail to suggest increased concern about the future</w:t>
      </w:r>
      <w:r w:rsidRPr="004D26CB">
        <w:rPr>
          <w:sz w:val="16"/>
        </w:rPr>
        <w:t xml:space="preserve">,” JPMorgan economist Greg </w:t>
      </w:r>
      <w:proofErr w:type="spellStart"/>
      <w:r w:rsidRPr="004D26CB">
        <w:rPr>
          <w:sz w:val="16"/>
        </w:rPr>
        <w:t>Fuzesi</w:t>
      </w:r>
      <w:proofErr w:type="spellEnd"/>
      <w:r w:rsidRPr="004D26CB">
        <w:rPr>
          <w:sz w:val="16"/>
        </w:rPr>
        <w:t xml:space="preserve"> said. “</w:t>
      </w:r>
      <w:r w:rsidRPr="004D26CB">
        <w:rPr>
          <w:rStyle w:val="StyleUnderline"/>
        </w:rPr>
        <w:t>It is too early to draw strong implications for our growth forecast, but the initial news is certainly better than expected</w:t>
      </w:r>
      <w:r w:rsidRPr="004D26CB">
        <w:rPr>
          <w:sz w:val="16"/>
        </w:rPr>
        <w:t xml:space="preserve">.” </w:t>
      </w:r>
      <w:r w:rsidRPr="004D26CB">
        <w:rPr>
          <w:rStyle w:val="StyleUnderline"/>
        </w:rPr>
        <w:t xml:space="preserve">Euro zone sentiment improved in industry, services, retail and the construction sector while the business climate index, </w:t>
      </w:r>
      <w:r w:rsidRPr="004D26CB">
        <w:rPr>
          <w:sz w:val="16"/>
        </w:rPr>
        <w:t xml:space="preserve">pointing to the phase of the business cycle, </w:t>
      </w:r>
      <w:r w:rsidRPr="004D26CB">
        <w:rPr>
          <w:rStyle w:val="StyleUnderline"/>
        </w:rPr>
        <w:t>also increased sharply.</w:t>
      </w:r>
      <w:r>
        <w:rPr>
          <w:rStyle w:val="StyleUnderline"/>
        </w:rPr>
        <w:t xml:space="preserve"> </w:t>
      </w:r>
      <w:r w:rsidRPr="004D26CB">
        <w:rPr>
          <w:rStyle w:val="StyleUnderline"/>
        </w:rPr>
        <w:t>Forward-looking indicators were also solid</w:t>
      </w:r>
      <w:r w:rsidRPr="004D26CB">
        <w:rPr>
          <w:sz w:val="16"/>
        </w:rPr>
        <w:t>, particularly for employment and services, even as manufacturing expectations dipped, reversing some of the previous month’s big gain. Rebounding after a second weak quarter, Germany is again expected to be the engine of euro zone growth, preserving momentum at least for now. “</w:t>
      </w:r>
      <w:r w:rsidRPr="004D26CB">
        <w:rPr>
          <w:rStyle w:val="StyleUnderline"/>
        </w:rPr>
        <w:t>Employment growth is robust and is set to stay high according to the latest sentiment indicators</w:t>
      </w:r>
      <w:r w:rsidRPr="004D26CB">
        <w:rPr>
          <w:sz w:val="16"/>
        </w:rPr>
        <w:t xml:space="preserve">,” HSBC economist Rainer Sartoris said. “This view is supported by the number of unfilled positions, which keep on rising. The high demand for </w:t>
      </w:r>
      <w:proofErr w:type="spellStart"/>
      <w:r w:rsidRPr="004D26CB">
        <w:rPr>
          <w:sz w:val="16"/>
        </w:rPr>
        <w:t>labour</w:t>
      </w:r>
      <w:proofErr w:type="spellEnd"/>
      <w:r w:rsidRPr="004D26CB">
        <w:rPr>
          <w:sz w:val="16"/>
        </w:rPr>
        <w:t xml:space="preserve"> should continue to support wage growth, which will continue to support private consumption,” he added. </w:t>
      </w:r>
      <w:r w:rsidRPr="004D26CB">
        <w:rPr>
          <w:rStyle w:val="StyleUnderline"/>
        </w:rPr>
        <w:t>Such an upbeat outlook is in contrast with data out of Britain</w:t>
      </w:r>
      <w:r w:rsidRPr="004D26CB">
        <w:rPr>
          <w:sz w:val="16"/>
        </w:rPr>
        <w:t>, where sentiment plunged this month, with consumer confidence taking the biggest hit and losses recorded across all sectors.</w:t>
      </w:r>
    </w:p>
    <w:p w14:paraId="36D42B13" w14:textId="77777777" w:rsidR="00841C75" w:rsidRPr="004D26CB" w:rsidRDefault="00841C75" w:rsidP="00841C75">
      <w:pPr>
        <w:pStyle w:val="Heading4"/>
        <w:rPr>
          <w:rStyle w:val="Style13ptBold"/>
          <w:b/>
        </w:rPr>
      </w:pPr>
      <w:r w:rsidRPr="004D26CB">
        <w:rPr>
          <w:rStyle w:val="Style13ptBold"/>
          <w:b/>
        </w:rPr>
        <w:t xml:space="preserve">Brexit won’t collapse the eurozone </w:t>
      </w:r>
      <w:r>
        <w:rPr>
          <w:rStyle w:val="Style13ptBold"/>
          <w:b/>
        </w:rPr>
        <w:t>–</w:t>
      </w:r>
      <w:r w:rsidRPr="004D26CB">
        <w:rPr>
          <w:rStyle w:val="Style13ptBold"/>
          <w:b/>
        </w:rPr>
        <w:t xml:space="preserve"> </w:t>
      </w:r>
      <w:r>
        <w:rPr>
          <w:rStyle w:val="Style13ptBold"/>
          <w:b/>
        </w:rPr>
        <w:t>it’s independent.</w:t>
      </w:r>
    </w:p>
    <w:p w14:paraId="048542E9" w14:textId="77777777" w:rsidR="00841C75" w:rsidRDefault="00841C75" w:rsidP="00841C75">
      <w:r>
        <w:rPr>
          <w:rStyle w:val="Style13ptBold"/>
        </w:rPr>
        <w:t xml:space="preserve">Tilford 17 </w:t>
      </w:r>
      <w:r>
        <w:t xml:space="preserve">[Simon Tilford, 9-29-2017, "How </w:t>
      </w:r>
      <w:r w:rsidRPr="004D26CB">
        <w:rPr>
          <w:rStyle w:val="StyleUnderline"/>
        </w:rPr>
        <w:t>the eurozone will survive after Brexit</w:t>
      </w:r>
      <w:r>
        <w:t xml:space="preserve">," Independent, </w:t>
      </w:r>
      <w:hyperlink r:id="rId6" w:history="1">
        <w:r w:rsidRPr="009A54DA">
          <w:rPr>
            <w:rStyle w:val="Hyperlink"/>
          </w:rPr>
          <w:t>https://www.independent.co.uk/voices/brexit-eu-no-deal-euro-eurozone-will-survive-after-brexit-a7974241.html</w:t>
        </w:r>
      </w:hyperlink>
      <w:r>
        <w:t>]</w:t>
      </w:r>
    </w:p>
    <w:p w14:paraId="0764914E" w14:textId="77777777" w:rsidR="00841C75" w:rsidRPr="004D26CB" w:rsidRDefault="00841C75" w:rsidP="00841C75">
      <w:pPr>
        <w:rPr>
          <w:rStyle w:val="StyleUnderline"/>
        </w:rPr>
      </w:pPr>
      <w:r w:rsidRPr="004D26CB">
        <w:rPr>
          <w:rStyle w:val="StyleUnderline"/>
        </w:rPr>
        <w:t xml:space="preserve">There are several potential threats to the Eurozone recovery, but no certainty that any will </w:t>
      </w:r>
      <w:proofErr w:type="gramStart"/>
      <w:r w:rsidRPr="004D26CB">
        <w:rPr>
          <w:rStyle w:val="StyleUnderline"/>
        </w:rPr>
        <w:t>actually materialize</w:t>
      </w:r>
      <w:proofErr w:type="gramEnd"/>
      <w:r w:rsidRPr="004D26CB">
        <w:rPr>
          <w:rStyle w:val="StyleUnderline"/>
        </w:rPr>
        <w:t>.</w:t>
      </w:r>
      <w:r w:rsidRPr="004D26CB">
        <w:rPr>
          <w:sz w:val="16"/>
        </w:rPr>
        <w:t xml:space="preserve"> The biggest external threat is probably a potential loss of confidence in the dollar should US growth </w:t>
      </w:r>
      <w:proofErr w:type="gramStart"/>
      <w:r w:rsidRPr="004D26CB">
        <w:rPr>
          <w:sz w:val="16"/>
        </w:rPr>
        <w:t>disappoint</w:t>
      </w:r>
      <w:proofErr w:type="gramEnd"/>
      <w:r w:rsidRPr="004D26CB">
        <w:rPr>
          <w:sz w:val="16"/>
        </w:rPr>
        <w:t xml:space="preserve"> or investors take fright at the Trump administration. A stronger euro would dent Eurozone exports. </w:t>
      </w:r>
      <w:r w:rsidRPr="004D26CB">
        <w:rPr>
          <w:rStyle w:val="StyleUnderline"/>
        </w:rPr>
        <w:t>The UK crashing out of the EU with no deal would pose grave financial, economic and legal problems for the UK,</w:t>
      </w:r>
      <w:r w:rsidRPr="004D26CB">
        <w:rPr>
          <w:sz w:val="16"/>
        </w:rPr>
        <w:t xml:space="preserve"> the Eurozone’s biggest single export market. </w:t>
      </w:r>
      <w:r w:rsidRPr="004D26CB">
        <w:rPr>
          <w:rStyle w:val="StyleUnderline"/>
        </w:rPr>
        <w:t xml:space="preserve">This would no doubt hit the pace of growth in the Eurozone, </w:t>
      </w:r>
      <w:r w:rsidRPr="004D26CB">
        <w:rPr>
          <w:sz w:val="16"/>
        </w:rPr>
        <w:t xml:space="preserve">especially if the two sides failed to rapidly resolve the resulting regulatory and legal issues to allow trade to flow in the manner it has before Brexit. </w:t>
      </w:r>
      <w:r w:rsidRPr="004D26CB">
        <w:rPr>
          <w:rStyle w:val="StyleUnderline"/>
        </w:rPr>
        <w:t>However, it is hard to see a “no deal” scenario derailing the Eurozone recovery – the currency union is simply not dependent enough on the UK for that to happen.</w:t>
      </w:r>
      <w:r>
        <w:rPr>
          <w:rStyle w:val="StyleUnderline"/>
        </w:rPr>
        <w:t xml:space="preserve"> </w:t>
      </w:r>
      <w:r w:rsidRPr="004D26CB">
        <w:rPr>
          <w:sz w:val="16"/>
        </w:rPr>
        <w:t xml:space="preserve">Other possible external dangers include a surge in global protectionism, a Chinese financial meltdown, a security crisis in central and Eastern Europe, or upheaval in the Middle East leading to higher oil prices. But the likelihood of any of these coming to pass appears to be low. The biggest threat from within the Eurozone would be a premature tightening of monetary policy. The ECB, and its President Mario Draghi, have stressed the recovery is young and inflation pressures remain weak. But the ECB could face growing pressure – particularly from Germany — to raise rates as the recovery continues. Berlin is also expected to push for Jens </w:t>
      </w:r>
      <w:proofErr w:type="spellStart"/>
      <w:r w:rsidRPr="004D26CB">
        <w:rPr>
          <w:sz w:val="16"/>
        </w:rPr>
        <w:t>Weidmann</w:t>
      </w:r>
      <w:proofErr w:type="spellEnd"/>
      <w:r w:rsidRPr="004D26CB">
        <w:rPr>
          <w:sz w:val="16"/>
        </w:rPr>
        <w:t xml:space="preserve">, the head of Germany’s central bank, to replace Draghi in October 2019. A </w:t>
      </w:r>
      <w:proofErr w:type="spellStart"/>
      <w:r w:rsidRPr="004D26CB">
        <w:rPr>
          <w:sz w:val="16"/>
        </w:rPr>
        <w:t>Weidmann</w:t>
      </w:r>
      <w:proofErr w:type="spellEnd"/>
      <w:r w:rsidRPr="004D26CB">
        <w:rPr>
          <w:sz w:val="16"/>
        </w:rPr>
        <w:t xml:space="preserve"> presidency could raise fears that the central bank could increase interest rates sooner rather than later. The Eurozone should try to use the recovery to build up its resilience to future economic downturns. French President Emmanuel Macron has proposed widespread reforms including on taxes and </w:t>
      </w:r>
      <w:proofErr w:type="spellStart"/>
      <w:r w:rsidRPr="004D26CB">
        <w:rPr>
          <w:sz w:val="16"/>
        </w:rPr>
        <w:t>defence</w:t>
      </w:r>
      <w:proofErr w:type="spellEnd"/>
      <w:r w:rsidRPr="004D26CB">
        <w:rPr>
          <w:sz w:val="16"/>
        </w:rPr>
        <w:t xml:space="preserve"> policy, but it remains to be seen how keen German Chancellor Angela Merkel is. Nevertheless, while that debate continues the single currency area could focus on strengthening its banking system. It could also consider boosting the firepower of the Eurozone’s European Stability Mechanism, which provides financial assistance under strict conditions to Eurozone countries facing financial problems, though that process could take a long time. </w:t>
      </w:r>
      <w:r w:rsidRPr="004D26CB">
        <w:rPr>
          <w:rStyle w:val="StyleUnderline"/>
        </w:rPr>
        <w:t xml:space="preserve">The </w:t>
      </w:r>
      <w:r w:rsidRPr="004D26CB">
        <w:rPr>
          <w:rStyle w:val="StyleUnderline"/>
        </w:rPr>
        <w:lastRenderedPageBreak/>
        <w:t xml:space="preserve">Eurozone economy is not booming but there are good reasons to believe the current cyclical recovery could go on for a few years, in sharp contrast to Britain’s worsening outlook. And the longer the upturn lasts, the greater the possibility of the Eurozone avoiding </w:t>
      </w:r>
      <w:proofErr w:type="gramStart"/>
      <w:r w:rsidRPr="004D26CB">
        <w:rPr>
          <w:rStyle w:val="StyleUnderline"/>
        </w:rPr>
        <w:t>serious crisis</w:t>
      </w:r>
      <w:proofErr w:type="gramEnd"/>
      <w:r w:rsidRPr="004D26CB">
        <w:rPr>
          <w:rStyle w:val="StyleUnderline"/>
        </w:rPr>
        <w:t xml:space="preserve"> come the next downturn.</w:t>
      </w:r>
    </w:p>
    <w:p w14:paraId="7449E119" w14:textId="77777777" w:rsidR="00841C75" w:rsidRDefault="00841C75" w:rsidP="00841C75">
      <w:pPr>
        <w:pStyle w:val="Heading3"/>
      </w:pPr>
      <w:r>
        <w:lastRenderedPageBreak/>
        <w:t>AT: Italy Thumper</w:t>
      </w:r>
    </w:p>
    <w:p w14:paraId="514D6222" w14:textId="77777777" w:rsidR="00841C75" w:rsidRDefault="00841C75" w:rsidP="00841C75">
      <w:pPr>
        <w:pStyle w:val="Heading4"/>
      </w:pPr>
      <w:r>
        <w:t xml:space="preserve">Italy’s not a crisis – they won’t leave the euro and their cards are doomsaying nonsense. </w:t>
      </w:r>
    </w:p>
    <w:p w14:paraId="20BA9B7A" w14:textId="77777777" w:rsidR="00841C75" w:rsidRPr="00314D9A" w:rsidRDefault="00841C75" w:rsidP="00841C75">
      <w:proofErr w:type="spellStart"/>
      <w:r>
        <w:rPr>
          <w:rStyle w:val="Style13ptBold"/>
        </w:rPr>
        <w:t>Stepek</w:t>
      </w:r>
      <w:proofErr w:type="spellEnd"/>
      <w:r>
        <w:rPr>
          <w:rStyle w:val="Style13ptBold"/>
        </w:rPr>
        <w:t xml:space="preserve"> 18 </w:t>
      </w:r>
      <w:r>
        <w:t xml:space="preserve">[John </w:t>
      </w:r>
      <w:proofErr w:type="spellStart"/>
      <w:r>
        <w:t>Stepek</w:t>
      </w:r>
      <w:proofErr w:type="spellEnd"/>
      <w:r>
        <w:t xml:space="preserve">, 1-6-2018, "Italy gets a new government – </w:t>
      </w:r>
      <w:r w:rsidRPr="00314D9A">
        <w:rPr>
          <w:rStyle w:val="StyleUnderline"/>
        </w:rPr>
        <w:t xml:space="preserve">the eurozone </w:t>
      </w:r>
      <w:r w:rsidRPr="00314D9A">
        <w:rPr>
          <w:rStyle w:val="Emphasis"/>
        </w:rPr>
        <w:t>hokey-</w:t>
      </w:r>
      <w:proofErr w:type="spellStart"/>
      <w:r w:rsidRPr="00314D9A">
        <w:rPr>
          <w:rStyle w:val="Emphasis"/>
        </w:rPr>
        <w:t>cokey</w:t>
      </w:r>
      <w:proofErr w:type="spellEnd"/>
      <w:r w:rsidRPr="00314D9A">
        <w:rPr>
          <w:rStyle w:val="StyleUnderline"/>
        </w:rPr>
        <w:t xml:space="preserve"> is on hold for now,</w:t>
      </w:r>
      <w:r>
        <w:t xml:space="preserve">" </w:t>
      </w:r>
      <w:proofErr w:type="spellStart"/>
      <w:r>
        <w:t>MoneyWeek</w:t>
      </w:r>
      <w:proofErr w:type="spellEnd"/>
      <w:r>
        <w:t>, https://moneyweek.com/italy-gets-a-new-government-the-eurozone-hokey-cokey-is-on-hold-for-now/]</w:t>
      </w:r>
    </w:p>
    <w:p w14:paraId="31EB6B17" w14:textId="77777777" w:rsidR="00841C75" w:rsidRPr="00314D9A" w:rsidRDefault="00841C75" w:rsidP="00841C75">
      <w:pPr>
        <w:rPr>
          <w:sz w:val="16"/>
        </w:rPr>
      </w:pPr>
      <w:r w:rsidRPr="00314D9A">
        <w:rPr>
          <w:sz w:val="16"/>
        </w:rPr>
        <w:t xml:space="preserve">At the start of the week, Italy looked like it was heading for fresh elections. The president had blocked the appointment of a </w:t>
      </w:r>
      <w:proofErr w:type="spellStart"/>
      <w:r w:rsidRPr="00314D9A">
        <w:rPr>
          <w:sz w:val="16"/>
        </w:rPr>
        <w:t>eurosceptic</w:t>
      </w:r>
      <w:proofErr w:type="spellEnd"/>
      <w:r w:rsidRPr="00314D9A">
        <w:rPr>
          <w:sz w:val="16"/>
        </w:rPr>
        <w:t xml:space="preserve"> finance minister (imagine Philip Hammond, except he wants to leave the EU). As a result, the two populist parties trying to form a coalition had stormed out. Italian bond yields shot up. The Italian </w:t>
      </w:r>
      <w:proofErr w:type="spellStart"/>
      <w:r w:rsidRPr="00314D9A">
        <w:rPr>
          <w:sz w:val="16"/>
        </w:rPr>
        <w:t>stockmarket</w:t>
      </w:r>
      <w:proofErr w:type="spellEnd"/>
      <w:r w:rsidRPr="00314D9A">
        <w:rPr>
          <w:sz w:val="16"/>
        </w:rPr>
        <w:t xml:space="preserve"> plunged. It was all looking a bit like the Greek crisis all over again. But now, it appears, Italy may have a government after all. </w:t>
      </w:r>
      <w:r w:rsidRPr="00314D9A">
        <w:rPr>
          <w:rStyle w:val="StyleUnderline"/>
        </w:rPr>
        <w:t>Take political commentary with a big bucketful of salt</w:t>
      </w:r>
      <w:r>
        <w:rPr>
          <w:rStyle w:val="StyleUnderline"/>
        </w:rPr>
        <w:t xml:space="preserve"> </w:t>
      </w:r>
      <w:r w:rsidRPr="00314D9A">
        <w:rPr>
          <w:sz w:val="16"/>
        </w:rPr>
        <w:t xml:space="preserve">It looks like Italy’s odd-couple coalition is going to take charge of the country after all. The right-wing League’s defining characteristic is that it’s anti-immigration. As for the Five Star Movement, newspapers are bemused as to how to define them. The FT just describes them as “anti-establishment”. They want more government spending (oh, so they’re left wing?) but they also want to cut taxes (oh, so they’re right wing?). Let me digress for a moment here. This confusion offers an interesting illustration of how difficult it is to judge another country’s politics by your own experience. The traits we instinctively associate with the left and the right in Britain are informed by our history, our class system, and a system of tribal </w:t>
      </w:r>
      <w:proofErr w:type="spellStart"/>
      <w:r w:rsidRPr="00314D9A">
        <w:rPr>
          <w:sz w:val="16"/>
        </w:rPr>
        <w:t>signalling</w:t>
      </w:r>
      <w:proofErr w:type="spellEnd"/>
      <w:r w:rsidRPr="00314D9A">
        <w:rPr>
          <w:sz w:val="16"/>
        </w:rPr>
        <w:t xml:space="preserve"> that we are learning through osmosis from the day we are born. </w:t>
      </w:r>
      <w:r w:rsidRPr="00314D9A">
        <w:rPr>
          <w:rStyle w:val="StyleUnderline"/>
        </w:rPr>
        <w:t>Italians have an entirely different class system, history, and set of tribes to us.</w:t>
      </w:r>
      <w:r w:rsidRPr="00314D9A">
        <w:rPr>
          <w:sz w:val="16"/>
        </w:rPr>
        <w:t xml:space="preserve"> </w:t>
      </w:r>
      <w:proofErr w:type="gramStart"/>
      <w:r w:rsidRPr="00314D9A">
        <w:rPr>
          <w:sz w:val="16"/>
        </w:rPr>
        <w:t>So</w:t>
      </w:r>
      <w:proofErr w:type="gramEnd"/>
      <w:r w:rsidRPr="00314D9A">
        <w:rPr>
          <w:sz w:val="16"/>
        </w:rPr>
        <w:t xml:space="preserve"> do Americans. </w:t>
      </w:r>
      <w:proofErr w:type="gramStart"/>
      <w:r w:rsidRPr="00314D9A">
        <w:rPr>
          <w:sz w:val="16"/>
        </w:rPr>
        <w:t>So</w:t>
      </w:r>
      <w:proofErr w:type="gramEnd"/>
      <w:r w:rsidRPr="00314D9A">
        <w:rPr>
          <w:sz w:val="16"/>
        </w:rPr>
        <w:t xml:space="preserve"> does any other country – the sense of a shared culture, one that is distinct from other cultures, is fundamentally what drives independence movements, for example, whether they make economic sense or not. In some contexts, these cultural differences are insignificant. When the good times are rolling, and everyone loosely agrees on the big issues – like </w:t>
      </w:r>
      <w:proofErr w:type="spellStart"/>
      <w:r w:rsidRPr="00314D9A">
        <w:rPr>
          <w:sz w:val="16"/>
        </w:rPr>
        <w:t>globalisation</w:t>
      </w:r>
      <w:proofErr w:type="spellEnd"/>
      <w:r w:rsidRPr="00314D9A">
        <w:rPr>
          <w:sz w:val="16"/>
        </w:rPr>
        <w:t xml:space="preserve">, for example – then the differences are merely charming or amusing. But </w:t>
      </w:r>
      <w:r w:rsidRPr="00314D9A">
        <w:rPr>
          <w:rStyle w:val="StyleUnderline"/>
        </w:rPr>
        <w:t>when it comes to politics during periods of change, the details make a big difference.</w:t>
      </w:r>
      <w:r w:rsidRPr="00314D9A">
        <w:rPr>
          <w:sz w:val="16"/>
        </w:rPr>
        <w:t xml:space="preserve"> When countries hit harder times, and </w:t>
      </w:r>
      <w:proofErr w:type="gramStart"/>
      <w:r w:rsidRPr="00314D9A">
        <w:rPr>
          <w:sz w:val="16"/>
        </w:rPr>
        <w:t>have to</w:t>
      </w:r>
      <w:proofErr w:type="gramEnd"/>
      <w:r w:rsidRPr="00314D9A">
        <w:rPr>
          <w:sz w:val="16"/>
        </w:rPr>
        <w:t xml:space="preserve"> change direction, the details are what they cling to. What values are fundamentally Italian? In a time of sweeping change, what values are non-negotiable – regardless of what that means economically – and which are up for grabs? I’m digressing like this because it’s quite important. You’ll read all sorts of people making pronouncements on what “must” or “should” or “will” happen during political crises. But these views are mostly worthless, because politics is complicated and, to outside observers particularly, irrational. </w:t>
      </w:r>
      <w:r w:rsidRPr="00314D9A">
        <w:rPr>
          <w:rStyle w:val="StyleUnderline"/>
        </w:rPr>
        <w:t xml:space="preserve">You need only read a selection of US commentators opining confidently on Brexit, for example, to </w:t>
      </w:r>
      <w:proofErr w:type="spellStart"/>
      <w:r w:rsidRPr="00314D9A">
        <w:rPr>
          <w:rStyle w:val="StyleUnderline"/>
        </w:rPr>
        <w:t>realise</w:t>
      </w:r>
      <w:proofErr w:type="spellEnd"/>
      <w:r w:rsidRPr="00314D9A">
        <w:rPr>
          <w:rStyle w:val="StyleUnderline"/>
        </w:rPr>
        <w:t xml:space="preserve"> that most of them have no idea what they’re talking about</w:t>
      </w:r>
      <w:r w:rsidRPr="00314D9A">
        <w:rPr>
          <w:sz w:val="16"/>
        </w:rPr>
        <w:t xml:space="preserve"> (regardless of </w:t>
      </w:r>
      <w:proofErr w:type="gramStart"/>
      <w:r w:rsidRPr="00314D9A">
        <w:rPr>
          <w:sz w:val="16"/>
        </w:rPr>
        <w:t>whether or not</w:t>
      </w:r>
      <w:proofErr w:type="gramEnd"/>
      <w:r w:rsidRPr="00314D9A">
        <w:rPr>
          <w:sz w:val="16"/>
        </w:rPr>
        <w:t xml:space="preserve"> you agree with their underlying political position). Instead, they’re just telling a wee story about something called Brexit that happens to support their own view of how the US should be run. </w:t>
      </w:r>
      <w:r w:rsidRPr="00314D9A">
        <w:rPr>
          <w:rStyle w:val="StyleUnderline"/>
        </w:rPr>
        <w:t xml:space="preserve">Similarly, a lot of the commentary about Italy on this side of the Channel is tinged with feelings about Brexit. </w:t>
      </w:r>
      <w:r w:rsidRPr="00314D9A">
        <w:rPr>
          <w:sz w:val="16"/>
        </w:rPr>
        <w:t xml:space="preserve">A subset of “leave” voters want to see Italy causing trouble for the EU because they feel it proves their point. Meanwhile, a subset of “remain” voters are ardently defaming Italy and Italians across any online forum they can find, because they’re projecting their hatred for what they see as “thick” Brexiteers onto them. </w:t>
      </w:r>
      <w:r w:rsidRPr="00314D9A">
        <w:rPr>
          <w:rStyle w:val="StyleUnderline"/>
        </w:rPr>
        <w:t>Remember – Italy is not about Brexit. Italy is about Italy.</w:t>
      </w:r>
      <w:r w:rsidRPr="00314D9A">
        <w:rPr>
          <w:sz w:val="16"/>
        </w:rPr>
        <w:t xml:space="preserve"> Anyone who makes it about anything else is almost certainly missing the point. </w:t>
      </w:r>
      <w:r w:rsidRPr="00314D9A">
        <w:rPr>
          <w:rStyle w:val="StyleUnderline"/>
        </w:rPr>
        <w:t>This phase of the Italian crisis is over for now</w:t>
      </w:r>
      <w:r>
        <w:rPr>
          <w:rStyle w:val="StyleUnderline"/>
        </w:rPr>
        <w:t xml:space="preserve"> </w:t>
      </w:r>
      <w:r w:rsidRPr="00314D9A">
        <w:rPr>
          <w:sz w:val="16"/>
        </w:rPr>
        <w:t xml:space="preserve">OK. So, getting back to the story. </w:t>
      </w:r>
      <w:r w:rsidRPr="00314D9A">
        <w:rPr>
          <w:rStyle w:val="StyleUnderline"/>
        </w:rPr>
        <w:t>Markets freaked out this week when Italy looked like it was heading for fresh elections</w:t>
      </w:r>
      <w:r w:rsidRPr="00314D9A">
        <w:rPr>
          <w:sz w:val="16"/>
        </w:rPr>
        <w:t xml:space="preserve">. The fear was that the coalition could have united to campaign on a much more aggressively </w:t>
      </w:r>
      <w:proofErr w:type="spellStart"/>
      <w:r w:rsidRPr="00314D9A">
        <w:rPr>
          <w:sz w:val="16"/>
        </w:rPr>
        <w:t>eurosceptic</w:t>
      </w:r>
      <w:proofErr w:type="spellEnd"/>
      <w:r w:rsidRPr="00314D9A">
        <w:rPr>
          <w:sz w:val="16"/>
        </w:rPr>
        <w:t xml:space="preserve"> platform. The “who runs Italy?” narrative could then have put into power a team that wanted to ditch the euro and tell the EU to clear off. Instead, last night, the prime minister chosen by the coalition – Giuseppe Conte – gave the president (Sergio Mattarella) a new list of ministers. The controversial choice for finance minister has instead been given the job as minister for EU affairs (I’m sure that’ll be fun to watch). The president has accepted the list, and the coalition is now free to form the new government. </w:t>
      </w:r>
      <w:proofErr w:type="gramStart"/>
      <w:r w:rsidRPr="00314D9A">
        <w:rPr>
          <w:sz w:val="16"/>
        </w:rPr>
        <w:t>So</w:t>
      </w:r>
      <w:proofErr w:type="gramEnd"/>
      <w:r w:rsidRPr="00314D9A">
        <w:rPr>
          <w:sz w:val="16"/>
        </w:rPr>
        <w:t xml:space="preserve"> is that it, </w:t>
      </w:r>
      <w:r w:rsidRPr="00314D9A">
        <w:rPr>
          <w:rStyle w:val="StyleUnderline"/>
        </w:rPr>
        <w:t>crisis over? For the time being, the answer appears to be “yes”.</w:t>
      </w:r>
      <w:r>
        <w:rPr>
          <w:rStyle w:val="StyleUnderline"/>
        </w:rPr>
        <w:t xml:space="preserve"> </w:t>
      </w:r>
      <w:r w:rsidRPr="00314D9A">
        <w:rPr>
          <w:sz w:val="16"/>
        </w:rPr>
        <w:t xml:space="preserve">The president clearly </w:t>
      </w:r>
      <w:proofErr w:type="spellStart"/>
      <w:r w:rsidRPr="00314D9A">
        <w:rPr>
          <w:sz w:val="16"/>
        </w:rPr>
        <w:t>realised</w:t>
      </w:r>
      <w:proofErr w:type="spellEnd"/>
      <w:r w:rsidRPr="00314D9A">
        <w:rPr>
          <w:sz w:val="16"/>
        </w:rPr>
        <w:t xml:space="preserve"> that fresh elections would not generate any sort of outcome that made things better. Equally, the coalition politicians must have </w:t>
      </w:r>
      <w:proofErr w:type="spellStart"/>
      <w:r w:rsidRPr="00314D9A">
        <w:rPr>
          <w:sz w:val="16"/>
        </w:rPr>
        <w:t>realised</w:t>
      </w:r>
      <w:proofErr w:type="spellEnd"/>
      <w:r w:rsidRPr="00314D9A">
        <w:rPr>
          <w:sz w:val="16"/>
        </w:rPr>
        <w:t xml:space="preserve"> that they were taking a risk, too. </w:t>
      </w:r>
      <w:r w:rsidRPr="00314D9A">
        <w:rPr>
          <w:rStyle w:val="StyleUnderline"/>
        </w:rPr>
        <w:t>It’s all very well talking about defying the EU when it comes to raising government spending or cutting taxes – that’s an easy sell. As soon as you cross the line into suggesting that the currency might change – that’s a much harder proposition.</w:t>
      </w:r>
      <w:r>
        <w:rPr>
          <w:rStyle w:val="StyleUnderline"/>
        </w:rPr>
        <w:t xml:space="preserve"> </w:t>
      </w:r>
      <w:r w:rsidRPr="00314D9A">
        <w:rPr>
          <w:sz w:val="16"/>
        </w:rPr>
        <w:t xml:space="preserve">In effect, we have another classic eurozone fudge. </w:t>
      </w:r>
      <w:r w:rsidRPr="00314D9A">
        <w:rPr>
          <w:rStyle w:val="StyleUnderline"/>
        </w:rPr>
        <w:t xml:space="preserve">The populists will probably get to bend the spending rules </w:t>
      </w:r>
      <w:proofErr w:type="gramStart"/>
      <w:r w:rsidRPr="00314D9A">
        <w:rPr>
          <w:rStyle w:val="StyleUnderline"/>
        </w:rPr>
        <w:t>as long as</w:t>
      </w:r>
      <w:proofErr w:type="gramEnd"/>
      <w:r w:rsidRPr="00314D9A">
        <w:rPr>
          <w:rStyle w:val="StyleUnderline"/>
        </w:rPr>
        <w:t xml:space="preserve"> they don’t get too mouthy about it</w:t>
      </w:r>
      <w:r w:rsidRPr="00314D9A">
        <w:rPr>
          <w:sz w:val="16"/>
        </w:rPr>
        <w:t xml:space="preserve">. And the European Central Bank (ECB) will likely now take a more confident air at its next meeting. The recent slowdown in eurozone economic data will give it enough cover to be vague about the end of quantitative easing, but it won’t have to bring up Italy specifically. So, bearing in mind what I rambled on about above, where could I be wrong? What am I missing? Maybe the coalition will be more aggressive towards the EU than I expect – or vice versa. Those are certainly possibilities. The big difference between Greece and Italy is that Italy has more clout. This is probably where the main risk lies, too. Once in power, the coalition may feel it can push back against the EU harder. The EU may feel that its best option then is to allow a repeat of the past week – allowing bond yields to soar, so that Italy gets a glimpse of what could happen if it does </w:t>
      </w:r>
      <w:r w:rsidRPr="00314D9A">
        <w:rPr>
          <w:sz w:val="16"/>
        </w:rPr>
        <w:lastRenderedPageBreak/>
        <w:t xml:space="preserve">leave. That sort of brinkmanship could easily go wrong, and it could easily happen again, given the egos on all sides, and the EU’s penchant for intemperate language. But again, </w:t>
      </w:r>
      <w:r w:rsidRPr="00314D9A">
        <w:rPr>
          <w:rStyle w:val="StyleUnderline"/>
        </w:rPr>
        <w:t>the sticking point is the euro.</w:t>
      </w:r>
      <w:r w:rsidRPr="00314D9A">
        <w:rPr>
          <w:sz w:val="16"/>
        </w:rPr>
        <w:t xml:space="preserve"> As was the case with Greece, </w:t>
      </w:r>
      <w:r w:rsidRPr="00314D9A">
        <w:rPr>
          <w:rStyle w:val="StyleUnderline"/>
        </w:rPr>
        <w:t>it’s one thing to be anti-EU, but it’s quite another to be anti-euro. I doubt many Italians are keen to see their euro savings converted back into lira.</w:t>
      </w:r>
      <w:r>
        <w:rPr>
          <w:rStyle w:val="StyleUnderline"/>
        </w:rPr>
        <w:t xml:space="preserve"> </w:t>
      </w:r>
      <w:r w:rsidRPr="00314D9A">
        <w:rPr>
          <w:sz w:val="16"/>
        </w:rPr>
        <w:t xml:space="preserve">In short, I suspect </w:t>
      </w:r>
      <w:r w:rsidRPr="00314D9A">
        <w:rPr>
          <w:rStyle w:val="StyleUnderline"/>
        </w:rPr>
        <w:t>it’ll be a bumpy ride. But for the moment, a repeat of the Greek scenario has been averted</w:t>
      </w:r>
      <w:r w:rsidRPr="00314D9A">
        <w:rPr>
          <w:sz w:val="16"/>
        </w:rPr>
        <w:t xml:space="preserve">. And I’d argue that the next big moment at which a crisis really could flare up is the 2019 handover of the reins of the ECB. By the way, a quick point on Spain for those who are wondering. The political situation there is chaotic too – and Catalonia is clearly a very messy issue – but whoever ends up in charge there is basically pro-European, so </w:t>
      </w:r>
      <w:r w:rsidRPr="00314D9A">
        <w:rPr>
          <w:rStyle w:val="StyleUnderline"/>
        </w:rPr>
        <w:t>there is not much prospect of an existential crisis</w:t>
      </w:r>
      <w:r w:rsidRPr="00314D9A">
        <w:rPr>
          <w:sz w:val="16"/>
        </w:rPr>
        <w:t xml:space="preserve"> there (</w:t>
      </w:r>
      <w:proofErr w:type="gramStart"/>
      <w:r w:rsidRPr="00314D9A">
        <w:rPr>
          <w:sz w:val="16"/>
        </w:rPr>
        <w:t>as yet</w:t>
      </w:r>
      <w:proofErr w:type="gramEnd"/>
      <w:r w:rsidRPr="00314D9A">
        <w:rPr>
          <w:sz w:val="16"/>
        </w:rPr>
        <w:t>).</w:t>
      </w:r>
    </w:p>
    <w:p w14:paraId="2F782E0B" w14:textId="77777777" w:rsidR="00841C75" w:rsidRDefault="00841C75" w:rsidP="00841C75"/>
    <w:p w14:paraId="308B29EC" w14:textId="77777777" w:rsidR="00841C75" w:rsidRDefault="00841C75" w:rsidP="00841C75">
      <w:pPr>
        <w:pStyle w:val="Heading4"/>
      </w:pPr>
      <w:r>
        <w:t>Italy’s pro-Europe – even the enemies won’t leave the euro.</w:t>
      </w:r>
    </w:p>
    <w:p w14:paraId="65D418FA" w14:textId="77777777" w:rsidR="00841C75" w:rsidRPr="006D320B" w:rsidRDefault="00841C75" w:rsidP="00841C75">
      <w:proofErr w:type="spellStart"/>
      <w:r>
        <w:rPr>
          <w:rStyle w:val="Style13ptBold"/>
        </w:rPr>
        <w:t>Barigazzi</w:t>
      </w:r>
      <w:proofErr w:type="spellEnd"/>
      <w:r>
        <w:rPr>
          <w:rStyle w:val="Style13ptBold"/>
        </w:rPr>
        <w:t xml:space="preserve"> 18 </w:t>
      </w:r>
      <w:r>
        <w:t xml:space="preserve">[Jacopo </w:t>
      </w:r>
      <w:proofErr w:type="spellStart"/>
      <w:r>
        <w:t>Barigazzi</w:t>
      </w:r>
      <w:proofErr w:type="spellEnd"/>
      <w:r>
        <w:t>, 6-6-2018, "Italian election’s biggest winner is Europe," POLITICO, https://www.politico.eu/article/italy-election-2018-biggest-winner-is-europe/]</w:t>
      </w:r>
    </w:p>
    <w:p w14:paraId="14CF0B49" w14:textId="77777777" w:rsidR="00841C75" w:rsidRPr="006D320B" w:rsidRDefault="00841C75" w:rsidP="00841C75">
      <w:pPr>
        <w:rPr>
          <w:sz w:val="16"/>
        </w:rPr>
      </w:pPr>
      <w:r w:rsidRPr="006D320B">
        <w:rPr>
          <w:sz w:val="16"/>
        </w:rPr>
        <w:t xml:space="preserve">Suddenly, </w:t>
      </w:r>
      <w:r w:rsidRPr="006C073C">
        <w:rPr>
          <w:rStyle w:val="StyleUnderline"/>
        </w:rPr>
        <w:t>Brussels has friends in Italy again.</w:t>
      </w:r>
      <w:r>
        <w:rPr>
          <w:rStyle w:val="StyleUnderline"/>
        </w:rPr>
        <w:t xml:space="preserve"> </w:t>
      </w:r>
      <w:r w:rsidRPr="006C073C">
        <w:rPr>
          <w:rStyle w:val="StyleUnderline"/>
        </w:rPr>
        <w:t>Not so long ago, Italian politicians from across the spectrum were falling over themselves to rain down opprobrium on the European Union</w:t>
      </w:r>
      <w:r w:rsidRPr="006D320B">
        <w:rPr>
          <w:sz w:val="16"/>
        </w:rPr>
        <w:t xml:space="preserve"> and the constraints of the common currency. The angry comedian Beppe Grillo, until recently the leader of the anti-establishment 5Star party, was calling for a referendum on Italy’s membership of the eurozone — a battle cry taken up by the xenophobic Northern League. Three-time former Prime Minister Silvio Berlusconi, 81, was nursing a grudge dating from the last time he left office, at the height of the euro crisis, which he characterized as a German-led coup against an independently minded Italian leader. Even Matteo Renzi, prime minister until late 2016 and leader of the normally EU-friendly Democratic Party, was beating the anti-Brussels drum. In a Facebook live chat, delivered a few weeks before he resigned, he had the EU flag stripped from his office — a move celebrated in a tweet by Florian </w:t>
      </w:r>
      <w:proofErr w:type="spellStart"/>
      <w:r w:rsidRPr="006D320B">
        <w:rPr>
          <w:sz w:val="16"/>
        </w:rPr>
        <w:t>Philippot</w:t>
      </w:r>
      <w:proofErr w:type="spellEnd"/>
      <w:r w:rsidRPr="006D320B">
        <w:rPr>
          <w:sz w:val="16"/>
        </w:rPr>
        <w:t xml:space="preserve">, then the No. 2 in France’s National Front. </w:t>
      </w:r>
      <w:r w:rsidRPr="006C073C">
        <w:rPr>
          <w:rStyle w:val="StyleUnderline"/>
        </w:rPr>
        <w:t xml:space="preserve">But as a general election approaches on March 4, Italy’s leaders have gradually softened their stance — sanding off the </w:t>
      </w:r>
      <w:proofErr w:type="spellStart"/>
      <w:r w:rsidRPr="006C073C">
        <w:rPr>
          <w:rStyle w:val="StyleUnderline"/>
        </w:rPr>
        <w:t>Euroskeptic</w:t>
      </w:r>
      <w:proofErr w:type="spellEnd"/>
      <w:r w:rsidRPr="006C073C">
        <w:rPr>
          <w:rStyle w:val="StyleUnderline"/>
        </w:rPr>
        <w:t xml:space="preserve"> edges from their platforms or even openly embracing the EU.</w:t>
      </w:r>
      <w:r>
        <w:rPr>
          <w:rStyle w:val="StyleUnderline"/>
        </w:rPr>
        <w:t xml:space="preserve"> </w:t>
      </w:r>
      <w:r w:rsidRPr="006D320B">
        <w:rPr>
          <w:sz w:val="16"/>
        </w:rPr>
        <w:t xml:space="preserve">In January, </w:t>
      </w:r>
      <w:r w:rsidRPr="006C073C">
        <w:rPr>
          <w:rStyle w:val="StyleUnderline"/>
        </w:rPr>
        <w:t>Renzi organized a pro-Europe event in Milan</w:t>
      </w:r>
      <w:r w:rsidRPr="006D320B">
        <w:rPr>
          <w:sz w:val="16"/>
        </w:rPr>
        <w:t xml:space="preserve">, in which he called for “a United States of Europe” and challenged his rivals to say where they stood on the issue. Among his electoral allies is former European Commissioner Emma Bonino, head of the explicitly pro-European +Europa party. </w:t>
      </w:r>
      <w:r w:rsidRPr="006D320B">
        <w:rPr>
          <w:rStyle w:val="StyleUnderline"/>
        </w:rPr>
        <w:t>Berlusconi is also singing</w:t>
      </w:r>
      <w:r>
        <w:rPr>
          <w:rStyle w:val="StyleUnderline"/>
        </w:rPr>
        <w:t xml:space="preserve"> </w:t>
      </w:r>
      <w:r w:rsidRPr="006D320B">
        <w:rPr>
          <w:rStyle w:val="StyleUnderline"/>
        </w:rPr>
        <w:t>a different song these days. He loves Europe,</w:t>
      </w:r>
      <w:r w:rsidRPr="006D320B">
        <w:rPr>
          <w:sz w:val="16"/>
        </w:rPr>
        <w:t xml:space="preserve"> he now says. The past is the past, relations with German Chancellor Angela Merkel have always been good, and he’s proud of having her support. “Our relation has always been positive, and Signora Merkel backs our electoral campaign with determination,” he said last month during a visit to the center-right European People’s Party headquarters in Brussels. Banned from holding public office because of a conviction for tax fraud, Berlusconi has floated the possibility of installing his loyal lieutenant Antonio </w:t>
      </w:r>
      <w:proofErr w:type="spellStart"/>
      <w:r w:rsidRPr="006D320B">
        <w:rPr>
          <w:sz w:val="16"/>
        </w:rPr>
        <w:t>Tajani</w:t>
      </w:r>
      <w:proofErr w:type="spellEnd"/>
      <w:r w:rsidRPr="006D320B">
        <w:rPr>
          <w:sz w:val="16"/>
        </w:rPr>
        <w:t xml:space="preserve">, now president of the European Parliament, in his place as prime minister. </w:t>
      </w:r>
      <w:r w:rsidRPr="006D320B">
        <w:rPr>
          <w:rStyle w:val="StyleUnderline"/>
        </w:rPr>
        <w:t>Even the 5Stars — currently the leading party in the polls — have come around. Grillo is increasingly out of the picture, having stepped back as leader and swept all traces of the party he founded from his popular blog.</w:t>
      </w:r>
      <w:r>
        <w:rPr>
          <w:rStyle w:val="StyleUnderline"/>
        </w:rPr>
        <w:t xml:space="preserve"> </w:t>
      </w:r>
      <w:r w:rsidRPr="006D320B">
        <w:rPr>
          <w:sz w:val="16"/>
        </w:rPr>
        <w:t xml:space="preserve">As recently as last December, </w:t>
      </w:r>
      <w:r w:rsidRPr="006D320B">
        <w:rPr>
          <w:rStyle w:val="StyleUnderline"/>
        </w:rPr>
        <w:t>the party’s candidate for prime minister,</w:t>
      </w:r>
      <w:r w:rsidRPr="006D320B">
        <w:rPr>
          <w:sz w:val="16"/>
        </w:rPr>
        <w:t xml:space="preserve"> 31-year-old Luigi Di </w:t>
      </w:r>
      <w:proofErr w:type="spellStart"/>
      <w:r w:rsidRPr="006D320B">
        <w:rPr>
          <w:sz w:val="16"/>
        </w:rPr>
        <w:t>Maio</w:t>
      </w:r>
      <w:proofErr w:type="spellEnd"/>
      <w:r w:rsidRPr="006D320B">
        <w:rPr>
          <w:sz w:val="16"/>
        </w:rPr>
        <w:t xml:space="preserve">, had said he would vote to leave the eurozone were Italy to hold a referendum on its membership. Today, he </w:t>
      </w:r>
      <w:r w:rsidRPr="006D320B">
        <w:rPr>
          <w:rStyle w:val="StyleUnderline"/>
        </w:rPr>
        <w:t>has ditched the idea of holding a referendum</w:t>
      </w:r>
      <w:r w:rsidRPr="006D320B">
        <w:rPr>
          <w:sz w:val="16"/>
        </w:rPr>
        <w:t xml:space="preserve">. And in an interview with the French daily Le Monde last week, </w:t>
      </w:r>
      <w:r w:rsidRPr="006D320B">
        <w:rPr>
          <w:rStyle w:val="StyleUnderline"/>
        </w:rPr>
        <w:t>he even argued that the party he represents is “pro-European.”</w:t>
      </w:r>
      <w:r>
        <w:rPr>
          <w:rStyle w:val="StyleUnderline"/>
        </w:rPr>
        <w:t xml:space="preserve"> </w:t>
      </w:r>
      <w:r w:rsidRPr="006D320B">
        <w:rPr>
          <w:rStyle w:val="StyleUnderline"/>
        </w:rPr>
        <w:t>Only the Northern League continues to rage against Brussels — but it too has dropped its calls for a referendum on the euro</w:t>
      </w:r>
      <w:r w:rsidRPr="006D320B">
        <w:rPr>
          <w:sz w:val="16"/>
        </w:rPr>
        <w:t xml:space="preserve">, reserving its broadsides mainly for the way the EU has handled migration. What’s changed? For one, </w:t>
      </w:r>
      <w:r w:rsidRPr="006D320B">
        <w:rPr>
          <w:rStyle w:val="StyleUnderline"/>
        </w:rPr>
        <w:t>the economy is growing again — still below the eurozone average but faster than it has for nearly a decade.</w:t>
      </w:r>
      <w:r>
        <w:rPr>
          <w:rStyle w:val="StyleUnderline"/>
        </w:rPr>
        <w:t xml:space="preserve"> </w:t>
      </w:r>
      <w:r w:rsidRPr="006D320B">
        <w:rPr>
          <w:rStyle w:val="StyleUnderline"/>
        </w:rPr>
        <w:t>With the future looking more positive, voters are less likely to want to rock the boat.</w:t>
      </w:r>
      <w:r w:rsidRPr="006D320B">
        <w:rPr>
          <w:sz w:val="16"/>
        </w:rPr>
        <w:t xml:space="preserve"> “You can bet that </w:t>
      </w:r>
      <w:r w:rsidRPr="006D320B">
        <w:rPr>
          <w:rStyle w:val="StyleUnderline"/>
        </w:rPr>
        <w:t>if surveys showed Italians being against the euro and the EU, some forces would not hesitate to use this weapon</w:t>
      </w:r>
      <w:r w:rsidRPr="006D320B">
        <w:rPr>
          <w:sz w:val="16"/>
        </w:rPr>
        <w:t xml:space="preserve">” Massimo Franco, political analyst at the daily Corriere </w:t>
      </w:r>
      <w:proofErr w:type="spellStart"/>
      <w:r w:rsidRPr="006D320B">
        <w:rPr>
          <w:sz w:val="16"/>
        </w:rPr>
        <w:t>della</w:t>
      </w:r>
      <w:proofErr w:type="spellEnd"/>
      <w:r w:rsidRPr="006D320B">
        <w:rPr>
          <w:sz w:val="16"/>
        </w:rPr>
        <w:t xml:space="preserve"> Sera, wrote Friday. “</w:t>
      </w:r>
      <w:r w:rsidRPr="006D320B">
        <w:rPr>
          <w:rStyle w:val="StyleUnderline"/>
        </w:rPr>
        <w:t>They don’t do it because they know that public opinion</w:t>
      </w:r>
      <w:r w:rsidRPr="006D320B">
        <w:rPr>
          <w:sz w:val="16"/>
        </w:rPr>
        <w:t xml:space="preserve">, despite being colder toward Europe compared to 10 years ago, </w:t>
      </w:r>
      <w:r w:rsidRPr="006D320B">
        <w:rPr>
          <w:rStyle w:val="StyleUnderline"/>
        </w:rPr>
        <w:t>doesn’t want to break away, fearing the negative consequences.”</w:t>
      </w:r>
      <w:r w:rsidRPr="006D320B">
        <w:rPr>
          <w:sz w:val="16"/>
        </w:rPr>
        <w:t xml:space="preserve"> Then there’s the Macron effect. Renzi repeatedly brings up the charismatic French president and his visions for the European Union in interviews. Many in the country believe the former prime minister would like to occupy the same centrist space. As for Berlusconi, he has positioned himself as a moderating influence on his </w:t>
      </w:r>
      <w:proofErr w:type="gramStart"/>
      <w:r w:rsidRPr="006D320B">
        <w:rPr>
          <w:sz w:val="16"/>
        </w:rPr>
        <w:t>more fiery</w:t>
      </w:r>
      <w:proofErr w:type="gramEnd"/>
      <w:r w:rsidRPr="006D320B">
        <w:rPr>
          <w:sz w:val="16"/>
        </w:rPr>
        <w:t xml:space="preserve"> coalition allies, including the Northern League. And in any case, it would have been difficult to get back in power in the face of Berlin’s opposition. But </w:t>
      </w:r>
      <w:r w:rsidRPr="006D320B">
        <w:rPr>
          <w:rStyle w:val="StyleUnderline"/>
        </w:rPr>
        <w:t xml:space="preserve">the ultimate reason for the turnaround in political rhetoric may be the view toward Europe among the </w:t>
      </w:r>
      <w:r w:rsidRPr="006D320B">
        <w:rPr>
          <w:rStyle w:val="StyleUnderline"/>
        </w:rPr>
        <w:lastRenderedPageBreak/>
        <w:t>voters they are courting.</w:t>
      </w:r>
      <w:r>
        <w:rPr>
          <w:rStyle w:val="StyleUnderline"/>
        </w:rPr>
        <w:t xml:space="preserve"> </w:t>
      </w:r>
      <w:r w:rsidRPr="006D320B">
        <w:rPr>
          <w:sz w:val="16"/>
        </w:rPr>
        <w:t xml:space="preserve">At the start of the 1990s, Italians were among the most pro-European in the Union, with almost 80 percent in favor of the EU. But this percentage has fallen to less than 40 percent, according to research published last week by the Jacques </w:t>
      </w:r>
      <w:proofErr w:type="spellStart"/>
      <w:r w:rsidRPr="006D320B">
        <w:rPr>
          <w:sz w:val="16"/>
        </w:rPr>
        <w:t>Delors</w:t>
      </w:r>
      <w:proofErr w:type="spellEnd"/>
      <w:r w:rsidRPr="006D320B">
        <w:rPr>
          <w:sz w:val="16"/>
        </w:rPr>
        <w:t xml:space="preserve"> Institute. In fall 2017, just 36 percent of Italians said EU membership was a good thing. That’s 21 percentage points below the European average. Only Cyprus and the Czech Republic were less in favor. At the same time, however</w:t>
      </w:r>
      <w:r w:rsidRPr="006D320B">
        <w:rPr>
          <w:rStyle w:val="StyleUnderline"/>
        </w:rPr>
        <w:t>, a majority in the country is in favor of common European policies. “Italy ranks among the highest in considering that more decisions should be taken at the EU level</w:t>
      </w:r>
      <w:r w:rsidRPr="006D320B">
        <w:rPr>
          <w:sz w:val="16"/>
        </w:rPr>
        <w:t xml:space="preserve"> (61 percent “agree,” ranking seventh of the EU28),” reads the </w:t>
      </w:r>
      <w:proofErr w:type="spellStart"/>
      <w:r w:rsidRPr="006D320B">
        <w:rPr>
          <w:sz w:val="16"/>
        </w:rPr>
        <w:t>Delors</w:t>
      </w:r>
      <w:proofErr w:type="spellEnd"/>
      <w:r w:rsidRPr="006D320B">
        <w:rPr>
          <w:sz w:val="16"/>
        </w:rPr>
        <w:t xml:space="preserve"> report.</w:t>
      </w:r>
    </w:p>
    <w:p w14:paraId="65F0A88A" w14:textId="77777777" w:rsidR="00841C75" w:rsidRPr="00BD5337" w:rsidRDefault="00841C75" w:rsidP="00841C75">
      <w:pPr>
        <w:pStyle w:val="Heading4"/>
      </w:pPr>
      <w:r>
        <w:t>Italy won’t hurt the eurozone.</w:t>
      </w:r>
    </w:p>
    <w:p w14:paraId="5C7E98BD" w14:textId="77777777" w:rsidR="00841C75" w:rsidRPr="00314D9A" w:rsidRDefault="00841C75" w:rsidP="00841C75">
      <w:r>
        <w:rPr>
          <w:rStyle w:val="Style13ptBold"/>
        </w:rPr>
        <w:t xml:space="preserve">Craig 18 </w:t>
      </w:r>
      <w:r>
        <w:t xml:space="preserve">[Kerry Craig, </w:t>
      </w:r>
      <w:proofErr w:type="spellStart"/>
      <w:r>
        <w:t>J.</w:t>
      </w:r>
      <w:proofErr w:type="gramStart"/>
      <w:r>
        <w:t>P.Morgan's</w:t>
      </w:r>
      <w:proofErr w:type="spellEnd"/>
      <w:proofErr w:type="gramEnd"/>
      <w:r>
        <w:t xml:space="preserve"> Global Market Strategist, 5-30-2018, "Can the Eurozone Survive Italy's Latest Crisis?," </w:t>
      </w:r>
      <w:proofErr w:type="spellStart"/>
      <w:r>
        <w:t>MorningstarUK</w:t>
      </w:r>
      <w:proofErr w:type="spellEnd"/>
      <w:r>
        <w:t>, http://www.morningstar.co.uk/uk/news/167801/can-the-eurozone-survive-italys-latest-crisis.aspx]</w:t>
      </w:r>
    </w:p>
    <w:p w14:paraId="7FB665FF" w14:textId="77777777" w:rsidR="00841C75" w:rsidRPr="00314D9A" w:rsidRDefault="00841C75" w:rsidP="00841C75">
      <w:pPr>
        <w:rPr>
          <w:rStyle w:val="StyleUnderline"/>
        </w:rPr>
      </w:pPr>
      <w:r w:rsidRPr="008B5CA0">
        <w:rPr>
          <w:rStyle w:val="StyleUnderline"/>
        </w:rPr>
        <w:t>World markets are rattled by Italy’s failure to form a stable government</w:t>
      </w:r>
      <w:r w:rsidRPr="00314D9A">
        <w:rPr>
          <w:sz w:val="16"/>
        </w:rPr>
        <w:t xml:space="preserve"> and a new round of elections in the summer raises the </w:t>
      </w:r>
      <w:proofErr w:type="spellStart"/>
      <w:r w:rsidRPr="00314D9A">
        <w:rPr>
          <w:sz w:val="16"/>
        </w:rPr>
        <w:t>spectre</w:t>
      </w:r>
      <w:proofErr w:type="spellEnd"/>
      <w:r w:rsidRPr="00314D9A">
        <w:rPr>
          <w:sz w:val="16"/>
        </w:rPr>
        <w:t xml:space="preserve"> of the 2012 Eurozone crisis. Italy, which is on to its 66th government since it became a republic in 1946, now averages a new government </w:t>
      </w:r>
      <w:proofErr w:type="gramStart"/>
      <w:r w:rsidRPr="00314D9A">
        <w:rPr>
          <w:sz w:val="16"/>
        </w:rPr>
        <w:t>every 13 months</w:t>
      </w:r>
      <w:proofErr w:type="gramEnd"/>
      <w:r w:rsidRPr="00314D9A">
        <w:rPr>
          <w:sz w:val="16"/>
        </w:rPr>
        <w:t>. Markets fret because the shift towards a populist government in Italy has the potential to be much more damaging given the size of Italy’s economy, debt burden and bond market. Italy is 15% of the Eurozone economy, making it the third largest but with a debt to GDP ratio of 130%. Greece is the only economy to have a larger debt burden of 176% debt-to-</w:t>
      </w:r>
      <w:proofErr w:type="gramStart"/>
      <w:r w:rsidRPr="00314D9A">
        <w:rPr>
          <w:sz w:val="16"/>
        </w:rPr>
        <w:t>GDP, but</w:t>
      </w:r>
      <w:proofErr w:type="gramEnd"/>
      <w:r w:rsidRPr="00314D9A">
        <w:rPr>
          <w:sz w:val="16"/>
        </w:rPr>
        <w:t xml:space="preserve"> is less than 2% of the Eurozone economy. Then there is the debt market itself. The total amount of outstanding Italian government debt is €1.5 trillion, about twice the size of outstanding Spanish government debt. Given its size, the ability for </w:t>
      </w:r>
      <w:proofErr w:type="spellStart"/>
      <w:r w:rsidRPr="00314D9A">
        <w:rPr>
          <w:sz w:val="16"/>
        </w:rPr>
        <w:t>organisations</w:t>
      </w:r>
      <w:proofErr w:type="spellEnd"/>
      <w:r w:rsidRPr="00314D9A">
        <w:rPr>
          <w:sz w:val="16"/>
        </w:rPr>
        <w:t xml:space="preserve"> such as the European Central Bank to provide an adequate back stop should yields really get out of hand could be constrained and ECB chief Mario Draghi’s famous statement to "do whatever it takes" will be tested. </w:t>
      </w:r>
      <w:r w:rsidRPr="008B5CA0">
        <w:rPr>
          <w:rStyle w:val="StyleUnderline"/>
        </w:rPr>
        <w:t xml:space="preserve">However, the region has come a long way since the depths of the European debt crisis. Economic growth is much healthier in the region, unemployment is </w:t>
      </w:r>
      <w:proofErr w:type="gramStart"/>
      <w:r w:rsidRPr="008B5CA0">
        <w:rPr>
          <w:rStyle w:val="StyleUnderline"/>
        </w:rPr>
        <w:t>falling</w:t>
      </w:r>
      <w:proofErr w:type="gramEnd"/>
      <w:r w:rsidRPr="008B5CA0">
        <w:rPr>
          <w:rStyle w:val="StyleUnderline"/>
        </w:rPr>
        <w:t xml:space="preserve"> and consumer confidence is near all-time highs.</w:t>
      </w:r>
      <w:r w:rsidRPr="00314D9A">
        <w:rPr>
          <w:sz w:val="16"/>
        </w:rPr>
        <w:t xml:space="preserve"> Meanwhile, </w:t>
      </w:r>
      <w:r w:rsidRPr="008B5CA0">
        <w:rPr>
          <w:rStyle w:val="StyleUnderline"/>
        </w:rPr>
        <w:t>contagion effects are contained by the fact that the level of Italian government bonds held by European banks outside of Italy has halved since 2008 and new mechanisms have been introduced to facilitate the stable flow of credit and provide liquidity to the financial system.</w:t>
      </w:r>
      <w:r>
        <w:rPr>
          <w:rStyle w:val="StyleUnderline"/>
        </w:rPr>
        <w:t xml:space="preserve"> </w:t>
      </w:r>
      <w:r w:rsidRPr="00314D9A">
        <w:rPr>
          <w:sz w:val="16"/>
        </w:rPr>
        <w:t xml:space="preserve">Completely dismissing the risk that </w:t>
      </w:r>
      <w:r w:rsidRPr="008B5CA0">
        <w:rPr>
          <w:rStyle w:val="StyleUnderline"/>
        </w:rPr>
        <w:t>Italy</w:t>
      </w:r>
      <w:r w:rsidRPr="00314D9A">
        <w:rPr>
          <w:sz w:val="16"/>
        </w:rPr>
        <w:t xml:space="preserve"> poses would be unwise, but a bit more perspective may show that the country </w:t>
      </w:r>
      <w:r w:rsidRPr="008B5CA0">
        <w:rPr>
          <w:rStyle w:val="StyleUnderline"/>
        </w:rPr>
        <w:t>is less of a threat to the Euro project than it once was.</w:t>
      </w:r>
      <w:r w:rsidRPr="00314D9A">
        <w:rPr>
          <w:sz w:val="16"/>
        </w:rPr>
        <w:t xml:space="preserve"> Euro is Well Supported </w:t>
      </w:r>
      <w:r w:rsidRPr="008B5CA0">
        <w:rPr>
          <w:rStyle w:val="StyleUnderline"/>
        </w:rPr>
        <w:t>Italians still like the Euro</w:t>
      </w:r>
      <w:r w:rsidRPr="00314D9A">
        <w:rPr>
          <w:sz w:val="16"/>
        </w:rPr>
        <w:t xml:space="preserve"> and the fear is that any new Italian government will be formed on a platform of ditching it. However, </w:t>
      </w:r>
      <w:r w:rsidRPr="008B5CA0">
        <w:rPr>
          <w:rStyle w:val="StyleUnderline"/>
        </w:rPr>
        <w:t xml:space="preserve">an increasing number of Italians </w:t>
      </w:r>
      <w:proofErr w:type="gramStart"/>
      <w:r w:rsidRPr="008B5CA0">
        <w:rPr>
          <w:rStyle w:val="StyleUnderline"/>
        </w:rPr>
        <w:t>actually support</w:t>
      </w:r>
      <w:proofErr w:type="gramEnd"/>
      <w:r w:rsidRPr="008B5CA0">
        <w:rPr>
          <w:rStyle w:val="StyleUnderline"/>
        </w:rPr>
        <w:t xml:space="preserve"> the single currency.</w:t>
      </w:r>
      <w:r w:rsidRPr="00314D9A">
        <w:rPr>
          <w:sz w:val="16"/>
        </w:rPr>
        <w:t xml:space="preserve"> As with many of the European elections since the crisis, </w:t>
      </w:r>
      <w:r w:rsidRPr="00314D9A">
        <w:rPr>
          <w:rStyle w:val="StyleUnderline"/>
        </w:rPr>
        <w:t>their outcome has been more about instigating a change in the political system, rather than simply about leaving the single currency bloc.</w:t>
      </w:r>
      <w:r>
        <w:rPr>
          <w:rStyle w:val="StyleUnderline"/>
        </w:rPr>
        <w:t xml:space="preserve"> </w:t>
      </w:r>
      <w:r w:rsidRPr="00314D9A">
        <w:rPr>
          <w:rStyle w:val="StyleUnderline"/>
        </w:rPr>
        <w:t>The region is still in recovery and has capacity to grow.</w:t>
      </w:r>
      <w:r w:rsidRPr="00314D9A">
        <w:rPr>
          <w:sz w:val="16"/>
        </w:rPr>
        <w:t xml:space="preserve"> Unlike the US, the Eurozone, was a late starter, suffering two recessions since 2008. There is still a significant amount of economic repair to be done and capacity to be used up before the cycle ends. The unemployment rate in the US is at its lowest in decades, but in the Eurozone it’s yet to fall to pre-crisis levels. </w:t>
      </w:r>
      <w:r w:rsidRPr="00314D9A">
        <w:rPr>
          <w:rStyle w:val="StyleUnderline"/>
        </w:rPr>
        <w:t>Better growth and lower valuations combine to possibly generate stronger returns</w:t>
      </w:r>
      <w:r w:rsidRPr="00314D9A">
        <w:rPr>
          <w:sz w:val="16"/>
        </w:rPr>
        <w:t xml:space="preserve">. Valuations in many markets are at average or above average levels, leaving investors to wonder if they are starting to pay too much for promised earnings. The slower pick-up in the Eurozone means that valuations are not as challenging and </w:t>
      </w:r>
      <w:proofErr w:type="gramStart"/>
      <w:r w:rsidRPr="00314D9A">
        <w:rPr>
          <w:sz w:val="16"/>
        </w:rPr>
        <w:t>actually trade</w:t>
      </w:r>
      <w:proofErr w:type="gramEnd"/>
      <w:r w:rsidRPr="00314D9A">
        <w:rPr>
          <w:sz w:val="16"/>
        </w:rPr>
        <w:t xml:space="preserve"> below long run averages. The lower starting point on valuations as well as a still improving regional growth outlook means that the longer run returns from Eurozone equities could be better than many other regions. </w:t>
      </w:r>
      <w:r w:rsidRPr="00314D9A">
        <w:rPr>
          <w:rStyle w:val="StyleUnderline"/>
        </w:rPr>
        <w:t>Based on expected returns from our research, Eurozone equities could be one of the best performing asset classes over the next decade.</w:t>
      </w:r>
    </w:p>
    <w:p w14:paraId="1373D197" w14:textId="77777777" w:rsidR="00841C75" w:rsidRDefault="00841C75" w:rsidP="00841C75">
      <w:pPr>
        <w:pStyle w:val="Heading4"/>
      </w:pPr>
      <w:r>
        <w:t>They won’t leave the euro.</w:t>
      </w:r>
    </w:p>
    <w:p w14:paraId="5D3C3B56" w14:textId="77777777" w:rsidR="00841C75" w:rsidRPr="001F5897" w:rsidRDefault="00841C75" w:rsidP="00841C75">
      <w:r>
        <w:rPr>
          <w:rStyle w:val="Style13ptBold"/>
        </w:rPr>
        <w:t xml:space="preserve">Mugnai 18 </w:t>
      </w:r>
      <w:r>
        <w:t>[</w:t>
      </w:r>
      <w:proofErr w:type="spellStart"/>
      <w:r>
        <w:t>Iacopo</w:t>
      </w:r>
      <w:proofErr w:type="spellEnd"/>
      <w:r>
        <w:t xml:space="preserve"> Mugnai, PhD candidate at the Department of Politics and International Studies, University of Warwick, 1-30-2018, "The stakes are high for the Italian election, but Italy is not about to leave the euro," London School of Economics and Political Science, http://blogs.lse.ac.uk/europpblog/2018/01/30/the-stakes-are-high-for-the-italian-election-but-italy-is-not-about-to-leave-the-euro/]</w:t>
      </w:r>
    </w:p>
    <w:p w14:paraId="6ABD35E5" w14:textId="77777777" w:rsidR="00841C75" w:rsidRPr="001F5897" w:rsidRDefault="00841C75" w:rsidP="00841C75">
      <w:pPr>
        <w:rPr>
          <w:sz w:val="16"/>
        </w:rPr>
      </w:pPr>
      <w:r w:rsidRPr="004C39B0">
        <w:rPr>
          <w:rStyle w:val="StyleUnderline"/>
        </w:rPr>
        <w:t>As for the Five Star Movement’s forays into Euroscepticism, some perspective is required. A referendum on the euro is not going to happen</w:t>
      </w:r>
      <w:r w:rsidRPr="001F5897">
        <w:rPr>
          <w:sz w:val="16"/>
        </w:rPr>
        <w:t xml:space="preserve">, not only because the Movement’s leader Luigi Di </w:t>
      </w:r>
      <w:proofErr w:type="spellStart"/>
      <w:r w:rsidRPr="001F5897">
        <w:rPr>
          <w:sz w:val="16"/>
        </w:rPr>
        <w:t>Maio</w:t>
      </w:r>
      <w:proofErr w:type="spellEnd"/>
      <w:r w:rsidRPr="001F5897">
        <w:rPr>
          <w:sz w:val="16"/>
        </w:rPr>
        <w:t xml:space="preserve"> has said it is not the right time to have </w:t>
      </w:r>
      <w:r w:rsidRPr="001F5897">
        <w:rPr>
          <w:sz w:val="16"/>
        </w:rPr>
        <w:lastRenderedPageBreak/>
        <w:t xml:space="preserve">it, but also because </w:t>
      </w:r>
      <w:r w:rsidRPr="004C39B0">
        <w:rPr>
          <w:rStyle w:val="StyleUnderline"/>
        </w:rPr>
        <w:t>the party has never been seriously committed to it. The same holds true</w:t>
      </w:r>
      <w:r w:rsidRPr="001F5897">
        <w:rPr>
          <w:sz w:val="16"/>
        </w:rPr>
        <w:t xml:space="preserve"> – despite the differences between the two parties – </w:t>
      </w:r>
      <w:r w:rsidRPr="004C39B0">
        <w:rPr>
          <w:rStyle w:val="StyleUnderline"/>
        </w:rPr>
        <w:t>for Lega</w:t>
      </w:r>
      <w:r w:rsidRPr="001F5897">
        <w:rPr>
          <w:sz w:val="16"/>
        </w:rPr>
        <w:t xml:space="preserve">, since their leader, Matteo </w:t>
      </w:r>
      <w:proofErr w:type="spellStart"/>
      <w:r w:rsidRPr="001F5897">
        <w:rPr>
          <w:sz w:val="16"/>
        </w:rPr>
        <w:t>Salvini</w:t>
      </w:r>
      <w:proofErr w:type="spellEnd"/>
      <w:r w:rsidRPr="001F5897">
        <w:rPr>
          <w:sz w:val="16"/>
        </w:rPr>
        <w:t xml:space="preserve">, is far from universally popular among the party’s electoral base or its (still influential) old guard. Hence, </w:t>
      </w:r>
      <w:r w:rsidRPr="004C39B0">
        <w:rPr>
          <w:rStyle w:val="StyleUnderline"/>
        </w:rPr>
        <w:t>the election</w:t>
      </w:r>
      <w:r w:rsidRPr="001F5897">
        <w:rPr>
          <w:sz w:val="16"/>
        </w:rPr>
        <w:t xml:space="preserve"> on 4 March </w:t>
      </w:r>
      <w:r w:rsidRPr="004C39B0">
        <w:rPr>
          <w:rStyle w:val="StyleUnderline"/>
        </w:rPr>
        <w:t>will not be an existential crisis for Italy or Europe. Rather, the real concern should be the country’s fragile domestic picture</w:t>
      </w:r>
      <w:r w:rsidRPr="001F5897">
        <w:rPr>
          <w:sz w:val="16"/>
        </w:rPr>
        <w:t xml:space="preserve">, which threatens to steer Italy towards a more prolonged period of decline. </w:t>
      </w:r>
      <w:r w:rsidRPr="004C39B0">
        <w:rPr>
          <w:rStyle w:val="StyleUnderline"/>
        </w:rPr>
        <w:t>Nevertheless, it would be a mistake to interpret Italy’s fragmentation as taking place in isolation from the rest of the continent. The rise of populist parties is an undeniable trend,</w:t>
      </w:r>
      <w:r w:rsidRPr="001F5897">
        <w:rPr>
          <w:sz w:val="16"/>
        </w:rPr>
        <w:t xml:space="preserve"> including in former bastions of stability like Germany. Even in France, the possibility that Macron’s promises to the French electorate go unfulfilled could generate further turbulence for the European project. Italy’s election will take place within this context, with rising inequality, social divisions, and economic difficulties still powerful drivers of populist politics. While the European economy is recovering, these political challenges are still present. And although </w:t>
      </w:r>
      <w:r w:rsidRPr="001F5897">
        <w:rPr>
          <w:rStyle w:val="StyleUnderline"/>
        </w:rPr>
        <w:t>the election on 4 March will not pose the threat to European stability that some observers have proposed</w:t>
      </w:r>
      <w:r w:rsidRPr="001F5897">
        <w:rPr>
          <w:sz w:val="16"/>
        </w:rPr>
        <w:t>, the long-term trends for both Italy and Europe are far from certain.</w:t>
      </w:r>
    </w:p>
    <w:p w14:paraId="77C9825B" w14:textId="77777777" w:rsidR="00841C75" w:rsidRDefault="00841C75" w:rsidP="00841C75">
      <w:pPr>
        <w:pStyle w:val="Heading4"/>
      </w:pPr>
      <w:r>
        <w:t>Italy’s not a threat to the euro.</w:t>
      </w:r>
    </w:p>
    <w:p w14:paraId="089ADA0B" w14:textId="77777777" w:rsidR="00841C75" w:rsidRDefault="00841C75" w:rsidP="00841C75">
      <w:r>
        <w:rPr>
          <w:rStyle w:val="Style13ptBold"/>
        </w:rPr>
        <w:t xml:space="preserve">Nienaber 18 </w:t>
      </w:r>
      <w:r>
        <w:t xml:space="preserve">[Michael Nienaber, Gernot Heller, 5-30-2018, "Euro zone is stable, Italians are pro-European: Finance Minister," Reuters, </w:t>
      </w:r>
      <w:hyperlink r:id="rId7" w:history="1">
        <w:r w:rsidRPr="009A54DA">
          <w:rPr>
            <w:rStyle w:val="Hyperlink"/>
          </w:rPr>
          <w:t>https://www.reuters.com/article/us-germany-scholz/euro-zone-is-stable-italians-are-pro-european-finance-minister-idUSKCN1IV23N</w:t>
        </w:r>
      </w:hyperlink>
      <w:r>
        <w:t>]</w:t>
      </w:r>
    </w:p>
    <w:p w14:paraId="37AB8A93" w14:textId="77777777" w:rsidR="00841C75" w:rsidRDefault="00841C75" w:rsidP="00841C75">
      <w:pPr>
        <w:rPr>
          <w:sz w:val="16"/>
        </w:rPr>
      </w:pPr>
      <w:r w:rsidRPr="00FE3D43">
        <w:rPr>
          <w:sz w:val="16"/>
        </w:rPr>
        <w:t xml:space="preserve">German Finance Minister Olaf Scholz said he is firmly convinced </w:t>
      </w:r>
      <w:proofErr w:type="gramStart"/>
      <w:r w:rsidRPr="00FE3D43">
        <w:rPr>
          <w:rStyle w:val="StyleUnderline"/>
        </w:rPr>
        <w:t>a majority of</w:t>
      </w:r>
      <w:proofErr w:type="gramEnd"/>
      <w:r w:rsidRPr="00FE3D43">
        <w:rPr>
          <w:rStyle w:val="StyleUnderline"/>
        </w:rPr>
        <w:t xml:space="preserve"> Italians have “a very pro-European stance”, and that the euro zone is stable and has become better prepared for difficult situations in recent years.</w:t>
      </w:r>
      <w:r>
        <w:rPr>
          <w:rStyle w:val="StyleUnderline"/>
        </w:rPr>
        <w:t xml:space="preserve"> </w:t>
      </w:r>
      <w:r w:rsidRPr="00FE3D43">
        <w:rPr>
          <w:rStyle w:val="StyleUnderline"/>
        </w:rPr>
        <w:t>Asked about developments in Italy</w:t>
      </w:r>
      <w:r w:rsidRPr="00FE3D43">
        <w:rPr>
          <w:sz w:val="16"/>
        </w:rPr>
        <w:t xml:space="preserve">, where a political crisis has spooked financial markets, Scholz told Reuters that </w:t>
      </w:r>
      <w:r w:rsidRPr="00FE3D43">
        <w:rPr>
          <w:rStyle w:val="StyleUnderline"/>
        </w:rPr>
        <w:t>euro zone countries had worked hard in recent years to make the bloc more stable.</w:t>
      </w:r>
      <w:r>
        <w:rPr>
          <w:rStyle w:val="StyleUnderline"/>
        </w:rPr>
        <w:t xml:space="preserve"> </w:t>
      </w:r>
      <w:r w:rsidRPr="00FE3D43">
        <w:rPr>
          <w:sz w:val="16"/>
        </w:rPr>
        <w:t>“</w:t>
      </w:r>
      <w:r w:rsidRPr="00FE3D43">
        <w:rPr>
          <w:rStyle w:val="StyleUnderline"/>
        </w:rPr>
        <w:t>The European Union is very stable, the euro zone too</w:t>
      </w:r>
      <w:r w:rsidRPr="00FE3D43">
        <w:rPr>
          <w:sz w:val="16"/>
        </w:rPr>
        <w:t xml:space="preserve">,” he said in an interview on Wednesday. “One can say that </w:t>
      </w:r>
      <w:r w:rsidRPr="00FE3D43">
        <w:rPr>
          <w:rStyle w:val="StyleUnderline"/>
        </w:rPr>
        <w:t>Europe is better prepared for difficult situations than before</w:t>
      </w:r>
      <w:r w:rsidRPr="00FE3D43">
        <w:rPr>
          <w:sz w:val="16"/>
        </w:rPr>
        <w:t xml:space="preserve">. What is more, I am firmly convinced that </w:t>
      </w:r>
      <w:proofErr w:type="gramStart"/>
      <w:r w:rsidRPr="00FE3D43">
        <w:rPr>
          <w:rStyle w:val="StyleUnderline"/>
        </w:rPr>
        <w:t>the majority of</w:t>
      </w:r>
      <w:proofErr w:type="gramEnd"/>
      <w:r w:rsidRPr="00FE3D43">
        <w:rPr>
          <w:rStyle w:val="StyleUnderline"/>
        </w:rPr>
        <w:t xml:space="preserve"> Italians have a very pro-European stance. It is a European nation.”</w:t>
      </w:r>
      <w:r>
        <w:rPr>
          <w:rStyle w:val="StyleUnderline"/>
        </w:rPr>
        <w:t xml:space="preserve"> </w:t>
      </w:r>
      <w:r w:rsidRPr="00FE3D43">
        <w:rPr>
          <w:sz w:val="16"/>
        </w:rPr>
        <w:t xml:space="preserve">A political crisis in Italy, where two anti-establishment parties came close to forming a ruling coalition after an inconclusive election in March, has unsettled financial markets. </w:t>
      </w:r>
      <w:r w:rsidRPr="00FE3D43">
        <w:rPr>
          <w:rStyle w:val="StyleUnderline"/>
        </w:rPr>
        <w:t>Asked about whether he was worried about market turmoil, Scholz said: “Europe is currently in good economic condition.”</w:t>
      </w:r>
      <w:r>
        <w:rPr>
          <w:rStyle w:val="StyleUnderline"/>
        </w:rPr>
        <w:t xml:space="preserve"> </w:t>
      </w:r>
      <w:r w:rsidRPr="00FE3D43">
        <w:rPr>
          <w:sz w:val="16"/>
        </w:rPr>
        <w:t xml:space="preserve">DEUTSCHE BANK ‘STABLE’ On the euro, he added: “What we have seen over the last few years is that the euro is a stable currency and </w:t>
      </w:r>
      <w:r w:rsidRPr="00FE3D43">
        <w:rPr>
          <w:rStyle w:val="StyleUnderline"/>
        </w:rPr>
        <w:t>when one speculates against this currency it’s totally unreasonable.</w:t>
      </w:r>
      <w:r w:rsidRPr="00FE3D43">
        <w:rPr>
          <w:sz w:val="16"/>
        </w:rPr>
        <w:t xml:space="preserve"> There are of course ups and downs, but there is no need for further debate.” The 5-Star Movement and the right-wing League abandoned their bid to take power in coalition after President Sergio Mattarella vetoed their choice of 81-year-old </w:t>
      </w:r>
      <w:proofErr w:type="spellStart"/>
      <w:r w:rsidRPr="00FE3D43">
        <w:rPr>
          <w:sz w:val="16"/>
        </w:rPr>
        <w:t>eurosceptic</w:t>
      </w:r>
      <w:proofErr w:type="spellEnd"/>
      <w:r w:rsidRPr="00FE3D43">
        <w:rPr>
          <w:sz w:val="16"/>
        </w:rPr>
        <w:t xml:space="preserve"> Paolo Savona as economy minister. </w:t>
      </w:r>
      <w:r w:rsidRPr="00FE3D43">
        <w:rPr>
          <w:rStyle w:val="StyleUnderline"/>
        </w:rPr>
        <w:t>Italy faces the risk of a drawn-out political crisi</w:t>
      </w:r>
      <w:r w:rsidRPr="00FE3D43">
        <w:rPr>
          <w:sz w:val="16"/>
        </w:rPr>
        <w:t xml:space="preserve">s with a possible new election later this year, which could amount to a referendum on the euro in the single currency bloc’s third-largest economy. </w:t>
      </w:r>
      <w:r w:rsidRPr="00FE3D43">
        <w:rPr>
          <w:rStyle w:val="StyleUnderline"/>
        </w:rPr>
        <w:t>Scholz</w:t>
      </w:r>
      <w:r w:rsidRPr="00FE3D43">
        <w:rPr>
          <w:sz w:val="16"/>
        </w:rPr>
        <w:t xml:space="preserve"> also </w:t>
      </w:r>
      <w:r w:rsidRPr="00FE3D43">
        <w:rPr>
          <w:rStyle w:val="StyleUnderline"/>
        </w:rPr>
        <w:t>dismissed concerns about the exposure of Deutsche Bank</w:t>
      </w:r>
      <w:r w:rsidRPr="00FE3D43">
        <w:rPr>
          <w:sz w:val="16"/>
        </w:rPr>
        <w:t xml:space="preserve"> (DBKGn.DE), Germany’s largest lender, to </w:t>
      </w:r>
      <w:r w:rsidRPr="00FE3D43">
        <w:rPr>
          <w:rStyle w:val="StyleUnderline"/>
        </w:rPr>
        <w:t>Italian bonds.</w:t>
      </w:r>
      <w:r>
        <w:rPr>
          <w:rStyle w:val="StyleUnderline"/>
        </w:rPr>
        <w:t xml:space="preserve"> </w:t>
      </w:r>
      <w:r w:rsidRPr="00FE3D43">
        <w:rPr>
          <w:sz w:val="16"/>
        </w:rPr>
        <w:t>“</w:t>
      </w:r>
      <w:r w:rsidRPr="00FE3D43">
        <w:rPr>
          <w:rStyle w:val="StyleUnderline"/>
        </w:rPr>
        <w:t>Deutsche Bank is very stable and over the last few years it has taken good precautions</w:t>
      </w:r>
      <w:r w:rsidRPr="00FE3D43">
        <w:rPr>
          <w:sz w:val="16"/>
        </w:rPr>
        <w:t xml:space="preserve"> so that its business can develop reasonably,” he said.</w:t>
      </w:r>
    </w:p>
    <w:p w14:paraId="42862B7C" w14:textId="415E0253" w:rsidR="00AC0BBB" w:rsidRDefault="00181595" w:rsidP="008B3B1F">
      <w:pPr>
        <w:pStyle w:val="Heading2"/>
      </w:pPr>
      <w:r>
        <w:lastRenderedPageBreak/>
        <w:t>Links</w:t>
      </w:r>
    </w:p>
    <w:p w14:paraId="6C6D6A81" w14:textId="4546D492" w:rsidR="006C1D05" w:rsidRPr="006C1D05" w:rsidRDefault="00E86775" w:rsidP="006C1D05">
      <w:pPr>
        <w:pStyle w:val="Heading3"/>
      </w:pPr>
      <w:r>
        <w:lastRenderedPageBreak/>
        <w:t>H1Bs Link – 1NC</w:t>
      </w:r>
    </w:p>
    <w:p w14:paraId="6CE99392" w14:textId="7F0B3383" w:rsidR="00E823EB" w:rsidRPr="004D0D9C" w:rsidRDefault="00FC3999" w:rsidP="00E823EB">
      <w:pPr>
        <w:pStyle w:val="Heading4"/>
        <w:rPr>
          <w:rStyle w:val="Style13ptBold"/>
          <w:b/>
        </w:rPr>
      </w:pPr>
      <w:r>
        <w:rPr>
          <w:rStyle w:val="Style13ptBold"/>
          <w:b/>
        </w:rPr>
        <w:t xml:space="preserve">U.S. </w:t>
      </w:r>
      <w:r w:rsidR="00E823EB" w:rsidRPr="004D0D9C">
        <w:rPr>
          <w:rStyle w:val="Style13ptBold"/>
          <w:b/>
        </w:rPr>
        <w:t xml:space="preserve">H1B restrictions </w:t>
      </w:r>
      <w:r w:rsidR="00E823EB">
        <w:rPr>
          <w:rStyle w:val="Style13ptBold"/>
          <w:b/>
        </w:rPr>
        <w:t xml:space="preserve">will </w:t>
      </w:r>
      <w:r w:rsidR="00E823EB" w:rsidRPr="004D0D9C">
        <w:rPr>
          <w:rStyle w:val="Style13ptBold"/>
          <w:b/>
        </w:rPr>
        <w:t>let Europe attract high tech talent – the plan reverses the flow.</w:t>
      </w:r>
    </w:p>
    <w:p w14:paraId="57CF4099" w14:textId="77777777" w:rsidR="00E823EB" w:rsidRDefault="00E823EB" w:rsidP="00E823EB">
      <w:proofErr w:type="spellStart"/>
      <w:r w:rsidRPr="00842FEE">
        <w:rPr>
          <w:rStyle w:val="Style13ptBold"/>
        </w:rPr>
        <w:t>Bershidsky</w:t>
      </w:r>
      <w:proofErr w:type="spellEnd"/>
      <w:r w:rsidRPr="00842FEE">
        <w:rPr>
          <w:rStyle w:val="Style13ptBold"/>
        </w:rPr>
        <w:t xml:space="preserve"> 17</w:t>
      </w:r>
      <w:r>
        <w:t xml:space="preserve"> [Leonid </w:t>
      </w:r>
      <w:proofErr w:type="spellStart"/>
      <w:r>
        <w:t>Bershidsky</w:t>
      </w:r>
      <w:proofErr w:type="spellEnd"/>
      <w:r>
        <w:t>, 2-7-2017, "Why U.S. tech must beat Trump on immigration," Japan Times, https://www.japantimes.co.jp/opinion/2017/02/07/commentary/world-commentary/u-s-tech-must-beat-trump-immigration/#.WxXTkZ9KjBV]</w:t>
      </w:r>
    </w:p>
    <w:p w14:paraId="44EE1176" w14:textId="77777777" w:rsidR="00E823EB" w:rsidRPr="00842FEE" w:rsidRDefault="00E823EB" w:rsidP="00E823EB">
      <w:pPr>
        <w:rPr>
          <w:sz w:val="16"/>
        </w:rPr>
      </w:pPr>
      <w:r w:rsidRPr="00842FEE">
        <w:rPr>
          <w:rStyle w:val="StyleUnderline"/>
        </w:rPr>
        <w:t>Business and employees have little incentive to go through the laborious process of sponsoring or obtaining a visa, and relocating to the United States, if an employee may be unexpectedly halted at the border.</w:t>
      </w:r>
      <w:r>
        <w:rPr>
          <w:rStyle w:val="StyleUnderline"/>
        </w:rPr>
        <w:t xml:space="preserve"> </w:t>
      </w:r>
      <w:r w:rsidRPr="00842FEE">
        <w:rPr>
          <w:sz w:val="16"/>
        </w:rPr>
        <w:t xml:space="preserve">According to the U.S. Census Bureau, </w:t>
      </w:r>
      <w:r w:rsidRPr="00842FEE">
        <w:rPr>
          <w:rStyle w:val="StyleUnderline"/>
        </w:rPr>
        <w:t>24 percent of s</w:t>
      </w:r>
      <w:r w:rsidRPr="00842FEE">
        <w:rPr>
          <w:sz w:val="16"/>
        </w:rPr>
        <w:t xml:space="preserve">cience, </w:t>
      </w:r>
      <w:r w:rsidRPr="00842FEE">
        <w:rPr>
          <w:rStyle w:val="StyleUnderline"/>
        </w:rPr>
        <w:t>t</w:t>
      </w:r>
      <w:r w:rsidRPr="00842FEE">
        <w:rPr>
          <w:sz w:val="16"/>
        </w:rPr>
        <w:t xml:space="preserve">echnology, </w:t>
      </w:r>
      <w:r w:rsidRPr="00842FEE">
        <w:rPr>
          <w:rStyle w:val="StyleUnderline"/>
        </w:rPr>
        <w:t>e</w:t>
      </w:r>
      <w:r w:rsidRPr="00842FEE">
        <w:rPr>
          <w:sz w:val="16"/>
        </w:rPr>
        <w:t xml:space="preserve">ngineering and </w:t>
      </w:r>
      <w:r w:rsidRPr="00842FEE">
        <w:rPr>
          <w:rStyle w:val="StyleUnderline"/>
        </w:rPr>
        <w:t>m</w:t>
      </w:r>
      <w:r w:rsidRPr="00842FEE">
        <w:rPr>
          <w:sz w:val="16"/>
        </w:rPr>
        <w:t xml:space="preserve">athematics </w:t>
      </w:r>
      <w:r w:rsidRPr="00842FEE">
        <w:rPr>
          <w:rStyle w:val="StyleUnderline"/>
        </w:rPr>
        <w:t>workforce</w:t>
      </w:r>
      <w:r w:rsidRPr="00842FEE">
        <w:rPr>
          <w:sz w:val="16"/>
        </w:rPr>
        <w:t xml:space="preserve"> in computer-related occupations </w:t>
      </w:r>
      <w:r w:rsidRPr="00842FEE">
        <w:rPr>
          <w:rStyle w:val="StyleUnderline"/>
        </w:rPr>
        <w:t>is foreign-born</w:t>
      </w:r>
      <w:r w:rsidRPr="00842FEE">
        <w:rPr>
          <w:sz w:val="16"/>
        </w:rPr>
        <w:t xml:space="preserve">, compared with 16.7 percent of the general U.S. workforce. </w:t>
      </w:r>
      <w:r w:rsidRPr="00842FEE">
        <w:rPr>
          <w:rStyle w:val="StyleUnderline"/>
        </w:rPr>
        <w:t>That’s only possible because the U.S. is so strong in the global competition for tech talent</w:t>
      </w:r>
      <w:r w:rsidRPr="00842FEE">
        <w:rPr>
          <w:sz w:val="16"/>
        </w:rPr>
        <w:t xml:space="preserve">. Last year, Mikkel </w:t>
      </w:r>
      <w:proofErr w:type="spellStart"/>
      <w:r w:rsidRPr="00842FEE">
        <w:rPr>
          <w:sz w:val="16"/>
        </w:rPr>
        <w:t>Barslund</w:t>
      </w:r>
      <w:proofErr w:type="spellEnd"/>
      <w:r w:rsidRPr="00842FEE">
        <w:rPr>
          <w:sz w:val="16"/>
        </w:rPr>
        <w:t xml:space="preserve"> and Mathias </w:t>
      </w:r>
      <w:proofErr w:type="spellStart"/>
      <w:r w:rsidRPr="00842FEE">
        <w:rPr>
          <w:sz w:val="16"/>
        </w:rPr>
        <w:t>Busse</w:t>
      </w:r>
      <w:proofErr w:type="spellEnd"/>
      <w:r w:rsidRPr="00842FEE">
        <w:rPr>
          <w:sz w:val="16"/>
        </w:rPr>
        <w:t xml:space="preserve"> of the Center for European Policy Studies published a report on European information technology professionals’ mobility, based on data from LinkedIn. They found that </w:t>
      </w:r>
      <w:r w:rsidRPr="00842FEE">
        <w:rPr>
          <w:rStyle w:val="StyleUnderline"/>
        </w:rPr>
        <w:t>in 2014, 70,000 such workers left the European Union, and 31,000 of them went to the U.S.</w:t>
      </w:r>
      <w:r w:rsidRPr="00842FEE">
        <w:rPr>
          <w:sz w:val="16"/>
        </w:rPr>
        <w:t xml:space="preserve"> — the biggest magnet for European IT talent. That same year, 19,000 U.S.-based developers moved to the EU. In part, the outflow is explained by the high salaries good engineers command in the U.S. The median earnings of a foreign-born worker in science, technology, engineering and mathematics (STEM), at $88,496, are significantly higher than a native-born American colleague, who makes $77,368 a year. </w:t>
      </w:r>
      <w:r w:rsidRPr="00842FEE">
        <w:rPr>
          <w:rStyle w:val="StyleUnderline"/>
        </w:rPr>
        <w:t xml:space="preserve">But </w:t>
      </w:r>
      <w:r w:rsidRPr="00842FEE">
        <w:rPr>
          <w:rStyle w:val="Emphasis"/>
        </w:rPr>
        <w:t>it wouldn’t take much to reverse the flow.</w:t>
      </w:r>
      <w:r w:rsidRPr="00842FEE">
        <w:rPr>
          <w:rStyle w:val="StyleUnderline"/>
        </w:rPr>
        <w:t xml:space="preserve"> Europe needs the talent badly.</w:t>
      </w:r>
      <w:r>
        <w:rPr>
          <w:rStyle w:val="StyleUnderline"/>
        </w:rPr>
        <w:t xml:space="preserve"> </w:t>
      </w:r>
      <w:r w:rsidRPr="00842FEE">
        <w:rPr>
          <w:sz w:val="16"/>
        </w:rPr>
        <w:t xml:space="preserve">The European Commission estimates that </w:t>
      </w:r>
      <w:r w:rsidRPr="00842FEE">
        <w:rPr>
          <w:rStyle w:val="StyleUnderline"/>
        </w:rPr>
        <w:t>the continent will have 750,000 unfilled IT jobs by 2020.</w:t>
      </w:r>
      <w:r w:rsidRPr="00842FEE">
        <w:rPr>
          <w:sz w:val="16"/>
        </w:rPr>
        <w:t xml:space="preserve"> </w:t>
      </w:r>
      <w:r w:rsidRPr="00842FEE">
        <w:rPr>
          <w:rStyle w:val="StyleUnderline"/>
        </w:rPr>
        <w:t xml:space="preserve">European nations have already relaxed visa requirements for tech professionals. </w:t>
      </w:r>
      <w:r w:rsidRPr="00D80C57">
        <w:rPr>
          <w:rStyle w:val="Emphasis"/>
        </w:rPr>
        <w:t>If the U.S. moves in the opposite direction</w:t>
      </w:r>
      <w:r w:rsidRPr="00842FEE">
        <w:rPr>
          <w:rStyle w:val="StyleUnderline"/>
        </w:rPr>
        <w:t xml:space="preserve"> — and there are indications that Trump’s next move will </w:t>
      </w:r>
      <w:r w:rsidRPr="00D80C57">
        <w:rPr>
          <w:rStyle w:val="Emphasis"/>
        </w:rPr>
        <w:t>make it more</w:t>
      </w:r>
      <w:r w:rsidRPr="00842FEE">
        <w:rPr>
          <w:rStyle w:val="Emphasis"/>
        </w:rPr>
        <w:t xml:space="preserve"> difficult to get H1B visas</w:t>
      </w:r>
      <w:r w:rsidRPr="00842FEE">
        <w:rPr>
          <w:rStyle w:val="StyleUnderline"/>
        </w:rPr>
        <w:t xml:space="preserve"> — European companies and global employers with operations in </w:t>
      </w:r>
      <w:r w:rsidRPr="00842FEE">
        <w:rPr>
          <w:rStyle w:val="Emphasis"/>
        </w:rPr>
        <w:t>the EU won’t even have to compete on pay</w:t>
      </w:r>
      <w:r w:rsidRPr="00842FEE">
        <w:rPr>
          <w:rStyle w:val="StyleUnderline"/>
        </w:rPr>
        <w:t xml:space="preserve">. </w:t>
      </w:r>
      <w:r w:rsidRPr="00842FEE">
        <w:rPr>
          <w:sz w:val="16"/>
        </w:rPr>
        <w:t xml:space="preserve">That’s one reason it makes sense for the tech companies to draw red lines early on, before the worst happens and they start losing in the competition for talent. There is, however, a less obvious reason why the most innovative industry in the U.S. must fight any entry bans, regardless of whether the countries on the ban list supply thousands of engineers or just a few. In their brief, the tech companies quoted Woodrow Wilson, who, in 1901, complained about what he considered the wrong kind of immigration: “multitudes of men of the lowest class from the south of Italy and men of the meanest sort out of Hungary and Poland, men out of the ranks, where there was neither skill nor energy nor any initiative of quick intelligence.” Immigrant-haters say the same today about newcomers from Muslim countries. And yet the positive effect of last century’s wave of arrivals did not show up for years. </w:t>
      </w:r>
      <w:proofErr w:type="spellStart"/>
      <w:r w:rsidRPr="00842FEE">
        <w:rPr>
          <w:sz w:val="16"/>
        </w:rPr>
        <w:t>Ufuk</w:t>
      </w:r>
      <w:proofErr w:type="spellEnd"/>
      <w:r w:rsidRPr="00842FEE">
        <w:rPr>
          <w:sz w:val="16"/>
        </w:rPr>
        <w:t xml:space="preserve"> </w:t>
      </w:r>
      <w:proofErr w:type="spellStart"/>
      <w:r w:rsidRPr="00842FEE">
        <w:rPr>
          <w:sz w:val="16"/>
        </w:rPr>
        <w:t>Akcigit</w:t>
      </w:r>
      <w:proofErr w:type="spellEnd"/>
      <w:r w:rsidRPr="00842FEE">
        <w:rPr>
          <w:sz w:val="16"/>
        </w:rPr>
        <w:t xml:space="preserve"> of the University of Chicago and two collaborators have just published a paper showing that in fields where foreign-born inventors were prevalent between 1880 and 1940, the number of U.S. patents increased compared to others in 1940-2000. In 1880-1940, about 20 percent of inventors in the U.S. were immigrants — some of them likely “out of the ranks”; today, their share is about 30 percent. That makes it likely that the fields in which they work will experience </w:t>
      </w:r>
      <w:proofErr w:type="gramStart"/>
      <w:r w:rsidRPr="00842FEE">
        <w:rPr>
          <w:sz w:val="16"/>
        </w:rPr>
        <w:t>a disproportional innovation boom decades</w:t>
      </w:r>
      <w:proofErr w:type="gramEnd"/>
      <w:r w:rsidRPr="00842FEE">
        <w:rPr>
          <w:sz w:val="16"/>
        </w:rPr>
        <w:t xml:space="preserve"> from now. Immigrant creativity is not just a resource for today; it’s what has created America’s innovation edge, and what will maintain it in the future. And one never knows where the people who lay the foundation of that future edge will come from. Keeping out one Iranian immigrant might cost the U.S. eventual leadership in an entire field. Of course, </w:t>
      </w:r>
      <w:r w:rsidRPr="00842FEE">
        <w:rPr>
          <w:rStyle w:val="StyleUnderline"/>
        </w:rPr>
        <w:t xml:space="preserve">the U.S. has established immigration curbs in the past, too. But </w:t>
      </w:r>
      <w:r w:rsidRPr="00842FEE">
        <w:rPr>
          <w:rStyle w:val="Emphasis"/>
        </w:rPr>
        <w:t xml:space="preserve">doing it now, when there’s plenty of eager competition for innovators </w:t>
      </w:r>
      <w:r w:rsidRPr="00842FEE">
        <w:rPr>
          <w:rStyle w:val="StyleUnderline"/>
        </w:rPr>
        <w:t xml:space="preserve">and even for workers who are merely technically competent, is more harmful </w:t>
      </w:r>
      <w:r w:rsidRPr="00842FEE">
        <w:rPr>
          <w:sz w:val="16"/>
        </w:rPr>
        <w:t>than in Wilson’s day.</w:t>
      </w:r>
    </w:p>
    <w:p w14:paraId="5A7C346D" w14:textId="6167DFA7" w:rsidR="006C1D05" w:rsidRDefault="00E86775" w:rsidP="006C1D05">
      <w:pPr>
        <w:pStyle w:val="Heading3"/>
      </w:pPr>
      <w:r>
        <w:lastRenderedPageBreak/>
        <w:t>H1Bs Link – 2NC Wall</w:t>
      </w:r>
    </w:p>
    <w:p w14:paraId="72F551FB" w14:textId="77777777" w:rsidR="000330D9" w:rsidRPr="00842FEE" w:rsidRDefault="000330D9" w:rsidP="000330D9">
      <w:pPr>
        <w:pStyle w:val="Heading4"/>
        <w:rPr>
          <w:rStyle w:val="Style13ptBold"/>
          <w:b/>
        </w:rPr>
      </w:pPr>
      <w:r w:rsidRPr="00842FEE">
        <w:rPr>
          <w:rStyle w:val="Style13ptBold"/>
          <w:b/>
        </w:rPr>
        <w:t>America and the EU directly compete for tech talent – status quo H1B restrictions let Europe win the race.</w:t>
      </w:r>
    </w:p>
    <w:p w14:paraId="4856FEB2" w14:textId="77777777" w:rsidR="000330D9" w:rsidRDefault="000330D9" w:rsidP="000330D9">
      <w:r>
        <w:rPr>
          <w:rStyle w:val="Style13ptBold"/>
        </w:rPr>
        <w:t xml:space="preserve">Lantz 17 </w:t>
      </w:r>
      <w:r>
        <w:t>[Ingrid Lantz, 05-15-2017, "America, we’re coming for your tech talent…," Next Web, https://thenextweb.com/contributors/2017/05/15/america-coming-tech-talent/]</w:t>
      </w:r>
    </w:p>
    <w:p w14:paraId="4C75DDE3" w14:textId="77777777" w:rsidR="000330D9" w:rsidRPr="00842FEE" w:rsidRDefault="000330D9" w:rsidP="000330D9">
      <w:pPr>
        <w:rPr>
          <w:sz w:val="16"/>
        </w:rPr>
      </w:pPr>
      <w:r w:rsidRPr="00842FEE">
        <w:rPr>
          <w:sz w:val="16"/>
        </w:rPr>
        <w:t xml:space="preserve">We’re </w:t>
      </w:r>
      <w:proofErr w:type="gramStart"/>
      <w:r w:rsidRPr="00842FEE">
        <w:rPr>
          <w:sz w:val="16"/>
        </w:rPr>
        <w:t>in the midst of</w:t>
      </w:r>
      <w:proofErr w:type="gramEnd"/>
      <w:r w:rsidRPr="00842FEE">
        <w:rPr>
          <w:sz w:val="16"/>
        </w:rPr>
        <w:t xml:space="preserve"> a tech talent crisis. Worldwide. </w:t>
      </w:r>
      <w:r w:rsidRPr="00842FEE">
        <w:rPr>
          <w:rStyle w:val="StyleUnderline"/>
        </w:rPr>
        <w:t xml:space="preserve">Should American companies be worried about losing their edge as a desirable place to live and work for tech talent? </w:t>
      </w:r>
      <w:r w:rsidRPr="00842FEE">
        <w:rPr>
          <w:sz w:val="16"/>
        </w:rPr>
        <w:t xml:space="preserve">I think so. Having just moved across the pond to one of the most tech-savvy countries in the world, Estonia, I am amazed by how outmoded US government technology and immigration is – especially as the home of Silicon Valley. Well-known as the most influential tech hub for over 50 years and the home of giants such as Facebook, Yahoo, and Google – Silicon Valley alone has an incessant need to fill tech jobs. Rival “silicon valleys” such as Austin, Seattle and even Denver may offer lower costs of living but even they can’t fill all the open tech jobs despite their better quality of life and lower economic indexes. </w:t>
      </w:r>
      <w:r w:rsidRPr="00842FEE">
        <w:rPr>
          <w:rStyle w:val="StyleUnderline"/>
        </w:rPr>
        <w:t>With the US government cracking down ever harder on H1B visas and immigration, how long before the most highly sought-after talent from abroad stops considering the US at all?</w:t>
      </w:r>
      <w:r>
        <w:rPr>
          <w:rStyle w:val="StyleUnderline"/>
        </w:rPr>
        <w:t xml:space="preserve"> </w:t>
      </w:r>
      <w:r w:rsidRPr="00842FEE">
        <w:rPr>
          <w:sz w:val="16"/>
        </w:rPr>
        <w:t xml:space="preserve">Can’t America just produce all its own tech talent? Perhaps we could if we changed the school system and did what Code.org suggests: give every child the option to learn computer science in U.S. schools. However, America is so far behind other developed countries in STEM (science, technology, engineering and mathematics), that even if we started training kids right now – in every school – it would take decades to fill the homegrown tech job funnel. The most recent PISA results, from 2015, ranked the US an unimpressive 38th out of 71 countries in math and 24th in science. If you stack these sobering statistics against the fact that computing occupations are now the number one source of new wages in America, we are in deep trouble when it comes to internally supplying all our own tech talent now and in the future. </w:t>
      </w:r>
      <w:r w:rsidRPr="00842FEE">
        <w:rPr>
          <w:rStyle w:val="StyleUnderline"/>
        </w:rPr>
        <w:t>With an increasing need for skilled tech talent and a leveling out of the immigration playing field, America just might be in for the tech talent competition of its life.</w:t>
      </w:r>
      <w:r>
        <w:rPr>
          <w:rStyle w:val="StyleUnderline"/>
        </w:rPr>
        <w:t xml:space="preserve"> </w:t>
      </w:r>
      <w:r w:rsidRPr="00842FEE">
        <w:rPr>
          <w:sz w:val="16"/>
        </w:rPr>
        <w:t xml:space="preserve">It’s not news to anyone that the Trump administration singled out six countries (down from seven) to subject to an immigration ban. While this latest Presidential order is currently battling it out in the courts it’s already wreaked havoc and downright panic in the tech recruiting fields. One of the countries the President has elected to single out includes Iran – a major source of top tech talent in tech hubs across the US. And while Iran isn’t the only country supplying top tech talent to the US, the attempted ban has suddenly made the best talent, the talent that America had previously easily won over to immigrate, start to look elsewhere to make their dreams come true. </w:t>
      </w:r>
      <w:r w:rsidRPr="00842FEE">
        <w:rPr>
          <w:rStyle w:val="StyleUnderline"/>
        </w:rPr>
        <w:t>Not only are there bans on immigration but current US immigrants from the banned</w:t>
      </w:r>
      <w:r>
        <w:rPr>
          <w:rStyle w:val="StyleUnderline"/>
        </w:rPr>
        <w:t xml:space="preserve"> </w:t>
      </w:r>
      <w:r w:rsidRPr="00842FEE">
        <w:rPr>
          <w:rStyle w:val="StyleUnderline"/>
        </w:rPr>
        <w:t>countries, with green cards or even naturalized citizens, have become afraid to travel. The precedent has been set at the border</w:t>
      </w:r>
      <w:r w:rsidRPr="00842FEE">
        <w:rPr>
          <w:sz w:val="16"/>
        </w:rPr>
        <w:t xml:space="preserve"> too many times now. Many of these immigrants have been denied entry when they tried to return to the US from visits overseas. </w:t>
      </w:r>
      <w:r w:rsidRPr="00842FEE">
        <w:rPr>
          <w:rStyle w:val="StyleUnderline"/>
        </w:rPr>
        <w:t>The New America has disrupted the tech talent market</w:t>
      </w:r>
      <w:r w:rsidRPr="00842FEE">
        <w:rPr>
          <w:sz w:val="16"/>
        </w:rPr>
        <w:t xml:space="preserve"> in ways yet to be realized. As a marketing person, I would say America has always branded itself as the place open to anyone with a dream and a desire to make it big. Tagline: The land of opportunity. We’ve always said we’re a nation built by immigrants; perhaps the most multiracial immigrant society of its kind. This incredible mix of people of all races, creeds and cultures created a kind of melting pot of big ideas and industriousness. Working hard and building stuff makes us proud. Even if we haven’t been the land of opportunity for all, just the myth of it seems to make people strive a little bit harder and dream a little bit bigger in the US. The New America that is now forming, or that some are trying to build, is not welcoming. It’s a country whose borders are not only social but also increasingly physical. It seems to be shrinking into itself. </w:t>
      </w:r>
      <w:r w:rsidRPr="00842FEE">
        <w:rPr>
          <w:rStyle w:val="StyleUnderline"/>
        </w:rPr>
        <w:t>This is beginning to affect how the top skilled professions from abroad make their decisions on where to go. Do they go to a country that is slowly shutting itself off from the world or to countries where your skills are wanted no matter your passport? America has started to look like a dark horse in this race.</w:t>
      </w:r>
      <w:r>
        <w:rPr>
          <w:rStyle w:val="StyleUnderline"/>
        </w:rPr>
        <w:t xml:space="preserve"> </w:t>
      </w:r>
      <w:r w:rsidRPr="00842FEE">
        <w:rPr>
          <w:rStyle w:val="StyleUnderline"/>
        </w:rPr>
        <w:t>What countries is the US competing with?</w:t>
      </w:r>
      <w:r w:rsidRPr="00842FEE">
        <w:rPr>
          <w:sz w:val="16"/>
        </w:rPr>
        <w:t xml:space="preserve"> </w:t>
      </w:r>
      <w:r w:rsidRPr="00842FEE">
        <w:rPr>
          <w:rStyle w:val="StyleUnderline"/>
        </w:rPr>
        <w:t>If your first choice for immigration used to be the US but now you’re not so sure – most likely you’re going to pick somewhere similar. To me that sure looks like Europe</w:t>
      </w:r>
      <w:r w:rsidRPr="00842FEE">
        <w:rPr>
          <w:sz w:val="16"/>
        </w:rPr>
        <w:t xml:space="preserve"> (Brexit not included as it’s too </w:t>
      </w:r>
      <w:proofErr w:type="gramStart"/>
      <w:r w:rsidRPr="00842FEE">
        <w:rPr>
          <w:sz w:val="16"/>
        </w:rPr>
        <w:t>similar to</w:t>
      </w:r>
      <w:proofErr w:type="gramEnd"/>
      <w:r w:rsidRPr="00842FEE">
        <w:rPr>
          <w:sz w:val="16"/>
        </w:rPr>
        <w:t xml:space="preserve"> what’s going on in America). </w:t>
      </w:r>
      <w:r w:rsidRPr="00842FEE">
        <w:rPr>
          <w:rStyle w:val="StyleUnderline"/>
        </w:rPr>
        <w:t>Does Europe need tech talent? You bet it does</w:t>
      </w:r>
      <w:r w:rsidRPr="00842FEE">
        <w:rPr>
          <w:sz w:val="16"/>
        </w:rPr>
        <w:t xml:space="preserve">. Is Europe easier to immigrate to and </w:t>
      </w:r>
      <w:proofErr w:type="gramStart"/>
      <w:r w:rsidRPr="00842FEE">
        <w:rPr>
          <w:sz w:val="16"/>
        </w:rPr>
        <w:t>more friendly</w:t>
      </w:r>
      <w:proofErr w:type="gramEnd"/>
      <w:r w:rsidRPr="00842FEE">
        <w:rPr>
          <w:sz w:val="16"/>
        </w:rPr>
        <w:t xml:space="preserve"> to highly skilled talent? Well, that depends. For now, only </w:t>
      </w:r>
      <w:r w:rsidRPr="00B5704C">
        <w:rPr>
          <w:rStyle w:val="StyleUnderline"/>
        </w:rPr>
        <w:t>some countries are being truly proactive about attracting top talent.</w:t>
      </w:r>
      <w:r w:rsidRPr="00842FEE">
        <w:rPr>
          <w:sz w:val="16"/>
        </w:rPr>
        <w:t xml:space="preserve"> Germany has long had a “make it in Germany” website with everything you need to know to move there. It’s quite encouraging. The rest of the EU has varying degrees of immigration friendliness – but none have an outright ban on certain countries or are actively trying to shut down immigration. </w:t>
      </w:r>
      <w:r w:rsidRPr="00C7634F">
        <w:rPr>
          <w:rStyle w:val="StyleUnderline"/>
        </w:rPr>
        <w:t>Something else that should put a chill in the hearts of US tech companies trying to woo immigrant tech talent to their doors: Estonia’s policies on highly skilled immigrants.</w:t>
      </w:r>
      <w:r w:rsidRPr="00842FEE">
        <w:rPr>
          <w:sz w:val="16"/>
        </w:rPr>
        <w:t xml:space="preserve"> Why you may ask? Because right now, Estonia may just have the easiest route for a highly skilled talent from anywhere to get residency. But, you might say, this country surely can’t compete with the US when it comes to attracting talent. It’s small and doesn’t even need that much talent. Think on this. Estonia will take over the </w:t>
      </w:r>
      <w:r w:rsidRPr="00842FEE">
        <w:rPr>
          <w:sz w:val="16"/>
        </w:rPr>
        <w:lastRenderedPageBreak/>
        <w:t xml:space="preserve">presidency of the European Union Council in the second half of 2017. Why is this important? The government of </w:t>
      </w:r>
      <w:r w:rsidRPr="00842FEE">
        <w:rPr>
          <w:rStyle w:val="StyleUnderline"/>
        </w:rPr>
        <w:t>Estonia has been in talks with other EU countries on how to strengthen the EU by standardizing immigration laws across countries. This will allow Europe to become an even stronger draw to attract and retain top tech talent from abroad.</w:t>
      </w:r>
      <w:r>
        <w:rPr>
          <w:rStyle w:val="StyleUnderline"/>
        </w:rPr>
        <w:t xml:space="preserve"> </w:t>
      </w:r>
      <w:r w:rsidRPr="00842FEE">
        <w:rPr>
          <w:sz w:val="16"/>
        </w:rPr>
        <w:t xml:space="preserve">America take note – </w:t>
      </w:r>
      <w:r w:rsidRPr="00842FEE">
        <w:rPr>
          <w:rStyle w:val="StyleUnderline"/>
        </w:rPr>
        <w:t>the first shot over the bow in the talent war has been fired.</w:t>
      </w:r>
    </w:p>
    <w:p w14:paraId="3104D22E" w14:textId="32895B31" w:rsidR="00223AD7" w:rsidRDefault="008B3B1F" w:rsidP="00223AD7">
      <w:pPr>
        <w:pStyle w:val="Heading4"/>
      </w:pPr>
      <w:r>
        <w:t>Trump’s H1B restrictions push high skilled immigrants to Europe.</w:t>
      </w:r>
    </w:p>
    <w:p w14:paraId="532545B7" w14:textId="251C7054" w:rsidR="008B3B1F" w:rsidRPr="008B3B1F" w:rsidRDefault="008B3B1F" w:rsidP="008B3B1F">
      <w:r>
        <w:rPr>
          <w:rStyle w:val="Style13ptBold"/>
        </w:rPr>
        <w:t xml:space="preserve">Times of India 17 </w:t>
      </w:r>
      <w:r>
        <w:t>[Times of India, 2-22-2017, "European Union says it is open to accommodate more Indian skilled professionals," https://timesofindia.indiatimes.com/india/eu-says-open-to-accommodate-more-indian-skilled-professionals/articleshow/57288582.cms]</w:t>
      </w:r>
    </w:p>
    <w:p w14:paraId="02514CB3" w14:textId="3F29ECEF" w:rsidR="008B3B1F" w:rsidRPr="008B3B1F" w:rsidRDefault="008B3B1F" w:rsidP="00263A98">
      <w:pPr>
        <w:rPr>
          <w:rStyle w:val="StyleUnderline"/>
        </w:rPr>
      </w:pPr>
      <w:r w:rsidRPr="008B3B1F">
        <w:rPr>
          <w:rStyle w:val="StyleUnderline"/>
        </w:rPr>
        <w:t>The E</w:t>
      </w:r>
      <w:r w:rsidRPr="008B3B1F">
        <w:rPr>
          <w:sz w:val="16"/>
        </w:rPr>
        <w:t xml:space="preserve">uropean </w:t>
      </w:r>
      <w:r w:rsidRPr="008B3B1F">
        <w:rPr>
          <w:rStyle w:val="StyleUnderline"/>
        </w:rPr>
        <w:t>U</w:t>
      </w:r>
      <w:r w:rsidRPr="008B3B1F">
        <w:rPr>
          <w:sz w:val="16"/>
        </w:rPr>
        <w:t xml:space="preserve">nion </w:t>
      </w:r>
      <w:r w:rsidRPr="008B3B1F">
        <w:rPr>
          <w:rStyle w:val="StyleUnderline"/>
        </w:rPr>
        <w:t xml:space="preserve">said it is ready to accommodate more Indian IT professionals and denounced any form of protectionism in global trade, amid anxiety in India over the Trump </w:t>
      </w:r>
      <w:r w:rsidRPr="008B3B1F">
        <w:rPr>
          <w:sz w:val="16"/>
        </w:rPr>
        <w:t>administration's possible</w:t>
      </w:r>
      <w:r w:rsidRPr="008B3B1F">
        <w:rPr>
          <w:rStyle w:val="StyleUnderline"/>
        </w:rPr>
        <w:t xml:space="preserve"> clampdown on H1B visa.</w:t>
      </w:r>
      <w:r>
        <w:rPr>
          <w:rStyle w:val="StyleUnderline"/>
        </w:rPr>
        <w:t xml:space="preserve"> </w:t>
      </w:r>
      <w:r w:rsidRPr="008B3B1F">
        <w:rPr>
          <w:sz w:val="16"/>
        </w:rPr>
        <w:t xml:space="preserve">Pushing for deeper trade ties with India, a delegation of European Parliament's Committee on Foreign Affairs + also expressed "regret" over failure by both sides to resume the stalled dialogue to firm the long-pending EU-India trade and investment pact. </w:t>
      </w:r>
      <w:proofErr w:type="spellStart"/>
      <w:r w:rsidRPr="008B3B1F">
        <w:rPr>
          <w:rStyle w:val="StyleUnderline"/>
        </w:rPr>
        <w:t>Criticising</w:t>
      </w:r>
      <w:proofErr w:type="spellEnd"/>
      <w:r w:rsidRPr="008B3B1F">
        <w:rPr>
          <w:rStyle w:val="StyleUnderline"/>
        </w:rPr>
        <w:t xml:space="preserve"> the new US government's protectionist rhetoric</w:t>
      </w:r>
      <w:r w:rsidRPr="008B3B1F">
        <w:rPr>
          <w:sz w:val="16"/>
        </w:rPr>
        <w:t xml:space="preserve"> + which triggered fears in Europe as well, head of the delegation David McAllister said </w:t>
      </w:r>
      <w:r w:rsidRPr="008B3B1F">
        <w:rPr>
          <w:rStyle w:val="StyleUnderline"/>
        </w:rPr>
        <w:t>Europe is "open" for allowing more Indian professionals who are high on demand.</w:t>
      </w:r>
      <w:r>
        <w:rPr>
          <w:rStyle w:val="StyleUnderline"/>
        </w:rPr>
        <w:t xml:space="preserve"> </w:t>
      </w:r>
      <w:r w:rsidRPr="008B3B1F">
        <w:rPr>
          <w:sz w:val="16"/>
        </w:rPr>
        <w:t>"</w:t>
      </w:r>
      <w:r w:rsidRPr="008B3B1F">
        <w:rPr>
          <w:rStyle w:val="StyleUnderline"/>
        </w:rPr>
        <w:t>Europe is open for people with high demand. Indian people are highly skilled. Our IT sector would not have been successful if we did not have skilled professionals from India,</w:t>
      </w:r>
      <w:r w:rsidRPr="008B3B1F">
        <w:rPr>
          <w:sz w:val="16"/>
        </w:rPr>
        <w:t xml:space="preserve">" he said. Soon after taking over last month, </w:t>
      </w:r>
      <w:r w:rsidRPr="008B3B1F">
        <w:rPr>
          <w:rStyle w:val="StyleUnderline"/>
        </w:rPr>
        <w:t>Trump</w:t>
      </w:r>
      <w:r w:rsidRPr="008B3B1F">
        <w:rPr>
          <w:sz w:val="16"/>
        </w:rPr>
        <w:t xml:space="preserve"> had </w:t>
      </w:r>
      <w:r w:rsidRPr="008B3B1F">
        <w:rPr>
          <w:rStyle w:val="StyleUnderline"/>
        </w:rPr>
        <w:t xml:space="preserve">decided to overhaul the work visa </w:t>
      </w:r>
      <w:proofErr w:type="spellStart"/>
      <w:r w:rsidRPr="008B3B1F">
        <w:rPr>
          <w:rStyle w:val="StyleUnderline"/>
        </w:rPr>
        <w:t>programmes</w:t>
      </w:r>
      <w:proofErr w:type="spellEnd"/>
      <w:r w:rsidRPr="008B3B1F">
        <w:rPr>
          <w:rStyle w:val="StyleUnderline"/>
        </w:rPr>
        <w:t xml:space="preserve"> like the H-1B and L1, a move that will adversely hit the lifeline of Indian tech firms and professionals</w:t>
      </w:r>
      <w:r w:rsidRPr="008B3B1F">
        <w:rPr>
          <w:sz w:val="16"/>
        </w:rPr>
        <w:t xml:space="preserve"> + </w:t>
      </w:r>
      <w:r w:rsidRPr="008B3B1F">
        <w:rPr>
          <w:rStyle w:val="StyleUnderline"/>
        </w:rPr>
        <w:t>in the US.</w:t>
      </w:r>
    </w:p>
    <w:p w14:paraId="5509BE41" w14:textId="78D373F0" w:rsidR="008B3B1F" w:rsidRPr="00842FEE" w:rsidRDefault="00842FEE" w:rsidP="008B3B1F">
      <w:pPr>
        <w:pStyle w:val="Heading4"/>
        <w:rPr>
          <w:rStyle w:val="Style13ptBold"/>
          <w:b/>
        </w:rPr>
      </w:pPr>
      <w:r w:rsidRPr="00842FEE">
        <w:rPr>
          <w:rStyle w:val="Style13ptBold"/>
          <w:b/>
        </w:rPr>
        <w:t>H1B limits force Indian immigrants to Europe but they’ll choose the US post-plan.</w:t>
      </w:r>
    </w:p>
    <w:p w14:paraId="764C5135" w14:textId="59F2DCB4" w:rsidR="008B3B1F" w:rsidRDefault="008B3B1F" w:rsidP="008B3B1F">
      <w:proofErr w:type="spellStart"/>
      <w:r w:rsidRPr="008B3B1F">
        <w:rPr>
          <w:rStyle w:val="Style13ptBold"/>
        </w:rPr>
        <w:t>Swarajya</w:t>
      </w:r>
      <w:proofErr w:type="spellEnd"/>
      <w:r w:rsidRPr="008B3B1F">
        <w:rPr>
          <w:rStyle w:val="Style13ptBold"/>
        </w:rPr>
        <w:t xml:space="preserve"> 17</w:t>
      </w:r>
      <w:r>
        <w:t xml:space="preserve"> [2-22-2017, "As US Looks </w:t>
      </w:r>
      <w:proofErr w:type="gramStart"/>
      <w:r>
        <w:t>To</w:t>
      </w:r>
      <w:proofErr w:type="gramEnd"/>
      <w:r>
        <w:t xml:space="preserve"> Restrict H-1B Visa Allocation, EU Vows To Keep Doors Open To Skilled Indian Workers," </w:t>
      </w:r>
      <w:proofErr w:type="spellStart"/>
      <w:r>
        <w:t>Swarajya</w:t>
      </w:r>
      <w:proofErr w:type="spellEnd"/>
      <w:r>
        <w:t xml:space="preserve"> Magazine, https://swarajyamag.com/insta/as-us-looks-to-restrict-h1b-visa-allocation-eu-vows-to-keep-doors-open-to-skilled-indian-workers]</w:t>
      </w:r>
    </w:p>
    <w:p w14:paraId="5489667E" w14:textId="0B30FBB1" w:rsidR="008B3B1F" w:rsidRPr="008B3B1F" w:rsidRDefault="008B3B1F" w:rsidP="00263A98">
      <w:pPr>
        <w:rPr>
          <w:sz w:val="16"/>
        </w:rPr>
      </w:pPr>
      <w:r w:rsidRPr="008B3B1F">
        <w:rPr>
          <w:sz w:val="16"/>
        </w:rPr>
        <w:t xml:space="preserve">United States President Donald </w:t>
      </w:r>
      <w:r w:rsidRPr="008B3B1F">
        <w:rPr>
          <w:rStyle w:val="StyleUnderline"/>
        </w:rPr>
        <w:t>Trump’s resolve to create more jobs for Americans has stoked anxiety among</w:t>
      </w:r>
      <w:r w:rsidRPr="008B3B1F">
        <w:rPr>
          <w:sz w:val="16"/>
        </w:rPr>
        <w:t xml:space="preserve"> Information Technology (</w:t>
      </w:r>
      <w:r w:rsidRPr="008B3B1F">
        <w:rPr>
          <w:rStyle w:val="StyleUnderline"/>
        </w:rPr>
        <w:t>IT) professionals in India. Many in the country’s lucrative IT sector typically aspire to be shipped to the US on an H1B visa for better work opportunities. But their hopes are set to be dashed as Trump is expected to curb the allocation of H1B visas through an executive order.</w:t>
      </w:r>
      <w:r>
        <w:rPr>
          <w:rStyle w:val="StyleUnderline"/>
        </w:rPr>
        <w:t xml:space="preserve"> </w:t>
      </w:r>
      <w:r w:rsidRPr="008B3B1F">
        <w:rPr>
          <w:rStyle w:val="StyleUnderline"/>
        </w:rPr>
        <w:t xml:space="preserve">As one </w:t>
      </w:r>
      <w:proofErr w:type="gramStart"/>
      <w:r w:rsidRPr="008B3B1F">
        <w:rPr>
          <w:rStyle w:val="StyleUnderline"/>
        </w:rPr>
        <w:t>hears the sound of</w:t>
      </w:r>
      <w:proofErr w:type="gramEnd"/>
      <w:r w:rsidRPr="008B3B1F">
        <w:rPr>
          <w:rStyle w:val="StyleUnderline"/>
        </w:rPr>
        <w:t xml:space="preserve"> the door creaking on the American side, the</w:t>
      </w:r>
      <w:r w:rsidRPr="008B3B1F">
        <w:rPr>
          <w:sz w:val="16"/>
        </w:rPr>
        <w:t xml:space="preserve"> European Union (</w:t>
      </w:r>
      <w:r w:rsidRPr="008B3B1F">
        <w:rPr>
          <w:rStyle w:val="StyleUnderline"/>
        </w:rPr>
        <w:t>EU) has pledged to stay open to hiring more skilled IT professionals</w:t>
      </w:r>
      <w:r w:rsidRPr="008B3B1F">
        <w:rPr>
          <w:sz w:val="16"/>
        </w:rPr>
        <w:t xml:space="preserve">, reported The Times of India. David McAllister, head of the delegation of European Parliament’s Committee on Foreign Affairs, has said, </w:t>
      </w:r>
      <w:r w:rsidRPr="008B3B1F">
        <w:rPr>
          <w:rStyle w:val="StyleUnderline"/>
        </w:rPr>
        <w:t>Europe is open for people with high demand. Indian people are highly skilled</w:t>
      </w:r>
      <w:r w:rsidRPr="008B3B1F">
        <w:rPr>
          <w:sz w:val="16"/>
        </w:rPr>
        <w:t xml:space="preserve">. Our IT sector would not have been successful if we did not have skilled professionals from India. </w:t>
      </w:r>
      <w:r w:rsidRPr="008B3B1F">
        <w:rPr>
          <w:rStyle w:val="StyleUnderline"/>
        </w:rPr>
        <w:t>McAllister</w:t>
      </w:r>
      <w:r w:rsidRPr="008B3B1F">
        <w:rPr>
          <w:sz w:val="16"/>
        </w:rPr>
        <w:t xml:space="preserve"> has also </w:t>
      </w:r>
      <w:proofErr w:type="spellStart"/>
      <w:r w:rsidRPr="008B3B1F">
        <w:rPr>
          <w:rStyle w:val="StyleUnderline"/>
        </w:rPr>
        <w:t>criticised</w:t>
      </w:r>
      <w:proofErr w:type="spellEnd"/>
      <w:r w:rsidRPr="008B3B1F">
        <w:rPr>
          <w:rStyle w:val="StyleUnderline"/>
        </w:rPr>
        <w:t xml:space="preserve"> the new US administration’s protectionist talk</w:t>
      </w:r>
      <w:r w:rsidRPr="008B3B1F">
        <w:rPr>
          <w:sz w:val="16"/>
        </w:rPr>
        <w:t xml:space="preserve"> and denounced any form of protectionism in global trade, according to the report. The delegation has also reportedly expressed “regret” over the stalled dialogue on the long-pending EU-India trade and investment pact and pushed for deeper trade ties.</w:t>
      </w:r>
    </w:p>
    <w:p w14:paraId="4F931B29" w14:textId="77777777" w:rsidR="00E823EB" w:rsidRPr="00F94CEE" w:rsidRDefault="00E823EB" w:rsidP="00E823EB">
      <w:pPr>
        <w:pStyle w:val="Heading4"/>
        <w:rPr>
          <w:rStyle w:val="Style13ptBold"/>
          <w:b/>
        </w:rPr>
      </w:pPr>
      <w:r w:rsidRPr="00F94CEE">
        <w:rPr>
          <w:rStyle w:val="Style13ptBold"/>
          <w:b/>
        </w:rPr>
        <w:t>Trump’s crackdown causes Europe to expand Indian immigration</w:t>
      </w:r>
      <w:r>
        <w:rPr>
          <w:rStyle w:val="Style13ptBold"/>
          <w:b/>
        </w:rPr>
        <w:t>.</w:t>
      </w:r>
    </w:p>
    <w:p w14:paraId="5985DC45" w14:textId="77777777" w:rsidR="00E823EB" w:rsidRDefault="00E823EB" w:rsidP="00E823EB">
      <w:r w:rsidRPr="00F94CEE">
        <w:rPr>
          <w:rStyle w:val="Style13ptBold"/>
        </w:rPr>
        <w:t>India Today 17</w:t>
      </w:r>
      <w:r>
        <w:t xml:space="preserve"> [2-23-2017, "EU </w:t>
      </w:r>
      <w:proofErr w:type="spellStart"/>
      <w:r>
        <w:t>favours</w:t>
      </w:r>
      <w:proofErr w:type="spellEnd"/>
      <w:r>
        <w:t xml:space="preserve"> allowing Indian IT professionals in their region, credits sector's growth to them," India Today, https://www.indiatoday.in/mail-today/story/eu-european-union-indian-it-professionals-trump-administration-h1b-visa-962151-2017-02-23]</w:t>
      </w:r>
    </w:p>
    <w:p w14:paraId="7F601DE0" w14:textId="1A5734AC" w:rsidR="00E823EB" w:rsidRDefault="00E823EB" w:rsidP="00E823EB">
      <w:pPr>
        <w:rPr>
          <w:sz w:val="16"/>
        </w:rPr>
      </w:pPr>
      <w:r w:rsidRPr="00F94CEE">
        <w:rPr>
          <w:rStyle w:val="StyleUnderline"/>
        </w:rPr>
        <w:t>In sharp contrast to</w:t>
      </w:r>
      <w:r w:rsidRPr="00F94CEE">
        <w:rPr>
          <w:sz w:val="16"/>
        </w:rPr>
        <w:t xml:space="preserve"> the Donald </w:t>
      </w:r>
      <w:r w:rsidRPr="00F94CEE">
        <w:rPr>
          <w:rStyle w:val="StyleUnderline"/>
        </w:rPr>
        <w:t>Trump</w:t>
      </w:r>
      <w:r w:rsidRPr="00F94CEE">
        <w:rPr>
          <w:sz w:val="16"/>
        </w:rPr>
        <w:t xml:space="preserve"> administration, </w:t>
      </w:r>
      <w:r w:rsidRPr="00F94CEE">
        <w:rPr>
          <w:rStyle w:val="StyleUnderline"/>
        </w:rPr>
        <w:t>E</w:t>
      </w:r>
      <w:r w:rsidRPr="00F94CEE">
        <w:rPr>
          <w:sz w:val="16"/>
        </w:rPr>
        <w:t xml:space="preserve">uropean </w:t>
      </w:r>
      <w:r w:rsidRPr="00F94CEE">
        <w:rPr>
          <w:rStyle w:val="StyleUnderline"/>
        </w:rPr>
        <w:t>U</w:t>
      </w:r>
      <w:r w:rsidRPr="00F94CEE">
        <w:rPr>
          <w:sz w:val="16"/>
        </w:rPr>
        <w:t xml:space="preserve">nion </w:t>
      </w:r>
      <w:r w:rsidRPr="00F94CEE">
        <w:rPr>
          <w:rStyle w:val="StyleUnderline"/>
        </w:rPr>
        <w:t>parliamentarians</w:t>
      </w:r>
      <w:r w:rsidRPr="00F94CEE">
        <w:rPr>
          <w:sz w:val="16"/>
        </w:rPr>
        <w:t xml:space="preserve"> on Wednesday </w:t>
      </w:r>
      <w:r w:rsidRPr="00F94CEE">
        <w:rPr>
          <w:rStyle w:val="StyleUnderline"/>
        </w:rPr>
        <w:t xml:space="preserve">came out in </w:t>
      </w:r>
      <w:proofErr w:type="spellStart"/>
      <w:r w:rsidRPr="00F94CEE">
        <w:rPr>
          <w:rStyle w:val="StyleUnderline"/>
        </w:rPr>
        <w:t>favour</w:t>
      </w:r>
      <w:proofErr w:type="spellEnd"/>
      <w:r w:rsidRPr="00F94CEE">
        <w:rPr>
          <w:rStyle w:val="StyleUnderline"/>
        </w:rPr>
        <w:t xml:space="preserve"> of allowing more Indian IT professionals in their region</w:t>
      </w:r>
      <w:r w:rsidRPr="00F94CEE">
        <w:rPr>
          <w:sz w:val="16"/>
        </w:rPr>
        <w:t xml:space="preserve"> and </w:t>
      </w:r>
      <w:proofErr w:type="spellStart"/>
      <w:r w:rsidRPr="00F94CEE">
        <w:rPr>
          <w:sz w:val="16"/>
        </w:rPr>
        <w:t>criticised</w:t>
      </w:r>
      <w:proofErr w:type="spellEnd"/>
      <w:r w:rsidRPr="00F94CEE">
        <w:rPr>
          <w:sz w:val="16"/>
        </w:rPr>
        <w:t xml:space="preserve"> the protectionist rhetoric in the US. The head of the EU parliamentary delegation, David McAllister, said, "</w:t>
      </w:r>
      <w:r w:rsidRPr="00F94CEE">
        <w:rPr>
          <w:rStyle w:val="StyleUnderline"/>
        </w:rPr>
        <w:t xml:space="preserve">Europe is open for allowing more Indian professionals </w:t>
      </w:r>
      <w:r w:rsidRPr="00F94CEE">
        <w:rPr>
          <w:rStyle w:val="StyleUnderline"/>
        </w:rPr>
        <w:lastRenderedPageBreak/>
        <w:t xml:space="preserve">who are high on demand. </w:t>
      </w:r>
      <w:r w:rsidRPr="00F94CEE">
        <w:rPr>
          <w:sz w:val="16"/>
        </w:rPr>
        <w:t xml:space="preserve">Indian people are highly skilled. Our IT sector would not have been successful if we did not have skilled professionals from India." The delegation also pushed resumption of negotiations for the EU-India Broad-based Trade and Investment Agreement (BTIA). McAllister said the delegation urged the Indian leaders to resume the talks as the pact will significantly boost two-way trade. A senior commerce ministry official said the government welcomed the statement as the European Union accounts for as much as 30 per cent of India's IT software exports. INDIANS PIN HOPE ON TRUMP </w:t>
      </w:r>
      <w:r w:rsidRPr="00F94CEE">
        <w:rPr>
          <w:rStyle w:val="StyleUnderline"/>
        </w:rPr>
        <w:t xml:space="preserve">He added there is scope for increasing them further as Indian infotech companies move up the value chain and are hiring more local talent as well. </w:t>
      </w:r>
      <w:r w:rsidRPr="00F94CEE">
        <w:rPr>
          <w:sz w:val="16"/>
        </w:rPr>
        <w:t>The</w:t>
      </w:r>
      <w:r w:rsidRPr="00F94CEE">
        <w:rPr>
          <w:rStyle w:val="StyleUnderline"/>
        </w:rPr>
        <w:t xml:space="preserve"> Trump </w:t>
      </w:r>
      <w:proofErr w:type="spellStart"/>
      <w:r w:rsidRPr="00F94CEE">
        <w:rPr>
          <w:sz w:val="16"/>
        </w:rPr>
        <w:t>adminstration</w:t>
      </w:r>
      <w:proofErr w:type="spellEnd"/>
      <w:r w:rsidRPr="00F94CEE">
        <w:rPr>
          <w:rStyle w:val="StyleUnderline"/>
        </w:rPr>
        <w:t xml:space="preserve"> has cracked down on H1B visa holders, who are mainly Indian IT professionals</w:t>
      </w:r>
      <w:r w:rsidRPr="00F94CEE">
        <w:rPr>
          <w:sz w:val="16"/>
        </w:rPr>
        <w:t>, as he believes that they take away American jobs. America accounts for 65 per cent of $155 billion Indian IT revenue. At present, 65,000 H1B visas are issued by the US every year. India is hoping that the Trump administration will take a more rational stand on the issue as it settles down since leading US tech giants such as Cisco, Microsoft and IBM are also doing good business in India.</w:t>
      </w:r>
    </w:p>
    <w:p w14:paraId="1E8C6F6C" w14:textId="4C4B2CDD" w:rsidR="00C50CED" w:rsidRPr="00F94CEE" w:rsidRDefault="00E86775" w:rsidP="00C50CED">
      <w:pPr>
        <w:pStyle w:val="Heading3"/>
      </w:pPr>
      <w:r>
        <w:lastRenderedPageBreak/>
        <w:t xml:space="preserve">H1Bs Link – </w:t>
      </w:r>
      <w:r w:rsidR="00C50CED">
        <w:t>AT: No Competition</w:t>
      </w:r>
    </w:p>
    <w:p w14:paraId="79099425" w14:textId="50CC2950" w:rsidR="00743A7C" w:rsidRDefault="00DC5704" w:rsidP="00743A7C">
      <w:pPr>
        <w:pStyle w:val="Heading4"/>
      </w:pPr>
      <w:r>
        <w:t>Pre-Trump, Europe failed to compete for high-skill talent – the plan reverts to this and crushes EU growth.</w:t>
      </w:r>
    </w:p>
    <w:p w14:paraId="448C6207" w14:textId="2EC16555" w:rsidR="00DC5704" w:rsidRPr="00DC5704" w:rsidRDefault="00DC5704" w:rsidP="00DC5704">
      <w:r>
        <w:rPr>
          <w:rStyle w:val="Style13ptBold"/>
        </w:rPr>
        <w:t xml:space="preserve">Wilson 16 </w:t>
      </w:r>
      <w:r>
        <w:t>[Spencer Wilson, 7-6-2016, "</w:t>
      </w:r>
      <w:r w:rsidRPr="00DC5704">
        <w:rPr>
          <w:rStyle w:val="StyleUnderline"/>
        </w:rPr>
        <w:t>Europe is underachieving in the global competition for talent</w:t>
      </w:r>
      <w:r>
        <w:t xml:space="preserve">," </w:t>
      </w:r>
      <w:proofErr w:type="spellStart"/>
      <w:r>
        <w:t>Oecd</w:t>
      </w:r>
      <w:proofErr w:type="spellEnd"/>
      <w:r>
        <w:t>, http://www.oecd.org/migration/europe-is-underachieving-in-the-global-competition-for-talent.htm]</w:t>
      </w:r>
    </w:p>
    <w:p w14:paraId="25E0C655" w14:textId="25672046" w:rsidR="00DC5704" w:rsidRDefault="00DC5704" w:rsidP="00743A7C">
      <w:pPr>
        <w:rPr>
          <w:sz w:val="16"/>
        </w:rPr>
      </w:pPr>
      <w:r w:rsidRPr="00DC5704">
        <w:rPr>
          <w:sz w:val="16"/>
        </w:rPr>
        <w:t xml:space="preserve">Europe is facing an unprecedented humanitarian crisis, and this requires a coordinated, bold and comprehensive response by Member States. This does not diminish, however, the importance of addressing the challenges related to the management of legal </w:t>
      </w:r>
      <w:proofErr w:type="spellStart"/>
      <w:r w:rsidRPr="00DC5704">
        <w:rPr>
          <w:sz w:val="16"/>
        </w:rPr>
        <w:t>labour</w:t>
      </w:r>
      <w:proofErr w:type="spellEnd"/>
      <w:r w:rsidRPr="00DC5704">
        <w:rPr>
          <w:sz w:val="16"/>
        </w:rPr>
        <w:t xml:space="preserve"> migration in Europe. </w:t>
      </w:r>
      <w:r w:rsidRPr="00DC5704">
        <w:rPr>
          <w:rStyle w:val="StyleUnderline"/>
        </w:rPr>
        <w:t>The long-term competitiveness of the EU and its ability to move to a strong and sustainable growth path is at stake.</w:t>
      </w:r>
      <w:r>
        <w:rPr>
          <w:rStyle w:val="StyleUnderline"/>
        </w:rPr>
        <w:t xml:space="preserve"> </w:t>
      </w:r>
      <w:r w:rsidRPr="00DC5704">
        <w:rPr>
          <w:sz w:val="16"/>
        </w:rPr>
        <w:t xml:space="preserve">Recruiting Immigrant Workers: Europe finds that </w:t>
      </w:r>
      <w:r w:rsidRPr="00DC5704">
        <w:rPr>
          <w:rStyle w:val="StyleUnderline"/>
        </w:rPr>
        <w:t>migrants to the EU are younger and less well educated than those in other OECD destinations.</w:t>
      </w:r>
      <w:r w:rsidRPr="00DC5704">
        <w:rPr>
          <w:sz w:val="16"/>
        </w:rPr>
        <w:t xml:space="preserve"> Of the total pool of highly-educated third-country migrants residing in EU and OECD countries, the EU hosts less than one-third (31%), while more than half (57%) are in North America. Some progress has been made in the past decade, with a sizeable increase in the share of highly educated among recent migrants -- from 21% of the total in 2000 to 36% in 2011. But this is still less than received by North America (41%) or Australia and New Zealand (52%). </w:t>
      </w:r>
      <w:r w:rsidRPr="00DC5704">
        <w:rPr>
          <w:rStyle w:val="StyleUnderline"/>
        </w:rPr>
        <w:t xml:space="preserve">The EU is experiencing a decline in the overall number of </w:t>
      </w:r>
      <w:proofErr w:type="spellStart"/>
      <w:r w:rsidRPr="00DC5704">
        <w:rPr>
          <w:rStyle w:val="StyleUnderline"/>
        </w:rPr>
        <w:t>labour</w:t>
      </w:r>
      <w:proofErr w:type="spellEnd"/>
      <w:r w:rsidRPr="00DC5704">
        <w:rPr>
          <w:rStyle w:val="StyleUnderline"/>
        </w:rPr>
        <w:t xml:space="preserve"> migrants in the aftermath of the global economic crisis -- from more than a half-million in 2008, to less than 250 thousand annually since 2012. This contrasts with stable flows to other</w:t>
      </w:r>
      <w:r w:rsidRPr="00DC5704">
        <w:rPr>
          <w:sz w:val="16"/>
        </w:rPr>
        <w:t xml:space="preserve"> OECD </w:t>
      </w:r>
      <w:r w:rsidRPr="00DC5704">
        <w:rPr>
          <w:rStyle w:val="StyleUnderline"/>
        </w:rPr>
        <w:t>destinations</w:t>
      </w:r>
      <w:r w:rsidRPr="00DC5704">
        <w:rPr>
          <w:sz w:val="16"/>
        </w:rPr>
        <w:t xml:space="preserve">. But most importantly, </w:t>
      </w:r>
      <w:r w:rsidRPr="00DC5704">
        <w:rPr>
          <w:rStyle w:val="StyleUnderline"/>
        </w:rPr>
        <w:t xml:space="preserve">many </w:t>
      </w:r>
      <w:proofErr w:type="spellStart"/>
      <w:r w:rsidRPr="00DC5704">
        <w:rPr>
          <w:rStyle w:val="StyleUnderline"/>
        </w:rPr>
        <w:t>labour</w:t>
      </w:r>
      <w:proofErr w:type="spellEnd"/>
      <w:r w:rsidRPr="00DC5704">
        <w:rPr>
          <w:rStyle w:val="StyleUnderline"/>
        </w:rPr>
        <w:t xml:space="preserve"> migrants are not coming to the EU under </w:t>
      </w:r>
      <w:proofErr w:type="spellStart"/>
      <w:r w:rsidRPr="00DC5704">
        <w:rPr>
          <w:rStyle w:val="StyleUnderline"/>
        </w:rPr>
        <w:t>programmes</w:t>
      </w:r>
      <w:proofErr w:type="spellEnd"/>
      <w:r w:rsidRPr="00DC5704">
        <w:rPr>
          <w:rStyle w:val="StyleUnderline"/>
        </w:rPr>
        <w:t xml:space="preserve"> for skilled workers. </w:t>
      </w:r>
      <w:r w:rsidRPr="00DC5704">
        <w:rPr>
          <w:sz w:val="16"/>
        </w:rPr>
        <w:t xml:space="preserve">Among those who do, most come under national schemes, since the EU permit for highly-qualified migrants, the EU Blue Card, is hard to obtain. Only about 10 000 new arrivals would have qualified for the EU Blue Card in 2014, and of these, just 5 000 received it. In total, EU Member States covered by EU legal migration policies received annually less than 80 thousand highly qualified third country </w:t>
      </w:r>
      <w:proofErr w:type="spellStart"/>
      <w:r w:rsidRPr="00DC5704">
        <w:rPr>
          <w:sz w:val="16"/>
        </w:rPr>
        <w:t>labour</w:t>
      </w:r>
      <w:proofErr w:type="spellEnd"/>
      <w:r w:rsidRPr="00DC5704">
        <w:rPr>
          <w:sz w:val="16"/>
        </w:rPr>
        <w:t xml:space="preserve"> migrants. By comparison, Canada and Australia have annual admissions under their selective economic migration </w:t>
      </w:r>
      <w:proofErr w:type="spellStart"/>
      <w:r w:rsidRPr="00DC5704">
        <w:rPr>
          <w:sz w:val="16"/>
        </w:rPr>
        <w:t>programmes</w:t>
      </w:r>
      <w:proofErr w:type="spellEnd"/>
      <w:r w:rsidRPr="00DC5704">
        <w:rPr>
          <w:sz w:val="16"/>
        </w:rPr>
        <w:t xml:space="preserve"> for highly-qualified workers of 60 thousand each. The EU has overtaken the United States as a destination for international students, but most of them don’t stay after they graduate. Depending on the method used for calculating, between 16% and 30% stay on in Europe, which is lower than what is observed in non-EU OECD countries where more than a third of students usually stay. “</w:t>
      </w:r>
      <w:r w:rsidRPr="00DC5704">
        <w:rPr>
          <w:rStyle w:val="StyleUnderline"/>
        </w:rPr>
        <w:t>The long-term competitiveness of the EU and its ability to move to a strong and sustainable growth path is at stake</w:t>
      </w:r>
      <w:r w:rsidRPr="00DC5704">
        <w:rPr>
          <w:sz w:val="16"/>
        </w:rPr>
        <w:t xml:space="preserve">,” said Stefano </w:t>
      </w:r>
      <w:proofErr w:type="spellStart"/>
      <w:r w:rsidRPr="00DC5704">
        <w:rPr>
          <w:sz w:val="16"/>
        </w:rPr>
        <w:t>Scarpetta</w:t>
      </w:r>
      <w:proofErr w:type="spellEnd"/>
      <w:r w:rsidRPr="00DC5704">
        <w:rPr>
          <w:sz w:val="16"/>
        </w:rPr>
        <w:t xml:space="preserve">, OECD Director for Employment, </w:t>
      </w:r>
      <w:proofErr w:type="spellStart"/>
      <w:r w:rsidRPr="00DC5704">
        <w:rPr>
          <w:sz w:val="16"/>
        </w:rPr>
        <w:t>Labour</w:t>
      </w:r>
      <w:proofErr w:type="spellEnd"/>
      <w:r w:rsidRPr="00DC5704">
        <w:rPr>
          <w:sz w:val="16"/>
        </w:rPr>
        <w:t xml:space="preserve"> and Social Affairs. “</w:t>
      </w:r>
      <w:r w:rsidRPr="00DC5704">
        <w:rPr>
          <w:rStyle w:val="StyleUnderline"/>
        </w:rPr>
        <w:t xml:space="preserve">Skilled migrants can play an important role in addressing </w:t>
      </w:r>
      <w:proofErr w:type="spellStart"/>
      <w:r w:rsidRPr="00DC5704">
        <w:rPr>
          <w:rStyle w:val="StyleUnderline"/>
        </w:rPr>
        <w:t>labour</w:t>
      </w:r>
      <w:proofErr w:type="spellEnd"/>
      <w:r w:rsidRPr="00DC5704">
        <w:rPr>
          <w:rStyle w:val="StyleUnderline"/>
        </w:rPr>
        <w:t xml:space="preserve"> market shortages, drive innovation and promote productivity growth. Employers in most EU Member States already report more difficulty attracting and retaining talent than those in competing non-EU countries.”</w:t>
      </w:r>
      <w:r>
        <w:rPr>
          <w:rStyle w:val="StyleUnderline"/>
        </w:rPr>
        <w:t xml:space="preserve"> </w:t>
      </w:r>
      <w:r w:rsidRPr="00DC5704">
        <w:rPr>
          <w:sz w:val="16"/>
        </w:rPr>
        <w:t>“</w:t>
      </w:r>
      <w:r w:rsidRPr="00DC5704">
        <w:rPr>
          <w:rStyle w:val="StyleUnderline"/>
        </w:rPr>
        <w:t>The EU needs to address demographic decline and shortages of specific skills. Talent from outside can help the EU deal with these challenges</w:t>
      </w:r>
      <w:r w:rsidRPr="00DC5704">
        <w:rPr>
          <w:sz w:val="16"/>
        </w:rPr>
        <w:t>.” said Belinda Pyke, Director for Migration and Mobility in the Commission’s Directorate-General for Migration and Home Affairs.</w:t>
      </w:r>
    </w:p>
    <w:p w14:paraId="004DE7B0" w14:textId="0A2FA14E" w:rsidR="00E823EB" w:rsidRDefault="00D80C57" w:rsidP="00D80C57">
      <w:pPr>
        <w:pStyle w:val="Heading4"/>
      </w:pPr>
      <w:r>
        <w:t>High skilled immigration is a zero-sum competition and key to growth – ease of immigration is the key determinant.</w:t>
      </w:r>
    </w:p>
    <w:p w14:paraId="604BD532" w14:textId="552B6222" w:rsidR="00D80C57" w:rsidRPr="00D80C57" w:rsidRDefault="00D80C57" w:rsidP="00D80C57">
      <w:proofErr w:type="spellStart"/>
      <w:r>
        <w:rPr>
          <w:rStyle w:val="Style13ptBold"/>
        </w:rPr>
        <w:t>Abella</w:t>
      </w:r>
      <w:proofErr w:type="spellEnd"/>
      <w:r>
        <w:rPr>
          <w:rStyle w:val="Style13ptBold"/>
        </w:rPr>
        <w:t xml:space="preserve"> 6 </w:t>
      </w:r>
      <w:r>
        <w:t xml:space="preserve">[Manolo </w:t>
      </w:r>
      <w:proofErr w:type="spellStart"/>
      <w:r>
        <w:t>Abella</w:t>
      </w:r>
      <w:proofErr w:type="spellEnd"/>
      <w:r>
        <w:t xml:space="preserve">, Senior Research Associate of COMPAS, University of Oxford, former Director of the International Migration </w:t>
      </w:r>
      <w:proofErr w:type="spellStart"/>
      <w:r>
        <w:t>Programme</w:t>
      </w:r>
      <w:proofErr w:type="spellEnd"/>
      <w:r>
        <w:t xml:space="preserve"> of the ILO, “Global competition for skilled workers and consequences”, in Competing for Global Talent, International Institute for </w:t>
      </w:r>
      <w:proofErr w:type="spellStart"/>
      <w:r>
        <w:t>Labour</w:t>
      </w:r>
      <w:proofErr w:type="spellEnd"/>
      <w:r>
        <w:t xml:space="preserve"> Studies, 2006, http://www.ilo.org/wcmsp5/groups/public/@dgreports/@dcomm/@publ/documents/publication/wcms_publ_9290147768_en.pdf]</w:t>
      </w:r>
    </w:p>
    <w:p w14:paraId="3C3C7056" w14:textId="5C5A12F2" w:rsidR="00E823EB" w:rsidRPr="00D80C57" w:rsidRDefault="00E823EB" w:rsidP="00E823EB">
      <w:pPr>
        <w:rPr>
          <w:sz w:val="16"/>
        </w:rPr>
      </w:pPr>
      <w:r w:rsidRPr="00D80C57">
        <w:rPr>
          <w:sz w:val="16"/>
        </w:rPr>
        <w:t>In an era of diminishing barriers to the movement of goods and</w:t>
      </w:r>
      <w:r w:rsidR="00D80C57" w:rsidRPr="00D80C57">
        <w:rPr>
          <w:sz w:val="16"/>
        </w:rPr>
        <w:t xml:space="preserve"> </w:t>
      </w:r>
      <w:r w:rsidRPr="00D80C57">
        <w:rPr>
          <w:sz w:val="16"/>
        </w:rPr>
        <w:t>capital there are increasing anxieties about the movements of</w:t>
      </w:r>
      <w:r w:rsidR="00D80C57" w:rsidRPr="00D80C57">
        <w:rPr>
          <w:sz w:val="16"/>
        </w:rPr>
        <w:t xml:space="preserve"> </w:t>
      </w:r>
      <w:r w:rsidRPr="00D80C57">
        <w:rPr>
          <w:sz w:val="16"/>
        </w:rPr>
        <w:t>people, controlling borders and preventing illegal migration. However,</w:t>
      </w:r>
      <w:r w:rsidR="00D80C57" w:rsidRPr="00D80C57">
        <w:rPr>
          <w:sz w:val="16"/>
        </w:rPr>
        <w:t xml:space="preserve"> </w:t>
      </w:r>
      <w:r w:rsidRPr="00E823EB">
        <w:rPr>
          <w:rStyle w:val="StyleUnderline"/>
        </w:rPr>
        <w:t>state policies have historically been favorable towards the movement of</w:t>
      </w:r>
      <w:r w:rsidR="00D80C57">
        <w:rPr>
          <w:rStyle w:val="StyleUnderline"/>
        </w:rPr>
        <w:t xml:space="preserve"> </w:t>
      </w:r>
      <w:r w:rsidRPr="00E823EB">
        <w:rPr>
          <w:rStyle w:val="StyleUnderline"/>
        </w:rPr>
        <w:t>the highly skilled</w:t>
      </w:r>
      <w:r w:rsidRPr="00D80C57">
        <w:rPr>
          <w:sz w:val="16"/>
        </w:rPr>
        <w:t xml:space="preserve"> and they have </w:t>
      </w:r>
      <w:proofErr w:type="spellStart"/>
      <w:proofErr w:type="gramStart"/>
      <w:r w:rsidRPr="00D80C57">
        <w:rPr>
          <w:sz w:val="16"/>
        </w:rPr>
        <w:t>became</w:t>
      </w:r>
      <w:proofErr w:type="spellEnd"/>
      <w:proofErr w:type="gramEnd"/>
      <w:r w:rsidRPr="00D80C57">
        <w:rPr>
          <w:sz w:val="16"/>
        </w:rPr>
        <w:t xml:space="preserve"> even more so over the recent</w:t>
      </w:r>
      <w:r w:rsidR="00D80C57" w:rsidRPr="00D80C57">
        <w:rPr>
          <w:sz w:val="16"/>
        </w:rPr>
        <w:t xml:space="preserve"> </w:t>
      </w:r>
      <w:r w:rsidRPr="00D80C57">
        <w:rPr>
          <w:sz w:val="16"/>
        </w:rPr>
        <w:t>decade due to several developments. One is the growth of global supply</w:t>
      </w:r>
      <w:r w:rsidR="00D80C57" w:rsidRPr="00D80C57">
        <w:rPr>
          <w:sz w:val="16"/>
        </w:rPr>
        <w:t xml:space="preserve"> </w:t>
      </w:r>
      <w:r w:rsidRPr="00D80C57">
        <w:rPr>
          <w:sz w:val="16"/>
        </w:rPr>
        <w:t>chains as liberalization of trade policies has made it possible for transnational</w:t>
      </w:r>
      <w:r w:rsidR="00D80C57" w:rsidRPr="00D80C57">
        <w:rPr>
          <w:sz w:val="16"/>
        </w:rPr>
        <w:t xml:space="preserve"> </w:t>
      </w:r>
      <w:r w:rsidRPr="00D80C57">
        <w:rPr>
          <w:sz w:val="16"/>
        </w:rPr>
        <w:t>companies to move production to the most economic locations.</w:t>
      </w:r>
      <w:r w:rsidR="00D80C57" w:rsidRPr="00D80C57">
        <w:rPr>
          <w:sz w:val="16"/>
        </w:rPr>
        <w:t xml:space="preserve"> </w:t>
      </w:r>
      <w:r w:rsidRPr="00D80C57">
        <w:rPr>
          <w:sz w:val="16"/>
        </w:rPr>
        <w:t xml:space="preserve">The emergence of these global production structures </w:t>
      </w:r>
      <w:proofErr w:type="gramStart"/>
      <w:r w:rsidRPr="00D80C57">
        <w:rPr>
          <w:sz w:val="16"/>
        </w:rPr>
        <w:t>have</w:t>
      </w:r>
      <w:proofErr w:type="gramEnd"/>
      <w:r w:rsidRPr="00D80C57">
        <w:rPr>
          <w:sz w:val="16"/>
        </w:rPr>
        <w:t xml:space="preserve"> been everywhere</w:t>
      </w:r>
      <w:r w:rsidR="00D80C57" w:rsidRPr="00D80C57">
        <w:rPr>
          <w:sz w:val="16"/>
        </w:rPr>
        <w:t xml:space="preserve"> </w:t>
      </w:r>
      <w:r w:rsidRPr="00D80C57">
        <w:rPr>
          <w:sz w:val="16"/>
        </w:rPr>
        <w:t>accompanied by greater movements or transfers of technical and</w:t>
      </w:r>
      <w:r w:rsidR="00D80C57" w:rsidRPr="00D80C57">
        <w:rPr>
          <w:sz w:val="16"/>
        </w:rPr>
        <w:t xml:space="preserve"> </w:t>
      </w:r>
      <w:r w:rsidRPr="00D80C57">
        <w:rPr>
          <w:sz w:val="16"/>
        </w:rPr>
        <w:t>managerial personnel. Another important development has been the</w:t>
      </w:r>
      <w:r w:rsidR="00D80C57" w:rsidRPr="00D80C57">
        <w:rPr>
          <w:sz w:val="16"/>
        </w:rPr>
        <w:t xml:space="preserve"> </w:t>
      </w:r>
      <w:r w:rsidRPr="00D80C57">
        <w:rPr>
          <w:sz w:val="16"/>
        </w:rPr>
        <w:t>growth of informal as well as flexible forms of employment, opening markets</w:t>
      </w:r>
      <w:r w:rsidR="00D80C57" w:rsidRPr="00D80C57">
        <w:rPr>
          <w:sz w:val="16"/>
        </w:rPr>
        <w:t xml:space="preserve"> </w:t>
      </w:r>
      <w:r w:rsidRPr="00D80C57">
        <w:rPr>
          <w:sz w:val="16"/>
        </w:rPr>
        <w:t>for foreign workers willing to enter occupations or sectors abandoned</w:t>
      </w:r>
      <w:r w:rsidR="00D80C57" w:rsidRPr="00D80C57">
        <w:rPr>
          <w:sz w:val="16"/>
        </w:rPr>
        <w:t xml:space="preserve"> </w:t>
      </w:r>
      <w:r w:rsidRPr="00D80C57">
        <w:rPr>
          <w:sz w:val="16"/>
        </w:rPr>
        <w:t xml:space="preserve">by natives. </w:t>
      </w:r>
      <w:r w:rsidRPr="00D80C57">
        <w:rPr>
          <w:rStyle w:val="StyleUnderline"/>
        </w:rPr>
        <w:t xml:space="preserve">Still another factor is </w:t>
      </w:r>
      <w:r w:rsidRPr="00D80C57">
        <w:rPr>
          <w:rStyle w:val="StyleUnderline"/>
        </w:rPr>
        <w:lastRenderedPageBreak/>
        <w:t>the rapid expansion of the knowledge</w:t>
      </w:r>
      <w:r w:rsidR="00D80C57">
        <w:rPr>
          <w:rStyle w:val="StyleUnderline"/>
        </w:rPr>
        <w:t xml:space="preserve"> </w:t>
      </w:r>
      <w:r w:rsidRPr="00D80C57">
        <w:rPr>
          <w:rStyle w:val="StyleUnderline"/>
        </w:rPr>
        <w:t>economy and the demand it has created for a ready supply of young</w:t>
      </w:r>
      <w:r w:rsidR="00D80C57">
        <w:rPr>
          <w:rStyle w:val="StyleUnderline"/>
        </w:rPr>
        <w:t xml:space="preserve"> </w:t>
      </w:r>
      <w:r w:rsidRPr="00D80C57">
        <w:rPr>
          <w:rStyle w:val="StyleUnderline"/>
        </w:rPr>
        <w:t>IT professionals.</w:t>
      </w:r>
      <w:r w:rsidRPr="00D80C57">
        <w:rPr>
          <w:sz w:val="16"/>
        </w:rPr>
        <w:t xml:space="preserve"> At the same time greater and greater numbers are seeking</w:t>
      </w:r>
      <w:r w:rsidR="00D80C57" w:rsidRPr="00D80C57">
        <w:rPr>
          <w:sz w:val="16"/>
        </w:rPr>
        <w:t xml:space="preserve"> </w:t>
      </w:r>
      <w:r w:rsidRPr="00D80C57">
        <w:rPr>
          <w:sz w:val="16"/>
        </w:rPr>
        <w:t>further education in other countries, many eventually not returning</w:t>
      </w:r>
      <w:r w:rsidR="00D80C57" w:rsidRPr="00D80C57">
        <w:rPr>
          <w:sz w:val="16"/>
        </w:rPr>
        <w:t xml:space="preserve"> </w:t>
      </w:r>
      <w:r w:rsidRPr="00D80C57">
        <w:rPr>
          <w:sz w:val="16"/>
        </w:rPr>
        <w:t xml:space="preserve">home and becoming migrants. And finally, </w:t>
      </w:r>
      <w:r w:rsidRPr="00D80C57">
        <w:rPr>
          <w:rStyle w:val="StyleUnderline"/>
        </w:rPr>
        <w:t>the rapid ageing of populations</w:t>
      </w:r>
      <w:r w:rsidR="00D80C57">
        <w:rPr>
          <w:rStyle w:val="StyleUnderline"/>
        </w:rPr>
        <w:t xml:space="preserve"> </w:t>
      </w:r>
      <w:r w:rsidRPr="00D80C57">
        <w:rPr>
          <w:rStyle w:val="StyleUnderline"/>
        </w:rPr>
        <w:t>in certain regions is generating demand for the services of medical</w:t>
      </w:r>
      <w:r w:rsidR="00D80C57">
        <w:rPr>
          <w:rStyle w:val="StyleUnderline"/>
        </w:rPr>
        <w:t xml:space="preserve"> </w:t>
      </w:r>
      <w:r w:rsidRPr="00D80C57">
        <w:rPr>
          <w:rStyle w:val="StyleUnderline"/>
        </w:rPr>
        <w:t>and care personnel which the local workforce can no longer supply in sufficient</w:t>
      </w:r>
      <w:r w:rsidR="00D80C57">
        <w:rPr>
          <w:rStyle w:val="StyleUnderline"/>
        </w:rPr>
        <w:t xml:space="preserve"> </w:t>
      </w:r>
      <w:r w:rsidRPr="00D80C57">
        <w:rPr>
          <w:rStyle w:val="StyleUnderline"/>
        </w:rPr>
        <w:t>numbers.</w:t>
      </w:r>
      <w:r w:rsidR="00D80C57">
        <w:rPr>
          <w:rStyle w:val="StyleUnderline"/>
        </w:rPr>
        <w:t xml:space="preserve"> </w:t>
      </w:r>
      <w:r w:rsidRPr="00D80C57">
        <w:rPr>
          <w:rStyle w:val="StyleUnderline"/>
        </w:rPr>
        <w:t>These developments have spurred some fundamental shifts in policies</w:t>
      </w:r>
      <w:r w:rsidR="00D80C57">
        <w:rPr>
          <w:rStyle w:val="StyleUnderline"/>
        </w:rPr>
        <w:t xml:space="preserve"> </w:t>
      </w:r>
      <w:r w:rsidRPr="00D80C57">
        <w:rPr>
          <w:rStyle w:val="StyleUnderline"/>
        </w:rPr>
        <w:t xml:space="preserve">among countries </w:t>
      </w:r>
      <w:proofErr w:type="gramStart"/>
      <w:r w:rsidRPr="00D80C57">
        <w:rPr>
          <w:rStyle w:val="StyleUnderline"/>
        </w:rPr>
        <w:t>in order to</w:t>
      </w:r>
      <w:proofErr w:type="gramEnd"/>
      <w:r w:rsidRPr="00D80C57">
        <w:rPr>
          <w:rStyle w:val="StyleUnderline"/>
        </w:rPr>
        <w:t xml:space="preserve"> attract into their shores the world’s best</w:t>
      </w:r>
      <w:r w:rsidR="00D80C57">
        <w:rPr>
          <w:rStyle w:val="StyleUnderline"/>
        </w:rPr>
        <w:t xml:space="preserve"> </w:t>
      </w:r>
      <w:r w:rsidRPr="00D80C57">
        <w:rPr>
          <w:rStyle w:val="StyleUnderline"/>
        </w:rPr>
        <w:t>trained and most skilled workforce</w:t>
      </w:r>
      <w:r w:rsidRPr="00D80C57">
        <w:rPr>
          <w:sz w:val="16"/>
        </w:rPr>
        <w:t>. This paper reviews the nature and</w:t>
      </w:r>
      <w:r w:rsidR="00D80C57" w:rsidRPr="00D80C57">
        <w:rPr>
          <w:sz w:val="16"/>
        </w:rPr>
        <w:t xml:space="preserve"> </w:t>
      </w:r>
      <w:r w:rsidRPr="00D80C57">
        <w:rPr>
          <w:sz w:val="16"/>
        </w:rPr>
        <w:t>directions of these policy shifts, looks at the evidence of their impact on</w:t>
      </w:r>
      <w:r w:rsidR="00D80C57" w:rsidRPr="00D80C57">
        <w:rPr>
          <w:sz w:val="16"/>
        </w:rPr>
        <w:t xml:space="preserve"> </w:t>
      </w:r>
      <w:r w:rsidRPr="00D80C57">
        <w:rPr>
          <w:sz w:val="16"/>
        </w:rPr>
        <w:t>migration flows, and their consequences on host and source countries. It</w:t>
      </w:r>
      <w:r w:rsidR="00D80C57" w:rsidRPr="00D80C57">
        <w:rPr>
          <w:sz w:val="16"/>
        </w:rPr>
        <w:t xml:space="preserve"> </w:t>
      </w:r>
      <w:r w:rsidRPr="00D80C57">
        <w:rPr>
          <w:sz w:val="16"/>
        </w:rPr>
        <w:t xml:space="preserve">finds that </w:t>
      </w:r>
      <w:proofErr w:type="gramStart"/>
      <w:r w:rsidRPr="00D80C57">
        <w:rPr>
          <w:rStyle w:val="StyleUnderline"/>
        </w:rPr>
        <w:t>in order to</w:t>
      </w:r>
      <w:proofErr w:type="gramEnd"/>
      <w:r w:rsidRPr="00D80C57">
        <w:rPr>
          <w:rStyle w:val="StyleUnderline"/>
        </w:rPr>
        <w:t xml:space="preserve"> attract foreign specialists and professionals nonimmigration</w:t>
      </w:r>
      <w:r w:rsidR="00D80C57">
        <w:rPr>
          <w:rStyle w:val="StyleUnderline"/>
        </w:rPr>
        <w:t xml:space="preserve"> </w:t>
      </w:r>
      <w:r w:rsidRPr="00D80C57">
        <w:rPr>
          <w:rStyle w:val="StyleUnderline"/>
        </w:rPr>
        <w:t>countries are increasingly under pressure to change their</w:t>
      </w:r>
      <w:r w:rsidR="00D80C57">
        <w:rPr>
          <w:rStyle w:val="StyleUnderline"/>
        </w:rPr>
        <w:t xml:space="preserve"> </w:t>
      </w:r>
      <w:r w:rsidRPr="00D80C57">
        <w:rPr>
          <w:rStyle w:val="StyleUnderline"/>
        </w:rPr>
        <w:t>policies and to offer foreign talents more secure migration status than</w:t>
      </w:r>
      <w:r w:rsidR="00D80C57">
        <w:rPr>
          <w:rStyle w:val="StyleUnderline"/>
        </w:rPr>
        <w:t xml:space="preserve"> </w:t>
      </w:r>
      <w:r w:rsidRPr="00D80C57">
        <w:rPr>
          <w:rStyle w:val="StyleUnderline"/>
        </w:rPr>
        <w:t>they have heretofore been willing to offer. In this growing competition</w:t>
      </w:r>
      <w:r w:rsidR="00D80C57">
        <w:rPr>
          <w:rStyle w:val="StyleUnderline"/>
        </w:rPr>
        <w:t xml:space="preserve"> </w:t>
      </w:r>
      <w:r w:rsidRPr="00D80C57">
        <w:rPr>
          <w:rStyle w:val="StyleUnderline"/>
        </w:rPr>
        <w:t>for the best and the brightest, traditional countries of immigration which</w:t>
      </w:r>
      <w:r w:rsidR="00D80C57">
        <w:rPr>
          <w:rStyle w:val="StyleUnderline"/>
        </w:rPr>
        <w:t xml:space="preserve"> </w:t>
      </w:r>
      <w:r w:rsidRPr="00D80C57">
        <w:rPr>
          <w:rStyle w:val="StyleUnderline"/>
        </w:rPr>
        <w:t>offer permanent residence</w:t>
      </w:r>
      <w:r w:rsidRPr="00D80C57">
        <w:rPr>
          <w:sz w:val="16"/>
        </w:rPr>
        <w:t xml:space="preserve"> or at least a path to permanent settlement</w:t>
      </w:r>
      <w:r w:rsidR="00D80C57" w:rsidRPr="00D80C57">
        <w:rPr>
          <w:sz w:val="16"/>
        </w:rPr>
        <w:t xml:space="preserve"> </w:t>
      </w:r>
      <w:r w:rsidRPr="00D80C57">
        <w:rPr>
          <w:rStyle w:val="StyleUnderline"/>
        </w:rPr>
        <w:t>clearly have an advantage over other rich countries, even if the latter also</w:t>
      </w:r>
      <w:r w:rsidR="00D80C57">
        <w:rPr>
          <w:rStyle w:val="StyleUnderline"/>
        </w:rPr>
        <w:t xml:space="preserve"> </w:t>
      </w:r>
      <w:r w:rsidRPr="00D80C57">
        <w:rPr>
          <w:rStyle w:val="StyleUnderline"/>
        </w:rPr>
        <w:t>offer equally hospitable environment of personal security, well developed</w:t>
      </w:r>
      <w:r w:rsidR="00D80C57">
        <w:rPr>
          <w:rStyle w:val="StyleUnderline"/>
        </w:rPr>
        <w:t xml:space="preserve"> </w:t>
      </w:r>
      <w:r w:rsidRPr="00D80C57">
        <w:rPr>
          <w:rStyle w:val="StyleUnderline"/>
        </w:rPr>
        <w:t>social welfare systems, and high standards of living. The stakes are clearly</w:t>
      </w:r>
      <w:r w:rsidR="00D80C57">
        <w:rPr>
          <w:rStyle w:val="StyleUnderline"/>
        </w:rPr>
        <w:t xml:space="preserve"> </w:t>
      </w:r>
      <w:r w:rsidRPr="00D80C57">
        <w:rPr>
          <w:rStyle w:val="StyleUnderline"/>
        </w:rPr>
        <w:t>high for all. Countries which fail to attract foreign talents and skills risk</w:t>
      </w:r>
      <w:r w:rsidR="00D80C57">
        <w:rPr>
          <w:rStyle w:val="StyleUnderline"/>
        </w:rPr>
        <w:t xml:space="preserve"> </w:t>
      </w:r>
      <w:r w:rsidRPr="00D80C57">
        <w:rPr>
          <w:sz w:val="16"/>
        </w:rPr>
        <w:t xml:space="preserve">not only </w:t>
      </w:r>
      <w:r w:rsidRPr="00D80C57">
        <w:rPr>
          <w:rStyle w:val="StyleUnderline"/>
        </w:rPr>
        <w:t>falling behind in the in the global competition for new intelligent</w:t>
      </w:r>
      <w:r w:rsidR="00D80C57">
        <w:rPr>
          <w:rStyle w:val="StyleUnderline"/>
        </w:rPr>
        <w:t xml:space="preserve"> </w:t>
      </w:r>
      <w:r w:rsidRPr="00D80C57">
        <w:rPr>
          <w:rStyle w:val="StyleUnderline"/>
        </w:rPr>
        <w:t>products and services</w:t>
      </w:r>
      <w:r w:rsidRPr="00D80C57">
        <w:rPr>
          <w:sz w:val="16"/>
        </w:rPr>
        <w:t>, but also maintaining the standards of living</w:t>
      </w:r>
      <w:r w:rsidR="00D80C57" w:rsidRPr="00D80C57">
        <w:rPr>
          <w:sz w:val="16"/>
        </w:rPr>
        <w:t xml:space="preserve"> </w:t>
      </w:r>
      <w:r w:rsidRPr="00D80C57">
        <w:rPr>
          <w:sz w:val="16"/>
        </w:rPr>
        <w:t>their populations have been used to.</w:t>
      </w:r>
      <w:r w:rsidR="00D80C57" w:rsidRPr="00D80C57">
        <w:rPr>
          <w:sz w:val="16"/>
        </w:rPr>
        <w:t xml:space="preserve"> </w:t>
      </w:r>
      <w:r w:rsidRPr="00D80C57">
        <w:rPr>
          <w:sz w:val="16"/>
        </w:rPr>
        <w:t xml:space="preserve">Experience has richly shown that </w:t>
      </w:r>
      <w:r w:rsidRPr="00D80C57">
        <w:rPr>
          <w:rStyle w:val="StyleUnderline"/>
        </w:rPr>
        <w:t>human capital</w:t>
      </w:r>
      <w:r w:rsidRPr="00D80C57">
        <w:rPr>
          <w:sz w:val="16"/>
        </w:rPr>
        <w:t>, rather than natural</w:t>
      </w:r>
      <w:r w:rsidR="00D80C57" w:rsidRPr="00D80C57">
        <w:rPr>
          <w:sz w:val="16"/>
        </w:rPr>
        <w:t xml:space="preserve"> </w:t>
      </w:r>
      <w:r w:rsidRPr="00D80C57">
        <w:rPr>
          <w:sz w:val="16"/>
        </w:rPr>
        <w:t xml:space="preserve">resource endowments, </w:t>
      </w:r>
      <w:r w:rsidRPr="00D80C57">
        <w:rPr>
          <w:rStyle w:val="StyleUnderline"/>
        </w:rPr>
        <w:t>is the key to economic development</w:t>
      </w:r>
      <w:r w:rsidRPr="00D80C57">
        <w:rPr>
          <w:sz w:val="16"/>
        </w:rPr>
        <w:t>. The current</w:t>
      </w:r>
      <w:r w:rsidR="00D80C57" w:rsidRPr="00D80C57">
        <w:rPr>
          <w:sz w:val="16"/>
        </w:rPr>
        <w:t xml:space="preserve"> </w:t>
      </w:r>
      <w:r w:rsidRPr="00D80C57">
        <w:rPr>
          <w:sz w:val="16"/>
        </w:rPr>
        <w:t>competition for the highly skilled has naturally raised alarms that it</w:t>
      </w:r>
      <w:r w:rsidR="00D80C57" w:rsidRPr="00D80C57">
        <w:rPr>
          <w:sz w:val="16"/>
        </w:rPr>
        <w:t xml:space="preserve"> </w:t>
      </w:r>
      <w:r w:rsidRPr="00D80C57">
        <w:rPr>
          <w:sz w:val="16"/>
        </w:rPr>
        <w:t>will further aggravate the problems of developing countries in creating a</w:t>
      </w:r>
      <w:r w:rsidR="00D80C57" w:rsidRPr="00D80C57">
        <w:rPr>
          <w:sz w:val="16"/>
        </w:rPr>
        <w:t xml:space="preserve"> </w:t>
      </w:r>
      <w:r w:rsidRPr="00D80C57">
        <w:rPr>
          <w:sz w:val="16"/>
        </w:rPr>
        <w:t>critical mass of professionals and technical workers needed to raise productivity</w:t>
      </w:r>
      <w:r w:rsidR="00D80C57" w:rsidRPr="00D80C57">
        <w:rPr>
          <w:sz w:val="16"/>
        </w:rPr>
        <w:t xml:space="preserve"> </w:t>
      </w:r>
      <w:r w:rsidRPr="00D80C57">
        <w:rPr>
          <w:sz w:val="16"/>
        </w:rPr>
        <w:t>in agriculture and industry, to manage public policies for more</w:t>
      </w:r>
      <w:r w:rsidR="00D80C57" w:rsidRPr="00D80C57">
        <w:rPr>
          <w:sz w:val="16"/>
        </w:rPr>
        <w:t xml:space="preserve"> </w:t>
      </w:r>
      <w:r w:rsidRPr="00D80C57">
        <w:rPr>
          <w:sz w:val="16"/>
        </w:rPr>
        <w:t>effective governance, and to expand education. Infusions of capital alone</w:t>
      </w:r>
      <w:r w:rsidR="00D80C57" w:rsidRPr="00D80C57">
        <w:rPr>
          <w:sz w:val="16"/>
        </w:rPr>
        <w:t xml:space="preserve"> </w:t>
      </w:r>
      <w:r w:rsidRPr="00D80C57">
        <w:rPr>
          <w:sz w:val="16"/>
        </w:rPr>
        <w:t>do not suffice to break out of under-development</w:t>
      </w:r>
      <w:r w:rsidRPr="00D80C57">
        <w:rPr>
          <w:rStyle w:val="StyleUnderline"/>
        </w:rPr>
        <w:t>. A critical mass of</w:t>
      </w:r>
      <w:r w:rsidR="00D80C57">
        <w:rPr>
          <w:rStyle w:val="StyleUnderline"/>
        </w:rPr>
        <w:t xml:space="preserve"> </w:t>
      </w:r>
      <w:r w:rsidRPr="00D80C57">
        <w:rPr>
          <w:rStyle w:val="StyleUnderline"/>
        </w:rPr>
        <w:t>native people with the skills necessary to create new knowledge or to</w:t>
      </w:r>
      <w:r w:rsidR="00D80C57">
        <w:rPr>
          <w:rStyle w:val="StyleUnderline"/>
        </w:rPr>
        <w:t xml:space="preserve"> </w:t>
      </w:r>
      <w:r w:rsidRPr="00D80C57">
        <w:rPr>
          <w:rStyle w:val="StyleUnderline"/>
        </w:rPr>
        <w:t>transform imported knowledge into viable technologies for production,</w:t>
      </w:r>
      <w:r w:rsidR="00D80C57">
        <w:rPr>
          <w:rStyle w:val="StyleUnderline"/>
        </w:rPr>
        <w:t xml:space="preserve"> </w:t>
      </w:r>
      <w:r w:rsidRPr="00D80C57">
        <w:rPr>
          <w:rStyle w:val="StyleUnderline"/>
        </w:rPr>
        <w:t>to design and create new products and services, and to make these competitive</w:t>
      </w:r>
      <w:r w:rsidR="00D80C57">
        <w:rPr>
          <w:rStyle w:val="StyleUnderline"/>
        </w:rPr>
        <w:t xml:space="preserve"> </w:t>
      </w:r>
      <w:r w:rsidRPr="00D80C57">
        <w:rPr>
          <w:rStyle w:val="StyleUnderline"/>
        </w:rPr>
        <w:t>in the global market is an essential condition for progress</w:t>
      </w:r>
      <w:r w:rsidRPr="00D80C57">
        <w:rPr>
          <w:sz w:val="16"/>
        </w:rPr>
        <w:t>. The</w:t>
      </w:r>
      <w:r w:rsidR="00D80C57" w:rsidRPr="00D80C57">
        <w:rPr>
          <w:sz w:val="16"/>
        </w:rPr>
        <w:t xml:space="preserve"> </w:t>
      </w:r>
      <w:r w:rsidRPr="00D80C57">
        <w:rPr>
          <w:sz w:val="16"/>
        </w:rPr>
        <w:t>huge investments already made by many developing countries to develop</w:t>
      </w:r>
      <w:r w:rsidR="00D80C57" w:rsidRPr="00D80C57">
        <w:rPr>
          <w:sz w:val="16"/>
        </w:rPr>
        <w:t xml:space="preserve"> </w:t>
      </w:r>
      <w:r w:rsidRPr="00D80C57">
        <w:rPr>
          <w:sz w:val="16"/>
        </w:rPr>
        <w:t>such human capital are now at risk because of the new migration phenomenon.</w:t>
      </w:r>
      <w:r w:rsidR="00D80C57" w:rsidRPr="00D80C57">
        <w:rPr>
          <w:sz w:val="16"/>
        </w:rPr>
        <w:t xml:space="preserve"> </w:t>
      </w:r>
      <w:r w:rsidRPr="00D80C57">
        <w:rPr>
          <w:sz w:val="16"/>
        </w:rPr>
        <w:t xml:space="preserve">On the other hand, in </w:t>
      </w:r>
      <w:r w:rsidRPr="00D80C57">
        <w:rPr>
          <w:rStyle w:val="StyleUnderline"/>
        </w:rPr>
        <w:t xml:space="preserve">countries with slow growing </w:t>
      </w:r>
      <w:proofErr w:type="gramStart"/>
      <w:r w:rsidRPr="00D80C57">
        <w:rPr>
          <w:rStyle w:val="StyleUnderline"/>
        </w:rPr>
        <w:t>workforces</w:t>
      </w:r>
      <w:proofErr w:type="gramEnd"/>
      <w:r w:rsidRPr="00D80C57">
        <w:rPr>
          <w:rStyle w:val="StyleUnderline"/>
        </w:rPr>
        <w:t xml:space="preserve"> governments</w:t>
      </w:r>
      <w:r w:rsidR="00D80C57" w:rsidRPr="00D80C57">
        <w:rPr>
          <w:rStyle w:val="StyleUnderline"/>
        </w:rPr>
        <w:t xml:space="preserve"> </w:t>
      </w:r>
      <w:r w:rsidRPr="00D80C57">
        <w:rPr>
          <w:rStyle w:val="StyleUnderline"/>
        </w:rPr>
        <w:t>are facing pressures to respond in a strategic fashion to the</w:t>
      </w:r>
      <w:r w:rsidR="00D80C57" w:rsidRPr="00D80C57">
        <w:rPr>
          <w:rStyle w:val="StyleUnderline"/>
        </w:rPr>
        <w:t xml:space="preserve"> </w:t>
      </w:r>
      <w:r w:rsidRPr="00D80C57">
        <w:rPr>
          <w:rStyle w:val="StyleUnderline"/>
        </w:rPr>
        <w:t xml:space="preserve">skilled </w:t>
      </w:r>
      <w:proofErr w:type="spellStart"/>
      <w:r w:rsidRPr="00D80C57">
        <w:rPr>
          <w:rStyle w:val="StyleUnderline"/>
        </w:rPr>
        <w:t>labour</w:t>
      </w:r>
      <w:proofErr w:type="spellEnd"/>
      <w:r w:rsidRPr="00D80C57">
        <w:rPr>
          <w:rStyle w:val="StyleUnderline"/>
        </w:rPr>
        <w:t xml:space="preserve"> requirements of business and industry</w:t>
      </w:r>
      <w:r w:rsidRPr="00D80C57">
        <w:rPr>
          <w:sz w:val="16"/>
        </w:rPr>
        <w:t xml:space="preserve"> without adding to</w:t>
      </w:r>
      <w:r w:rsidR="00D80C57" w:rsidRPr="00D80C57">
        <w:rPr>
          <w:sz w:val="16"/>
        </w:rPr>
        <w:t xml:space="preserve"> </w:t>
      </w:r>
      <w:r w:rsidRPr="00D80C57">
        <w:rPr>
          <w:sz w:val="16"/>
        </w:rPr>
        <w:t>popular anxieties about immigration. Recent changes in policies and legislation</w:t>
      </w:r>
      <w:r w:rsidR="00D80C57" w:rsidRPr="00D80C57">
        <w:rPr>
          <w:sz w:val="16"/>
        </w:rPr>
        <w:t xml:space="preserve"> </w:t>
      </w:r>
      <w:r w:rsidRPr="00D80C57">
        <w:rPr>
          <w:sz w:val="16"/>
        </w:rPr>
        <w:t xml:space="preserve">in Europe and in Asia suggest that </w:t>
      </w:r>
      <w:r w:rsidRPr="00D80C57">
        <w:rPr>
          <w:rStyle w:val="StyleUnderline"/>
        </w:rPr>
        <w:t>there is now more recognition</w:t>
      </w:r>
      <w:r w:rsidR="00D80C57" w:rsidRPr="00D80C57">
        <w:rPr>
          <w:rStyle w:val="StyleUnderline"/>
        </w:rPr>
        <w:t xml:space="preserve"> </w:t>
      </w:r>
      <w:r w:rsidRPr="00D80C57">
        <w:rPr>
          <w:rStyle w:val="StyleUnderline"/>
        </w:rPr>
        <w:t>than before of the necessity to use immigration to achieve economic ends</w:t>
      </w:r>
      <w:r w:rsidR="00D80C57" w:rsidRPr="00D80C57">
        <w:rPr>
          <w:rStyle w:val="StyleUnderline"/>
        </w:rPr>
        <w:t xml:space="preserve"> </w:t>
      </w:r>
      <w:r w:rsidRPr="00D80C57">
        <w:rPr>
          <w:rStyle w:val="StyleUnderline"/>
        </w:rPr>
        <w:t>as well as meeting the demands of aging societies.</w:t>
      </w:r>
      <w:r w:rsidRPr="00D80C57">
        <w:rPr>
          <w:sz w:val="16"/>
        </w:rPr>
        <w:t xml:space="preserve"> Earlier policies adopted</w:t>
      </w:r>
      <w:r w:rsidR="00D80C57" w:rsidRPr="00D80C57">
        <w:rPr>
          <w:sz w:val="16"/>
        </w:rPr>
        <w:t xml:space="preserve"> </w:t>
      </w:r>
      <w:r w:rsidRPr="00D80C57">
        <w:rPr>
          <w:sz w:val="16"/>
        </w:rPr>
        <w:t>to assuage fears about displacement of native workers are giving way to</w:t>
      </w:r>
      <w:r w:rsidR="00D80C57" w:rsidRPr="00D80C57">
        <w:rPr>
          <w:sz w:val="16"/>
        </w:rPr>
        <w:t xml:space="preserve"> </w:t>
      </w:r>
      <w:r w:rsidRPr="00D80C57">
        <w:rPr>
          <w:sz w:val="16"/>
        </w:rPr>
        <w:t>employer-driven immigration schemes to bring in foreign managers and</w:t>
      </w:r>
      <w:r w:rsidR="00D80C57" w:rsidRPr="00D80C57">
        <w:rPr>
          <w:sz w:val="16"/>
        </w:rPr>
        <w:t xml:space="preserve"> </w:t>
      </w:r>
      <w:r w:rsidRPr="00D80C57">
        <w:rPr>
          <w:sz w:val="16"/>
        </w:rPr>
        <w:t>specialists on grounds that they are needed to spur research and innovation.</w:t>
      </w:r>
      <w:r w:rsidR="00D80C57" w:rsidRPr="00D80C57">
        <w:rPr>
          <w:sz w:val="16"/>
        </w:rPr>
        <w:t xml:space="preserve"> </w:t>
      </w:r>
      <w:r w:rsidRPr="00D80C57">
        <w:rPr>
          <w:sz w:val="16"/>
        </w:rPr>
        <w:t>At the same time many governments have taken measures to reduce</w:t>
      </w:r>
      <w:r w:rsidR="00D80C57" w:rsidRPr="00D80C57">
        <w:rPr>
          <w:sz w:val="16"/>
        </w:rPr>
        <w:t xml:space="preserve"> </w:t>
      </w:r>
      <w:r w:rsidRPr="00D80C57">
        <w:rPr>
          <w:sz w:val="16"/>
        </w:rPr>
        <w:t>bureaucratic impediments to processing applications for immigration</w:t>
      </w:r>
      <w:r w:rsidR="00D80C57" w:rsidRPr="00D80C57">
        <w:rPr>
          <w:sz w:val="16"/>
        </w:rPr>
        <w:t xml:space="preserve"> </w:t>
      </w:r>
      <w:r w:rsidRPr="00D80C57">
        <w:rPr>
          <w:sz w:val="16"/>
        </w:rPr>
        <w:t xml:space="preserve">and are launching active recruitment </w:t>
      </w:r>
      <w:proofErr w:type="spellStart"/>
      <w:r w:rsidRPr="00D80C57">
        <w:rPr>
          <w:sz w:val="16"/>
        </w:rPr>
        <w:t>programmes</w:t>
      </w:r>
      <w:proofErr w:type="spellEnd"/>
      <w:r w:rsidRPr="00D80C57">
        <w:rPr>
          <w:sz w:val="16"/>
        </w:rPr>
        <w:t xml:space="preserve"> to target countries. </w:t>
      </w:r>
    </w:p>
    <w:p w14:paraId="5935ADBC" w14:textId="499B49FD" w:rsidR="00E86775" w:rsidRDefault="000D320C" w:rsidP="00E86775">
      <w:pPr>
        <w:pStyle w:val="Heading3"/>
      </w:pPr>
      <w:r>
        <w:lastRenderedPageBreak/>
        <w:t xml:space="preserve">H1Bs Link – </w:t>
      </w:r>
      <w:r w:rsidR="00E86775">
        <w:t>AT: Europe Can’t Attract</w:t>
      </w:r>
    </w:p>
    <w:p w14:paraId="743C7C4C" w14:textId="4A289CC8" w:rsidR="002B6126" w:rsidRDefault="002B6126" w:rsidP="002B6126">
      <w:pPr>
        <w:pStyle w:val="Heading4"/>
      </w:pPr>
      <w:r>
        <w:t>Europe’s a top choice for immigrants – only behind the US</w:t>
      </w:r>
      <w:r w:rsidR="00025B17">
        <w:t>.</w:t>
      </w:r>
    </w:p>
    <w:p w14:paraId="508A35DB" w14:textId="7DCB7D81" w:rsidR="002B6126" w:rsidRPr="002B6126" w:rsidRDefault="002B6126" w:rsidP="002B6126">
      <w:r>
        <w:rPr>
          <w:rStyle w:val="Style13ptBold"/>
        </w:rPr>
        <w:t xml:space="preserve">Edmond 17 </w:t>
      </w:r>
      <w:r>
        <w:t xml:space="preserve">[Charlotte Edmond, 11-22-2017, "Which countries do migrants want to move </w:t>
      </w:r>
      <w:proofErr w:type="gramStart"/>
      <w:r>
        <w:t>to?,</w:t>
      </w:r>
      <w:proofErr w:type="gramEnd"/>
      <w:r>
        <w:t>" World Economic Forum, https://www.weforum.org/agenda/2017/11/these-are-the-countries-migrants-want-to-move-to/]</w:t>
      </w:r>
    </w:p>
    <w:p w14:paraId="697940FA" w14:textId="46C92045" w:rsidR="002B6126" w:rsidRDefault="002B6126" w:rsidP="002B6126">
      <w:pPr>
        <w:rPr>
          <w:sz w:val="16"/>
        </w:rPr>
      </w:pPr>
      <w:r w:rsidRPr="002B6126">
        <w:rPr>
          <w:sz w:val="16"/>
        </w:rPr>
        <w:t xml:space="preserve">They say home is where the heart is. But for a large proportion of the world’s population, home is where the work is. Or the food is. Or safety. </w:t>
      </w:r>
      <w:r w:rsidRPr="002B6126">
        <w:rPr>
          <w:rStyle w:val="StyleUnderline"/>
        </w:rPr>
        <w:t>14% of the world’s adults</w:t>
      </w:r>
      <w:r w:rsidRPr="002B6126">
        <w:rPr>
          <w:sz w:val="16"/>
        </w:rPr>
        <w:t xml:space="preserve"> – nearly 710 million people – </w:t>
      </w:r>
      <w:r w:rsidRPr="002B6126">
        <w:rPr>
          <w:rStyle w:val="StyleUnderline"/>
        </w:rPr>
        <w:t>said they want to permanently migrate to another country</w:t>
      </w:r>
      <w:r w:rsidRPr="002B6126">
        <w:rPr>
          <w:sz w:val="16"/>
        </w:rPr>
        <w:t xml:space="preserve">, according to analytics company Gallup. Conflict, famine and disaster are driving large numbers of people from countries such as Syria, South Sudan and Congo, while chronic high unemployment is at the root of people’s desire to leave Albania. And </w:t>
      </w:r>
      <w:r w:rsidRPr="002B6126">
        <w:rPr>
          <w:rStyle w:val="StyleUnderline"/>
        </w:rPr>
        <w:t>where do they want to go? The US primarily</w:t>
      </w:r>
      <w:r w:rsidRPr="002B6126">
        <w:rPr>
          <w:sz w:val="16"/>
        </w:rPr>
        <w:t xml:space="preserve">: one in five potential migrants named the country as their preferred destination. </w:t>
      </w:r>
      <w:r w:rsidRPr="002B6126">
        <w:rPr>
          <w:rStyle w:val="StyleUnderline"/>
        </w:rPr>
        <w:t>Meanwhile, Germany</w:t>
      </w:r>
      <w:r w:rsidRPr="002B6126">
        <w:rPr>
          <w:sz w:val="16"/>
        </w:rPr>
        <w:t xml:space="preserve">, Canada, </w:t>
      </w:r>
      <w:r w:rsidRPr="002B6126">
        <w:rPr>
          <w:rStyle w:val="StyleUnderline"/>
        </w:rPr>
        <w:t>the United Kingdom, France</w:t>
      </w:r>
      <w:r w:rsidRPr="002B6126">
        <w:rPr>
          <w:sz w:val="16"/>
        </w:rPr>
        <w:t xml:space="preserve">, Australia and Saudi Arabia </w:t>
      </w:r>
      <w:r w:rsidRPr="002B6126">
        <w:rPr>
          <w:rStyle w:val="StyleUnderline"/>
        </w:rPr>
        <w:t>appeal to at least 25 million adults each</w:t>
      </w:r>
      <w:r w:rsidRPr="002B6126">
        <w:rPr>
          <w:sz w:val="16"/>
        </w:rPr>
        <w:t xml:space="preserve">. Roughly 20 countries attract more than two-thirds of all potential migrants worldwide. </w:t>
      </w:r>
      <w:r w:rsidRPr="002B6126">
        <w:rPr>
          <w:rStyle w:val="StyleUnderline"/>
        </w:rPr>
        <w:t>Gallup interviewed approaching 587,000 people aged over 15 in 156 countries between 2013 and 2016 to come up with its figures.</w:t>
      </w:r>
      <w:r>
        <w:rPr>
          <w:rStyle w:val="StyleUnderline"/>
        </w:rPr>
        <w:t xml:space="preserve"> </w:t>
      </w:r>
      <w:r w:rsidRPr="002B6126">
        <w:rPr>
          <w:rStyle w:val="StyleUnderline"/>
        </w:rPr>
        <w:t>The US has been the preferred destination for potential migrants for years. However, Germany’s popularity rose significantly</w:t>
      </w:r>
      <w:r w:rsidRPr="002B6126">
        <w:rPr>
          <w:sz w:val="16"/>
        </w:rPr>
        <w:t xml:space="preserve"> after Chancellor Angela Merkel promised “no limit” to the number of refugees her country would accept. The period of Gallup’s survey covered the height of the European migrant crisis.</w:t>
      </w:r>
    </w:p>
    <w:p w14:paraId="2E7E5BC2" w14:textId="33A3C6FA" w:rsidR="00994CF3" w:rsidRPr="00994CF3" w:rsidRDefault="00994CF3" w:rsidP="00994CF3">
      <w:pPr>
        <w:pStyle w:val="Heading4"/>
        <w:rPr>
          <w:rStyle w:val="Style13ptBold"/>
          <w:b/>
        </w:rPr>
      </w:pPr>
      <w:r w:rsidRPr="00994CF3">
        <w:rPr>
          <w:rStyle w:val="Style13ptBold"/>
          <w:b/>
        </w:rPr>
        <w:t xml:space="preserve">Europe’s tech </w:t>
      </w:r>
      <w:r w:rsidR="0068110F">
        <w:rPr>
          <w:rStyle w:val="Style13ptBold"/>
          <w:b/>
        </w:rPr>
        <w:t>investment is booming</w:t>
      </w:r>
      <w:r w:rsidRPr="00994CF3">
        <w:rPr>
          <w:rStyle w:val="Style13ptBold"/>
          <w:b/>
        </w:rPr>
        <w:t xml:space="preserve"> </w:t>
      </w:r>
      <w:r>
        <w:rPr>
          <w:rStyle w:val="Style13ptBold"/>
          <w:b/>
        </w:rPr>
        <w:t>–</w:t>
      </w:r>
      <w:r w:rsidRPr="00994CF3">
        <w:rPr>
          <w:rStyle w:val="Style13ptBold"/>
          <w:b/>
        </w:rPr>
        <w:t xml:space="preserve"> </w:t>
      </w:r>
      <w:r w:rsidR="00172823">
        <w:rPr>
          <w:rStyle w:val="Style13ptBold"/>
          <w:b/>
        </w:rPr>
        <w:t>well positioned to attract</w:t>
      </w:r>
      <w:r>
        <w:rPr>
          <w:rStyle w:val="Style13ptBold"/>
          <w:b/>
        </w:rPr>
        <w:t xml:space="preserve"> talent.</w:t>
      </w:r>
    </w:p>
    <w:p w14:paraId="2CE7CFEF" w14:textId="3728ACEA" w:rsidR="00994CF3" w:rsidRDefault="00994CF3" w:rsidP="00994CF3">
      <w:proofErr w:type="spellStart"/>
      <w:r w:rsidRPr="00994CF3">
        <w:rPr>
          <w:rStyle w:val="Style13ptBold"/>
        </w:rPr>
        <w:t>Echiksone</w:t>
      </w:r>
      <w:proofErr w:type="spellEnd"/>
      <w:r w:rsidRPr="00994CF3">
        <w:rPr>
          <w:rStyle w:val="Style13ptBold"/>
        </w:rPr>
        <w:t xml:space="preserve"> 17</w:t>
      </w:r>
      <w:r>
        <w:t xml:space="preserve"> [William </w:t>
      </w:r>
      <w:proofErr w:type="spellStart"/>
      <w:r>
        <w:t>Echiksone</w:t>
      </w:r>
      <w:proofErr w:type="spellEnd"/>
      <w:r>
        <w:t>, 4-1-2017, "</w:t>
      </w:r>
      <w:r w:rsidRPr="00994CF3">
        <w:rPr>
          <w:rStyle w:val="StyleUnderline"/>
        </w:rPr>
        <w:t>Step aside Silicon Valley, there is a new tech hub in town</w:t>
      </w:r>
      <w:r>
        <w:t>," World Economic Forum, https://www.weforum.org/agenda/2017/04/step-aside-silicon-valley-there-is-a-new-tech-hub-in-town]</w:t>
      </w:r>
    </w:p>
    <w:p w14:paraId="1023C7B4" w14:textId="2464B6E4" w:rsidR="00EC2EA9" w:rsidRPr="00994CF3" w:rsidRDefault="00EC2EA9" w:rsidP="00EC2EA9">
      <w:pPr>
        <w:rPr>
          <w:sz w:val="16"/>
        </w:rPr>
      </w:pPr>
      <w:r w:rsidRPr="00EC2EA9">
        <w:rPr>
          <w:rStyle w:val="StyleUnderline"/>
        </w:rPr>
        <w:t>Europe is often viewed as a digital laggard, running far behind the</w:t>
      </w:r>
      <w:r w:rsidRPr="00994CF3">
        <w:rPr>
          <w:sz w:val="16"/>
        </w:rPr>
        <w:t xml:space="preserve"> frontier-pushing </w:t>
      </w:r>
      <w:r w:rsidRPr="00EC2EA9">
        <w:rPr>
          <w:rStyle w:val="StyleUnderline"/>
        </w:rPr>
        <w:t>United States</w:t>
      </w:r>
      <w:r w:rsidRPr="00994CF3">
        <w:rPr>
          <w:sz w:val="16"/>
        </w:rPr>
        <w:t xml:space="preserve"> and Asia. </w:t>
      </w:r>
      <w:r w:rsidRPr="00EC2EA9">
        <w:rPr>
          <w:rStyle w:val="StyleUnderline"/>
        </w:rPr>
        <w:t>But appearances are deceiving</w:t>
      </w:r>
      <w:r w:rsidRPr="00994CF3">
        <w:rPr>
          <w:sz w:val="16"/>
        </w:rPr>
        <w:t xml:space="preserve">. In fact, according to a new report by the London venture capital firm </w:t>
      </w:r>
      <w:proofErr w:type="spellStart"/>
      <w:r w:rsidRPr="00994CF3">
        <w:rPr>
          <w:sz w:val="16"/>
        </w:rPr>
        <w:t>Atomico</w:t>
      </w:r>
      <w:proofErr w:type="spellEnd"/>
      <w:r w:rsidRPr="00994CF3">
        <w:rPr>
          <w:sz w:val="16"/>
        </w:rPr>
        <w:t xml:space="preserve">, </w:t>
      </w:r>
      <w:r w:rsidRPr="00EC2EA9">
        <w:rPr>
          <w:rStyle w:val="StyleUnderline"/>
        </w:rPr>
        <w:t>European startups are now taking the lead in artificial intelligence, building new tech hubs, and drawing investment from traditional industrial stalwarts</w:t>
      </w:r>
      <w:r w:rsidRPr="00994CF3">
        <w:rPr>
          <w:sz w:val="16"/>
        </w:rPr>
        <w:t>. Last year, a record-setting $13.6 billion was invested in Europe’s tech sector, compared with $2.8 billion in 2011.</w:t>
      </w:r>
      <w:r w:rsidR="00994CF3" w:rsidRPr="00994CF3">
        <w:rPr>
          <w:sz w:val="16"/>
        </w:rPr>
        <w:t xml:space="preserve"> </w:t>
      </w:r>
      <w:r w:rsidRPr="00EC2EA9">
        <w:rPr>
          <w:rStyle w:val="StyleUnderline"/>
        </w:rPr>
        <w:t>Gone are the days when Europe’s “tech” sector largely comprised</w:t>
      </w:r>
      <w:r w:rsidRPr="00994CF3">
        <w:rPr>
          <w:sz w:val="16"/>
        </w:rPr>
        <w:t xml:space="preserve"> consumer-oriented e-commerce businesses – often blatant </w:t>
      </w:r>
      <w:r w:rsidRPr="00EC2EA9">
        <w:rPr>
          <w:rStyle w:val="StyleUnderline"/>
        </w:rPr>
        <w:t>knockoffs of</w:t>
      </w:r>
      <w:r w:rsidRPr="00994CF3">
        <w:rPr>
          <w:sz w:val="16"/>
        </w:rPr>
        <w:t xml:space="preserve"> successful </w:t>
      </w:r>
      <w:r w:rsidRPr="00EC2EA9">
        <w:rPr>
          <w:rStyle w:val="StyleUnderline"/>
        </w:rPr>
        <w:t xml:space="preserve">US </w:t>
      </w:r>
      <w:r w:rsidRPr="00994CF3">
        <w:rPr>
          <w:rStyle w:val="StyleUnderline"/>
        </w:rPr>
        <w:t>companies</w:t>
      </w:r>
      <w:r w:rsidRPr="00994CF3">
        <w:rPr>
          <w:sz w:val="16"/>
        </w:rPr>
        <w:t xml:space="preserve">. </w:t>
      </w:r>
      <w:r w:rsidRPr="00EC2EA9">
        <w:rPr>
          <w:rStyle w:val="StyleUnderline"/>
        </w:rPr>
        <w:t>Today, Europe is the home of real pioneering innovation,</w:t>
      </w:r>
      <w:r w:rsidRPr="00994CF3">
        <w:rPr>
          <w:sz w:val="16"/>
        </w:rPr>
        <w:t xml:space="preserve"> led by what </w:t>
      </w:r>
      <w:proofErr w:type="spellStart"/>
      <w:r w:rsidRPr="00994CF3">
        <w:rPr>
          <w:sz w:val="16"/>
        </w:rPr>
        <w:t>Atomico</w:t>
      </w:r>
      <w:proofErr w:type="spellEnd"/>
      <w:r w:rsidRPr="00994CF3">
        <w:rPr>
          <w:sz w:val="16"/>
        </w:rPr>
        <w:t xml:space="preserve"> calls “deep tech” – the kind of artificial intelligence developed by Google’s DeepMind. Deep tech accounted for $1.3 billion of European venture investments in 2015, delivered in 82 rounds, up from $289 million, delivered in 55 rounds, in 2011.</w:t>
      </w:r>
      <w:r w:rsidR="00994CF3" w:rsidRPr="00994CF3">
        <w:rPr>
          <w:sz w:val="16"/>
        </w:rPr>
        <w:t xml:space="preserve"> </w:t>
      </w:r>
      <w:r w:rsidRPr="00EC2EA9">
        <w:rPr>
          <w:rStyle w:val="StyleUnderline"/>
        </w:rPr>
        <w:t xml:space="preserve">Europe’s new tech hubs are emerging in unexpected places, far beyond the early hotspots of London, Berlin, and Stockholm. </w:t>
      </w:r>
      <w:proofErr w:type="spellStart"/>
      <w:r w:rsidRPr="00EC2EA9">
        <w:rPr>
          <w:rStyle w:val="StyleUnderline"/>
        </w:rPr>
        <w:t>Atomico</w:t>
      </w:r>
      <w:proofErr w:type="spellEnd"/>
      <w:r w:rsidRPr="00EC2EA9">
        <w:rPr>
          <w:rStyle w:val="StyleUnderline"/>
        </w:rPr>
        <w:t xml:space="preserve"> pinpoints Paris, Munich, Zurich, and Copenhagen as the cities to watch over the coming years. </w:t>
      </w:r>
      <w:r w:rsidRPr="00994CF3">
        <w:rPr>
          <w:sz w:val="16"/>
        </w:rPr>
        <w:t xml:space="preserve">The French capital, </w:t>
      </w:r>
      <w:proofErr w:type="spellStart"/>
      <w:r w:rsidRPr="00994CF3">
        <w:rPr>
          <w:sz w:val="16"/>
        </w:rPr>
        <w:t>Atomico</w:t>
      </w:r>
      <w:proofErr w:type="spellEnd"/>
      <w:r w:rsidRPr="00994CF3">
        <w:rPr>
          <w:sz w:val="16"/>
        </w:rPr>
        <w:t xml:space="preserve"> points out, is already starting to challenge London and Berlin in terms of the number and volume of venture-capital-financed deals.</w:t>
      </w:r>
      <w:r w:rsidR="00994CF3" w:rsidRPr="00994CF3">
        <w:rPr>
          <w:sz w:val="16"/>
        </w:rPr>
        <w:t xml:space="preserve"> </w:t>
      </w:r>
      <w:r w:rsidRPr="00EC2EA9">
        <w:rPr>
          <w:rStyle w:val="StyleUnderline"/>
        </w:rPr>
        <w:t>Europe’s traditional industries are now awakening to tech.</w:t>
      </w:r>
      <w:r w:rsidRPr="00994CF3">
        <w:rPr>
          <w:sz w:val="16"/>
        </w:rPr>
        <w:t xml:space="preserve"> Two-thirds of Europe’s largest corporates by market capitalization have made a direct investment in a tech company. One-third of those companies have acquired a tech company since the beginning of 2015.</w:t>
      </w:r>
      <w:r w:rsidR="00994CF3" w:rsidRPr="00994CF3">
        <w:rPr>
          <w:sz w:val="16"/>
        </w:rPr>
        <w:t xml:space="preserve"> </w:t>
      </w:r>
      <w:r w:rsidRPr="00EC2EA9">
        <w:rPr>
          <w:rStyle w:val="StyleUnderline"/>
        </w:rPr>
        <w:t>Foreign firms are also rushing to take advantage of Europe’s tech talent</w:t>
      </w:r>
      <w:r w:rsidRPr="00994CF3">
        <w:rPr>
          <w:sz w:val="16"/>
        </w:rPr>
        <w:t>. Google, Facebook, and Amazon have all announced major expansions of their European tech hubs. Transactions worth more than $88 billion took place last year – compared to just $3.3 billion in 2014 – including SoftBank’s purchase of the British semiconductor-design firm ARM and Qualcomm’s $47 billion purchase of NXP Semiconductors.</w:t>
      </w:r>
      <w:r w:rsidR="00994CF3" w:rsidRPr="00994CF3">
        <w:rPr>
          <w:sz w:val="16"/>
        </w:rPr>
        <w:t xml:space="preserve"> </w:t>
      </w:r>
      <w:r w:rsidRPr="00994CF3">
        <w:rPr>
          <w:sz w:val="16"/>
        </w:rPr>
        <w:t xml:space="preserve">Another study, by the Boston Consulting Group, points out that </w:t>
      </w:r>
      <w:r w:rsidRPr="00994CF3">
        <w:rPr>
          <w:rStyle w:val="StyleUnderline"/>
        </w:rPr>
        <w:t>many small export-oriented European Union member countries</w:t>
      </w:r>
      <w:r w:rsidRPr="00994CF3">
        <w:rPr>
          <w:sz w:val="16"/>
        </w:rPr>
        <w:t xml:space="preserve"> – namely, the Benelux, Baltic, and Nordic countries – </w:t>
      </w:r>
      <w:r w:rsidRPr="00994CF3">
        <w:rPr>
          <w:rStyle w:val="StyleUnderline"/>
        </w:rPr>
        <w:t>rank well above the US in so-called “e-intensity,” which covers IT infrastructure, Internet access, as well as businesses, consumer, and government engagement in Internet-related activities.</w:t>
      </w:r>
      <w:r w:rsidR="00994CF3">
        <w:rPr>
          <w:rStyle w:val="StyleUnderline"/>
        </w:rPr>
        <w:t xml:space="preserve"> </w:t>
      </w:r>
      <w:r w:rsidRPr="00994CF3">
        <w:rPr>
          <w:sz w:val="16"/>
        </w:rPr>
        <w:t>These “digital frontrunners” generate about 8% of their GDP from the Internet, compared to 5% in Europe’s Big Five (Germany, France, Italy, Spain, and the United Kingdom). Digitization is expected to generate between 1.6 million and 2.3 million more jobs than it eliminates in these countries between 2015 and 2020.</w:t>
      </w:r>
      <w:r w:rsidR="00994CF3" w:rsidRPr="00994CF3">
        <w:rPr>
          <w:sz w:val="16"/>
        </w:rPr>
        <w:t xml:space="preserve"> </w:t>
      </w:r>
      <w:r w:rsidRPr="00994CF3">
        <w:rPr>
          <w:sz w:val="16"/>
        </w:rPr>
        <w:t xml:space="preserve">Of course, </w:t>
      </w:r>
      <w:r w:rsidRPr="00994CF3">
        <w:rPr>
          <w:rStyle w:val="StyleUnderline"/>
        </w:rPr>
        <w:t xml:space="preserve">Europe’s tech sector still has its weaknesses, reflected in its failure so </w:t>
      </w:r>
      <w:r w:rsidRPr="00994CF3">
        <w:rPr>
          <w:rStyle w:val="StyleUnderline"/>
        </w:rPr>
        <w:lastRenderedPageBreak/>
        <w:t xml:space="preserve">far to produce a tech giant to rival the behemoths of Silicon Valley. </w:t>
      </w:r>
      <w:r w:rsidRPr="00994CF3">
        <w:rPr>
          <w:sz w:val="16"/>
        </w:rPr>
        <w:t xml:space="preserve">While European tech entrepreneurs find it as easy as their American counterparts to raise startup funds, </w:t>
      </w:r>
      <w:r w:rsidRPr="00994CF3">
        <w:rPr>
          <w:rStyle w:val="StyleUnderline"/>
        </w:rPr>
        <w:t>US firms enjoy 14 times more later-stage capital</w:t>
      </w:r>
      <w:r w:rsidRPr="00994CF3">
        <w:rPr>
          <w:sz w:val="16"/>
        </w:rPr>
        <w:t>. That funding gap would disappear, if European pension funds allocated just 0.6% more of their capital under management to venture investments.</w:t>
      </w:r>
      <w:r w:rsidR="00994CF3" w:rsidRPr="00994CF3">
        <w:rPr>
          <w:sz w:val="16"/>
        </w:rPr>
        <w:t xml:space="preserve"> </w:t>
      </w:r>
      <w:r w:rsidRPr="00994CF3">
        <w:rPr>
          <w:rStyle w:val="StyleUnderline"/>
        </w:rPr>
        <w:t>A related weakness is the lack of a true European single digital market</w:t>
      </w:r>
      <w:r w:rsidRPr="00994CF3">
        <w:rPr>
          <w:sz w:val="16"/>
        </w:rPr>
        <w:t>. In the US or China, tech entrepreneurs gain immediate access to a massive market. In Europe, they still must navigate 28 different consumer markets and regulatory regimes.</w:t>
      </w:r>
      <w:r w:rsidR="00994CF3" w:rsidRPr="00994CF3">
        <w:rPr>
          <w:sz w:val="16"/>
        </w:rPr>
        <w:t xml:space="preserve"> </w:t>
      </w:r>
      <w:r w:rsidRPr="00994CF3">
        <w:rPr>
          <w:sz w:val="16"/>
        </w:rPr>
        <w:t xml:space="preserve">To be sure, the European Commission promised to create a single digital market two years ago, estimating that it could boost the EU economy by €415 billion ($448.5 billion) annually. But </w:t>
      </w:r>
      <w:proofErr w:type="spellStart"/>
      <w:r w:rsidRPr="00994CF3">
        <w:rPr>
          <w:sz w:val="16"/>
        </w:rPr>
        <w:t>Hosuk</w:t>
      </w:r>
      <w:proofErr w:type="spellEnd"/>
      <w:r w:rsidRPr="00994CF3">
        <w:rPr>
          <w:sz w:val="16"/>
        </w:rPr>
        <w:t xml:space="preserve"> Lee-</w:t>
      </w:r>
      <w:proofErr w:type="spellStart"/>
      <w:r w:rsidRPr="00994CF3">
        <w:rPr>
          <w:sz w:val="16"/>
        </w:rPr>
        <w:t>Makiyama</w:t>
      </w:r>
      <w:proofErr w:type="spellEnd"/>
      <w:r w:rsidRPr="00994CF3">
        <w:rPr>
          <w:sz w:val="16"/>
        </w:rPr>
        <w:t xml:space="preserve"> and Philippe </w:t>
      </w:r>
      <w:proofErr w:type="spellStart"/>
      <w:r w:rsidRPr="00994CF3">
        <w:rPr>
          <w:sz w:val="16"/>
        </w:rPr>
        <w:t>Legrain</w:t>
      </w:r>
      <w:proofErr w:type="spellEnd"/>
      <w:r w:rsidRPr="00994CF3">
        <w:rPr>
          <w:sz w:val="16"/>
        </w:rPr>
        <w:t xml:space="preserve"> of the Open Political Economy Network recently delivered a scathing assessment of the results. Europe’s “single digital market,” they argue, currently amounts “to a jumble of outdated, corporatist, counterproductive industrial policies that favor producers over consumers, big companies over small, traditional incumbents over digital startups, and EU firms over foreign ones.”</w:t>
      </w:r>
      <w:r w:rsidR="00994CF3" w:rsidRPr="00994CF3">
        <w:rPr>
          <w:sz w:val="16"/>
        </w:rPr>
        <w:t xml:space="preserve"> </w:t>
      </w:r>
      <w:r w:rsidRPr="00994CF3">
        <w:rPr>
          <w:sz w:val="16"/>
        </w:rPr>
        <w:t xml:space="preserve">Instead of liberalizing, the EU wants to regulate. For example, it is working to ban companies from refusing online sales (except for copyright reasons) or setting different prices </w:t>
      </w:r>
      <w:proofErr w:type="gramStart"/>
      <w:r w:rsidRPr="00994CF3">
        <w:rPr>
          <w:sz w:val="16"/>
        </w:rPr>
        <w:t>on the basis of</w:t>
      </w:r>
      <w:proofErr w:type="gramEnd"/>
      <w:r w:rsidRPr="00994CF3">
        <w:rPr>
          <w:sz w:val="16"/>
        </w:rPr>
        <w:t xml:space="preserve"> a customer’s home country. Other dangerous possibilities – such as an effort to regulate data ownership, access, and usability – lie on the horizon.</w:t>
      </w:r>
      <w:r w:rsidR="00994CF3" w:rsidRPr="00994CF3">
        <w:rPr>
          <w:sz w:val="16"/>
        </w:rPr>
        <w:t xml:space="preserve"> </w:t>
      </w:r>
      <w:r w:rsidRPr="00994CF3">
        <w:rPr>
          <w:rStyle w:val="StyleUnderline"/>
        </w:rPr>
        <w:t>Despite these risks, the overall trend in Europe’s tech sector is a positive one. A new appetite for risk seems to be sweeping the continent;</w:t>
      </w:r>
      <w:r w:rsidRPr="00994CF3">
        <w:rPr>
          <w:sz w:val="16"/>
        </w:rPr>
        <w:t xml:space="preserve"> </w:t>
      </w:r>
      <w:proofErr w:type="spellStart"/>
      <w:r w:rsidRPr="00994CF3">
        <w:rPr>
          <w:sz w:val="16"/>
        </w:rPr>
        <w:t>Atomico</w:t>
      </w:r>
      <w:proofErr w:type="spellEnd"/>
      <w:r w:rsidRPr="00994CF3">
        <w:rPr>
          <w:sz w:val="16"/>
        </w:rPr>
        <w:t xml:space="preserve"> reports that more than 85% of founders say it is “culturally acceptable” to start one’s own company. </w:t>
      </w:r>
      <w:r w:rsidRPr="00994CF3">
        <w:rPr>
          <w:rStyle w:val="StyleUnderline"/>
        </w:rPr>
        <w:t>Add to that deep research talent</w:t>
      </w:r>
      <w:r w:rsidRPr="00994CF3">
        <w:rPr>
          <w:sz w:val="16"/>
        </w:rPr>
        <w:t xml:space="preserve"> – five of the top ten global computer science faculties are within the EU – </w:t>
      </w:r>
      <w:r w:rsidRPr="00994CF3">
        <w:rPr>
          <w:rStyle w:val="StyleUnderline"/>
        </w:rPr>
        <w:t>and Europe’s start-up boom looks sustainable.</w:t>
      </w:r>
      <w:r w:rsidR="00994CF3">
        <w:rPr>
          <w:rStyle w:val="StyleUnderline"/>
        </w:rPr>
        <w:t xml:space="preserve"> </w:t>
      </w:r>
      <w:r w:rsidRPr="00994CF3">
        <w:rPr>
          <w:sz w:val="16"/>
        </w:rPr>
        <w:t xml:space="preserve">Politically, too, there is reason for optimism. </w:t>
      </w:r>
      <w:r w:rsidRPr="00994CF3">
        <w:rPr>
          <w:rStyle w:val="StyleUnderline"/>
        </w:rPr>
        <w:t>Europe’s digital frontrunners are beginning to organize into a potent force</w:t>
      </w:r>
      <w:r w:rsidRPr="00994CF3">
        <w:rPr>
          <w:sz w:val="16"/>
        </w:rPr>
        <w:t>, with 16 small EU countries, from Denmark to Ireland and Estonia, having formed a pro-Internet group. Together, these countries have urged the EU to ban data-localization requirements.</w:t>
      </w:r>
      <w:r w:rsidR="00994CF3" w:rsidRPr="00994CF3">
        <w:rPr>
          <w:sz w:val="16"/>
        </w:rPr>
        <w:t xml:space="preserve"> </w:t>
      </w:r>
      <w:r w:rsidRPr="00994CF3">
        <w:rPr>
          <w:rStyle w:val="StyleUnderline"/>
        </w:rPr>
        <w:t>At a time when the US is pursuing protectionist, insular, and backward-looking policies, Europe is stepping up as an innovative and forward-looking economic force</w:t>
      </w:r>
      <w:r w:rsidRPr="00994CF3">
        <w:rPr>
          <w:sz w:val="16"/>
        </w:rPr>
        <w:t xml:space="preserve">. Wouldn’t it be ironic if, as now seems likely, </w:t>
      </w:r>
      <w:r w:rsidRPr="00994CF3">
        <w:rPr>
          <w:rStyle w:val="StyleUnderline"/>
        </w:rPr>
        <w:t>it is the supposedly backward EU that ended up leading the way in unlocking the Internet’s true economic potential</w:t>
      </w:r>
      <w:r w:rsidRPr="00994CF3">
        <w:rPr>
          <w:sz w:val="16"/>
        </w:rPr>
        <w:t>?</w:t>
      </w:r>
    </w:p>
    <w:p w14:paraId="5209A3FB" w14:textId="60A9EE5E" w:rsidR="00956848" w:rsidRPr="00956848" w:rsidRDefault="00956848" w:rsidP="00956848">
      <w:pPr>
        <w:pStyle w:val="Heading4"/>
        <w:rPr>
          <w:rStyle w:val="Style13ptBold"/>
          <w:b/>
        </w:rPr>
      </w:pPr>
      <w:r w:rsidRPr="00956848">
        <w:rPr>
          <w:rStyle w:val="Style13ptBold"/>
          <w:b/>
        </w:rPr>
        <w:t>Europe is a magnet for tech talent – tons of migration incentives.</w:t>
      </w:r>
    </w:p>
    <w:p w14:paraId="63570648" w14:textId="02DF77F5" w:rsidR="00956848" w:rsidRDefault="00956848" w:rsidP="00956848">
      <w:r>
        <w:rPr>
          <w:rStyle w:val="Style13ptBold"/>
        </w:rPr>
        <w:t xml:space="preserve">Wright 17 </w:t>
      </w:r>
      <w:r>
        <w:t xml:space="preserve">[Hunter Wright, 9-12-2017, "Why are so many American software developers moving to </w:t>
      </w:r>
      <w:proofErr w:type="gramStart"/>
      <w:r>
        <w:t>Europe?,</w:t>
      </w:r>
      <w:proofErr w:type="gramEnd"/>
      <w:r>
        <w:t>" Honeypot, http://blog.honeypot.io/trump-american-developers/]</w:t>
      </w:r>
    </w:p>
    <w:p w14:paraId="48E5B94A" w14:textId="722A77E5" w:rsidR="002B6126" w:rsidRPr="00956848" w:rsidRDefault="00956848" w:rsidP="002B6126">
      <w:pPr>
        <w:rPr>
          <w:u w:val="single"/>
        </w:rPr>
      </w:pPr>
      <w:r w:rsidRPr="00956848">
        <w:rPr>
          <w:rStyle w:val="StyleUnderline"/>
        </w:rPr>
        <w:t xml:space="preserve">Europe a Land of Opportunity </w:t>
      </w:r>
      <w:proofErr w:type="gramStart"/>
      <w:r w:rsidRPr="00956848">
        <w:rPr>
          <w:rStyle w:val="StyleUnderline"/>
        </w:rPr>
        <w:t>For</w:t>
      </w:r>
      <w:proofErr w:type="gramEnd"/>
      <w:r w:rsidRPr="00956848">
        <w:rPr>
          <w:rStyle w:val="StyleUnderline"/>
        </w:rPr>
        <w:t xml:space="preserve"> Developers</w:t>
      </w:r>
      <w:r>
        <w:rPr>
          <w:rStyle w:val="StyleUnderline"/>
        </w:rPr>
        <w:t xml:space="preserve"> </w:t>
      </w:r>
      <w:r w:rsidRPr="00956848">
        <w:rPr>
          <w:sz w:val="16"/>
        </w:rPr>
        <w:t xml:space="preserve">According to Dan Hynes, </w:t>
      </w:r>
      <w:r w:rsidRPr="00956848">
        <w:rPr>
          <w:rStyle w:val="StyleUnderline"/>
        </w:rPr>
        <w:t>Europe is primed for tech professionals to find new positions in their industry. European companies hope to take advantage of the tech talent increase by adding new individuals with tech skills their teams may have been missing.</w:t>
      </w:r>
      <w:r>
        <w:rPr>
          <w:rStyle w:val="StyleUnderline"/>
        </w:rPr>
        <w:t xml:space="preserve"> </w:t>
      </w:r>
      <w:r w:rsidRPr="00956848">
        <w:rPr>
          <w:rStyle w:val="StyleUnderline"/>
        </w:rPr>
        <w:t>European countries offer incentives for technology specialists to come into the workforce.</w:t>
      </w:r>
      <w:r w:rsidRPr="00956848">
        <w:rPr>
          <w:sz w:val="16"/>
        </w:rPr>
        <w:t xml:space="preserve"> In the Netherlands, </w:t>
      </w:r>
      <w:r w:rsidRPr="00956848">
        <w:rPr>
          <w:rStyle w:val="StyleUnderline"/>
        </w:rPr>
        <w:t>highly trained and skilled expats qualify for a tax reduction</w:t>
      </w:r>
      <w:r w:rsidRPr="00956848">
        <w:rPr>
          <w:sz w:val="16"/>
        </w:rPr>
        <w:t xml:space="preserve"> of 30% thanks to a Dutch tax ruling. </w:t>
      </w:r>
      <w:r w:rsidRPr="00956848">
        <w:rPr>
          <w:rStyle w:val="StyleUnderline"/>
        </w:rPr>
        <w:t>The Blue Card is an easy way for non-EU nationals to live and work in Europe, with many European Union countries adopting the visa</w:t>
      </w:r>
      <w:r w:rsidRPr="00956848">
        <w:rPr>
          <w:sz w:val="16"/>
        </w:rPr>
        <w:t xml:space="preserve">. Germany is leading the way issuing 85% of the total number of Blue Cards between 2012-2014. </w:t>
      </w:r>
      <w:r w:rsidRPr="00956848">
        <w:rPr>
          <w:rStyle w:val="StyleUnderline"/>
        </w:rPr>
        <w:t>A stud</w:t>
      </w:r>
      <w:r w:rsidRPr="00956848">
        <w:rPr>
          <w:sz w:val="16"/>
        </w:rPr>
        <w:t xml:space="preserve">y by Statista.com even </w:t>
      </w:r>
      <w:r w:rsidRPr="00956848">
        <w:rPr>
          <w:rStyle w:val="StyleUnderline"/>
        </w:rPr>
        <w:t>showed Europe with five of the top 10 fastest internet connections</w:t>
      </w:r>
      <w:r w:rsidRPr="00956848">
        <w:rPr>
          <w:sz w:val="16"/>
        </w:rPr>
        <w:t xml:space="preserve"> by country in 2017. In contrast, the U.S. was ranked number 10. With so many great European cities to choose from, the only difficulty is trying to decide which one best suits you! Let us help you out, by signing up at Honeypot.io. Summary </w:t>
      </w:r>
      <w:r w:rsidRPr="00956848">
        <w:rPr>
          <w:rStyle w:val="StyleUnderline"/>
        </w:rPr>
        <w:t>With mature markets in London and Amsterdam, both cities offer developers and tech talent alike the chance to advance their careers</w:t>
      </w:r>
      <w:r w:rsidRPr="00956848">
        <w:rPr>
          <w:sz w:val="16"/>
        </w:rPr>
        <w:t xml:space="preserve"> and work on projects they love. </w:t>
      </w:r>
      <w:r w:rsidRPr="00956848">
        <w:rPr>
          <w:rStyle w:val="StyleUnderline"/>
        </w:rPr>
        <w:t>Berlin</w:t>
      </w:r>
      <w:r w:rsidRPr="00956848">
        <w:rPr>
          <w:sz w:val="16"/>
        </w:rPr>
        <w:t xml:space="preserve">, however, </w:t>
      </w:r>
      <w:r w:rsidRPr="00956848">
        <w:rPr>
          <w:rStyle w:val="StyleUnderline"/>
        </w:rPr>
        <w:t>may be the best city</w:t>
      </w:r>
      <w:r w:rsidRPr="00956848">
        <w:rPr>
          <w:sz w:val="16"/>
        </w:rPr>
        <w:t xml:space="preserve"> for those looking for a more untraditional approach to tech </w:t>
      </w:r>
      <w:r w:rsidRPr="00956848">
        <w:rPr>
          <w:rStyle w:val="StyleUnderline"/>
        </w:rPr>
        <w:t>due to the number of startups to choose from.</w:t>
      </w:r>
      <w:r w:rsidRPr="00956848">
        <w:rPr>
          <w:sz w:val="16"/>
        </w:rPr>
        <w:t xml:space="preserve"> Whichever city they choose, the arrival of more American software developers, and the </w:t>
      </w:r>
      <w:r w:rsidRPr="00956848">
        <w:rPr>
          <w:rStyle w:val="StyleUnderline"/>
        </w:rPr>
        <w:t>additional opportunities for collaboration and innovation, will be a very good thing for Europe’s standing in the tech industry.</w:t>
      </w:r>
    </w:p>
    <w:p w14:paraId="32C38227" w14:textId="1C278E29" w:rsidR="00711764" w:rsidRDefault="00711764" w:rsidP="00711764">
      <w:pPr>
        <w:pStyle w:val="Heading3"/>
      </w:pPr>
      <w:r>
        <w:lastRenderedPageBreak/>
        <w:t>Refugees Link</w:t>
      </w:r>
      <w:r w:rsidR="00E86775">
        <w:t xml:space="preserve"> – 1NC</w:t>
      </w:r>
    </w:p>
    <w:p w14:paraId="1164DDD9" w14:textId="77777777" w:rsidR="00711764" w:rsidRPr="0006182D" w:rsidRDefault="00711764" w:rsidP="00711764">
      <w:pPr>
        <w:pStyle w:val="Heading4"/>
        <w:rPr>
          <w:rStyle w:val="Style13ptBold"/>
          <w:b/>
        </w:rPr>
      </w:pPr>
      <w:r w:rsidRPr="0006182D">
        <w:rPr>
          <w:rStyle w:val="Style13ptBold"/>
          <w:b/>
        </w:rPr>
        <w:t>Only the plan pulls refugees from Europe.</w:t>
      </w:r>
    </w:p>
    <w:p w14:paraId="659F92D7" w14:textId="77777777" w:rsidR="00711764" w:rsidRDefault="00711764" w:rsidP="00711764">
      <w:r>
        <w:rPr>
          <w:rStyle w:val="Style13ptBold"/>
        </w:rPr>
        <w:t xml:space="preserve">Trott 15 </w:t>
      </w:r>
      <w:r>
        <w:t>[Bill Trott, 9-7-2015, "Critics push U.S. to help Europe by taking more refugees," Reuters, https://www.reuters.com/article/us-europe-migrants-usa/critics-push-u-s-to-help-europe-by-taking-more-refugees-idUSKCN0R60SE20150907]</w:t>
      </w:r>
    </w:p>
    <w:p w14:paraId="35D1271C" w14:textId="34856DFF" w:rsidR="00711764" w:rsidRDefault="00711764" w:rsidP="00711764">
      <w:pPr>
        <w:rPr>
          <w:sz w:val="16"/>
        </w:rPr>
      </w:pPr>
      <w:r w:rsidRPr="0006182D">
        <w:rPr>
          <w:rStyle w:val="StyleUnderline"/>
        </w:rPr>
        <w:t xml:space="preserve">The United States came under more pressure </w:t>
      </w:r>
      <w:r w:rsidRPr="0006182D">
        <w:rPr>
          <w:sz w:val="16"/>
          <w:szCs w:val="16"/>
        </w:rPr>
        <w:t>on Sunday</w:t>
      </w:r>
      <w:r w:rsidRPr="0006182D">
        <w:rPr>
          <w:rStyle w:val="StyleUnderline"/>
        </w:rPr>
        <w:t xml:space="preserve"> to help Europe find sanctuary for a flood of immigrants </w:t>
      </w:r>
      <w:r w:rsidRPr="0006182D">
        <w:rPr>
          <w:sz w:val="16"/>
        </w:rPr>
        <w:t xml:space="preserve">displaced by war and chaos, </w:t>
      </w:r>
      <w:r w:rsidRPr="0006182D">
        <w:rPr>
          <w:rStyle w:val="StyleUnderline"/>
        </w:rPr>
        <w:t>but Washington showed no signs of planning a dramatic increase in its intake of refugees.</w:t>
      </w:r>
      <w:r>
        <w:rPr>
          <w:rStyle w:val="StyleUnderline"/>
        </w:rPr>
        <w:t xml:space="preserve"> </w:t>
      </w:r>
      <w:r w:rsidRPr="0006182D">
        <w:rPr>
          <w:sz w:val="16"/>
        </w:rPr>
        <w:t>David Miliband, head of the International Rescue Committee and a former British foreign secretary, called on the United States to bring out “the kind of leadership America has shown on these kind of issues” in the past. “</w:t>
      </w:r>
      <w:r w:rsidRPr="0006182D">
        <w:rPr>
          <w:rStyle w:val="StyleUnderline"/>
        </w:rPr>
        <w:t>The United States has always been a leader in refugee resettlement but 1,500 people over four years is such a miniscule contribution</w:t>
      </w:r>
      <w:r w:rsidRPr="0006182D">
        <w:rPr>
          <w:sz w:val="16"/>
        </w:rPr>
        <w:t xml:space="preserve"> to tackling the human side of this problem,” Miliband said on ABC’s “This Week with George Stephanopoulos.”</w:t>
      </w:r>
    </w:p>
    <w:p w14:paraId="7DD9A4D4" w14:textId="66AD008E" w:rsidR="00E86775" w:rsidRPr="0006182D" w:rsidRDefault="00E86775" w:rsidP="00E86775">
      <w:pPr>
        <w:pStyle w:val="Heading3"/>
      </w:pPr>
      <w:r>
        <w:lastRenderedPageBreak/>
        <w:t>Refugees Link – 2NC Wall</w:t>
      </w:r>
    </w:p>
    <w:p w14:paraId="33D63151" w14:textId="77777777" w:rsidR="00711764" w:rsidRDefault="00711764" w:rsidP="00711764">
      <w:pPr>
        <w:pStyle w:val="Heading4"/>
      </w:pPr>
      <w:r>
        <w:t>Accepting more refugees removes them from Europe.</w:t>
      </w:r>
    </w:p>
    <w:p w14:paraId="3B2EC997" w14:textId="77777777" w:rsidR="00711764" w:rsidRPr="00546B14" w:rsidRDefault="00711764" w:rsidP="00711764">
      <w:r>
        <w:rPr>
          <w:rStyle w:val="Style13ptBold"/>
        </w:rPr>
        <w:t xml:space="preserve">Danilova 16 </w:t>
      </w:r>
      <w:r>
        <w:t>[Maria Danilova, 4-21-2016, "EU official urges U.S. to accept more refugees from Syria," PBS NewsHour, https://www.pbs.org/newshour/nation/eu-official-urges-u-s-to-accept-more-refugees-from-syria]</w:t>
      </w:r>
    </w:p>
    <w:p w14:paraId="0CF8858B" w14:textId="77777777" w:rsidR="00711764" w:rsidRDefault="00711764" w:rsidP="00711764">
      <w:pPr>
        <w:rPr>
          <w:sz w:val="16"/>
        </w:rPr>
      </w:pPr>
      <w:r w:rsidRPr="00546B14">
        <w:rPr>
          <w:rStyle w:val="StyleUnderline"/>
        </w:rPr>
        <w:t>A top European</w:t>
      </w:r>
      <w:r w:rsidRPr="00546B14">
        <w:rPr>
          <w:sz w:val="16"/>
        </w:rPr>
        <w:t xml:space="preserve"> Union </w:t>
      </w:r>
      <w:r w:rsidRPr="00546B14">
        <w:rPr>
          <w:rStyle w:val="StyleUnderline"/>
        </w:rPr>
        <w:t>official urged the United States</w:t>
      </w:r>
      <w:r w:rsidRPr="00546B14">
        <w:rPr>
          <w:sz w:val="16"/>
        </w:rPr>
        <w:t xml:space="preserve"> on Thursday </w:t>
      </w:r>
      <w:r w:rsidRPr="00546B14">
        <w:rPr>
          <w:rStyle w:val="StyleUnderline"/>
        </w:rPr>
        <w:t>to accept more refugees</w:t>
      </w:r>
      <w:r w:rsidRPr="00546B14">
        <w:rPr>
          <w:sz w:val="16"/>
        </w:rPr>
        <w:t xml:space="preserve"> fleeing the civil war in Syria, saying that asylum seekers should not be equated with violent extremists. Stavros </w:t>
      </w:r>
      <w:proofErr w:type="spellStart"/>
      <w:r w:rsidRPr="00546B14">
        <w:rPr>
          <w:sz w:val="16"/>
        </w:rPr>
        <w:t>Lambrinidis</w:t>
      </w:r>
      <w:proofErr w:type="spellEnd"/>
      <w:r w:rsidRPr="00546B14">
        <w:rPr>
          <w:sz w:val="16"/>
        </w:rPr>
        <w:t xml:space="preserve">, the EU’s special representative for human rights, said that </w:t>
      </w:r>
      <w:r w:rsidRPr="00546B14">
        <w:rPr>
          <w:rStyle w:val="StyleUnderline"/>
        </w:rPr>
        <w:t>taking in more refugees would help ease the pressure on Europe</w:t>
      </w:r>
      <w:r w:rsidRPr="00546B14">
        <w:rPr>
          <w:sz w:val="16"/>
        </w:rPr>
        <w:t>, which is facing a massive refugee crisis. “</w:t>
      </w:r>
      <w:r w:rsidRPr="00546B14">
        <w:rPr>
          <w:rStyle w:val="StyleUnderline"/>
        </w:rPr>
        <w:t>To the extent that we can all understand this global issue and share the responsibility, this will clearly alleviate the pressure on Europe right now</w:t>
      </w:r>
      <w:r w:rsidRPr="00546B14">
        <w:rPr>
          <w:sz w:val="16"/>
        </w:rPr>
        <w:t xml:space="preserve"> and Greece in particular,” </w:t>
      </w:r>
      <w:proofErr w:type="spellStart"/>
      <w:r w:rsidRPr="00546B14">
        <w:rPr>
          <w:sz w:val="16"/>
        </w:rPr>
        <w:t>Lambrinidis</w:t>
      </w:r>
      <w:proofErr w:type="spellEnd"/>
      <w:r w:rsidRPr="00546B14">
        <w:rPr>
          <w:sz w:val="16"/>
        </w:rPr>
        <w:t xml:space="preserve"> said at the Center for Strategic and International Studies. “To our knowledge, there is absolutely no evidence in the case of the US, that giving asylum to people is opening the door to terrorists.” </w:t>
      </w:r>
      <w:r w:rsidRPr="00546B14">
        <w:rPr>
          <w:rStyle w:val="StyleUnderline"/>
        </w:rPr>
        <w:t>The U.S. annually accepts 70,000 refugees from around the world</w:t>
      </w:r>
      <w:r w:rsidRPr="00546B14">
        <w:rPr>
          <w:sz w:val="16"/>
        </w:rPr>
        <w:t xml:space="preserve">. This group includes people fleeing violence, religious persecution and war. The </w:t>
      </w:r>
      <w:r w:rsidRPr="001309C6">
        <w:rPr>
          <w:rStyle w:val="StyleUnderline"/>
        </w:rPr>
        <w:t>Obama</w:t>
      </w:r>
      <w:r w:rsidRPr="00546B14">
        <w:rPr>
          <w:sz w:val="16"/>
        </w:rPr>
        <w:t xml:space="preserve"> administration </w:t>
      </w:r>
      <w:r w:rsidRPr="001309C6">
        <w:rPr>
          <w:rStyle w:val="StyleUnderline"/>
        </w:rPr>
        <w:t>announced</w:t>
      </w:r>
      <w:r w:rsidRPr="00546B14">
        <w:rPr>
          <w:sz w:val="16"/>
        </w:rPr>
        <w:t xml:space="preserve"> last year that </w:t>
      </w:r>
      <w:r w:rsidRPr="001309C6">
        <w:rPr>
          <w:rStyle w:val="StyleUnderline"/>
        </w:rPr>
        <w:t>the number</w:t>
      </w:r>
      <w:r w:rsidRPr="00546B14">
        <w:rPr>
          <w:sz w:val="16"/>
        </w:rPr>
        <w:t xml:space="preserve"> of people invited to move to the U.S. as refugees </w:t>
      </w:r>
      <w:r w:rsidRPr="001309C6">
        <w:rPr>
          <w:rStyle w:val="StyleUnderline"/>
        </w:rPr>
        <w:t>would be increased to 85,000</w:t>
      </w:r>
      <w:r w:rsidRPr="00546B14">
        <w:rPr>
          <w:sz w:val="16"/>
        </w:rPr>
        <w:t xml:space="preserve"> in 2016, including about 10,000 Syrians.</w:t>
      </w:r>
    </w:p>
    <w:p w14:paraId="3527D740" w14:textId="77777777" w:rsidR="00711764" w:rsidRPr="0028029A" w:rsidRDefault="00711764" w:rsidP="00711764">
      <w:pPr>
        <w:pStyle w:val="Heading4"/>
      </w:pPr>
      <w:r>
        <w:t>Increasing the quota siphons refugees from Europe – only the plan causes it.</w:t>
      </w:r>
    </w:p>
    <w:p w14:paraId="54797D1A" w14:textId="77777777" w:rsidR="00711764" w:rsidRDefault="00711764" w:rsidP="00711764">
      <w:r>
        <w:rPr>
          <w:rStyle w:val="Style13ptBold"/>
        </w:rPr>
        <w:t xml:space="preserve">Costa 15 </w:t>
      </w:r>
      <w:r>
        <w:t xml:space="preserve">[Daniel Costa, 9-21-2015, "Here's what the U.S. can do about Europe's migrant crisis, but isn't," Fortune, </w:t>
      </w:r>
      <w:hyperlink r:id="rId8" w:history="1">
        <w:r w:rsidRPr="009A54DA">
          <w:rPr>
            <w:rStyle w:val="Hyperlink"/>
          </w:rPr>
          <w:t>http://fortune.com/2015/09/21/europe-migrants-syria/</w:t>
        </w:r>
      </w:hyperlink>
      <w:r>
        <w:t>]</w:t>
      </w:r>
    </w:p>
    <w:p w14:paraId="53C139E4" w14:textId="77777777" w:rsidR="00711764" w:rsidRPr="0028029A" w:rsidRDefault="00711764" w:rsidP="00711764">
      <w:pPr>
        <w:rPr>
          <w:rStyle w:val="StyleUnderline"/>
        </w:rPr>
      </w:pPr>
      <w:r w:rsidRPr="0028029A">
        <w:rPr>
          <w:sz w:val="16"/>
        </w:rPr>
        <w:t xml:space="preserve">The current global framework for protecting refugees and managing mixed migrant flows was not designed to handle so many vulnerable populations of such magnitude. </w:t>
      </w:r>
      <w:r w:rsidRPr="0028029A">
        <w:rPr>
          <w:rStyle w:val="StyleUnderline"/>
        </w:rPr>
        <w:t>How should Europe and United States</w:t>
      </w:r>
      <w:r w:rsidRPr="0028029A">
        <w:rPr>
          <w:sz w:val="16"/>
        </w:rPr>
        <w:t>—and the world—</w:t>
      </w:r>
      <w:r w:rsidRPr="0028029A">
        <w:rPr>
          <w:rStyle w:val="StyleUnderline"/>
        </w:rPr>
        <w:t>respond to the challenge posed by large new flows of migrants</w:t>
      </w:r>
      <w:r w:rsidRPr="0028029A">
        <w:rPr>
          <w:sz w:val="16"/>
        </w:rPr>
        <w:t xml:space="preserve"> and asylum-seekers, most of whom are in dire need and deserve some form of international protection? </w:t>
      </w:r>
      <w:r w:rsidRPr="0028029A">
        <w:rPr>
          <w:rStyle w:val="StyleUnderline"/>
        </w:rPr>
        <w:t>The United States can</w:t>
      </w:r>
      <w:r w:rsidRPr="0028029A">
        <w:rPr>
          <w:sz w:val="16"/>
        </w:rPr>
        <w:t xml:space="preserve"> and should </w:t>
      </w:r>
      <w:r w:rsidRPr="0028029A">
        <w:rPr>
          <w:rStyle w:val="StyleUnderline"/>
        </w:rPr>
        <w:t>do more.</w:t>
      </w:r>
      <w:r w:rsidRPr="0028029A">
        <w:rPr>
          <w:sz w:val="16"/>
        </w:rPr>
        <w:t xml:space="preserve"> The Syrian conflict is partly the result of U.S. efforts to destabilize the Assad government. America cared so much, supposedly, about Syrian lives under the Assad dictatorship; the country must also care about them </w:t>
      </w:r>
      <w:proofErr w:type="gramStart"/>
      <w:r w:rsidRPr="0028029A">
        <w:rPr>
          <w:sz w:val="16"/>
        </w:rPr>
        <w:t>now, when</w:t>
      </w:r>
      <w:proofErr w:type="gramEnd"/>
      <w:r w:rsidRPr="0028029A">
        <w:rPr>
          <w:sz w:val="16"/>
        </w:rPr>
        <w:t xml:space="preserve"> their lives are in far more danger. The United States also bears responsibility for the crisis because its military interventions have left failed states in Afghanistan and Iraq—two other major source countries for migrants and asylum-seekers—as well as in Libya, where U.S. air strikes helped create a global hotspot for human trafficking and smuggling. To date, the United States has given about $4 billion for relief efforts, but has only taken in 1,500 Syrian refugees, and granted temporary protected status to about 2,600 already in the country. On Sunday, U.S. Secretary of State John Kerry announced that the </w:t>
      </w:r>
      <w:r w:rsidRPr="0028029A">
        <w:rPr>
          <w:rStyle w:val="StyleUnderline"/>
        </w:rPr>
        <w:t>Obama</w:t>
      </w:r>
      <w:r w:rsidRPr="0028029A">
        <w:rPr>
          <w:sz w:val="16"/>
        </w:rPr>
        <w:t xml:space="preserve"> administration will </w:t>
      </w:r>
      <w:r w:rsidRPr="0028029A">
        <w:rPr>
          <w:rStyle w:val="StyleUnderline"/>
        </w:rPr>
        <w:t>increase the annual limit of refugees that America accepts from around the world</w:t>
      </w:r>
      <w:r w:rsidRPr="0028029A">
        <w:rPr>
          <w:sz w:val="16"/>
        </w:rPr>
        <w:t xml:space="preserve"> over the next two years: In 2016, the current quota of 70,000 will be increased to 85,000, and in 2017, it will increase further to 100,000. </w:t>
      </w:r>
      <w:r w:rsidRPr="0028029A">
        <w:rPr>
          <w:rStyle w:val="StyleUnderline"/>
        </w:rPr>
        <w:t>This is significant</w:t>
      </w:r>
      <w:r w:rsidRPr="0028029A">
        <w:rPr>
          <w:sz w:val="16"/>
        </w:rPr>
        <w:t xml:space="preserve"> and praiseworthy, </w:t>
      </w:r>
      <w:r w:rsidRPr="0028029A">
        <w:rPr>
          <w:rStyle w:val="StyleUnderline"/>
        </w:rPr>
        <w:t xml:space="preserve">but the number of Syrian refugees to be resettled will </w:t>
      </w:r>
      <w:proofErr w:type="gramStart"/>
      <w:r w:rsidRPr="0028029A">
        <w:rPr>
          <w:rStyle w:val="StyleUnderline"/>
        </w:rPr>
        <w:t>still remain</w:t>
      </w:r>
      <w:proofErr w:type="gramEnd"/>
      <w:r w:rsidRPr="0028029A">
        <w:rPr>
          <w:rStyle w:val="StyleUnderline"/>
        </w:rPr>
        <w:t xml:space="preserve"> far lower than Europe’s total, despite the United States having a population of roughly the same size.</w:t>
      </w:r>
      <w:r w:rsidRPr="0028029A">
        <w:rPr>
          <w:sz w:val="16"/>
        </w:rPr>
        <w:t xml:space="preserve"> The </w:t>
      </w:r>
      <w:r w:rsidRPr="0028029A">
        <w:rPr>
          <w:rStyle w:val="StyleUnderline"/>
        </w:rPr>
        <w:t>Obama</w:t>
      </w:r>
      <w:r w:rsidRPr="0028029A">
        <w:rPr>
          <w:sz w:val="16"/>
        </w:rPr>
        <w:t xml:space="preserve"> administration has </w:t>
      </w:r>
      <w:r w:rsidRPr="0028029A">
        <w:rPr>
          <w:rStyle w:val="StyleUnderline"/>
        </w:rPr>
        <w:t>hinted at a willingness to accept more</w:t>
      </w:r>
      <w:r w:rsidRPr="0028029A">
        <w:rPr>
          <w:sz w:val="16"/>
        </w:rPr>
        <w:t xml:space="preserve"> Syrian </w:t>
      </w:r>
      <w:r w:rsidRPr="0028029A">
        <w:rPr>
          <w:rStyle w:val="StyleUnderline"/>
        </w:rPr>
        <w:t>refugees</w:t>
      </w:r>
      <w:r w:rsidRPr="0028029A">
        <w:rPr>
          <w:sz w:val="16"/>
        </w:rPr>
        <w:t xml:space="preserve">, </w:t>
      </w:r>
      <w:r w:rsidRPr="0028029A">
        <w:rPr>
          <w:rStyle w:val="StyleUnderline"/>
        </w:rPr>
        <w:t xml:space="preserve">but </w:t>
      </w:r>
      <w:proofErr w:type="gramStart"/>
      <w:r w:rsidRPr="0028029A">
        <w:rPr>
          <w:rStyle w:val="StyleUnderline"/>
        </w:rPr>
        <w:t>in order for</w:t>
      </w:r>
      <w:proofErr w:type="gramEnd"/>
      <w:r w:rsidRPr="0028029A">
        <w:rPr>
          <w:rStyle w:val="StyleUnderline"/>
        </w:rPr>
        <w:t xml:space="preserve"> that to happen, Congress will have to step in and appropriate more funds for resettlement. Unfortunately, the current Republican-controlled Congress is unlikely to do so.</w:t>
      </w:r>
    </w:p>
    <w:p w14:paraId="36D6CBCD" w14:textId="77777777" w:rsidR="00711764" w:rsidRPr="00546B14" w:rsidRDefault="00711764" w:rsidP="00711764">
      <w:pPr>
        <w:pStyle w:val="Heading4"/>
        <w:rPr>
          <w:rStyle w:val="Style13ptBold"/>
          <w:b/>
        </w:rPr>
      </w:pPr>
      <w:r w:rsidRPr="00546B14">
        <w:rPr>
          <w:rStyle w:val="Style13ptBold"/>
          <w:b/>
        </w:rPr>
        <w:t>U.S. accepting more refugees means fewer go to Europe.</w:t>
      </w:r>
    </w:p>
    <w:p w14:paraId="6955477E" w14:textId="77777777" w:rsidR="00711764" w:rsidRDefault="00711764" w:rsidP="00711764">
      <w:r>
        <w:rPr>
          <w:rStyle w:val="Style13ptBold"/>
        </w:rPr>
        <w:t xml:space="preserve">Newland 15 </w:t>
      </w:r>
      <w:r>
        <w:t xml:space="preserve">[Kathleen Newland, 9-9-2015, "Refugee crisis: Why U.S. should do more (Opinion)," CNN, </w:t>
      </w:r>
      <w:hyperlink r:id="rId9" w:history="1">
        <w:r w:rsidRPr="009A54DA">
          <w:rPr>
            <w:rStyle w:val="Hyperlink"/>
          </w:rPr>
          <w:t>https://www.cnn.com/2015/09/09/opinions/newland-europe-refugee-crisis/index.html</w:t>
        </w:r>
      </w:hyperlink>
      <w:r>
        <w:t>]</w:t>
      </w:r>
    </w:p>
    <w:p w14:paraId="07A4ACAE" w14:textId="77777777" w:rsidR="00711764" w:rsidRPr="00546B14" w:rsidRDefault="00711764" w:rsidP="00711764">
      <w:pPr>
        <w:rPr>
          <w:sz w:val="16"/>
        </w:rPr>
      </w:pPr>
      <w:r w:rsidRPr="00546B14">
        <w:rPr>
          <w:rStyle w:val="StyleUnderline"/>
        </w:rPr>
        <w:t>The German government's announcement this week that it could cope with as many as half a million refugees a year for the next "several years"</w:t>
      </w:r>
      <w:r w:rsidRPr="00546B14">
        <w:rPr>
          <w:sz w:val="16"/>
        </w:rPr>
        <w:t xml:space="preserve"> has understandably made headlines -- and </w:t>
      </w:r>
      <w:r w:rsidRPr="00546B14">
        <w:rPr>
          <w:rStyle w:val="StyleUnderline"/>
        </w:rPr>
        <w:t>set a high bar for</w:t>
      </w:r>
      <w:r w:rsidRPr="00546B14">
        <w:rPr>
          <w:sz w:val="16"/>
        </w:rPr>
        <w:t xml:space="preserve"> other nations, including </w:t>
      </w:r>
      <w:r w:rsidRPr="00546B14">
        <w:rPr>
          <w:rStyle w:val="StyleUnderline"/>
        </w:rPr>
        <w:t>the United States.</w:t>
      </w:r>
      <w:r>
        <w:rPr>
          <w:rStyle w:val="StyleUnderline"/>
        </w:rPr>
        <w:t xml:space="preserve"> </w:t>
      </w:r>
      <w:r w:rsidRPr="00546B14">
        <w:rPr>
          <w:sz w:val="16"/>
        </w:rPr>
        <w:t xml:space="preserve">The announcement came in response to the ongoing humanitarian crisis taking place across the Mediterranean, as European nations grapple with the largest number of refugees the region has seen since World War II. Indeed, </w:t>
      </w:r>
      <w:r w:rsidRPr="00546B14">
        <w:rPr>
          <w:rStyle w:val="StyleUnderline"/>
        </w:rPr>
        <w:t>the U.N. refugee agency has said the number of refugees in the world has reached an all-time high.</w:t>
      </w:r>
      <w:r>
        <w:rPr>
          <w:rStyle w:val="StyleUnderline"/>
        </w:rPr>
        <w:t xml:space="preserve"> </w:t>
      </w:r>
      <w:r w:rsidRPr="00546B14">
        <w:rPr>
          <w:rStyle w:val="StyleUnderline"/>
        </w:rPr>
        <w:t>All this has raised the question of whether other countries are doing enough in response</w:t>
      </w:r>
      <w:r w:rsidRPr="00546B14">
        <w:rPr>
          <w:sz w:val="16"/>
        </w:rPr>
        <w:t xml:space="preserve">. Certainly, </w:t>
      </w:r>
      <w:r w:rsidRPr="00546B14">
        <w:rPr>
          <w:rStyle w:val="StyleUnderline"/>
        </w:rPr>
        <w:t xml:space="preserve">the countries of </w:t>
      </w:r>
      <w:r w:rsidRPr="00546B14">
        <w:rPr>
          <w:rStyle w:val="StyleUnderline"/>
        </w:rPr>
        <w:lastRenderedPageBreak/>
        <w:t>first asylum for refugees from Syria and Iraq</w:t>
      </w:r>
      <w:r w:rsidRPr="00546B14">
        <w:rPr>
          <w:sz w:val="16"/>
        </w:rPr>
        <w:t xml:space="preserve"> -- Turkey, Lebanon and Jordan -- </w:t>
      </w:r>
      <w:r w:rsidRPr="00546B14">
        <w:rPr>
          <w:rStyle w:val="StyleUnderline"/>
        </w:rPr>
        <w:t>are already overwhelmed</w:t>
      </w:r>
      <w:r w:rsidRPr="00546B14">
        <w:rPr>
          <w:sz w:val="16"/>
        </w:rPr>
        <w:t xml:space="preserve">, having taken in nearly 4 million refugees between them. </w:t>
      </w:r>
      <w:r w:rsidRPr="00546B14">
        <w:rPr>
          <w:rStyle w:val="StyleUnderline"/>
        </w:rPr>
        <w:t xml:space="preserve">But as Europe debates the issue of quotas, some are looking to the United States to accommodate more. </w:t>
      </w:r>
      <w:r w:rsidRPr="00546B14">
        <w:rPr>
          <w:sz w:val="16"/>
        </w:rPr>
        <w:t xml:space="preserve">After all, </w:t>
      </w:r>
      <w:r w:rsidRPr="00546B14">
        <w:rPr>
          <w:rStyle w:val="StyleUnderline"/>
        </w:rPr>
        <w:t xml:space="preserve">the United States has taken in about 1,500 Syrian refugees through its resettlement </w:t>
      </w:r>
      <w:proofErr w:type="gramStart"/>
      <w:r w:rsidRPr="00546B14">
        <w:rPr>
          <w:rStyle w:val="StyleUnderline"/>
        </w:rPr>
        <w:t>program, and</w:t>
      </w:r>
      <w:proofErr w:type="gramEnd"/>
      <w:r w:rsidRPr="00546B14">
        <w:rPr>
          <w:rStyle w:val="StyleUnderline"/>
        </w:rPr>
        <w:t xml:space="preserve"> granted asylum to about that many more</w:t>
      </w:r>
      <w:r w:rsidRPr="00546B14">
        <w:rPr>
          <w:sz w:val="16"/>
        </w:rPr>
        <w:t>. Shouldn't it be doing more in the face of this humanitarian crisis?</w:t>
      </w:r>
    </w:p>
    <w:p w14:paraId="4753C0F2" w14:textId="77777777" w:rsidR="004D735E" w:rsidRDefault="004D735E" w:rsidP="004D735E">
      <w:pPr>
        <w:pStyle w:val="Heading3"/>
      </w:pPr>
      <w:r>
        <w:lastRenderedPageBreak/>
        <w:t>Link Module – Germany</w:t>
      </w:r>
    </w:p>
    <w:p w14:paraId="731DDC2D" w14:textId="77777777" w:rsidR="004D735E" w:rsidRDefault="004D735E" w:rsidP="004D735E">
      <w:pPr>
        <w:pStyle w:val="Heading4"/>
      </w:pPr>
      <w:r>
        <w:t>High skilled immigration is key to the German economy.</w:t>
      </w:r>
    </w:p>
    <w:p w14:paraId="5B94A980" w14:textId="77777777" w:rsidR="004D735E" w:rsidRPr="00D81DD2" w:rsidRDefault="004D735E" w:rsidP="004D735E">
      <w:r>
        <w:rPr>
          <w:rStyle w:val="Style13ptBold"/>
        </w:rPr>
        <w:t xml:space="preserve">Sommer 18 </w:t>
      </w:r>
      <w:r>
        <w:t xml:space="preserve">[Ulf Sommer writes about finance for </w:t>
      </w:r>
      <w:proofErr w:type="spellStart"/>
      <w:r>
        <w:t>Handelsblatt</w:t>
      </w:r>
      <w:proofErr w:type="spellEnd"/>
      <w:r>
        <w:t xml:space="preserve">, Frank Specht writes about the German labor market from Berlin and Charles Wallace is an editor for </w:t>
      </w:r>
      <w:proofErr w:type="spellStart"/>
      <w:r>
        <w:t>Handelsblatt</w:t>
      </w:r>
      <w:proofErr w:type="spellEnd"/>
      <w:r>
        <w:t xml:space="preserve"> Global in New York., 1-2-2018, "The flip side of Germany's economic boom: skills shortage," </w:t>
      </w:r>
      <w:proofErr w:type="spellStart"/>
      <w:r>
        <w:t>Handelsblatt</w:t>
      </w:r>
      <w:proofErr w:type="spellEnd"/>
      <w:r>
        <w:t xml:space="preserve"> Global Edition, https://global.handelsblatt.com/companies/the-dark-side-of-germanys-economic-boom-skilled-shortage-870161]</w:t>
      </w:r>
    </w:p>
    <w:p w14:paraId="713776C7" w14:textId="77777777" w:rsidR="004D735E" w:rsidRDefault="004D735E" w:rsidP="004D735E">
      <w:pPr>
        <w:rPr>
          <w:sz w:val="16"/>
        </w:rPr>
      </w:pPr>
      <w:r w:rsidRPr="00D81DD2">
        <w:rPr>
          <w:rStyle w:val="StyleUnderline"/>
        </w:rPr>
        <w:t>By most accounts, the German economy is on a roll.</w:t>
      </w:r>
      <w:r w:rsidRPr="00D81DD2">
        <w:rPr>
          <w:sz w:val="16"/>
        </w:rPr>
        <w:t xml:space="preserve"> GDP is expected to grow 2.5 percent this year, the DAX listing of 30 companies is reaching near-record highs, and order books are bulging. Could there possibly be a downside? </w:t>
      </w:r>
      <w:r w:rsidRPr="00D81DD2">
        <w:rPr>
          <w:rStyle w:val="StyleUnderline"/>
        </w:rPr>
        <w:t>There aren’t enough highly-skilled workers to keep up.</w:t>
      </w:r>
      <w:r w:rsidRPr="00D81DD2">
        <w:rPr>
          <w:sz w:val="16"/>
        </w:rPr>
        <w:t xml:space="preserve"> Germany has 1.1 million job vacancies, and it takes 103 days to fill a post, up from 63 days one year ago. “</w:t>
      </w:r>
      <w:r w:rsidRPr="00D81DD2">
        <w:rPr>
          <w:rStyle w:val="StyleUnderline"/>
        </w:rPr>
        <w:t>We have a huge problem with the shortage of skilled workers and the trend is increasing</w:t>
      </w:r>
      <w:r w:rsidRPr="00D81DD2">
        <w:rPr>
          <w:sz w:val="16"/>
        </w:rPr>
        <w:t xml:space="preserve">,” said Oliver Zander, managing director of </w:t>
      </w:r>
      <w:proofErr w:type="spellStart"/>
      <w:r w:rsidRPr="00D81DD2">
        <w:rPr>
          <w:sz w:val="16"/>
        </w:rPr>
        <w:t>Gesamtmetall</w:t>
      </w:r>
      <w:proofErr w:type="spellEnd"/>
      <w:r w:rsidRPr="00D81DD2">
        <w:rPr>
          <w:sz w:val="16"/>
        </w:rPr>
        <w:t xml:space="preserve">, the employers’ association for the electrical and metal industries. </w:t>
      </w:r>
      <w:r w:rsidRPr="00D81DD2">
        <w:rPr>
          <w:rStyle w:val="StyleUnderline"/>
        </w:rPr>
        <w:t xml:space="preserve">More than 20 percent of firms </w:t>
      </w:r>
      <w:r w:rsidRPr="00D81DD2">
        <w:rPr>
          <w:sz w:val="16"/>
        </w:rPr>
        <w:t>in his industry</w:t>
      </w:r>
      <w:r w:rsidRPr="00D81DD2">
        <w:rPr>
          <w:rStyle w:val="StyleUnderline"/>
        </w:rPr>
        <w:t xml:space="preserve"> have reported production delays because of unfilled jobs</w:t>
      </w:r>
      <w:r w:rsidRPr="00D81DD2">
        <w:rPr>
          <w:sz w:val="16"/>
        </w:rPr>
        <w:t xml:space="preserve">, he said. In a recent poll by the German Chamber of Commerce and Industry (DIHK), </w:t>
      </w:r>
      <w:r w:rsidRPr="00D81DD2">
        <w:rPr>
          <w:rStyle w:val="StyleUnderline"/>
        </w:rPr>
        <w:t>56 percent of companies cited the shortage of skilled workers as the biggest risk facing their business</w:t>
      </w:r>
      <w:r w:rsidRPr="00D81DD2">
        <w:rPr>
          <w:sz w:val="16"/>
        </w:rPr>
        <w:t>, triple the amount in 2011. “</w:t>
      </w:r>
      <w:r w:rsidRPr="00D81DD2">
        <w:rPr>
          <w:rStyle w:val="StyleUnderline"/>
        </w:rPr>
        <w:t>This is an extremely high number</w:t>
      </w:r>
      <w:r w:rsidRPr="00D81DD2">
        <w:rPr>
          <w:sz w:val="16"/>
        </w:rPr>
        <w:t xml:space="preserve">,” said the chamber’s president, Eric Schweitzer. From blue-chips including Siemens, BMW and BASF to family-owned builder Wolff &amp; Müller, </w:t>
      </w:r>
      <w:r w:rsidRPr="00D81DD2">
        <w:rPr>
          <w:rStyle w:val="StyleUnderline"/>
        </w:rPr>
        <w:t>companies are looking for engineers, software developers, electricians, metal workers and construction site managers.</w:t>
      </w:r>
      <w:r>
        <w:rPr>
          <w:rStyle w:val="StyleUnderline"/>
        </w:rPr>
        <w:t xml:space="preserve"> </w:t>
      </w:r>
      <w:r w:rsidRPr="00D81DD2">
        <w:rPr>
          <w:rStyle w:val="StyleUnderline"/>
        </w:rPr>
        <w:t>These staff shortages mean many firms cannot produce what they are capable of when fully staffed</w:t>
      </w:r>
      <w:r w:rsidRPr="00D81DD2">
        <w:rPr>
          <w:sz w:val="16"/>
        </w:rPr>
        <w:t xml:space="preserve">, said Christoph Schmidt, chairman of the German Council of Economic Experts, which advises the government. He added that </w:t>
      </w:r>
      <w:r w:rsidRPr="00D81DD2">
        <w:rPr>
          <w:rStyle w:val="StyleUnderline"/>
        </w:rPr>
        <w:t>until now, immigration from other EU countries had filled many jobs, but net immigration to Germany is now relatively low</w:t>
      </w:r>
      <w:r w:rsidRPr="00D81DD2">
        <w:rPr>
          <w:sz w:val="16"/>
        </w:rPr>
        <w:t>. “</w:t>
      </w:r>
      <w:r w:rsidRPr="00D81DD2">
        <w:rPr>
          <w:rStyle w:val="StyleUnderline"/>
        </w:rPr>
        <w:t>That means there will be slightly less growth momentum this year than in the past</w:t>
      </w:r>
      <w:r w:rsidRPr="00D81DD2">
        <w:rPr>
          <w:sz w:val="16"/>
        </w:rPr>
        <w:t xml:space="preserve">,” Mr. Schmidt said. The shortage of professionals is expected to damage Germany as a business location. “In a break with the past, companies will in future build up more core operations like research and development, sales and management, outside Germany,” said Mathieu Meyer, a partner at consultancy EY Germany. </w:t>
      </w:r>
      <w:r w:rsidRPr="00D81DD2">
        <w:rPr>
          <w:rStyle w:val="StyleUnderline"/>
        </w:rPr>
        <w:t>While Germany took in nearly 1 million refugees two years ago, most</w:t>
      </w:r>
      <w:r w:rsidRPr="00D81DD2">
        <w:rPr>
          <w:sz w:val="16"/>
        </w:rPr>
        <w:t xml:space="preserve"> are unable to speak German and many </w:t>
      </w:r>
      <w:r w:rsidRPr="00D81DD2">
        <w:rPr>
          <w:rStyle w:val="StyleUnderline"/>
        </w:rPr>
        <w:t>lack rudimentary skills</w:t>
      </w:r>
      <w:r w:rsidRPr="00D81DD2">
        <w:rPr>
          <w:sz w:val="16"/>
        </w:rPr>
        <w:t xml:space="preserve">. Only one in seven asylum seekers registered with the labor office has a qualification as a specialist in a </w:t>
      </w:r>
      <w:proofErr w:type="gramStart"/>
      <w:r w:rsidRPr="00D81DD2">
        <w:rPr>
          <w:sz w:val="16"/>
        </w:rPr>
        <w:t>particular job</w:t>
      </w:r>
      <w:proofErr w:type="gramEnd"/>
      <w:r w:rsidRPr="00D81DD2">
        <w:rPr>
          <w:sz w:val="16"/>
        </w:rPr>
        <w:t xml:space="preserve"> category. Although Germany has introduced more visa options to attract academics and vocational-trained staff, it lacks a tradition as an immigration country like the US. </w:t>
      </w:r>
      <w:r w:rsidRPr="00D81DD2">
        <w:rPr>
          <w:rStyle w:val="StyleUnderline"/>
        </w:rPr>
        <w:t>Germany’s 2.37 million unemployed workers either don’t have the necessary skills for the jobs available or don’t live close to the open posts.</w:t>
      </w:r>
      <w:r>
        <w:rPr>
          <w:rStyle w:val="StyleUnderline"/>
        </w:rPr>
        <w:t xml:space="preserve"> </w:t>
      </w:r>
      <w:r w:rsidRPr="00D81DD2">
        <w:rPr>
          <w:rStyle w:val="StyleUnderline"/>
        </w:rPr>
        <w:t>Germany’s</w:t>
      </w:r>
      <w:r w:rsidRPr="00D81DD2">
        <w:rPr>
          <w:sz w:val="16"/>
        </w:rPr>
        <w:t xml:space="preserve"> vaunted dual-</w:t>
      </w:r>
      <w:r w:rsidRPr="00D81DD2">
        <w:rPr>
          <w:rStyle w:val="StyleUnderline"/>
        </w:rPr>
        <w:t xml:space="preserve">education system, </w:t>
      </w:r>
      <w:r w:rsidRPr="00D81DD2">
        <w:rPr>
          <w:sz w:val="16"/>
        </w:rPr>
        <w:t xml:space="preserve">which combines school and apprenticeship, </w:t>
      </w:r>
      <w:r w:rsidRPr="00D81DD2">
        <w:rPr>
          <w:rStyle w:val="StyleUnderline"/>
        </w:rPr>
        <w:t>is also facing problems to attract people</w:t>
      </w:r>
      <w:r w:rsidRPr="00D81DD2">
        <w:rPr>
          <w:sz w:val="16"/>
        </w:rPr>
        <w:t xml:space="preserve">. Companies are so desperate for workers that one firm held a “speed dating” event with potential employees at a fair ground, with recruiters holding impromptu interviews with candidates in the gently rocking gondolas of a Ferris wheel. Ingo </w:t>
      </w:r>
      <w:r w:rsidRPr="00D81DD2">
        <w:rPr>
          <w:rStyle w:val="StyleUnderline"/>
        </w:rPr>
        <w:t>Kramer</w:t>
      </w:r>
      <w:r w:rsidRPr="00D81DD2">
        <w:rPr>
          <w:sz w:val="16"/>
        </w:rPr>
        <w:t xml:space="preserve">, president of the Confederation of German Employers’ Associations, </w:t>
      </w:r>
      <w:r w:rsidRPr="00D81DD2">
        <w:rPr>
          <w:rStyle w:val="StyleUnderline"/>
        </w:rPr>
        <w:t>called for the adoption of a skilled-worker strategy, including more skilled immigration</w:t>
      </w:r>
      <w:r w:rsidRPr="00D81DD2">
        <w:rPr>
          <w:sz w:val="16"/>
        </w:rPr>
        <w:t>, better childcare to help women re-enter the labor force, and more help for the long-term unemployed. The Federal Employment Agency has developed a 10-point action plan to help address the shortage of skilled workers. Among its recommendations, reducing the number of high school dropouts, targeting immigration of skilled labor, and increasing working hours so that people with part-time jobs can move up to full time. Other suggestions include bringing more women into the workforce and increasing the participation of workers aged 55-64 in the economy.</w:t>
      </w:r>
    </w:p>
    <w:p w14:paraId="77D4A3FB" w14:textId="77777777" w:rsidR="004D735E" w:rsidRDefault="004D735E" w:rsidP="004D735E">
      <w:pPr>
        <w:pStyle w:val="Heading4"/>
      </w:pPr>
      <w:r>
        <w:t>German growth is key to the Eurozone – it’s the powerhouse of productivity.</w:t>
      </w:r>
    </w:p>
    <w:p w14:paraId="33A3BF68" w14:textId="77777777" w:rsidR="004D735E" w:rsidRPr="008169B3" w:rsidRDefault="004D735E" w:rsidP="004D735E">
      <w:r>
        <w:rPr>
          <w:rStyle w:val="Style13ptBold"/>
        </w:rPr>
        <w:t xml:space="preserve">Radcliffe 14 </w:t>
      </w:r>
      <w:r>
        <w:t xml:space="preserve">[Brent Radcliffe, 5-12-2014, "Why Germany Is </w:t>
      </w:r>
      <w:proofErr w:type="gramStart"/>
      <w:r>
        <w:t>The</w:t>
      </w:r>
      <w:proofErr w:type="gramEnd"/>
      <w:r>
        <w:t xml:space="preserve"> Economic Powerhouse Of The Eurozone," Investopedia, https://www.investopedia.com/financial-edge/1212/why-germany-is-the-economic-powerhouse-of-the-eurozone.aspx]</w:t>
      </w:r>
    </w:p>
    <w:p w14:paraId="2BF2CFED" w14:textId="77777777" w:rsidR="004D735E" w:rsidRPr="008169B3" w:rsidRDefault="004D735E" w:rsidP="004D735E">
      <w:pPr>
        <w:rPr>
          <w:sz w:val="16"/>
        </w:rPr>
      </w:pPr>
      <w:r w:rsidRPr="008169B3">
        <w:rPr>
          <w:rStyle w:val="StyleUnderline"/>
        </w:rPr>
        <w:t>The eurozone experiment is on thin ice</w:t>
      </w:r>
      <w:r w:rsidRPr="008169B3">
        <w:rPr>
          <w:sz w:val="16"/>
        </w:rPr>
        <w:t xml:space="preserve">. This should come as no surprise to even the most casual follower of news, seeing as the debt troubles of Greece, Spain and a host of European countries have splashed across headlines for much of 2012. The argument over how to save the euro has oscillated between budget austerity measures and infusions of stimulus money, and the continent's two biggest players - Germany and France - have yet to see eye to eye. Pundits and analysts have even coined clever portmanteaus like "Grexit" and "Fixit" </w:t>
      </w:r>
      <w:proofErr w:type="gramStart"/>
      <w:r w:rsidRPr="008169B3">
        <w:rPr>
          <w:sz w:val="16"/>
        </w:rPr>
        <w:t xml:space="preserve">in an </w:t>
      </w:r>
      <w:r w:rsidRPr="008169B3">
        <w:rPr>
          <w:sz w:val="16"/>
        </w:rPr>
        <w:lastRenderedPageBreak/>
        <w:t>effort to</w:t>
      </w:r>
      <w:proofErr w:type="gramEnd"/>
      <w:r w:rsidRPr="008169B3">
        <w:rPr>
          <w:sz w:val="16"/>
        </w:rPr>
        <w:t xml:space="preserve"> explain who will bail out of the euro first. At the forefront of the hubbub sits Germany, widely considered the healthiest of eurozone economies. It has done so by emphasizing high value, high complexity manufacturing and exports, while lowering the bar to open a new business and keeping government debt low. Economists have pointed to several reasons why the eurozone crisis started, but the general consensus is that the countries in the </w:t>
      </w:r>
      <w:proofErr w:type="gramStart"/>
      <w:r w:rsidRPr="008169B3">
        <w:rPr>
          <w:sz w:val="16"/>
        </w:rPr>
        <w:t>most dire</w:t>
      </w:r>
      <w:proofErr w:type="gramEnd"/>
      <w:r w:rsidRPr="008169B3">
        <w:rPr>
          <w:sz w:val="16"/>
        </w:rPr>
        <w:t xml:space="preserve"> straits - Greece, Ireland, Portugal, Spain and Italy - are not competitive. The main culprit is unit labor cost, which is the total amount of compensation that a worker receives compared to labor productivity. Between 1999 (when the euro launched) and 2010, unit labor costs increased 20% in Spain, 25% in Italy and a more modest 5% in France; Germany's barely budged at 0.6%. All Mediterranean economies currently have higher unit labor costs than Germany. Exporting the Good Stuff </w:t>
      </w:r>
      <w:r w:rsidRPr="008169B3">
        <w:rPr>
          <w:rStyle w:val="StyleUnderline"/>
        </w:rPr>
        <w:t xml:space="preserve">What sets Germany apart is the type of products that it manufactures. </w:t>
      </w:r>
      <w:r w:rsidRPr="008169B3">
        <w:rPr>
          <w:sz w:val="16"/>
        </w:rPr>
        <w:t xml:space="preserve">According to a 2011 working paper by Jesus Felipe and Utsav Kumar of the Asian Development Bank, </w:t>
      </w:r>
      <w:r w:rsidRPr="008169B3">
        <w:rPr>
          <w:rStyle w:val="StyleUnderline"/>
        </w:rPr>
        <w:t>Germany exports a large portion of the world's most complex products to manufacture. It holds a significant advantage over other eurozone countries that do not specialize in the production of these products, which may have contributed to Germany weathering the eurozone crisis better.</w:t>
      </w:r>
      <w:r w:rsidRPr="008169B3">
        <w:rPr>
          <w:sz w:val="16"/>
        </w:rPr>
        <w:t xml:space="preserve"> The paper lists Germany as the second most complex economy, after Japan, with Ireland (ranked 12th) being the closest competitor. While Italy may export a more diverse product list than Germany, it is ranked 24th in complexity of products. According to the World Bank, exports of goods and services as a percentage of GDP in the euro area grew from 32.9% in 1999 to 42.6% in 2011. The rate in Germany, however, shot up from 33.4% to above 50%. While this figure is not the highest in the eurozone (that distinction belongs to Luxembourg, at 164%), it is significantly higher than France (26.9%), Italy (28.8%) and Spain (30.1%). Being export driven does increase the possibility of being hard hit by recessions, as evidenced by a drop in 2009 exports, but </w:t>
      </w:r>
      <w:r w:rsidRPr="008169B3">
        <w:rPr>
          <w:rStyle w:val="StyleUnderline"/>
        </w:rPr>
        <w:t>the type of goods manufactured by Germany made it easier to bounce back as the world economy recovered.</w:t>
      </w:r>
      <w:r>
        <w:rPr>
          <w:rStyle w:val="StyleUnderline"/>
        </w:rPr>
        <w:t xml:space="preserve"> </w:t>
      </w:r>
      <w:proofErr w:type="gramStart"/>
      <w:r w:rsidRPr="008169B3">
        <w:rPr>
          <w:rStyle w:val="StyleUnderline"/>
        </w:rPr>
        <w:t>In order to</w:t>
      </w:r>
      <w:proofErr w:type="gramEnd"/>
      <w:r w:rsidRPr="008169B3">
        <w:rPr>
          <w:rStyle w:val="StyleUnderline"/>
        </w:rPr>
        <w:t xml:space="preserve"> lower unit labor costs and stay competitive, a firm would have to enact a strategy that combines keeping wage growth in check and increasing productivity. In the case of the eurozone, it is not high labor costs in the non-German states that are preventing the countries' economies from growing, it is that they produce goods that are less complex and thus open to more global competition</w:t>
      </w:r>
      <w:r w:rsidRPr="008169B3">
        <w:rPr>
          <w:sz w:val="16"/>
        </w:rPr>
        <w:t xml:space="preserve">. Felipe and Kumar estimate that 7.93% of Germany's exports are in the hundred most complex products, and only 3.5% of its exports are in the least-complex group of products. This is strikingly different in Greece, which sees nearly a third of its exports fall in the least-complex group. </w:t>
      </w:r>
      <w:r w:rsidRPr="008169B3">
        <w:rPr>
          <w:rStyle w:val="StyleUnderline"/>
        </w:rPr>
        <w:t>Germany is in a class of its own.</w:t>
      </w:r>
      <w:r>
        <w:rPr>
          <w:rStyle w:val="StyleUnderline"/>
        </w:rPr>
        <w:t xml:space="preserve"> </w:t>
      </w:r>
      <w:r w:rsidRPr="008169B3">
        <w:rPr>
          <w:sz w:val="16"/>
        </w:rPr>
        <w:t xml:space="preserve">Minding the </w:t>
      </w:r>
      <w:proofErr w:type="spellStart"/>
      <w:r w:rsidRPr="008169B3">
        <w:rPr>
          <w:sz w:val="16"/>
        </w:rPr>
        <w:t>Mittelstand</w:t>
      </w:r>
      <w:proofErr w:type="spellEnd"/>
      <w:r w:rsidRPr="008169B3">
        <w:rPr>
          <w:sz w:val="16"/>
        </w:rPr>
        <w:t xml:space="preserve"> One striking difference between France and Germany is the way their central governments operate. </w:t>
      </w:r>
      <w:r w:rsidRPr="008169B3">
        <w:rPr>
          <w:rStyle w:val="StyleUnderline"/>
        </w:rPr>
        <w:t>Central government debt as a percentage of GDP has ballooned in the eurozone</w:t>
      </w:r>
      <w:r w:rsidRPr="008169B3">
        <w:rPr>
          <w:sz w:val="16"/>
        </w:rPr>
        <w:t xml:space="preserve">, increasing from 58.5% in 2000 to 74.4% in 2010. </w:t>
      </w:r>
      <w:r w:rsidRPr="008169B3">
        <w:rPr>
          <w:rStyle w:val="StyleUnderline"/>
        </w:rPr>
        <w:t>For Germany the 2010 rate was 56%, far lower than the rates of France (88%)</w:t>
      </w:r>
      <w:r w:rsidRPr="008169B3">
        <w:rPr>
          <w:sz w:val="16"/>
        </w:rPr>
        <w:t xml:space="preserve"> and Italy (117%). Goods and services provided by the government ate up nearly 50% of France's GDP in 2010 and 42% of Italy's, compared to 32% in Germany. Government activity can distort how an economy operates and can set the wrong expectations. </w:t>
      </w:r>
      <w:r w:rsidRPr="008169B3">
        <w:rPr>
          <w:rStyle w:val="StyleUnderline"/>
        </w:rPr>
        <w:t>The business environment in Germany was ranked 20th in the World Bank's Doing Business report, with France ranking 34th, Spain 44th and Italy 73rd.</w:t>
      </w:r>
      <w:r w:rsidRPr="008169B3">
        <w:rPr>
          <w:sz w:val="16"/>
        </w:rPr>
        <w:t xml:space="preserve"> The lower rankings are linked to protections afforded to employees, with businesses facing potentially costly and protracted struggles if they want to fire anyone. While red tape around the labor market can be daunting, </w:t>
      </w:r>
      <w:r w:rsidRPr="008169B3">
        <w:rPr>
          <w:rStyle w:val="StyleUnderline"/>
        </w:rPr>
        <w:t xml:space="preserve">Germany does have a </w:t>
      </w:r>
      <w:proofErr w:type="gramStart"/>
      <w:r w:rsidRPr="008169B3">
        <w:rPr>
          <w:rStyle w:val="StyleUnderline"/>
        </w:rPr>
        <w:t>fairly low</w:t>
      </w:r>
      <w:proofErr w:type="gramEnd"/>
      <w:r w:rsidRPr="008169B3">
        <w:rPr>
          <w:rStyle w:val="StyleUnderline"/>
        </w:rPr>
        <w:t xml:space="preserve"> barrier to entry when it comes to starting a business. It also has a total tax rate a third lower than France and Italy.</w:t>
      </w:r>
      <w:r>
        <w:rPr>
          <w:rStyle w:val="StyleUnderline"/>
        </w:rPr>
        <w:t xml:space="preserve"> </w:t>
      </w:r>
      <w:r w:rsidRPr="008169B3">
        <w:rPr>
          <w:sz w:val="16"/>
        </w:rPr>
        <w:t xml:space="preserve">According to the World Economic Forum's 2012-2013 Global Competitiveness Report, </w:t>
      </w:r>
      <w:r w:rsidRPr="008169B3">
        <w:rPr>
          <w:rStyle w:val="StyleUnderline"/>
        </w:rPr>
        <w:t>Germany ranks 5th in higher education and training, a factor leading to it manufacturing such complex products, and 3rd in infrastructure, part of what helps Germany move its exports to market so efficiently</w:t>
      </w:r>
      <w:r w:rsidRPr="008169B3">
        <w:rPr>
          <w:sz w:val="16"/>
        </w:rPr>
        <w:t xml:space="preserve">. It is ranked 3rd in business sophistication, which includes supplier quality and quantity, value chain and production process. </w:t>
      </w:r>
      <w:r w:rsidRPr="008169B3">
        <w:rPr>
          <w:rStyle w:val="StyleUnderline"/>
        </w:rPr>
        <w:t xml:space="preserve">This is most likely linked to one of Germany's best assets: the </w:t>
      </w:r>
      <w:proofErr w:type="spellStart"/>
      <w:r w:rsidRPr="008169B3">
        <w:rPr>
          <w:rStyle w:val="StyleUnderline"/>
        </w:rPr>
        <w:t>Mittelstand</w:t>
      </w:r>
      <w:proofErr w:type="spellEnd"/>
      <w:r w:rsidRPr="008169B3">
        <w:rPr>
          <w:rStyle w:val="StyleUnderline"/>
        </w:rPr>
        <w:t xml:space="preserve">. The </w:t>
      </w:r>
      <w:proofErr w:type="spellStart"/>
      <w:r w:rsidRPr="008169B3">
        <w:rPr>
          <w:rStyle w:val="StyleUnderline"/>
        </w:rPr>
        <w:t>Mittelstand</w:t>
      </w:r>
      <w:proofErr w:type="spellEnd"/>
      <w:r w:rsidRPr="008169B3">
        <w:rPr>
          <w:rStyle w:val="StyleUnderline"/>
        </w:rPr>
        <w:t xml:space="preserve"> is a collection of small- and medium-sized businesses that tend to focus on exports. They excel in the development of innovative technologies and techniques</w:t>
      </w:r>
      <w:r w:rsidRPr="008169B3">
        <w:rPr>
          <w:sz w:val="16"/>
        </w:rPr>
        <w:t xml:space="preserve"> - Germany is ranked 7th in innovation, according to the Competitiveness Report - and often partner with research facilities and universities. The Bottom Line Manufacturing and exports are decidedly un-sexy, and despite being known for its high-end sports cars, Germany is just fine with looking more like a curmudgeon than a flashy celebrity. GDP growth rarely tops 3% and has averaged 1.35% since 1999, 25% lower than the OECD high income average and a third lower than the United States (2.04%). Yet, </w:t>
      </w:r>
      <w:r w:rsidRPr="008169B3">
        <w:rPr>
          <w:rStyle w:val="StyleUnderline"/>
        </w:rPr>
        <w:t>despite the slow growth, Germany has stuck out as the fiscally prudent leader of the eurozone,</w:t>
      </w:r>
      <w:r w:rsidRPr="008169B3">
        <w:rPr>
          <w:sz w:val="16"/>
        </w:rPr>
        <w:t xml:space="preserve"> although this has brought it at odds with fellow members that find its dour focus on austerity measures at odds with the stimulus that some analysts think Europe needs.</w:t>
      </w:r>
    </w:p>
    <w:p w14:paraId="1D1F7417" w14:textId="77777777" w:rsidR="004D735E" w:rsidRDefault="004D735E" w:rsidP="004D735E">
      <w:pPr>
        <w:pStyle w:val="Heading3"/>
      </w:pPr>
      <w:r>
        <w:lastRenderedPageBreak/>
        <w:t>XT – Germany Module</w:t>
      </w:r>
    </w:p>
    <w:p w14:paraId="5AB56AA6" w14:textId="77777777" w:rsidR="004D735E" w:rsidRDefault="004D735E" w:rsidP="004D735E">
      <w:pPr>
        <w:pStyle w:val="Heading4"/>
      </w:pPr>
      <w:r>
        <w:t>Germany needs skilled workers – if immigration stays flat, labor market goes into crisis.</w:t>
      </w:r>
    </w:p>
    <w:p w14:paraId="7CC94967" w14:textId="77777777" w:rsidR="004D735E" w:rsidRPr="00D81DD2" w:rsidRDefault="004D735E" w:rsidP="004D735E">
      <w:r>
        <w:rPr>
          <w:rStyle w:val="Style13ptBold"/>
        </w:rPr>
        <w:t xml:space="preserve">Reuters 17 </w:t>
      </w:r>
      <w:r>
        <w:t>[Reuters, 8-30-2017, "Germany faces huge shortage of skilled workers," DW, http://www.dw.com/en/germany-faces-huge-shortage-of-skilled-workers/a-40294450]</w:t>
      </w:r>
    </w:p>
    <w:p w14:paraId="5111F239" w14:textId="77777777" w:rsidR="004D735E" w:rsidRPr="00D81DD2" w:rsidRDefault="004D735E" w:rsidP="004D735E">
      <w:pPr>
        <w:rPr>
          <w:rStyle w:val="StyleUnderline"/>
        </w:rPr>
      </w:pPr>
      <w:r w:rsidRPr="00D81DD2">
        <w:rPr>
          <w:rStyle w:val="StyleUnderline"/>
        </w:rPr>
        <w:t>A new study</w:t>
      </w:r>
      <w:r w:rsidRPr="00D81DD2">
        <w:rPr>
          <w:sz w:val="16"/>
        </w:rPr>
        <w:t xml:space="preserve"> by the economic research institute </w:t>
      </w:r>
      <w:proofErr w:type="spellStart"/>
      <w:r w:rsidRPr="00D81DD2">
        <w:rPr>
          <w:sz w:val="16"/>
        </w:rPr>
        <w:t>Prognos</w:t>
      </w:r>
      <w:proofErr w:type="spellEnd"/>
      <w:r w:rsidRPr="00D81DD2">
        <w:rPr>
          <w:sz w:val="16"/>
        </w:rPr>
        <w:t xml:space="preserve"> </w:t>
      </w:r>
      <w:r w:rsidRPr="00D81DD2">
        <w:rPr>
          <w:rStyle w:val="StyleUnderline"/>
        </w:rPr>
        <w:t>paints a dire picture of Germany's labor market in the foreseeable future.</w:t>
      </w:r>
      <w:r w:rsidRPr="00D81DD2">
        <w:rPr>
          <w:sz w:val="16"/>
        </w:rPr>
        <w:t xml:space="preserve"> For 2030, </w:t>
      </w:r>
      <w:r w:rsidRPr="00D81DD2">
        <w:rPr>
          <w:rStyle w:val="StyleUnderline"/>
        </w:rPr>
        <w:t>the company calculated a shortage of about 3 million skilled workers in Germany</w:t>
      </w:r>
      <w:r w:rsidRPr="00D81DD2">
        <w:rPr>
          <w:sz w:val="16"/>
        </w:rPr>
        <w:t xml:space="preserve">. By 2040, they see the shortfall growing to about 3.3 million. </w:t>
      </w:r>
      <w:r w:rsidRPr="00D81DD2">
        <w:rPr>
          <w:rStyle w:val="StyleUnderline"/>
        </w:rPr>
        <w:t>Even though the population of German is not expected to shrink as much and as quickly as recently feared, the number of people in working age will continue to fall sharply</w:t>
      </w:r>
      <w:r w:rsidRPr="00D81DD2">
        <w:rPr>
          <w:sz w:val="16"/>
        </w:rPr>
        <w:t xml:space="preserve"> - by as much as 10 percent by the year 2040. Perhaps a bit surprisingly the report says that </w:t>
      </w:r>
      <w:r w:rsidRPr="00D81DD2">
        <w:rPr>
          <w:rStyle w:val="StyleUnderline"/>
        </w:rPr>
        <w:t>skilled workers will become scarce across all sectors as the nation's population ages and the number of those retiring continues to grow</w:t>
      </w:r>
      <w:r w:rsidRPr="00D81DD2">
        <w:rPr>
          <w:sz w:val="16"/>
        </w:rPr>
        <w:t>. Germany's workforce currently stands at 44.2 million, the Federal Statistics Office (</w:t>
      </w:r>
      <w:proofErr w:type="spellStart"/>
      <w:r w:rsidRPr="00D81DD2">
        <w:rPr>
          <w:sz w:val="16"/>
        </w:rPr>
        <w:t>Destatis</w:t>
      </w:r>
      <w:proofErr w:type="spellEnd"/>
      <w:r w:rsidRPr="00D81DD2">
        <w:rPr>
          <w:sz w:val="16"/>
        </w:rPr>
        <w:t xml:space="preserve">) said this month. In addition, </w:t>
      </w:r>
      <w:r w:rsidRPr="00D81DD2">
        <w:rPr>
          <w:rStyle w:val="StyleUnderline"/>
        </w:rPr>
        <w:t>with growing international competition, new consumption patterns and the digitization in almost all sectors of the economy some professions will simply gradually lose importance.</w:t>
      </w:r>
      <w:r>
        <w:rPr>
          <w:rStyle w:val="StyleUnderline"/>
        </w:rPr>
        <w:t xml:space="preserve"> </w:t>
      </w:r>
      <w:r w:rsidRPr="00D81DD2">
        <w:rPr>
          <w:sz w:val="16"/>
        </w:rPr>
        <w:t xml:space="preserve">According to the forecast, many security and surveillance jobs will be abandoned. Truck drivers can expect their work to soon be done by robots. The same applies to accountants, credit analysts and real estate brokers as electronic systems are likely to replace such jobs in the long term. On the other hand, </w:t>
      </w:r>
      <w:r w:rsidRPr="00D81DD2">
        <w:rPr>
          <w:rStyle w:val="StyleUnderline"/>
        </w:rPr>
        <w:t>the report sees a shortage of managers, researchers, engineers, doctors, nurses and medical assistants as early as 2020.</w:t>
      </w:r>
      <w:r w:rsidRPr="00D81DD2">
        <w:rPr>
          <w:sz w:val="16"/>
        </w:rPr>
        <w:t xml:space="preserve"> To a smaller extent, openings in the creative sector and journalism will also be harder to fill. Who's taking notice? The German cabinet will publish its own report about employment on Wednesday. Like the </w:t>
      </w:r>
      <w:proofErr w:type="spellStart"/>
      <w:r w:rsidRPr="00D81DD2">
        <w:rPr>
          <w:sz w:val="16"/>
        </w:rPr>
        <w:t>Prognos</w:t>
      </w:r>
      <w:proofErr w:type="spellEnd"/>
      <w:r w:rsidRPr="00D81DD2">
        <w:rPr>
          <w:sz w:val="16"/>
        </w:rPr>
        <w:t xml:space="preserve"> study, this report is expected to point out the need for action, despite some recent progress. Ideas to reduce or stop the expected shortage of skilled workers are coming from all sides. The experts at </w:t>
      </w:r>
      <w:proofErr w:type="spellStart"/>
      <w:r w:rsidRPr="00D81DD2">
        <w:rPr>
          <w:sz w:val="16"/>
        </w:rPr>
        <w:t>Prognos</w:t>
      </w:r>
      <w:proofErr w:type="spellEnd"/>
      <w:r w:rsidRPr="00D81DD2">
        <w:rPr>
          <w:sz w:val="16"/>
        </w:rPr>
        <w:t xml:space="preserve"> suggest a promotion of professional training which would specifically help more young people get the proper qualifications. Moreover, after family leave, men and women should be helped to return to working life. And older people should be motivated to work longer. These two measures alone could reduce the threat of labor shortages by around two million employees in the long term, according to the study. Additionally, part-time workers should be encouraged to increase their weekly working hours. </w:t>
      </w:r>
      <w:r w:rsidRPr="00D81DD2">
        <w:rPr>
          <w:rStyle w:val="StyleUnderline"/>
        </w:rPr>
        <w:t>In all scenarios, an average annual influx of 200,000 migrants was assumed. Information on the extent to which the recent wave of asylum seekers can help against the professional deficit was not included</w:t>
      </w:r>
      <w:r w:rsidRPr="00D81DD2">
        <w:rPr>
          <w:sz w:val="16"/>
        </w:rPr>
        <w:t xml:space="preserve"> in the </w:t>
      </w:r>
      <w:proofErr w:type="spellStart"/>
      <w:r w:rsidRPr="00D81DD2">
        <w:rPr>
          <w:sz w:val="16"/>
        </w:rPr>
        <w:t>Prognos</w:t>
      </w:r>
      <w:proofErr w:type="spellEnd"/>
      <w:r w:rsidRPr="00D81DD2">
        <w:rPr>
          <w:sz w:val="16"/>
        </w:rPr>
        <w:t xml:space="preserve"> study. So </w:t>
      </w:r>
      <w:proofErr w:type="gramStart"/>
      <w:r w:rsidRPr="00D81DD2">
        <w:rPr>
          <w:sz w:val="16"/>
        </w:rPr>
        <w:t>far</w:t>
      </w:r>
      <w:proofErr w:type="gramEnd"/>
      <w:r w:rsidRPr="00D81DD2">
        <w:rPr>
          <w:sz w:val="16"/>
        </w:rPr>
        <w:t xml:space="preserve"> the Federal Employment Agency (</w:t>
      </w:r>
      <w:proofErr w:type="spellStart"/>
      <w:r w:rsidRPr="00D81DD2">
        <w:rPr>
          <w:sz w:val="16"/>
        </w:rPr>
        <w:t>BfA</w:t>
      </w:r>
      <w:proofErr w:type="spellEnd"/>
      <w:r w:rsidRPr="00D81DD2">
        <w:rPr>
          <w:sz w:val="16"/>
        </w:rPr>
        <w:t xml:space="preserve">) has not yet raised the alarm about the challenges facing employees in the future. Their in-house think-tank, the Institute for Employment Research (IAB), does not yet see a glaring workforce gap. Up until this point it has only voiced concern about bottlenecks in some industries, such as machine building, automotive engineering and computer science. But Oliver </w:t>
      </w:r>
      <w:proofErr w:type="spellStart"/>
      <w:r w:rsidRPr="00D81DD2">
        <w:rPr>
          <w:sz w:val="16"/>
        </w:rPr>
        <w:t>Ehrentraut</w:t>
      </w:r>
      <w:proofErr w:type="spellEnd"/>
      <w:r w:rsidRPr="00D81DD2">
        <w:rPr>
          <w:sz w:val="16"/>
        </w:rPr>
        <w:t xml:space="preserve">, the author of the </w:t>
      </w:r>
      <w:proofErr w:type="spellStart"/>
      <w:r w:rsidRPr="00D81DD2">
        <w:rPr>
          <w:sz w:val="16"/>
        </w:rPr>
        <w:t>Prognos</w:t>
      </w:r>
      <w:proofErr w:type="spellEnd"/>
      <w:r w:rsidRPr="00D81DD2">
        <w:rPr>
          <w:sz w:val="16"/>
        </w:rPr>
        <w:t xml:space="preserve"> study, is sticking to his thesis and says: "</w:t>
      </w:r>
      <w:r w:rsidRPr="00D81DD2">
        <w:rPr>
          <w:rStyle w:val="StyleUnderline"/>
        </w:rPr>
        <w:t>As a result of demographic change, the situation on the labor market in the next 10 to 20 years will be considerably exacerbated."</w:t>
      </w:r>
    </w:p>
    <w:p w14:paraId="3A7EE85C" w14:textId="436158B1" w:rsidR="00B84D7A" w:rsidRDefault="00C24CF2" w:rsidP="008B3B1F">
      <w:pPr>
        <w:pStyle w:val="Heading2"/>
      </w:pPr>
      <w:r>
        <w:lastRenderedPageBreak/>
        <w:t>I</w:t>
      </w:r>
      <w:r w:rsidR="00B84D7A">
        <w:t>nternals</w:t>
      </w:r>
    </w:p>
    <w:p w14:paraId="719F1450" w14:textId="089BBAFC" w:rsidR="00603FB5" w:rsidRDefault="00711764" w:rsidP="00603FB5">
      <w:pPr>
        <w:pStyle w:val="Heading3"/>
      </w:pPr>
      <w:r>
        <w:lastRenderedPageBreak/>
        <w:t>Immigrants Good – High Skill Key</w:t>
      </w:r>
      <w:r w:rsidR="00E86775">
        <w:t xml:space="preserve"> – 1NC</w:t>
      </w:r>
    </w:p>
    <w:p w14:paraId="061EFDBD" w14:textId="26CCF071" w:rsidR="00AC3D8A" w:rsidRPr="00AC3D8A" w:rsidRDefault="00AC3D8A" w:rsidP="00AC3D8A">
      <w:pPr>
        <w:pStyle w:val="Heading4"/>
      </w:pPr>
      <w:r>
        <w:t>High skill immigrants are key to European growth – revives labor markets.</w:t>
      </w:r>
    </w:p>
    <w:p w14:paraId="2A60B4D3" w14:textId="1976FF3B" w:rsidR="00AC3D8A" w:rsidRPr="00AC3D8A" w:rsidRDefault="00AC3D8A" w:rsidP="00AC3D8A">
      <w:proofErr w:type="spellStart"/>
      <w:r>
        <w:rPr>
          <w:rStyle w:val="Style13ptBold"/>
        </w:rPr>
        <w:t>Cerna</w:t>
      </w:r>
      <w:proofErr w:type="spellEnd"/>
      <w:r>
        <w:rPr>
          <w:rStyle w:val="Style13ptBold"/>
        </w:rPr>
        <w:t xml:space="preserve"> &amp; </w:t>
      </w:r>
      <w:proofErr w:type="spellStart"/>
      <w:r>
        <w:rPr>
          <w:rStyle w:val="Style13ptBold"/>
        </w:rPr>
        <w:t>Czaika</w:t>
      </w:r>
      <w:proofErr w:type="spellEnd"/>
      <w:r>
        <w:rPr>
          <w:rStyle w:val="Style13ptBold"/>
        </w:rPr>
        <w:t xml:space="preserve"> 16 </w:t>
      </w:r>
      <w:r>
        <w:t xml:space="preserve">[Lucie </w:t>
      </w:r>
      <w:proofErr w:type="spellStart"/>
      <w:r>
        <w:t>Cerna</w:t>
      </w:r>
      <w:proofErr w:type="spellEnd"/>
      <w:r>
        <w:t xml:space="preserve"> (Analyst in the Directorate for Education and Skills at the OECD, Paris, and a Research Associate at the Centre on Migration, Policy and Society), Mathias </w:t>
      </w:r>
      <w:proofErr w:type="spellStart"/>
      <w:r>
        <w:t>Czaika</w:t>
      </w:r>
      <w:proofErr w:type="spellEnd"/>
      <w:r>
        <w:t xml:space="preserve"> (Associate Professor in Migration and Development and Director of the International Migration Institute (IMI), University of Oxford), “European Policies to Attract Talent: The Crisis and Highly Skilled Migration Policy Changes”, in High skill migration and recession: gendered perspectives, 2016, https://link.springer.com/chapter/10.1057/9781137467119_2]</w:t>
      </w:r>
    </w:p>
    <w:p w14:paraId="2BF3E521" w14:textId="7B089852" w:rsidR="00B31DB7" w:rsidRDefault="00B31DB7" w:rsidP="00B31DB7">
      <w:pPr>
        <w:rPr>
          <w:sz w:val="16"/>
        </w:rPr>
      </w:pPr>
      <w:r w:rsidRPr="00AC3D8A">
        <w:rPr>
          <w:rStyle w:val="StyleUnderline"/>
        </w:rPr>
        <w:t xml:space="preserve">Most European states consider the immigration of foreign workers as </w:t>
      </w:r>
      <w:r w:rsidRPr="005239BB">
        <w:rPr>
          <w:rStyle w:val="Emphasis"/>
        </w:rPr>
        <w:t>an</w:t>
      </w:r>
      <w:r w:rsidR="00AC3D8A" w:rsidRPr="005239BB">
        <w:rPr>
          <w:rStyle w:val="Emphasis"/>
        </w:rPr>
        <w:t xml:space="preserve"> </w:t>
      </w:r>
      <w:r w:rsidRPr="005239BB">
        <w:rPr>
          <w:rStyle w:val="Emphasis"/>
        </w:rPr>
        <w:t xml:space="preserve">important means to decelerate the decline of national workforces </w:t>
      </w:r>
      <w:proofErr w:type="gramStart"/>
      <w:r w:rsidRPr="005239BB">
        <w:rPr>
          <w:rStyle w:val="Emphasis"/>
        </w:rPr>
        <w:t>as a consequence</w:t>
      </w:r>
      <w:r w:rsidR="00AC3D8A" w:rsidRPr="005239BB">
        <w:rPr>
          <w:rStyle w:val="Emphasis"/>
        </w:rPr>
        <w:t xml:space="preserve"> </w:t>
      </w:r>
      <w:r w:rsidRPr="005239BB">
        <w:rPr>
          <w:rStyle w:val="Emphasis"/>
        </w:rPr>
        <w:t>of</w:t>
      </w:r>
      <w:proofErr w:type="gramEnd"/>
      <w:r w:rsidRPr="005239BB">
        <w:rPr>
          <w:rStyle w:val="Emphasis"/>
        </w:rPr>
        <w:t xml:space="preserve"> population ageing</w:t>
      </w:r>
      <w:r w:rsidRPr="00AC3D8A">
        <w:rPr>
          <w:rStyle w:val="StyleUnderline"/>
        </w:rPr>
        <w:t xml:space="preserve"> and have developed strategies and policies to</w:t>
      </w:r>
      <w:r w:rsidR="00AC3D8A">
        <w:rPr>
          <w:rStyle w:val="StyleUnderline"/>
        </w:rPr>
        <w:t xml:space="preserve"> </w:t>
      </w:r>
      <w:r w:rsidRPr="00AC3D8A">
        <w:rPr>
          <w:rStyle w:val="StyleUnderline"/>
        </w:rPr>
        <w:t xml:space="preserve">respond to the </w:t>
      </w:r>
      <w:r w:rsidRPr="001126CD">
        <w:rPr>
          <w:rStyle w:val="Emphasis"/>
        </w:rPr>
        <w:t>increasing demand of employers for certain types of skills</w:t>
      </w:r>
      <w:r w:rsidRPr="00AC3D8A">
        <w:rPr>
          <w:sz w:val="16"/>
        </w:rPr>
        <w:t xml:space="preserve"> in</w:t>
      </w:r>
      <w:r w:rsidR="00AC3D8A" w:rsidRPr="00AC3D8A">
        <w:rPr>
          <w:sz w:val="16"/>
        </w:rPr>
        <w:t xml:space="preserve"> </w:t>
      </w:r>
      <w:r w:rsidRPr="00AC3D8A">
        <w:rPr>
          <w:sz w:val="16"/>
        </w:rPr>
        <w:t>short- or long-term shortages. This chapter aims to give an overview and to</w:t>
      </w:r>
      <w:r w:rsidR="00AC3D8A" w:rsidRPr="00AC3D8A">
        <w:rPr>
          <w:sz w:val="16"/>
        </w:rPr>
        <w:t xml:space="preserve"> </w:t>
      </w:r>
      <w:r w:rsidRPr="00AC3D8A">
        <w:rPr>
          <w:sz w:val="16"/>
        </w:rPr>
        <w:t>compare various national and supra-national high-skilled migration (HSM)</w:t>
      </w:r>
      <w:r w:rsidR="00AC3D8A" w:rsidRPr="00AC3D8A">
        <w:rPr>
          <w:sz w:val="16"/>
        </w:rPr>
        <w:t xml:space="preserve"> </w:t>
      </w:r>
      <w:r w:rsidRPr="00AC3D8A">
        <w:rPr>
          <w:sz w:val="16"/>
        </w:rPr>
        <w:t>policy initiatives that have been implemented across Europe over the last</w:t>
      </w:r>
      <w:r w:rsidR="00AC3D8A" w:rsidRPr="00AC3D8A">
        <w:rPr>
          <w:sz w:val="16"/>
        </w:rPr>
        <w:t xml:space="preserve"> </w:t>
      </w:r>
      <w:r w:rsidRPr="00AC3D8A">
        <w:rPr>
          <w:sz w:val="16"/>
        </w:rPr>
        <w:t xml:space="preserve">two decades, with a </w:t>
      </w:r>
      <w:proofErr w:type="gramStart"/>
      <w:r w:rsidRPr="00AC3D8A">
        <w:rPr>
          <w:sz w:val="16"/>
        </w:rPr>
        <w:t>particular focus</w:t>
      </w:r>
      <w:proofErr w:type="gramEnd"/>
      <w:r w:rsidRPr="00AC3D8A">
        <w:rPr>
          <w:sz w:val="16"/>
        </w:rPr>
        <w:t xml:space="preserve"> on recent years after the global financial</w:t>
      </w:r>
      <w:r w:rsidR="00AC3D8A" w:rsidRPr="00AC3D8A">
        <w:rPr>
          <w:sz w:val="16"/>
        </w:rPr>
        <w:t xml:space="preserve"> </w:t>
      </w:r>
      <w:r w:rsidRPr="00AC3D8A">
        <w:rPr>
          <w:sz w:val="16"/>
        </w:rPr>
        <w:t xml:space="preserve">and economic crisis. </w:t>
      </w:r>
      <w:r w:rsidRPr="00AC3D8A">
        <w:rPr>
          <w:rStyle w:val="StyleUnderline"/>
        </w:rPr>
        <w:t>European immigration policies</w:t>
      </w:r>
      <w:r w:rsidRPr="00AC3D8A">
        <w:rPr>
          <w:sz w:val="16"/>
        </w:rPr>
        <w:t xml:space="preserve"> (discourses) </w:t>
      </w:r>
      <w:r w:rsidRPr="00AC3D8A">
        <w:rPr>
          <w:rStyle w:val="StyleUnderline"/>
        </w:rPr>
        <w:t>are increasingly</w:t>
      </w:r>
      <w:r w:rsidR="00AC3D8A">
        <w:rPr>
          <w:rStyle w:val="StyleUnderline"/>
        </w:rPr>
        <w:t xml:space="preserve"> </w:t>
      </w:r>
      <w:r w:rsidRPr="00AC3D8A">
        <w:rPr>
          <w:rStyle w:val="StyleUnderline"/>
        </w:rPr>
        <w:t>characterized by a stark contrast between high-skilled and low-skilled</w:t>
      </w:r>
      <w:r w:rsidR="00AC3D8A">
        <w:rPr>
          <w:rStyle w:val="StyleUnderline"/>
        </w:rPr>
        <w:t xml:space="preserve"> </w:t>
      </w:r>
      <w:r w:rsidRPr="00AC3D8A">
        <w:rPr>
          <w:rStyle w:val="StyleUnderline"/>
        </w:rPr>
        <w:t>migration policies.</w:t>
      </w:r>
      <w:r w:rsidRPr="00AC3D8A">
        <w:rPr>
          <w:sz w:val="16"/>
        </w:rPr>
        <w:t xml:space="preserve"> While the immigration of lower skilled migrants from</w:t>
      </w:r>
      <w:r w:rsidR="00AC3D8A" w:rsidRPr="00AC3D8A">
        <w:rPr>
          <w:sz w:val="16"/>
        </w:rPr>
        <w:t xml:space="preserve"> </w:t>
      </w:r>
      <w:r w:rsidRPr="00AC3D8A">
        <w:rPr>
          <w:sz w:val="16"/>
        </w:rPr>
        <w:t>poorer countries is increasingly perceived as in need of control, over the</w:t>
      </w:r>
      <w:r w:rsidR="00AC3D8A" w:rsidRPr="00AC3D8A">
        <w:rPr>
          <w:sz w:val="16"/>
        </w:rPr>
        <w:t xml:space="preserve"> </w:t>
      </w:r>
      <w:r w:rsidRPr="00AC3D8A">
        <w:rPr>
          <w:sz w:val="16"/>
        </w:rPr>
        <w:t xml:space="preserve">past two decades </w:t>
      </w:r>
      <w:r w:rsidRPr="00AC3D8A">
        <w:rPr>
          <w:rStyle w:val="StyleUnderline"/>
        </w:rPr>
        <w:t>most European countries have implemented policies to</w:t>
      </w:r>
      <w:r w:rsidR="00AC3D8A">
        <w:rPr>
          <w:rStyle w:val="StyleUnderline"/>
        </w:rPr>
        <w:t xml:space="preserve"> </w:t>
      </w:r>
      <w:r w:rsidRPr="00AC3D8A">
        <w:rPr>
          <w:rStyle w:val="StyleUnderline"/>
        </w:rPr>
        <w:t>attract skilled and high-skilled migrants, such as academics, medical personnel,</w:t>
      </w:r>
      <w:r w:rsidR="00AC3D8A">
        <w:rPr>
          <w:rStyle w:val="StyleUnderline"/>
        </w:rPr>
        <w:t xml:space="preserve"> </w:t>
      </w:r>
      <w:r w:rsidRPr="00AC3D8A">
        <w:rPr>
          <w:rStyle w:val="StyleUnderline"/>
        </w:rPr>
        <w:t>engineers and, more generally, high-income earners.</w:t>
      </w:r>
      <w:r w:rsidRPr="00AC3D8A">
        <w:rPr>
          <w:sz w:val="16"/>
        </w:rPr>
        <w:t xml:space="preserve"> Consequently, </w:t>
      </w:r>
      <w:r w:rsidRPr="00AC3D8A">
        <w:rPr>
          <w:rStyle w:val="StyleUnderline"/>
        </w:rPr>
        <w:t>the</w:t>
      </w:r>
      <w:r w:rsidR="00AC3D8A">
        <w:rPr>
          <w:rStyle w:val="StyleUnderline"/>
        </w:rPr>
        <w:t xml:space="preserve"> </w:t>
      </w:r>
      <w:r w:rsidRPr="00AC3D8A">
        <w:rPr>
          <w:rStyle w:val="StyleUnderline"/>
        </w:rPr>
        <w:t>global competition for the highly skilled has intensified and most European</w:t>
      </w:r>
      <w:r w:rsidR="00AC3D8A">
        <w:rPr>
          <w:rStyle w:val="StyleUnderline"/>
        </w:rPr>
        <w:t xml:space="preserve"> </w:t>
      </w:r>
      <w:r w:rsidRPr="00AC3D8A">
        <w:rPr>
          <w:rStyle w:val="StyleUnderline"/>
        </w:rPr>
        <w:t>states and companies have become involved in a battle for the ‘best and</w:t>
      </w:r>
      <w:r w:rsidR="00AC3D8A">
        <w:rPr>
          <w:rStyle w:val="StyleUnderline"/>
        </w:rPr>
        <w:t xml:space="preserve"> </w:t>
      </w:r>
      <w:r w:rsidRPr="00AC3D8A">
        <w:rPr>
          <w:rStyle w:val="StyleUnderline"/>
        </w:rPr>
        <w:t>brightest’.</w:t>
      </w:r>
      <w:r w:rsidR="00AC3D8A">
        <w:rPr>
          <w:rStyle w:val="StyleUnderline"/>
        </w:rPr>
        <w:t xml:space="preserve"> </w:t>
      </w:r>
      <w:r w:rsidRPr="00AC3D8A">
        <w:rPr>
          <w:sz w:val="16"/>
        </w:rPr>
        <w:t>With expanded global migration opportunities for the highly skilled, the</w:t>
      </w:r>
      <w:r w:rsidR="00AC3D8A" w:rsidRPr="00AC3D8A">
        <w:rPr>
          <w:sz w:val="16"/>
        </w:rPr>
        <w:t xml:space="preserve"> </w:t>
      </w:r>
      <w:r w:rsidRPr="00AC3D8A">
        <w:rPr>
          <w:sz w:val="16"/>
        </w:rPr>
        <w:t>number and potential of recruitment countries may be shrinking, partly</w:t>
      </w:r>
      <w:r w:rsidR="00AC3D8A" w:rsidRPr="00AC3D8A">
        <w:rPr>
          <w:sz w:val="16"/>
        </w:rPr>
        <w:t xml:space="preserve"> </w:t>
      </w:r>
      <w:r w:rsidRPr="00AC3D8A">
        <w:rPr>
          <w:sz w:val="16"/>
        </w:rPr>
        <w:t>because an increasing number of nations in the global South are starting</w:t>
      </w:r>
      <w:r w:rsidR="00AC3D8A" w:rsidRPr="00AC3D8A">
        <w:rPr>
          <w:sz w:val="16"/>
        </w:rPr>
        <w:t xml:space="preserve"> </w:t>
      </w:r>
      <w:r w:rsidRPr="00AC3D8A">
        <w:rPr>
          <w:sz w:val="16"/>
        </w:rPr>
        <w:t>to attract (and recruit) high-skilled migrants themselves. This explains to</w:t>
      </w:r>
      <w:r w:rsidR="00AC3D8A" w:rsidRPr="00AC3D8A">
        <w:rPr>
          <w:sz w:val="16"/>
        </w:rPr>
        <w:t xml:space="preserve"> </w:t>
      </w:r>
      <w:r w:rsidRPr="00AC3D8A">
        <w:rPr>
          <w:sz w:val="16"/>
        </w:rPr>
        <w:t xml:space="preserve">some extent why </w:t>
      </w:r>
      <w:r w:rsidRPr="00AC3D8A">
        <w:rPr>
          <w:rStyle w:val="StyleUnderline"/>
        </w:rPr>
        <w:t>European states</w:t>
      </w:r>
      <w:r w:rsidRPr="00AC3D8A">
        <w:rPr>
          <w:sz w:val="16"/>
        </w:rPr>
        <w:t xml:space="preserve">, also </w:t>
      </w:r>
      <w:proofErr w:type="gramStart"/>
      <w:r w:rsidRPr="00AC3D8A">
        <w:rPr>
          <w:sz w:val="16"/>
        </w:rPr>
        <w:t>as a consequence of</w:t>
      </w:r>
      <w:proofErr w:type="gramEnd"/>
      <w:r w:rsidRPr="00AC3D8A">
        <w:rPr>
          <w:sz w:val="16"/>
        </w:rPr>
        <w:t xml:space="preserve"> the European</w:t>
      </w:r>
      <w:r w:rsidR="00AC3D8A" w:rsidRPr="00AC3D8A">
        <w:rPr>
          <w:sz w:val="16"/>
        </w:rPr>
        <w:t xml:space="preserve"> </w:t>
      </w:r>
      <w:r w:rsidRPr="00AC3D8A">
        <w:rPr>
          <w:sz w:val="16"/>
        </w:rPr>
        <w:t xml:space="preserve">Union (EU) Blue Card Directive, </w:t>
      </w:r>
      <w:r w:rsidRPr="00AC3D8A">
        <w:rPr>
          <w:rStyle w:val="StyleUnderline"/>
        </w:rPr>
        <w:t>have implemented selective immigration</w:t>
      </w:r>
      <w:r w:rsidR="00AC3D8A">
        <w:rPr>
          <w:rStyle w:val="StyleUnderline"/>
        </w:rPr>
        <w:t xml:space="preserve"> </w:t>
      </w:r>
      <w:r w:rsidRPr="00AC3D8A">
        <w:rPr>
          <w:rStyle w:val="StyleUnderline"/>
        </w:rPr>
        <w:t xml:space="preserve">policies </w:t>
      </w:r>
      <w:r w:rsidRPr="005239BB">
        <w:rPr>
          <w:rStyle w:val="Emphasis"/>
        </w:rPr>
        <w:t>specifically to attract the highly skilled</w:t>
      </w:r>
      <w:r w:rsidRPr="00AC3D8A">
        <w:rPr>
          <w:sz w:val="16"/>
        </w:rPr>
        <w:t xml:space="preserve"> and have not abandoned</w:t>
      </w:r>
      <w:r w:rsidR="00AC3D8A" w:rsidRPr="00AC3D8A">
        <w:rPr>
          <w:sz w:val="16"/>
        </w:rPr>
        <w:t xml:space="preserve"> </w:t>
      </w:r>
      <w:r w:rsidRPr="00AC3D8A">
        <w:rPr>
          <w:sz w:val="16"/>
        </w:rPr>
        <w:t>them in recent years of economic crisis. In addition, and as a rather explicit</w:t>
      </w:r>
      <w:r w:rsidR="00AC3D8A" w:rsidRPr="00AC3D8A">
        <w:rPr>
          <w:sz w:val="16"/>
        </w:rPr>
        <w:t xml:space="preserve"> </w:t>
      </w:r>
      <w:r w:rsidRPr="00AC3D8A">
        <w:rPr>
          <w:sz w:val="16"/>
        </w:rPr>
        <w:t xml:space="preserve">complement of policies to attract high-skilled </w:t>
      </w:r>
      <w:proofErr w:type="spellStart"/>
      <w:r w:rsidRPr="00AC3D8A">
        <w:rPr>
          <w:sz w:val="16"/>
        </w:rPr>
        <w:t>labour</w:t>
      </w:r>
      <w:proofErr w:type="spellEnd"/>
      <w:r w:rsidRPr="00AC3D8A">
        <w:rPr>
          <w:sz w:val="16"/>
        </w:rPr>
        <w:t xml:space="preserve"> migrants in general,</w:t>
      </w:r>
      <w:r w:rsidR="00AC3D8A" w:rsidRPr="00AC3D8A">
        <w:rPr>
          <w:sz w:val="16"/>
        </w:rPr>
        <w:t xml:space="preserve"> </w:t>
      </w:r>
      <w:r w:rsidRPr="00AC3D8A">
        <w:rPr>
          <w:sz w:val="16"/>
        </w:rPr>
        <w:t>this chapter will also look at how these policies may have disadvantaged</w:t>
      </w:r>
      <w:r w:rsidR="00AC3D8A" w:rsidRPr="00AC3D8A">
        <w:rPr>
          <w:sz w:val="16"/>
        </w:rPr>
        <w:t xml:space="preserve"> </w:t>
      </w:r>
      <w:r w:rsidRPr="00AC3D8A">
        <w:rPr>
          <w:sz w:val="16"/>
        </w:rPr>
        <w:t>(high-skilled) female migrants, for instance, by implementing salary threshold</w:t>
      </w:r>
      <w:r w:rsidR="00AC3D8A" w:rsidRPr="00AC3D8A">
        <w:rPr>
          <w:sz w:val="16"/>
        </w:rPr>
        <w:t xml:space="preserve"> </w:t>
      </w:r>
      <w:r w:rsidRPr="00AC3D8A">
        <w:rPr>
          <w:sz w:val="16"/>
        </w:rPr>
        <w:t>levels or by providing preferential access to male-dominated occupations</w:t>
      </w:r>
      <w:r w:rsidR="00AC3D8A" w:rsidRPr="00AC3D8A">
        <w:rPr>
          <w:sz w:val="16"/>
        </w:rPr>
        <w:t xml:space="preserve"> </w:t>
      </w:r>
      <w:r w:rsidRPr="00AC3D8A">
        <w:rPr>
          <w:sz w:val="16"/>
        </w:rPr>
        <w:t>such as information technology (IT), science or engineering.</w:t>
      </w:r>
      <w:r w:rsidR="00AC3D8A" w:rsidRPr="00AC3D8A">
        <w:rPr>
          <w:sz w:val="16"/>
        </w:rPr>
        <w:t xml:space="preserve"> </w:t>
      </w:r>
      <w:r w:rsidRPr="00AC3D8A">
        <w:rPr>
          <w:sz w:val="16"/>
        </w:rPr>
        <w:t>The chapter contributes to the growing literature on HSM policies (Boeri</w:t>
      </w:r>
      <w:r w:rsidR="00AC3D8A" w:rsidRPr="00AC3D8A">
        <w:rPr>
          <w:sz w:val="16"/>
        </w:rPr>
        <w:t xml:space="preserve"> </w:t>
      </w:r>
      <w:r w:rsidRPr="00AC3D8A">
        <w:rPr>
          <w:sz w:val="16"/>
        </w:rPr>
        <w:t xml:space="preserve">et al. 2012; Boucher and </w:t>
      </w:r>
      <w:proofErr w:type="spellStart"/>
      <w:r w:rsidRPr="00AC3D8A">
        <w:rPr>
          <w:sz w:val="16"/>
        </w:rPr>
        <w:t>Cerna</w:t>
      </w:r>
      <w:proofErr w:type="spellEnd"/>
      <w:r w:rsidRPr="00AC3D8A">
        <w:rPr>
          <w:sz w:val="16"/>
        </w:rPr>
        <w:t xml:space="preserve"> 2014; </w:t>
      </w:r>
      <w:proofErr w:type="spellStart"/>
      <w:r w:rsidRPr="00AC3D8A">
        <w:rPr>
          <w:sz w:val="16"/>
        </w:rPr>
        <w:t>Cerna</w:t>
      </w:r>
      <w:proofErr w:type="spellEnd"/>
      <w:r w:rsidRPr="00AC3D8A">
        <w:rPr>
          <w:sz w:val="16"/>
        </w:rPr>
        <w:t xml:space="preserve"> 2009; 2014a; 2014b; Chaloff and</w:t>
      </w:r>
      <w:r w:rsidR="00AC3D8A" w:rsidRPr="00AC3D8A">
        <w:rPr>
          <w:sz w:val="16"/>
        </w:rPr>
        <w:t xml:space="preserve"> </w:t>
      </w:r>
      <w:r w:rsidRPr="00AC3D8A">
        <w:rPr>
          <w:sz w:val="16"/>
        </w:rPr>
        <w:t xml:space="preserve">Lemaitre 2009; Chiswick 2011; </w:t>
      </w:r>
      <w:proofErr w:type="spellStart"/>
      <w:r w:rsidRPr="00AC3D8A">
        <w:rPr>
          <w:sz w:val="16"/>
        </w:rPr>
        <w:t>Kahanec</w:t>
      </w:r>
      <w:proofErr w:type="spellEnd"/>
      <w:r w:rsidRPr="00AC3D8A">
        <w:rPr>
          <w:sz w:val="16"/>
        </w:rPr>
        <w:t xml:space="preserve"> and Zimmermann 2010; </w:t>
      </w:r>
      <w:proofErr w:type="spellStart"/>
      <w:r w:rsidRPr="00AC3D8A">
        <w:rPr>
          <w:sz w:val="16"/>
        </w:rPr>
        <w:t>Wiesbrock</w:t>
      </w:r>
      <w:proofErr w:type="spellEnd"/>
      <w:r w:rsidR="00AC3D8A" w:rsidRPr="00AC3D8A">
        <w:rPr>
          <w:sz w:val="16"/>
        </w:rPr>
        <w:t xml:space="preserve"> </w:t>
      </w:r>
      <w:r w:rsidRPr="00AC3D8A">
        <w:rPr>
          <w:sz w:val="16"/>
        </w:rPr>
        <w:t xml:space="preserve">and </w:t>
      </w:r>
      <w:proofErr w:type="spellStart"/>
      <w:r w:rsidRPr="00AC3D8A">
        <w:rPr>
          <w:sz w:val="16"/>
        </w:rPr>
        <w:t>Hercog</w:t>
      </w:r>
      <w:proofErr w:type="spellEnd"/>
      <w:r w:rsidRPr="00AC3D8A">
        <w:rPr>
          <w:sz w:val="16"/>
        </w:rPr>
        <w:t xml:space="preserve"> 2010), HSM policy effectiveness (</w:t>
      </w:r>
      <w:proofErr w:type="spellStart"/>
      <w:r w:rsidRPr="00AC3D8A">
        <w:rPr>
          <w:sz w:val="16"/>
        </w:rPr>
        <w:t>Czaika</w:t>
      </w:r>
      <w:proofErr w:type="spellEnd"/>
      <w:r w:rsidRPr="00AC3D8A">
        <w:rPr>
          <w:sz w:val="16"/>
        </w:rPr>
        <w:t xml:space="preserve"> and Parsons 2015),</w:t>
      </w:r>
      <w:r w:rsidR="00AC3D8A" w:rsidRPr="00AC3D8A">
        <w:rPr>
          <w:sz w:val="16"/>
        </w:rPr>
        <w:t xml:space="preserve"> </w:t>
      </w:r>
      <w:r w:rsidRPr="00AC3D8A">
        <w:rPr>
          <w:sz w:val="16"/>
        </w:rPr>
        <w:t xml:space="preserve">HSM and gender (Boucher 2007; 2009; 2013; </w:t>
      </w:r>
      <w:proofErr w:type="spellStart"/>
      <w:r w:rsidRPr="00AC3D8A">
        <w:rPr>
          <w:sz w:val="16"/>
        </w:rPr>
        <w:t>Iredale</w:t>
      </w:r>
      <w:proofErr w:type="spellEnd"/>
      <w:r w:rsidRPr="00AC3D8A">
        <w:rPr>
          <w:sz w:val="16"/>
        </w:rPr>
        <w:t xml:space="preserve"> 2005; </w:t>
      </w:r>
      <w:proofErr w:type="spellStart"/>
      <w:r w:rsidRPr="00AC3D8A">
        <w:rPr>
          <w:sz w:val="16"/>
        </w:rPr>
        <w:t>Kofman</w:t>
      </w:r>
      <w:proofErr w:type="spellEnd"/>
      <w:r w:rsidRPr="00AC3D8A">
        <w:rPr>
          <w:sz w:val="16"/>
        </w:rPr>
        <w:t xml:space="preserve"> 2014),</w:t>
      </w:r>
      <w:r w:rsidR="00AC3D8A" w:rsidRPr="00AC3D8A">
        <w:rPr>
          <w:sz w:val="16"/>
        </w:rPr>
        <w:t xml:space="preserve"> </w:t>
      </w:r>
      <w:r w:rsidRPr="00AC3D8A">
        <w:rPr>
          <w:sz w:val="16"/>
        </w:rPr>
        <w:t>and the impact of the economic crisis on HSM (</w:t>
      </w:r>
      <w:proofErr w:type="spellStart"/>
      <w:r w:rsidRPr="00AC3D8A">
        <w:rPr>
          <w:sz w:val="16"/>
        </w:rPr>
        <w:t>Cerna</w:t>
      </w:r>
      <w:proofErr w:type="spellEnd"/>
      <w:r w:rsidRPr="00AC3D8A">
        <w:rPr>
          <w:sz w:val="16"/>
        </w:rPr>
        <w:t xml:space="preserve"> 2010; Ghosh 2013;</w:t>
      </w:r>
      <w:r w:rsidR="00AC3D8A" w:rsidRPr="00AC3D8A">
        <w:rPr>
          <w:sz w:val="16"/>
        </w:rPr>
        <w:t xml:space="preserve"> </w:t>
      </w:r>
      <w:proofErr w:type="spellStart"/>
      <w:r w:rsidRPr="00AC3D8A">
        <w:rPr>
          <w:sz w:val="16"/>
        </w:rPr>
        <w:t>Isaakyan</w:t>
      </w:r>
      <w:proofErr w:type="spellEnd"/>
      <w:r w:rsidRPr="00AC3D8A">
        <w:rPr>
          <w:sz w:val="16"/>
        </w:rPr>
        <w:t xml:space="preserve"> and </w:t>
      </w:r>
      <w:proofErr w:type="spellStart"/>
      <w:r w:rsidRPr="00AC3D8A">
        <w:rPr>
          <w:sz w:val="16"/>
        </w:rPr>
        <w:t>Triandafydillou</w:t>
      </w:r>
      <w:proofErr w:type="spellEnd"/>
      <w:r w:rsidRPr="00AC3D8A">
        <w:rPr>
          <w:sz w:val="16"/>
        </w:rPr>
        <w:t xml:space="preserve"> 2013; </w:t>
      </w:r>
      <w:proofErr w:type="spellStart"/>
      <w:r w:rsidRPr="00AC3D8A">
        <w:rPr>
          <w:sz w:val="16"/>
        </w:rPr>
        <w:t>Kuptsch</w:t>
      </w:r>
      <w:proofErr w:type="spellEnd"/>
      <w:r w:rsidRPr="00AC3D8A">
        <w:rPr>
          <w:sz w:val="16"/>
        </w:rPr>
        <w:t xml:space="preserve"> 2012; </w:t>
      </w:r>
      <w:proofErr w:type="spellStart"/>
      <w:r w:rsidRPr="00AC3D8A">
        <w:rPr>
          <w:sz w:val="16"/>
        </w:rPr>
        <w:t>Nieuwenhuysen</w:t>
      </w:r>
      <w:proofErr w:type="spellEnd"/>
      <w:r w:rsidRPr="00AC3D8A">
        <w:rPr>
          <w:sz w:val="16"/>
        </w:rPr>
        <w:t xml:space="preserve"> et al.</w:t>
      </w:r>
      <w:r w:rsidR="00AC3D8A" w:rsidRPr="00AC3D8A">
        <w:rPr>
          <w:sz w:val="16"/>
        </w:rPr>
        <w:t xml:space="preserve"> </w:t>
      </w:r>
      <w:r w:rsidRPr="00AC3D8A">
        <w:rPr>
          <w:sz w:val="16"/>
        </w:rPr>
        <w:t xml:space="preserve">2012; </w:t>
      </w:r>
      <w:proofErr w:type="spellStart"/>
      <w:r w:rsidRPr="00AC3D8A">
        <w:rPr>
          <w:sz w:val="16"/>
        </w:rPr>
        <w:t>Papademetriou</w:t>
      </w:r>
      <w:proofErr w:type="spellEnd"/>
      <w:r w:rsidRPr="00AC3D8A">
        <w:rPr>
          <w:sz w:val="16"/>
        </w:rPr>
        <w:t xml:space="preserve"> and Terrazas 2009; </w:t>
      </w:r>
      <w:proofErr w:type="spellStart"/>
      <w:r w:rsidRPr="00AC3D8A">
        <w:rPr>
          <w:sz w:val="16"/>
        </w:rPr>
        <w:t>Papademetriou</w:t>
      </w:r>
      <w:proofErr w:type="spellEnd"/>
      <w:r w:rsidRPr="00AC3D8A">
        <w:rPr>
          <w:sz w:val="16"/>
        </w:rPr>
        <w:t xml:space="preserve"> et al. 2010). It links</w:t>
      </w:r>
      <w:r w:rsidR="00AC3D8A" w:rsidRPr="00AC3D8A">
        <w:rPr>
          <w:sz w:val="16"/>
        </w:rPr>
        <w:t xml:space="preserve"> </w:t>
      </w:r>
      <w:r w:rsidRPr="00AC3D8A">
        <w:rPr>
          <w:sz w:val="16"/>
        </w:rPr>
        <w:t>these different literatures together and offers a new perspective on HSM</w:t>
      </w:r>
      <w:r w:rsidR="00AC3D8A" w:rsidRPr="00AC3D8A">
        <w:rPr>
          <w:sz w:val="16"/>
        </w:rPr>
        <w:t xml:space="preserve"> </w:t>
      </w:r>
      <w:r w:rsidRPr="00AC3D8A">
        <w:rPr>
          <w:sz w:val="16"/>
        </w:rPr>
        <w:t>policies during the crisis and their impact on the gender composition of</w:t>
      </w:r>
      <w:r w:rsidR="00AC3D8A" w:rsidRPr="00AC3D8A">
        <w:rPr>
          <w:sz w:val="16"/>
        </w:rPr>
        <w:t xml:space="preserve"> </w:t>
      </w:r>
      <w:r w:rsidRPr="00AC3D8A">
        <w:rPr>
          <w:sz w:val="16"/>
        </w:rPr>
        <w:t>high-skilled migration.</w:t>
      </w:r>
      <w:r w:rsidR="00AC3D8A" w:rsidRPr="00AC3D8A">
        <w:rPr>
          <w:sz w:val="16"/>
        </w:rPr>
        <w:t xml:space="preserve"> </w:t>
      </w:r>
      <w:r w:rsidRPr="00AC3D8A">
        <w:rPr>
          <w:sz w:val="16"/>
        </w:rPr>
        <w:t>2.2 Trends in European HSM policies</w:t>
      </w:r>
      <w:r w:rsidR="00AC3D8A" w:rsidRPr="00AC3D8A">
        <w:rPr>
          <w:sz w:val="16"/>
        </w:rPr>
        <w:t xml:space="preserve"> </w:t>
      </w:r>
      <w:r w:rsidRPr="00AC3D8A">
        <w:rPr>
          <w:rStyle w:val="StyleUnderline"/>
        </w:rPr>
        <w:t xml:space="preserve">Many European states and companies have become involved in </w:t>
      </w:r>
      <w:r w:rsidRPr="005239BB">
        <w:rPr>
          <w:rStyle w:val="Emphasis"/>
        </w:rPr>
        <w:t>a battle for</w:t>
      </w:r>
      <w:r w:rsidR="00AC3D8A" w:rsidRPr="005239BB">
        <w:rPr>
          <w:rStyle w:val="Emphasis"/>
        </w:rPr>
        <w:t xml:space="preserve"> </w:t>
      </w:r>
      <w:r w:rsidRPr="005239BB">
        <w:rPr>
          <w:rStyle w:val="Emphasis"/>
        </w:rPr>
        <w:t>the ‘best and brightest’</w:t>
      </w:r>
      <w:r w:rsidRPr="00AC3D8A">
        <w:rPr>
          <w:sz w:val="16"/>
        </w:rPr>
        <w:t xml:space="preserve"> (Boeri et al. 2012; Boucher 2015; </w:t>
      </w:r>
      <w:proofErr w:type="spellStart"/>
      <w:r w:rsidRPr="00AC3D8A">
        <w:rPr>
          <w:sz w:val="16"/>
        </w:rPr>
        <w:t>Cerna</w:t>
      </w:r>
      <w:proofErr w:type="spellEnd"/>
      <w:r w:rsidRPr="00AC3D8A">
        <w:rPr>
          <w:sz w:val="16"/>
        </w:rPr>
        <w:t xml:space="preserve"> 2014a; EMN</w:t>
      </w:r>
      <w:r w:rsidR="00AC3D8A" w:rsidRPr="00AC3D8A">
        <w:rPr>
          <w:sz w:val="16"/>
        </w:rPr>
        <w:t xml:space="preserve"> </w:t>
      </w:r>
      <w:r w:rsidRPr="00AC3D8A">
        <w:rPr>
          <w:sz w:val="16"/>
        </w:rPr>
        <w:t>2011; 2013). While the immigration of non-EU workers is at the competence</w:t>
      </w:r>
      <w:r w:rsidR="00AC3D8A" w:rsidRPr="00AC3D8A">
        <w:rPr>
          <w:sz w:val="16"/>
        </w:rPr>
        <w:t xml:space="preserve"> </w:t>
      </w:r>
      <w:r w:rsidRPr="00AC3D8A">
        <w:rPr>
          <w:sz w:val="16"/>
        </w:rPr>
        <w:t>of the national member states, which means that national governments</w:t>
      </w:r>
      <w:r w:rsidR="00AC3D8A" w:rsidRPr="00AC3D8A">
        <w:rPr>
          <w:sz w:val="16"/>
        </w:rPr>
        <w:t xml:space="preserve"> </w:t>
      </w:r>
      <w:r w:rsidRPr="00AC3D8A">
        <w:rPr>
          <w:sz w:val="16"/>
        </w:rPr>
        <w:t>have the right to determine volumes and regulate conditions and admission</w:t>
      </w:r>
      <w:r w:rsidR="00AC3D8A" w:rsidRPr="00AC3D8A">
        <w:rPr>
          <w:sz w:val="16"/>
        </w:rPr>
        <w:t xml:space="preserve"> </w:t>
      </w:r>
      <w:r w:rsidRPr="00AC3D8A">
        <w:rPr>
          <w:sz w:val="16"/>
        </w:rPr>
        <w:t>procedures for foreign workers, various EU policies and directives have</w:t>
      </w:r>
      <w:r w:rsidR="00AC3D8A" w:rsidRPr="00AC3D8A">
        <w:rPr>
          <w:sz w:val="16"/>
        </w:rPr>
        <w:t xml:space="preserve"> </w:t>
      </w:r>
      <w:r w:rsidRPr="00AC3D8A">
        <w:rPr>
          <w:sz w:val="16"/>
        </w:rPr>
        <w:t xml:space="preserve">been introduced </w:t>
      </w:r>
      <w:proofErr w:type="gramStart"/>
      <w:r w:rsidRPr="00AC3D8A">
        <w:rPr>
          <w:sz w:val="16"/>
        </w:rPr>
        <w:t>in order to</w:t>
      </w:r>
      <w:proofErr w:type="gramEnd"/>
      <w:r w:rsidRPr="00AC3D8A">
        <w:rPr>
          <w:sz w:val="16"/>
        </w:rPr>
        <w:t xml:space="preserve"> increase the EU’s attractiveness for international</w:t>
      </w:r>
      <w:r w:rsidR="00AC3D8A" w:rsidRPr="00AC3D8A">
        <w:rPr>
          <w:sz w:val="16"/>
        </w:rPr>
        <w:t xml:space="preserve"> </w:t>
      </w:r>
      <w:r w:rsidRPr="00AC3D8A">
        <w:rPr>
          <w:sz w:val="16"/>
        </w:rPr>
        <w:t>skilled and highly skilled migrants.</w:t>
      </w:r>
      <w:r w:rsidR="00AC3D8A" w:rsidRPr="00AC3D8A">
        <w:rPr>
          <w:sz w:val="16"/>
        </w:rPr>
        <w:t xml:space="preserve"> </w:t>
      </w:r>
      <w:r w:rsidRPr="00AC3D8A">
        <w:rPr>
          <w:sz w:val="16"/>
        </w:rPr>
        <w:t xml:space="preserve">Over the past two decades, </w:t>
      </w:r>
      <w:r w:rsidRPr="00AC3D8A">
        <w:rPr>
          <w:rStyle w:val="StyleUnderline"/>
        </w:rPr>
        <w:t>Europe and the EU member states went</w:t>
      </w:r>
      <w:r w:rsidR="00AC3D8A">
        <w:rPr>
          <w:rStyle w:val="StyleUnderline"/>
        </w:rPr>
        <w:t xml:space="preserve"> </w:t>
      </w:r>
      <w:r w:rsidRPr="00AC3D8A">
        <w:rPr>
          <w:rStyle w:val="StyleUnderline"/>
        </w:rPr>
        <w:t>through some significant economic, political and social transformations</w:t>
      </w:r>
      <w:r w:rsidR="00AC3D8A">
        <w:rPr>
          <w:rStyle w:val="StyleUnderline"/>
        </w:rPr>
        <w:t xml:space="preserve"> </w:t>
      </w:r>
      <w:r w:rsidRPr="00AC3D8A">
        <w:rPr>
          <w:rStyle w:val="StyleUnderline"/>
        </w:rPr>
        <w:t>which also affected migration perceptions and policies.</w:t>
      </w:r>
      <w:r w:rsidRPr="00AC3D8A">
        <w:rPr>
          <w:sz w:val="16"/>
        </w:rPr>
        <w:t xml:space="preserve"> The introduction of a</w:t>
      </w:r>
      <w:r w:rsidR="00AC3D8A" w:rsidRPr="00AC3D8A">
        <w:rPr>
          <w:sz w:val="16"/>
        </w:rPr>
        <w:t xml:space="preserve"> </w:t>
      </w:r>
      <w:r w:rsidRPr="00AC3D8A">
        <w:rPr>
          <w:sz w:val="16"/>
        </w:rPr>
        <w:t>common currency, the integration of 13 new EU member states (since 2004),</w:t>
      </w:r>
      <w:r w:rsidR="00AC3D8A" w:rsidRPr="00AC3D8A">
        <w:rPr>
          <w:sz w:val="16"/>
        </w:rPr>
        <w:t xml:space="preserve"> </w:t>
      </w:r>
      <w:r w:rsidRPr="00AC3D8A">
        <w:rPr>
          <w:sz w:val="16"/>
        </w:rPr>
        <w:t>as well as the ongoing demographic transition with an accelerated ageing</w:t>
      </w:r>
      <w:r w:rsidR="00AC3D8A" w:rsidRPr="00AC3D8A">
        <w:rPr>
          <w:sz w:val="16"/>
        </w:rPr>
        <w:t xml:space="preserve"> </w:t>
      </w:r>
      <w:r w:rsidRPr="00AC3D8A">
        <w:rPr>
          <w:sz w:val="16"/>
        </w:rPr>
        <w:t>of most European societies have some long-term implications not only on</w:t>
      </w:r>
      <w:r w:rsidR="00AC3D8A" w:rsidRPr="00AC3D8A">
        <w:rPr>
          <w:sz w:val="16"/>
        </w:rPr>
        <w:t xml:space="preserve"> </w:t>
      </w:r>
      <w:r w:rsidRPr="00AC3D8A">
        <w:rPr>
          <w:sz w:val="16"/>
        </w:rPr>
        <w:t xml:space="preserve">European </w:t>
      </w:r>
      <w:proofErr w:type="spellStart"/>
      <w:r w:rsidRPr="00AC3D8A">
        <w:rPr>
          <w:sz w:val="16"/>
        </w:rPr>
        <w:t>labour</w:t>
      </w:r>
      <w:proofErr w:type="spellEnd"/>
      <w:r w:rsidRPr="00AC3D8A">
        <w:rPr>
          <w:sz w:val="16"/>
        </w:rPr>
        <w:t xml:space="preserve"> markets but also on the design of </w:t>
      </w:r>
      <w:proofErr w:type="spellStart"/>
      <w:r w:rsidRPr="00AC3D8A">
        <w:rPr>
          <w:sz w:val="16"/>
        </w:rPr>
        <w:t>labour</w:t>
      </w:r>
      <w:proofErr w:type="spellEnd"/>
      <w:r w:rsidRPr="00AC3D8A">
        <w:rPr>
          <w:sz w:val="16"/>
        </w:rPr>
        <w:t xml:space="preserve"> migration policies.</w:t>
      </w:r>
      <w:r w:rsidR="00AC3D8A" w:rsidRPr="00AC3D8A">
        <w:rPr>
          <w:sz w:val="16"/>
        </w:rPr>
        <w:t xml:space="preserve"> </w:t>
      </w:r>
      <w:r w:rsidRPr="00AC3D8A">
        <w:rPr>
          <w:sz w:val="16"/>
        </w:rPr>
        <w:t xml:space="preserve">In addition, </w:t>
      </w:r>
      <w:r w:rsidRPr="00AC3D8A">
        <w:rPr>
          <w:rStyle w:val="StyleUnderline"/>
        </w:rPr>
        <w:t>the most significant economic shock in the postwar era, initiated</w:t>
      </w:r>
      <w:r w:rsidR="00AC3D8A">
        <w:rPr>
          <w:rStyle w:val="StyleUnderline"/>
        </w:rPr>
        <w:t xml:space="preserve"> </w:t>
      </w:r>
      <w:r w:rsidRPr="00AC3D8A">
        <w:rPr>
          <w:rStyle w:val="StyleUnderline"/>
        </w:rPr>
        <w:t>in 2007 by a global financial and economic crisis, hit most European</w:t>
      </w:r>
      <w:r w:rsidR="00AC3D8A">
        <w:rPr>
          <w:rStyle w:val="StyleUnderline"/>
        </w:rPr>
        <w:t xml:space="preserve"> </w:t>
      </w:r>
      <w:proofErr w:type="spellStart"/>
      <w:r w:rsidRPr="00AC3D8A">
        <w:rPr>
          <w:rStyle w:val="StyleUnderline"/>
        </w:rPr>
        <w:t>labour</w:t>
      </w:r>
      <w:proofErr w:type="spellEnd"/>
      <w:r w:rsidRPr="00AC3D8A">
        <w:rPr>
          <w:rStyle w:val="StyleUnderline"/>
        </w:rPr>
        <w:t xml:space="preserve"> markets in a way from which </w:t>
      </w:r>
      <w:proofErr w:type="gramStart"/>
      <w:r w:rsidRPr="00AC3D8A">
        <w:rPr>
          <w:rStyle w:val="StyleUnderline"/>
        </w:rPr>
        <w:t>the majority of</w:t>
      </w:r>
      <w:proofErr w:type="gramEnd"/>
      <w:r w:rsidRPr="00AC3D8A">
        <w:rPr>
          <w:rStyle w:val="StyleUnderline"/>
        </w:rPr>
        <w:t xml:space="preserve"> economies and </w:t>
      </w:r>
      <w:r w:rsidRPr="005239BB">
        <w:rPr>
          <w:rStyle w:val="Emphasis"/>
        </w:rPr>
        <w:t>national</w:t>
      </w:r>
      <w:r w:rsidR="00AC3D8A" w:rsidRPr="005239BB">
        <w:rPr>
          <w:rStyle w:val="Emphasis"/>
        </w:rPr>
        <w:t xml:space="preserve"> </w:t>
      </w:r>
      <w:proofErr w:type="spellStart"/>
      <w:r w:rsidRPr="005239BB">
        <w:rPr>
          <w:rStyle w:val="Emphasis"/>
        </w:rPr>
        <w:t>labour</w:t>
      </w:r>
      <w:proofErr w:type="spellEnd"/>
      <w:r w:rsidRPr="005239BB">
        <w:rPr>
          <w:rStyle w:val="Emphasis"/>
        </w:rPr>
        <w:t xml:space="preserve"> markets have not yet recovered</w:t>
      </w:r>
      <w:r w:rsidRPr="00AC3D8A">
        <w:rPr>
          <w:sz w:val="16"/>
        </w:rPr>
        <w:t xml:space="preserve"> (as of 2015) (see </w:t>
      </w:r>
      <w:proofErr w:type="spellStart"/>
      <w:r w:rsidRPr="00AC3D8A">
        <w:rPr>
          <w:sz w:val="16"/>
        </w:rPr>
        <w:t>Cerna</w:t>
      </w:r>
      <w:proofErr w:type="spellEnd"/>
      <w:r w:rsidRPr="00AC3D8A">
        <w:rPr>
          <w:sz w:val="16"/>
        </w:rPr>
        <w:t xml:space="preserve"> 2010; Ghosh</w:t>
      </w:r>
      <w:r w:rsidR="00AC3D8A" w:rsidRPr="00AC3D8A">
        <w:rPr>
          <w:sz w:val="16"/>
        </w:rPr>
        <w:t xml:space="preserve"> </w:t>
      </w:r>
      <w:r w:rsidRPr="00AC3D8A">
        <w:rPr>
          <w:sz w:val="16"/>
        </w:rPr>
        <w:t xml:space="preserve">2013; </w:t>
      </w:r>
      <w:proofErr w:type="spellStart"/>
      <w:r w:rsidRPr="00AC3D8A">
        <w:rPr>
          <w:sz w:val="16"/>
        </w:rPr>
        <w:t>Isaakyan</w:t>
      </w:r>
      <w:proofErr w:type="spellEnd"/>
      <w:r w:rsidRPr="00AC3D8A">
        <w:rPr>
          <w:sz w:val="16"/>
        </w:rPr>
        <w:t xml:space="preserve"> and </w:t>
      </w:r>
      <w:proofErr w:type="spellStart"/>
      <w:r w:rsidRPr="00AC3D8A">
        <w:rPr>
          <w:sz w:val="16"/>
        </w:rPr>
        <w:t>Triandafydillou</w:t>
      </w:r>
      <w:proofErr w:type="spellEnd"/>
      <w:r w:rsidRPr="00AC3D8A">
        <w:rPr>
          <w:sz w:val="16"/>
        </w:rPr>
        <w:t xml:space="preserve"> 2013; </w:t>
      </w:r>
      <w:proofErr w:type="spellStart"/>
      <w:r w:rsidRPr="00AC3D8A">
        <w:rPr>
          <w:sz w:val="16"/>
        </w:rPr>
        <w:t>Kuptsch</w:t>
      </w:r>
      <w:proofErr w:type="spellEnd"/>
      <w:r w:rsidRPr="00AC3D8A">
        <w:rPr>
          <w:sz w:val="16"/>
        </w:rPr>
        <w:t xml:space="preserve"> 2012; </w:t>
      </w:r>
      <w:proofErr w:type="spellStart"/>
      <w:r w:rsidRPr="00AC3D8A">
        <w:rPr>
          <w:sz w:val="16"/>
        </w:rPr>
        <w:t>Nieuwenhuysen</w:t>
      </w:r>
      <w:proofErr w:type="spellEnd"/>
      <w:r w:rsidR="00AC3D8A" w:rsidRPr="00AC3D8A">
        <w:rPr>
          <w:sz w:val="16"/>
        </w:rPr>
        <w:t xml:space="preserve"> </w:t>
      </w:r>
      <w:r w:rsidRPr="00AC3D8A">
        <w:rPr>
          <w:sz w:val="16"/>
        </w:rPr>
        <w:t>et al. 2012).</w:t>
      </w:r>
      <w:r w:rsidR="00AC3D8A" w:rsidRPr="00AC3D8A">
        <w:rPr>
          <w:sz w:val="16"/>
        </w:rPr>
        <w:t xml:space="preserve"> </w:t>
      </w:r>
      <w:r w:rsidRPr="00AC3D8A">
        <w:rPr>
          <w:rStyle w:val="StyleUnderline"/>
        </w:rPr>
        <w:t xml:space="preserve">At the same time, </w:t>
      </w:r>
      <w:r w:rsidRPr="005239BB">
        <w:rPr>
          <w:rStyle w:val="Emphasis"/>
        </w:rPr>
        <w:t>all European countries are experiencing a transformation</w:t>
      </w:r>
      <w:r w:rsidR="00AC3D8A" w:rsidRPr="005239BB">
        <w:rPr>
          <w:rStyle w:val="Emphasis"/>
        </w:rPr>
        <w:t xml:space="preserve"> </w:t>
      </w:r>
      <w:r w:rsidRPr="005239BB">
        <w:rPr>
          <w:rStyle w:val="Emphasis"/>
        </w:rPr>
        <w:t xml:space="preserve">to knowledge-based </w:t>
      </w:r>
      <w:r w:rsidRPr="005239BB">
        <w:rPr>
          <w:rStyle w:val="Emphasis"/>
        </w:rPr>
        <w:lastRenderedPageBreak/>
        <w:t>economies and societies, which creates new</w:t>
      </w:r>
      <w:r w:rsidR="00AC3D8A" w:rsidRPr="005239BB">
        <w:rPr>
          <w:rStyle w:val="Emphasis"/>
        </w:rPr>
        <w:t xml:space="preserve"> </w:t>
      </w:r>
      <w:r w:rsidRPr="005239BB">
        <w:rPr>
          <w:rStyle w:val="Emphasis"/>
        </w:rPr>
        <w:t>demands for skills and talents that cannot be immediately met by domestic</w:t>
      </w:r>
      <w:r w:rsidR="00AC3D8A" w:rsidRPr="005239BB">
        <w:rPr>
          <w:rStyle w:val="Emphasis"/>
        </w:rPr>
        <w:t xml:space="preserve"> </w:t>
      </w:r>
      <w:r w:rsidRPr="005239BB">
        <w:rPr>
          <w:rStyle w:val="Emphasis"/>
        </w:rPr>
        <w:t>suppl</w:t>
      </w:r>
      <w:r w:rsidRPr="00AC3D8A">
        <w:rPr>
          <w:rStyle w:val="StyleUnderline"/>
        </w:rPr>
        <w:t>y</w:t>
      </w:r>
      <w:r w:rsidRPr="00AC3D8A">
        <w:rPr>
          <w:sz w:val="16"/>
        </w:rPr>
        <w:t xml:space="preserve"> (EMN 2011; 2013; OECD/EU 2014).</w:t>
      </w:r>
    </w:p>
    <w:p w14:paraId="13C88AC3" w14:textId="35FA99E0" w:rsidR="00E86775" w:rsidRDefault="00E86775" w:rsidP="00DF0CBC">
      <w:pPr>
        <w:pStyle w:val="Heading3"/>
      </w:pPr>
      <w:r>
        <w:lastRenderedPageBreak/>
        <w:t>Immigrants Good – High Skill Key – 2NC</w:t>
      </w:r>
    </w:p>
    <w:p w14:paraId="66D67A54" w14:textId="77777777" w:rsidR="00C75996" w:rsidRDefault="00C75996" w:rsidP="00C75996">
      <w:pPr>
        <w:pStyle w:val="Heading4"/>
      </w:pPr>
      <w:r>
        <w:t>High-skilled immigrants key to EU economy</w:t>
      </w:r>
    </w:p>
    <w:p w14:paraId="2C110AA6" w14:textId="7A37AA3D" w:rsidR="00C75996" w:rsidRPr="00C75996" w:rsidRDefault="00C75996" w:rsidP="00C75996">
      <w:pPr>
        <w:rPr>
          <w:sz w:val="16"/>
        </w:rPr>
      </w:pPr>
      <w:proofErr w:type="spellStart"/>
      <w:r w:rsidRPr="00C75996">
        <w:rPr>
          <w:rStyle w:val="Style13ptBold"/>
        </w:rPr>
        <w:t>Kahanec</w:t>
      </w:r>
      <w:proofErr w:type="spellEnd"/>
      <w:r w:rsidRPr="00C75996">
        <w:rPr>
          <w:rStyle w:val="Style13ptBold"/>
        </w:rPr>
        <w:t xml:space="preserve"> &amp; Zimmermann 10</w:t>
      </w:r>
      <w:r w:rsidRPr="00C75996">
        <w:t xml:space="preserve"> [Martin </w:t>
      </w:r>
      <w:proofErr w:type="spellStart"/>
      <w:r w:rsidRPr="00C75996">
        <w:t>Kahanec</w:t>
      </w:r>
      <w:proofErr w:type="spellEnd"/>
      <w:r w:rsidRPr="00C75996">
        <w:t xml:space="preserve"> (Central European University and IZA), Klaus F. Zimmermann (IZA, DIW Berlin and Bonn University), “High-Skilled Immigration Policy in Europe,” 2010, </w:t>
      </w:r>
      <w:hyperlink r:id="rId10" w:history="1">
        <w:r w:rsidRPr="00C75996">
          <w:rPr>
            <w:rStyle w:val="Hyperlink"/>
          </w:rPr>
          <w:t>http://ftp.iza.org/dp5399.pdf</w:t>
        </w:r>
      </w:hyperlink>
      <w:r w:rsidRPr="00C75996">
        <w:t>]</w:t>
      </w:r>
      <w:r w:rsidRPr="00C75996">
        <w:rPr>
          <w:sz w:val="16"/>
        </w:rPr>
        <w:br/>
      </w:r>
      <w:r w:rsidRPr="00E66747">
        <w:rPr>
          <w:rStyle w:val="StyleUnderline"/>
        </w:rPr>
        <w:t>The fact that Europe’s labor markets need more skilled workers has been documented by a number of authors</w:t>
      </w:r>
      <w:r w:rsidRPr="00C75996">
        <w:rPr>
          <w:sz w:val="16"/>
        </w:rPr>
        <w:t xml:space="preserve"> (see Zimmermann, Bonin, </w:t>
      </w:r>
      <w:proofErr w:type="spellStart"/>
      <w:r w:rsidRPr="00C75996">
        <w:rPr>
          <w:sz w:val="16"/>
        </w:rPr>
        <w:t>Fahr</w:t>
      </w:r>
      <w:proofErr w:type="spellEnd"/>
      <w:r w:rsidRPr="00C75996">
        <w:rPr>
          <w:sz w:val="16"/>
        </w:rPr>
        <w:t xml:space="preserve">, and </w:t>
      </w:r>
      <w:proofErr w:type="spellStart"/>
      <w:r w:rsidRPr="00C75996">
        <w:rPr>
          <w:sz w:val="16"/>
        </w:rPr>
        <w:t>Hinte</w:t>
      </w:r>
      <w:proofErr w:type="spellEnd"/>
      <w:r w:rsidRPr="00C75996">
        <w:rPr>
          <w:sz w:val="16"/>
        </w:rPr>
        <w:t xml:space="preserve"> 2007; Bauer and Kunze 2004). Looming demographic developments, such as </w:t>
      </w:r>
      <w:r w:rsidRPr="00E66747">
        <w:rPr>
          <w:rStyle w:val="StyleUnderline"/>
        </w:rPr>
        <w:t>aging populations, stalled economic growth, cash-strapped social-security systems, and the dearth of innovation potential and of skilled workforces highlight the importance of the new dynamics skilled immigration can bring about</w:t>
      </w:r>
      <w:r w:rsidRPr="00C75996">
        <w:rPr>
          <w:sz w:val="16"/>
        </w:rPr>
        <w:t xml:space="preserve"> (Zimmermann 2009). Indeed, </w:t>
      </w:r>
      <w:r w:rsidRPr="00E66747">
        <w:rPr>
          <w:rStyle w:val="StyleUnderline"/>
        </w:rPr>
        <w:t>empirical evidence suggests that the effects of economic immigration on European economies are</w:t>
      </w:r>
      <w:r w:rsidRPr="00C75996">
        <w:rPr>
          <w:sz w:val="16"/>
        </w:rPr>
        <w:t xml:space="preserve"> rather more </w:t>
      </w:r>
      <w:r w:rsidRPr="00E66747">
        <w:rPr>
          <w:rStyle w:val="StyleUnderline"/>
        </w:rPr>
        <w:t>positive</w:t>
      </w:r>
      <w:r w:rsidRPr="00C75996">
        <w:rPr>
          <w:sz w:val="16"/>
        </w:rPr>
        <w:t xml:space="preserve"> than negative, and</w:t>
      </w:r>
      <w:r w:rsidRPr="00E66747">
        <w:rPr>
          <w:rStyle w:val="StyleUnderline"/>
        </w:rPr>
        <w:t xml:space="preserve"> the case is even stronger for skilled immigrants</w:t>
      </w:r>
      <w:r w:rsidRPr="00C75996">
        <w:rPr>
          <w:sz w:val="16"/>
        </w:rPr>
        <w:t xml:space="preserve"> (Zimmermann 2005; </w:t>
      </w:r>
      <w:proofErr w:type="spellStart"/>
      <w:r w:rsidRPr="00C75996">
        <w:rPr>
          <w:sz w:val="16"/>
        </w:rPr>
        <w:t>Kahanec</w:t>
      </w:r>
      <w:proofErr w:type="spellEnd"/>
      <w:r w:rsidRPr="00C75996">
        <w:rPr>
          <w:sz w:val="16"/>
        </w:rPr>
        <w:t xml:space="preserve"> and Zimmermann 2009b; </w:t>
      </w:r>
      <w:proofErr w:type="spellStart"/>
      <w:r w:rsidRPr="00C75996">
        <w:rPr>
          <w:sz w:val="16"/>
        </w:rPr>
        <w:t>Kahanec</w:t>
      </w:r>
      <w:proofErr w:type="spellEnd"/>
      <w:r w:rsidRPr="00C75996">
        <w:rPr>
          <w:sz w:val="16"/>
        </w:rPr>
        <w:t xml:space="preserve">, </w:t>
      </w:r>
      <w:proofErr w:type="spellStart"/>
      <w:r w:rsidRPr="00C75996">
        <w:rPr>
          <w:sz w:val="16"/>
        </w:rPr>
        <w:t>Zaiceva</w:t>
      </w:r>
      <w:proofErr w:type="spellEnd"/>
      <w:r w:rsidRPr="00C75996">
        <w:rPr>
          <w:sz w:val="16"/>
        </w:rPr>
        <w:t xml:space="preserve">, and Zimmermann 2010). </w:t>
      </w:r>
      <w:proofErr w:type="gramStart"/>
      <w:r w:rsidRPr="00C75996">
        <w:rPr>
          <w:sz w:val="16"/>
        </w:rPr>
        <w:t xml:space="preserve">In particular, </w:t>
      </w:r>
      <w:r w:rsidRPr="007842FD">
        <w:rPr>
          <w:rStyle w:val="Emphasis"/>
        </w:rPr>
        <w:t>skilled</w:t>
      </w:r>
      <w:proofErr w:type="gramEnd"/>
      <w:r w:rsidRPr="007842FD">
        <w:rPr>
          <w:rStyle w:val="Emphasis"/>
        </w:rPr>
        <w:t xml:space="preserve"> immigrants</w:t>
      </w:r>
      <w:r w:rsidRPr="00C75996">
        <w:rPr>
          <w:sz w:val="16"/>
        </w:rPr>
        <w:t xml:space="preserve"> seem, inter alia, to </w:t>
      </w:r>
      <w:r w:rsidRPr="007842FD">
        <w:rPr>
          <w:rStyle w:val="Emphasis"/>
        </w:rPr>
        <w:t>attenuate</w:t>
      </w:r>
      <w:r w:rsidRPr="00E66747">
        <w:rPr>
          <w:rStyle w:val="StyleUnderline"/>
        </w:rPr>
        <w:t xml:space="preserve"> </w:t>
      </w:r>
      <w:r w:rsidRPr="007842FD">
        <w:rPr>
          <w:rStyle w:val="Emphasis"/>
        </w:rPr>
        <w:t>inequality</w:t>
      </w:r>
      <w:r w:rsidRPr="00C75996">
        <w:rPr>
          <w:sz w:val="16"/>
        </w:rPr>
        <w:t xml:space="preserve">, to </w:t>
      </w:r>
      <w:r w:rsidRPr="007842FD">
        <w:rPr>
          <w:rStyle w:val="Emphasis"/>
        </w:rPr>
        <w:t>increase growth potential and competitiveness, and</w:t>
      </w:r>
      <w:r w:rsidRPr="00C75996">
        <w:rPr>
          <w:sz w:val="16"/>
        </w:rPr>
        <w:t xml:space="preserve">, to the extent that </w:t>
      </w:r>
      <w:proofErr w:type="spellStart"/>
      <w:r w:rsidRPr="00C75996">
        <w:rPr>
          <w:sz w:val="16"/>
        </w:rPr>
        <w:t>highand</w:t>
      </w:r>
      <w:proofErr w:type="spellEnd"/>
      <w:r w:rsidRPr="00C75996">
        <w:rPr>
          <w:sz w:val="16"/>
        </w:rPr>
        <w:t xml:space="preserve"> low-skilled labor are complementary, to </w:t>
      </w:r>
      <w:r w:rsidRPr="007842FD">
        <w:rPr>
          <w:rStyle w:val="Emphasis"/>
        </w:rPr>
        <w:t xml:space="preserve">boost productivity and employment of </w:t>
      </w:r>
      <w:proofErr w:type="spellStart"/>
      <w:r w:rsidRPr="007842FD">
        <w:rPr>
          <w:rStyle w:val="Emphasis"/>
        </w:rPr>
        <w:t>lowskilled</w:t>
      </w:r>
      <w:proofErr w:type="spellEnd"/>
      <w:r w:rsidRPr="007842FD">
        <w:rPr>
          <w:rStyle w:val="Emphasis"/>
        </w:rPr>
        <w:t xml:space="preserve"> workers, with all of the accompanying positive effects on social-security systems</w:t>
      </w:r>
      <w:r w:rsidRPr="00C75996">
        <w:rPr>
          <w:sz w:val="16"/>
        </w:rPr>
        <w:t xml:space="preserve"> (</w:t>
      </w:r>
      <w:proofErr w:type="spellStart"/>
      <w:r w:rsidRPr="00C75996">
        <w:rPr>
          <w:sz w:val="16"/>
        </w:rPr>
        <w:t>Kahanec</w:t>
      </w:r>
      <w:proofErr w:type="spellEnd"/>
      <w:r w:rsidRPr="00C75996">
        <w:rPr>
          <w:sz w:val="16"/>
        </w:rPr>
        <w:t xml:space="preserve"> and Zimmermann 2008, 2009a; Bonin et al. 2008). Hence, </w:t>
      </w:r>
      <w:r w:rsidRPr="00E66747">
        <w:rPr>
          <w:rStyle w:val="StyleUnderline"/>
        </w:rPr>
        <w:t xml:space="preserve">with the </w:t>
      </w:r>
      <w:proofErr w:type="spellStart"/>
      <w:r w:rsidRPr="00E66747">
        <w:rPr>
          <w:rStyle w:val="StyleUnderline"/>
        </w:rPr>
        <w:t>evergrowing</w:t>
      </w:r>
      <w:proofErr w:type="spellEnd"/>
      <w:r w:rsidRPr="00E66747">
        <w:rPr>
          <w:rStyle w:val="StyleUnderline"/>
        </w:rPr>
        <w:t xml:space="preserve"> globalization</w:t>
      </w:r>
      <w:r w:rsidRPr="00C75996">
        <w:rPr>
          <w:sz w:val="16"/>
        </w:rPr>
        <w:t xml:space="preserve"> </w:t>
      </w:r>
      <w:r w:rsidRPr="00E66747">
        <w:rPr>
          <w:rStyle w:val="StyleUnderline"/>
        </w:rPr>
        <w:t>of</w:t>
      </w:r>
      <w:r w:rsidRPr="00C75996">
        <w:rPr>
          <w:sz w:val="16"/>
        </w:rPr>
        <w:t xml:space="preserve"> </w:t>
      </w:r>
      <w:r w:rsidRPr="00E66747">
        <w:rPr>
          <w:rStyle w:val="StyleUnderline"/>
        </w:rPr>
        <w:t>production processes</w:t>
      </w:r>
      <w:r w:rsidRPr="00C75996">
        <w:rPr>
          <w:sz w:val="16"/>
        </w:rPr>
        <w:t xml:space="preserve"> and international mobility of production factors </w:t>
      </w:r>
      <w:r w:rsidRPr="00E66747">
        <w:rPr>
          <w:rStyle w:val="StyleUnderline"/>
        </w:rPr>
        <w:t>and</w:t>
      </w:r>
      <w:r w:rsidRPr="00C75996">
        <w:rPr>
          <w:sz w:val="16"/>
        </w:rPr>
        <w:t xml:space="preserve"> the resulting </w:t>
      </w:r>
      <w:r w:rsidRPr="00E66747">
        <w:rPr>
          <w:rStyle w:val="StyleUnderline"/>
        </w:rPr>
        <w:t>global competition for human capital and skills, proper management of high-skilled immigration is of key importance for Europe</w:t>
      </w:r>
      <w:r w:rsidRPr="00C75996">
        <w:rPr>
          <w:sz w:val="16"/>
        </w:rPr>
        <w:t>.</w:t>
      </w:r>
    </w:p>
    <w:p w14:paraId="24D2425F" w14:textId="77777777" w:rsidR="00C75996" w:rsidRDefault="00C75996" w:rsidP="00C75996">
      <w:pPr>
        <w:pStyle w:val="Heading4"/>
      </w:pPr>
      <w:r>
        <w:t>Immigrants key to resolve skilled labor shortage</w:t>
      </w:r>
    </w:p>
    <w:p w14:paraId="3148F59A" w14:textId="37AAF906" w:rsidR="00C75996" w:rsidRPr="00C75996" w:rsidRDefault="00C75996" w:rsidP="00C75996">
      <w:proofErr w:type="spellStart"/>
      <w:r w:rsidRPr="007842FD">
        <w:rPr>
          <w:b/>
          <w:sz w:val="26"/>
          <w:szCs w:val="26"/>
        </w:rPr>
        <w:t>Kahanec</w:t>
      </w:r>
      <w:proofErr w:type="spellEnd"/>
      <w:r w:rsidRPr="007842FD">
        <w:rPr>
          <w:b/>
          <w:sz w:val="26"/>
          <w:szCs w:val="26"/>
        </w:rPr>
        <w:t xml:space="preserve"> &amp; Zimmermann 10</w:t>
      </w:r>
      <w:r w:rsidRPr="007842FD">
        <w:t xml:space="preserve"> [Martin </w:t>
      </w:r>
      <w:proofErr w:type="spellStart"/>
      <w:r w:rsidRPr="007842FD">
        <w:t>Kahanec</w:t>
      </w:r>
      <w:proofErr w:type="spellEnd"/>
      <w:r w:rsidRPr="007842FD">
        <w:t xml:space="preserve"> (Central European University and IZA), Klaus F. Zimmermann (IZA, DIW Berlin and Bonn University), “High-Skilled Immigration Policy in Europe,” 2010, </w:t>
      </w:r>
      <w:hyperlink r:id="rId11" w:history="1">
        <w:r w:rsidRPr="007842FD">
          <w:rPr>
            <w:rStyle w:val="Hyperlink"/>
          </w:rPr>
          <w:t>http://ftp.iza.org/dp5399.pdf</w:t>
        </w:r>
      </w:hyperlink>
      <w:r w:rsidRPr="007842FD">
        <w:t>]</w:t>
      </w:r>
      <w:r w:rsidRPr="00C75996">
        <w:rPr>
          <w:sz w:val="16"/>
        </w:rPr>
        <w:br/>
        <w:t xml:space="preserve">Conclusions and Policy Implications Given Europe’s position in a globalized economy, and in spite of the current financial and economic turmoil, Europe will most likely remain an important destination for international immigrants for the foreseeable future. </w:t>
      </w:r>
      <w:r w:rsidRPr="007842FD">
        <w:rPr>
          <w:rStyle w:val="Emphasis"/>
        </w:rPr>
        <w:t>Whether Europe can stand up to its internal and external challenges will depend on the</w:t>
      </w:r>
      <w:r w:rsidRPr="007842FD">
        <w:rPr>
          <w:rStyle w:val="StyleUnderline"/>
        </w:rPr>
        <w:t xml:space="preserve"> </w:t>
      </w:r>
      <w:r w:rsidRPr="00C75996">
        <w:rPr>
          <w:sz w:val="16"/>
        </w:rPr>
        <w:t>quality of policies EU member states apply to manage internal mobility and</w:t>
      </w:r>
      <w:r w:rsidRPr="007842FD">
        <w:rPr>
          <w:rStyle w:val="StyleUnderline"/>
        </w:rPr>
        <w:t xml:space="preserve"> </w:t>
      </w:r>
      <w:r w:rsidRPr="007842FD">
        <w:rPr>
          <w:rStyle w:val="Emphasis"/>
        </w:rPr>
        <w:t>flows of international immigrants.</w:t>
      </w:r>
      <w:r w:rsidRPr="007842FD">
        <w:rPr>
          <w:rStyle w:val="StyleUnderline"/>
        </w:rPr>
        <w:t xml:space="preserve"> </w:t>
      </w:r>
      <w:r w:rsidRPr="00C75996">
        <w:rPr>
          <w:sz w:val="16"/>
        </w:rPr>
        <w:t>The required</w:t>
      </w:r>
      <w:r w:rsidRPr="007842FD">
        <w:rPr>
          <w:rStyle w:val="StyleUnderline"/>
        </w:rPr>
        <w:t xml:space="preserve"> policies need to </w:t>
      </w:r>
      <w:r w:rsidRPr="00C75996">
        <w:rPr>
          <w:sz w:val="16"/>
        </w:rPr>
        <w:t>address two key areas: internal mobility to</w:t>
      </w:r>
      <w:r w:rsidRPr="007842FD">
        <w:rPr>
          <w:rStyle w:val="StyleUnderline"/>
        </w:rPr>
        <w:t xml:space="preserve"> improve the allocative efficiency of EU labor markets and immigration from outside the EU to strengthen the EU’s labor force.</w:t>
      </w:r>
      <w:r w:rsidRPr="00C75996">
        <w:rPr>
          <w:sz w:val="16"/>
        </w:rPr>
        <w:t xml:space="preserve"> </w:t>
      </w:r>
      <w:r w:rsidRPr="007842FD">
        <w:rPr>
          <w:rStyle w:val="StyleUnderline"/>
        </w:rPr>
        <w:t>Based on the analysis from the ESHLI, a unique expert opinion survey, we confirm the need for skilled immigrants in Europe.</w:t>
      </w:r>
      <w:r w:rsidRPr="00C75996">
        <w:rPr>
          <w:sz w:val="16"/>
        </w:rPr>
        <w:t xml:space="preserve"> In fact, the survey results indicate that </w:t>
      </w:r>
      <w:r w:rsidRPr="007842FD">
        <w:rPr>
          <w:rStyle w:val="StyleUnderline"/>
        </w:rPr>
        <w:t xml:space="preserve">Europe is likely to experience a mismatch between the demand and supply of high- and low-skilled labor in the coming </w:t>
      </w:r>
      <w:r w:rsidRPr="00C75996">
        <w:rPr>
          <w:sz w:val="16"/>
        </w:rPr>
        <w:t>five to twenty</w:t>
      </w:r>
      <w:r w:rsidRPr="007842FD">
        <w:rPr>
          <w:rStyle w:val="StyleUnderline"/>
        </w:rPr>
        <w:t xml:space="preserve"> years, </w:t>
      </w:r>
      <w:r w:rsidRPr="007842FD">
        <w:rPr>
          <w:rStyle w:val="Emphasis"/>
        </w:rPr>
        <w:t xml:space="preserve">characterized by a shortage of </w:t>
      </w:r>
      <w:proofErr w:type="spellStart"/>
      <w:r w:rsidRPr="007842FD">
        <w:rPr>
          <w:rStyle w:val="Emphasis"/>
        </w:rPr>
        <w:t>highskilled</w:t>
      </w:r>
      <w:proofErr w:type="spellEnd"/>
      <w:r w:rsidRPr="007842FD">
        <w:rPr>
          <w:rStyle w:val="Emphasis"/>
        </w:rPr>
        <w:t xml:space="preserve"> labor</w:t>
      </w:r>
      <w:r w:rsidRPr="007842FD">
        <w:rPr>
          <w:rStyle w:val="StyleUnderline"/>
        </w:rPr>
        <w:t xml:space="preserve"> </w:t>
      </w:r>
      <w:r w:rsidRPr="00C75996">
        <w:rPr>
          <w:sz w:val="16"/>
        </w:rPr>
        <w:t xml:space="preserve">and excess supply of low-skilled labor. Interestingly, the ongoing crisis may alleviate this mismatch to some extent. A promising finding from the survey is that, among the high-skilled immigrants, temporary and permanent immigrants are expected to constitute significant shares. Whether these will suffice to fulfill the objective of efficiently circulating human-capital between source and host countries remains to be seen, however. </w:t>
      </w:r>
      <w:r w:rsidRPr="007842FD">
        <w:rPr>
          <w:rStyle w:val="StyleUnderline"/>
        </w:rPr>
        <w:t>Our research indicates that past and current immigration policies have not taken advantage of the potential of the international pool of immigrants.</w:t>
      </w:r>
      <w:r w:rsidRPr="00C75996">
        <w:rPr>
          <w:sz w:val="16"/>
        </w:rPr>
        <w:t xml:space="preserve"> To the contrary, and </w:t>
      </w:r>
      <w:proofErr w:type="gramStart"/>
      <w:r w:rsidRPr="00C75996">
        <w:rPr>
          <w:sz w:val="16"/>
        </w:rPr>
        <w:t>with the exception of</w:t>
      </w:r>
      <w:proofErr w:type="gramEnd"/>
      <w:r w:rsidRPr="00C75996">
        <w:rPr>
          <w:sz w:val="16"/>
        </w:rPr>
        <w:t xml:space="preserve"> a few, recent, commendable initiatives, Europe still sees itself much as a fortress protecting its family silver from undeserving immigrants. Europe’s internal and external projection has a repellant effect on international immigration flows and 22 results in the diversion of immigrants most valued by labor markets to countries like the United States, Canada, and Australia. </w:t>
      </w:r>
      <w:r w:rsidRPr="007842FD">
        <w:rPr>
          <w:rStyle w:val="StyleUnderline"/>
        </w:rPr>
        <w:t>The surveyed experts confirmed this view and generally rated Europe’s immigration policies as hostile to immigration, and therefore, not effective for preventing labor-market shortages.</w:t>
      </w:r>
      <w:r w:rsidRPr="00C75996">
        <w:rPr>
          <w:sz w:val="16"/>
        </w:rPr>
        <w:t xml:space="preserve"> There is some indication, however, that European immigration policies discourage low-skilled immigration more than high-skilled immigration, which may help reduce the mismatch between the demand for high- and low-skilled labor. Finally, our results indicate that while high-skilled immigrants are more welcome in EU member countries than their low-skilled counterparts, a general aversion toward immigrants persists in Europe. This aversion is strongest among trade unions, works councils, and other employee associations, and among the </w:t>
      </w:r>
      <w:proofErr w:type="gramStart"/>
      <w:r w:rsidRPr="00C75996">
        <w:rPr>
          <w:sz w:val="16"/>
        </w:rPr>
        <w:t>general public</w:t>
      </w:r>
      <w:proofErr w:type="gramEnd"/>
      <w:r w:rsidRPr="00C75996">
        <w:rPr>
          <w:sz w:val="16"/>
        </w:rPr>
        <w:t xml:space="preserve">; it is less pronounced among national governments, the European Commission, and, especially, employers and employer associations. </w:t>
      </w:r>
      <w:r w:rsidRPr="00C75996">
        <w:rPr>
          <w:sz w:val="16"/>
        </w:rPr>
        <w:lastRenderedPageBreak/>
        <w:t xml:space="preserve">This indicates potential frictions between these native groups on this issue in the political arena. In particular, </w:t>
      </w:r>
      <w:proofErr w:type="gramStart"/>
      <w:r w:rsidRPr="00C75996">
        <w:rPr>
          <w:sz w:val="16"/>
        </w:rPr>
        <w:t>this finding highlights</w:t>
      </w:r>
      <w:proofErr w:type="gramEnd"/>
      <w:r w:rsidRPr="00C75996">
        <w:rPr>
          <w:sz w:val="16"/>
        </w:rPr>
        <w:t xml:space="preserve"> that while reaching an agreement on less-restrictive general-immigration policies may lead to political deadlock, policies encouraging high-skilled immigration may be considerably more viable. </w:t>
      </w:r>
      <w:proofErr w:type="gramStart"/>
      <w:r w:rsidRPr="00C75996">
        <w:rPr>
          <w:sz w:val="16"/>
        </w:rPr>
        <w:t>In light of</w:t>
      </w:r>
      <w:proofErr w:type="gramEnd"/>
      <w:r w:rsidRPr="00C75996">
        <w:rPr>
          <w:sz w:val="16"/>
        </w:rPr>
        <w:t xml:space="preserve"> our results on the meager attractiveness of European countries vis-à-vis their global competitors, </w:t>
      </w:r>
      <w:r w:rsidRPr="007842FD">
        <w:rPr>
          <w:rStyle w:val="StyleUnderline"/>
        </w:rPr>
        <w:t>immigration policies</w:t>
      </w:r>
      <w:r w:rsidRPr="00C75996">
        <w:rPr>
          <w:sz w:val="16"/>
        </w:rPr>
        <w:t xml:space="preserve"> may </w:t>
      </w:r>
      <w:r w:rsidRPr="007842FD">
        <w:rPr>
          <w:rStyle w:val="StyleUnderline"/>
        </w:rPr>
        <w:t>need to address improving potential immigrants’ perceptions of Europe as a destination. Continuing as “Fortress Europe” is no longer a viable option given labor-market conditions and the globalized economy.</w:t>
      </w:r>
      <w:r w:rsidRPr="00C75996">
        <w:rPr>
          <w:sz w:val="16"/>
        </w:rPr>
        <w:t xml:space="preserve"> </w:t>
      </w:r>
    </w:p>
    <w:p w14:paraId="69EDE77C" w14:textId="77777777" w:rsidR="00C75996" w:rsidRPr="00C75996" w:rsidRDefault="00C75996" w:rsidP="00C75996"/>
    <w:p w14:paraId="501DAE97" w14:textId="77777777" w:rsidR="00FD7DB3" w:rsidRPr="009E18B6" w:rsidRDefault="00FD7DB3" w:rsidP="00FD7DB3">
      <w:pPr>
        <w:pStyle w:val="Heading4"/>
        <w:rPr>
          <w:rStyle w:val="Style13ptBold"/>
          <w:b/>
        </w:rPr>
      </w:pPr>
      <w:r w:rsidRPr="009E18B6">
        <w:rPr>
          <w:rStyle w:val="Style13ptBold"/>
          <w:b/>
        </w:rPr>
        <w:t>High skilled immigrants key to EU economy.</w:t>
      </w:r>
    </w:p>
    <w:p w14:paraId="1DBFB604" w14:textId="77777777" w:rsidR="00FD7DB3" w:rsidRPr="009E18B6" w:rsidRDefault="00FD7DB3" w:rsidP="00FD7DB3">
      <w:proofErr w:type="spellStart"/>
      <w:r w:rsidRPr="009E18B6">
        <w:rPr>
          <w:rStyle w:val="Style13ptBold"/>
        </w:rPr>
        <w:t>Bilefsky</w:t>
      </w:r>
      <w:proofErr w:type="spellEnd"/>
      <w:r w:rsidRPr="009E18B6">
        <w:rPr>
          <w:rStyle w:val="Style13ptBold"/>
        </w:rPr>
        <w:t xml:space="preserve"> 7</w:t>
      </w:r>
      <w:r>
        <w:t xml:space="preserve"> [</w:t>
      </w:r>
      <w:r w:rsidRPr="009E18B6">
        <w:t xml:space="preserve">Dan </w:t>
      </w:r>
      <w:proofErr w:type="spellStart"/>
      <w:r w:rsidRPr="009E18B6">
        <w:t>Bilefsky</w:t>
      </w:r>
      <w:proofErr w:type="spellEnd"/>
      <w:r w:rsidRPr="009E18B6">
        <w:t>, 10-23-2007, "EU 'blue card' seeks to attract highly skilled immigrants," International Herald Tribune, https://www.nytimes.com/2007/10/23/business/worldbusiness/23iht-card.4.8022351.html</w:t>
      </w:r>
      <w:r>
        <w:t>]</w:t>
      </w:r>
    </w:p>
    <w:p w14:paraId="5EB68527" w14:textId="587CF943" w:rsidR="00FD7DB3" w:rsidRDefault="00FD7DB3" w:rsidP="00FD7DB3">
      <w:pPr>
        <w:rPr>
          <w:sz w:val="16"/>
        </w:rPr>
      </w:pPr>
      <w:r w:rsidRPr="009E18B6">
        <w:rPr>
          <w:sz w:val="16"/>
        </w:rPr>
        <w:t>“</w:t>
      </w:r>
      <w:r w:rsidRPr="00C24CF2">
        <w:rPr>
          <w:rStyle w:val="StyleUnderline"/>
        </w:rPr>
        <w:t>To maintain and improve economic growth in the EU, it is essential for Europe to become a magnet for the highly skilled</w:t>
      </w:r>
      <w:r w:rsidRPr="009E18B6">
        <w:rPr>
          <w:sz w:val="16"/>
        </w:rPr>
        <w:t xml:space="preserve">," said Franco </w:t>
      </w:r>
      <w:proofErr w:type="spellStart"/>
      <w:r w:rsidRPr="009E18B6">
        <w:rPr>
          <w:sz w:val="16"/>
        </w:rPr>
        <w:t>Frattini</w:t>
      </w:r>
      <w:proofErr w:type="spellEnd"/>
      <w:r w:rsidRPr="009E18B6">
        <w:rPr>
          <w:sz w:val="16"/>
        </w:rPr>
        <w:t>, the EU justice and home affairs commissioner. "</w:t>
      </w:r>
      <w:r w:rsidRPr="00C24CF2">
        <w:rPr>
          <w:rStyle w:val="StyleUnderline"/>
        </w:rPr>
        <w:t>Qualified and highly qualified migrants prefer the U.S.</w:t>
      </w:r>
      <w:r w:rsidRPr="009E18B6">
        <w:rPr>
          <w:sz w:val="16"/>
        </w:rPr>
        <w:t xml:space="preserve">A., Canada and Australia." He pointed to statistics showing that highly skilled foreign workers accounted for only 0.9 percent of all workers in the Union, compared with 9.9 percent in Australia, 7.3 percent in Canada and 3.5 percent in the United States Continue reading the main story The European Commission, the EU's executive arm, said </w:t>
      </w:r>
      <w:r w:rsidRPr="009E18B6">
        <w:rPr>
          <w:rStyle w:val="StyleUnderline"/>
        </w:rPr>
        <w:t xml:space="preserve">skilled migrants were needed to help fill holes in the job market, </w:t>
      </w:r>
      <w:proofErr w:type="gramStart"/>
      <w:r w:rsidRPr="009E18B6">
        <w:rPr>
          <w:rStyle w:val="StyleUnderline"/>
        </w:rPr>
        <w:t>in particular in</w:t>
      </w:r>
      <w:proofErr w:type="gramEnd"/>
      <w:r w:rsidRPr="009E18B6">
        <w:rPr>
          <w:rStyle w:val="StyleUnderline"/>
        </w:rPr>
        <w:t xml:space="preserve"> the information technology and science sectors, which had suffered a brain drain in recent years.</w:t>
      </w:r>
      <w:r>
        <w:rPr>
          <w:rStyle w:val="StyleUnderline"/>
        </w:rPr>
        <w:t xml:space="preserve"> </w:t>
      </w:r>
      <w:r w:rsidRPr="009E18B6">
        <w:rPr>
          <w:sz w:val="16"/>
        </w:rPr>
        <w:t xml:space="preserve">Analysts said </w:t>
      </w:r>
      <w:r w:rsidRPr="009E18B6">
        <w:rPr>
          <w:rStyle w:val="StyleUnderline"/>
        </w:rPr>
        <w:t>Europe had lagged in attracting foreign talent</w:t>
      </w:r>
      <w:r w:rsidRPr="009E18B6">
        <w:rPr>
          <w:sz w:val="16"/>
        </w:rPr>
        <w:t xml:space="preserve">, in part because salaries in fields like information and technology were dwarfed by those paid in the United States. They said, however, that </w:t>
      </w:r>
      <w:r w:rsidRPr="009E18B6">
        <w:rPr>
          <w:rStyle w:val="StyleUnderline"/>
        </w:rPr>
        <w:t>this had been offset by tougher U.S. restrictions on granting special visas to foreigners</w:t>
      </w:r>
      <w:r w:rsidRPr="009E18B6">
        <w:rPr>
          <w:sz w:val="16"/>
        </w:rPr>
        <w:t xml:space="preserve"> </w:t>
      </w:r>
      <w:r w:rsidRPr="009E18B6">
        <w:rPr>
          <w:sz w:val="12"/>
          <w:szCs w:val="12"/>
        </w:rPr>
        <w:t xml:space="preserve">since the Sept. 11, 2001 terrorist attacks in the United States. The Union's new immigrant-friendly proposal - which needs the approval of member governments to take effect - comes as an anti-immigrant backlash has pervaded domestic debates about immigration in recent months. EU officials said the proposal was likely to face resistance in countries like Germany that are struggling with unemployment and integrating sizable immigrant communities. Member states like Belgium, Britain, Italy and France have programs for companies seeking to employ skilled migrants, but often these are limited to specific fields or involve the transfer of senior executives within multinationals. EU officials warned that the stigmatization of immigrants in Europe threatened to keep even the skilled migrants away. Figures released recently by the European Commission showed that 85 percent of unskilled labor from developing countries had gone to the European Union and only 5 percent to the United States, whereas 55 percent of skilled labor had gone to the United States and only 5 percent to the Union. "We have to reverse these figures with a new vision," </w:t>
      </w:r>
      <w:proofErr w:type="spellStart"/>
      <w:r w:rsidRPr="009E18B6">
        <w:rPr>
          <w:sz w:val="12"/>
          <w:szCs w:val="12"/>
        </w:rPr>
        <w:t>Frattini</w:t>
      </w:r>
      <w:proofErr w:type="spellEnd"/>
      <w:r w:rsidRPr="009E18B6">
        <w:rPr>
          <w:sz w:val="12"/>
          <w:szCs w:val="12"/>
        </w:rPr>
        <w:t xml:space="preserve"> said. Ever since tens of thousands of Africans began arriving on Europe's southern shores in rickety boats a few years ago, policy makers have been focused on keeping unskilled workers and illegal immigrants out of the bloc. The resistance to immigration has been further aggravated as Europe has struggled to integrate its large and expanding Muslim community. In Switzerland, the nationalist Swiss People's Party won elections over the weekend after distributing posters showing three white sheep kicking a single black sheep away. In France, President Nicolas Sarkozy has set up a Ministry for Immigration and National Identity and supports legislation requiring immigrants who want to bring families to France to undergo DNA testing. If the blue card project is approved by EU governments, it will grant highly skilled workers a renewable right to work and live anywhere in the bloc, with permanent residency given automatically after five consecutive years. The proposal would also offer candidates a fast-track procedure to get work permits and make it easier for their families to join them. To ease concerns by unions in Europe that the plan might result in an influx of cheap labor, applicants for the blue card would need to show that they were taking up posts that could not be filled by EU workers. To qualify, candidates would also need an EU job contract of at least one year guaranteeing a salary of at least three times the minimum wage in the country concerned plus health insurance. Despite the EU's expansion in 2005, which increased the bloc's population to more than 490 million people, European Commission forecasts showed that the working population would fall in the next few decades and that a third of residents in the 27 countries would be more than 65 years old by 2050. </w:t>
      </w:r>
      <w:proofErr w:type="spellStart"/>
      <w:r w:rsidRPr="009E18B6">
        <w:rPr>
          <w:sz w:val="12"/>
          <w:szCs w:val="12"/>
        </w:rPr>
        <w:t>BusinessEurope</w:t>
      </w:r>
      <w:proofErr w:type="spellEnd"/>
      <w:r w:rsidRPr="009E18B6">
        <w:rPr>
          <w:sz w:val="12"/>
          <w:szCs w:val="12"/>
        </w:rPr>
        <w:t>, a pan-European employer's group, welcomed the blue card plan. It said it hoped the plan would help overcome gaps in the European job market, including a need for tourism workers in Spain, medical workers in Belgium and computer engineers in Germany.</w:t>
      </w:r>
      <w:r w:rsidRPr="009E18B6">
        <w:rPr>
          <w:sz w:val="16"/>
        </w:rPr>
        <w:t xml:space="preserve"> "</w:t>
      </w:r>
      <w:r w:rsidRPr="009E18B6">
        <w:rPr>
          <w:rStyle w:val="StyleUnderline"/>
        </w:rPr>
        <w:t>The United States has clear policies to attract highly skilled labor and Europe needs to catch up</w:t>
      </w:r>
      <w:r w:rsidRPr="009E18B6">
        <w:rPr>
          <w:sz w:val="16"/>
        </w:rPr>
        <w:t xml:space="preserve">," said Maria-Fernanda </w:t>
      </w:r>
      <w:proofErr w:type="spellStart"/>
      <w:r w:rsidRPr="009E18B6">
        <w:rPr>
          <w:sz w:val="16"/>
        </w:rPr>
        <w:t>Fau</w:t>
      </w:r>
      <w:proofErr w:type="spellEnd"/>
      <w:r w:rsidRPr="009E18B6">
        <w:rPr>
          <w:sz w:val="16"/>
        </w:rPr>
        <w:t>, a spokeswoman. "</w:t>
      </w:r>
      <w:r w:rsidRPr="009E18B6">
        <w:rPr>
          <w:rStyle w:val="StyleUnderline"/>
        </w:rPr>
        <w:t xml:space="preserve">The brain drain has been going on for years and we have suffered the consequences in research and </w:t>
      </w:r>
      <w:r w:rsidRPr="00DF5105">
        <w:rPr>
          <w:rStyle w:val="StyleUnderline"/>
        </w:rPr>
        <w:t>innovation</w:t>
      </w:r>
      <w:r w:rsidRPr="009E18B6">
        <w:rPr>
          <w:sz w:val="16"/>
        </w:rPr>
        <w:t>."</w:t>
      </w:r>
    </w:p>
    <w:p w14:paraId="0C4FC591" w14:textId="5B5E88C3" w:rsidR="004C4F95" w:rsidRPr="004C4F95" w:rsidRDefault="004C4F95" w:rsidP="004C4F95">
      <w:pPr>
        <w:pStyle w:val="Heading4"/>
        <w:rPr>
          <w:rStyle w:val="Style13ptBold"/>
          <w:b/>
        </w:rPr>
      </w:pPr>
      <w:r w:rsidRPr="004C4F95">
        <w:rPr>
          <w:rStyle w:val="Style13ptBold"/>
          <w:b/>
        </w:rPr>
        <w:t>Immigration is key to fill the skills gap.</w:t>
      </w:r>
    </w:p>
    <w:p w14:paraId="4D73653E" w14:textId="409AC3A1" w:rsidR="004C4F95" w:rsidRDefault="004C4F95" w:rsidP="004C4F95">
      <w:proofErr w:type="spellStart"/>
      <w:r>
        <w:rPr>
          <w:rStyle w:val="Style13ptBold"/>
        </w:rPr>
        <w:t>Sterk</w:t>
      </w:r>
      <w:proofErr w:type="spellEnd"/>
      <w:r>
        <w:rPr>
          <w:rStyle w:val="Style13ptBold"/>
        </w:rPr>
        <w:t xml:space="preserve"> 11 </w:t>
      </w:r>
      <w:r>
        <w:t xml:space="preserve">[Andre </w:t>
      </w:r>
      <w:proofErr w:type="spellStart"/>
      <w:r>
        <w:t>Sterk</w:t>
      </w:r>
      <w:proofErr w:type="spellEnd"/>
      <w:r>
        <w:t xml:space="preserve"> and Robin Van </w:t>
      </w:r>
      <w:proofErr w:type="spellStart"/>
      <w:r>
        <w:t>Daalen</w:t>
      </w:r>
      <w:proofErr w:type="spellEnd"/>
      <w:r>
        <w:t>, 6-28-2011, "Immigration Holds Key to Labor Shortage," WSJ, https://www.wsj.com/articles/SB10001424052702304314404576411362925170744]</w:t>
      </w:r>
    </w:p>
    <w:p w14:paraId="236AE0D5" w14:textId="0FB9EEFA" w:rsidR="00E81FB9" w:rsidRDefault="00E81FB9" w:rsidP="00E81FB9">
      <w:pPr>
        <w:rPr>
          <w:sz w:val="16"/>
        </w:rPr>
      </w:pPr>
      <w:r w:rsidRPr="004C4F95">
        <w:rPr>
          <w:rStyle w:val="StyleUnderline"/>
        </w:rPr>
        <w:t>European employers are likely to face an increasingly tough time finding qualified workers</w:t>
      </w:r>
      <w:r w:rsidRPr="004C4F95">
        <w:rPr>
          <w:sz w:val="16"/>
        </w:rPr>
        <w:t xml:space="preserve">, even as production facilities continue to move to lower-cost countries, says Randstad Holding NV's Chief Executive Ben </w:t>
      </w:r>
      <w:proofErr w:type="spellStart"/>
      <w:r w:rsidRPr="004C4F95">
        <w:rPr>
          <w:sz w:val="16"/>
        </w:rPr>
        <w:t>Noteboom</w:t>
      </w:r>
      <w:proofErr w:type="spellEnd"/>
      <w:r w:rsidRPr="004C4F95">
        <w:rPr>
          <w:sz w:val="16"/>
        </w:rPr>
        <w:t>. He should know: he's been at the helm of the world's second-largest staffing company by sales since 2003 and finds work for more than half a million people.</w:t>
      </w:r>
      <w:r w:rsidR="004C4F95" w:rsidRPr="004C4F95">
        <w:rPr>
          <w:sz w:val="16"/>
        </w:rPr>
        <w:t xml:space="preserve"> </w:t>
      </w:r>
      <w:r w:rsidRPr="004C4F95">
        <w:rPr>
          <w:sz w:val="16"/>
        </w:rPr>
        <w:t xml:space="preserve">Since the first Randstad branch was founded near Amsterdam in 1960, the company has expanded to more than 40 countries. After acquiring Dutch rival </w:t>
      </w:r>
      <w:proofErr w:type="spellStart"/>
      <w:r w:rsidRPr="004C4F95">
        <w:rPr>
          <w:sz w:val="16"/>
        </w:rPr>
        <w:t>Vedior</w:t>
      </w:r>
      <w:proofErr w:type="spellEnd"/>
      <w:r w:rsidRPr="004C4F95">
        <w:rPr>
          <w:sz w:val="16"/>
        </w:rPr>
        <w:t xml:space="preserve"> in 2008, Randstad now operates 4,195 branches, finding work for more than 521,300 people each day and had revenue of [euro]14.2 billion ($20.2 billion) in 2010.</w:t>
      </w:r>
      <w:r w:rsidR="004C4F95" w:rsidRPr="004C4F95">
        <w:rPr>
          <w:sz w:val="16"/>
        </w:rPr>
        <w:t xml:space="preserve"> </w:t>
      </w:r>
      <w:r w:rsidRPr="004C4F95">
        <w:rPr>
          <w:sz w:val="16"/>
        </w:rPr>
        <w:t xml:space="preserve">But even without the </w:t>
      </w:r>
      <w:proofErr w:type="spellStart"/>
      <w:r w:rsidRPr="004C4F95">
        <w:rPr>
          <w:sz w:val="16"/>
        </w:rPr>
        <w:t>Vedior</w:t>
      </w:r>
      <w:proofErr w:type="spellEnd"/>
      <w:r w:rsidRPr="004C4F95">
        <w:rPr>
          <w:sz w:val="16"/>
        </w:rPr>
        <w:t xml:space="preserve"> takeover, Mr. </w:t>
      </w:r>
      <w:proofErr w:type="spellStart"/>
      <w:r w:rsidRPr="004C4F95">
        <w:rPr>
          <w:sz w:val="16"/>
        </w:rPr>
        <w:t>Noteboom</w:t>
      </w:r>
      <w:proofErr w:type="spellEnd"/>
      <w:r w:rsidRPr="004C4F95">
        <w:rPr>
          <w:sz w:val="16"/>
        </w:rPr>
        <w:t xml:space="preserve"> built the company's revenue from just over [euro]5 billion in 2003 to more than [euro]9 billion in 2007. And the industry will continue to grow in the years to come, driven by European regulations that will enable more companies and governments to use flexible staffing in the drive for greater efficiency; instead of employing </w:t>
      </w:r>
      <w:r w:rsidRPr="004C4F95">
        <w:rPr>
          <w:sz w:val="16"/>
        </w:rPr>
        <w:lastRenderedPageBreak/>
        <w:t>permanent staff, they will utilize companies like Randstad to provide personnel when and where they are needed.</w:t>
      </w:r>
      <w:r w:rsidR="004C4F95" w:rsidRPr="004C4F95">
        <w:rPr>
          <w:sz w:val="16"/>
        </w:rPr>
        <w:t xml:space="preserve"> </w:t>
      </w:r>
      <w:r w:rsidRPr="004C4F95">
        <w:rPr>
          <w:sz w:val="16"/>
        </w:rPr>
        <w:t xml:space="preserve">Mr. </w:t>
      </w:r>
      <w:proofErr w:type="spellStart"/>
      <w:r w:rsidRPr="004C4F95">
        <w:rPr>
          <w:sz w:val="16"/>
        </w:rPr>
        <w:t>Noteboom</w:t>
      </w:r>
      <w:proofErr w:type="spellEnd"/>
      <w:r w:rsidRPr="004C4F95">
        <w:rPr>
          <w:sz w:val="16"/>
        </w:rPr>
        <w:t xml:space="preserve"> joined Randstad in 1993, subsequently holding </w:t>
      </w:r>
      <w:proofErr w:type="gramStart"/>
      <w:r w:rsidRPr="004C4F95">
        <w:rPr>
          <w:sz w:val="16"/>
        </w:rPr>
        <w:t>a number of</w:t>
      </w:r>
      <w:proofErr w:type="gramEnd"/>
      <w:r w:rsidRPr="004C4F95">
        <w:rPr>
          <w:sz w:val="16"/>
        </w:rPr>
        <w:t xml:space="preserve"> senior management positions and being responsible for the integration of a number of major acquisitions. He also started the company's in-house services unit, which provides on-site services to its clients, before becoming CEO in 2003.</w:t>
      </w:r>
      <w:r w:rsidR="004C4F95" w:rsidRPr="004C4F95">
        <w:rPr>
          <w:sz w:val="16"/>
        </w:rPr>
        <w:t xml:space="preserve"> </w:t>
      </w:r>
      <w:r w:rsidRPr="004C4F95">
        <w:rPr>
          <w:sz w:val="16"/>
        </w:rPr>
        <w:t>He recently spoke to The Wall Street Journal about the future of job markets, the staffing industry and the effects of globalization on labor supply and demand. Excerpts:</w:t>
      </w:r>
      <w:r w:rsidR="004C4F95" w:rsidRPr="004C4F95">
        <w:rPr>
          <w:sz w:val="16"/>
        </w:rPr>
        <w:t xml:space="preserve"> </w:t>
      </w:r>
      <w:r w:rsidRPr="004C4F95">
        <w:rPr>
          <w:sz w:val="16"/>
        </w:rPr>
        <w:t>WSJ: What's the main challenge labor markets are facing?</w:t>
      </w:r>
      <w:r w:rsidR="004C4F95" w:rsidRPr="004C4F95">
        <w:rPr>
          <w:sz w:val="16"/>
        </w:rPr>
        <w:t xml:space="preserve"> </w:t>
      </w:r>
      <w:r w:rsidRPr="004C4F95">
        <w:rPr>
          <w:sz w:val="16"/>
        </w:rPr>
        <w:t xml:space="preserve">Mr. </w:t>
      </w:r>
      <w:proofErr w:type="spellStart"/>
      <w:r w:rsidRPr="004C4F95">
        <w:rPr>
          <w:sz w:val="16"/>
        </w:rPr>
        <w:t>Noteboom</w:t>
      </w:r>
      <w:proofErr w:type="spellEnd"/>
      <w:r w:rsidRPr="004C4F95">
        <w:rPr>
          <w:sz w:val="16"/>
        </w:rPr>
        <w:t xml:space="preserve">: </w:t>
      </w:r>
      <w:r w:rsidRPr="004C4F95">
        <w:rPr>
          <w:rStyle w:val="StyleUnderline"/>
        </w:rPr>
        <w:t>There's a growing need for skilled workers. The quantitative gap is big, but the qualitative gap is even bigger. We've estimated that the European Union will be 32 million people short by 2050. This could go up to as much as 50 million, because a substantial part of the population still hasn't got a good-quality education. You can do whatever you want, but an increase in productivity won't help, increasing the retirement age won't help, you will have to work on immigration. There's no choice.</w:t>
      </w:r>
      <w:r w:rsidR="004C4F95">
        <w:rPr>
          <w:rStyle w:val="StyleUnderline"/>
        </w:rPr>
        <w:t xml:space="preserve"> </w:t>
      </w:r>
      <w:r w:rsidRPr="004C4F95">
        <w:rPr>
          <w:sz w:val="16"/>
        </w:rPr>
        <w:t>WSJ: Will it be easy to get people to move to a different country or region for work?</w:t>
      </w:r>
      <w:r w:rsidR="004C4F95" w:rsidRPr="004C4F95">
        <w:rPr>
          <w:sz w:val="16"/>
        </w:rPr>
        <w:t xml:space="preserve"> </w:t>
      </w:r>
      <w:r w:rsidRPr="004C4F95">
        <w:rPr>
          <w:sz w:val="16"/>
        </w:rPr>
        <w:t xml:space="preserve">Mr. </w:t>
      </w:r>
      <w:proofErr w:type="spellStart"/>
      <w:r w:rsidRPr="004C4F95">
        <w:rPr>
          <w:sz w:val="16"/>
        </w:rPr>
        <w:t>Noteboom</w:t>
      </w:r>
      <w:proofErr w:type="spellEnd"/>
      <w:r w:rsidRPr="004C4F95">
        <w:rPr>
          <w:sz w:val="16"/>
        </w:rPr>
        <w:t xml:space="preserve">: Labor migration will be a problem. In Munich, Germany, for instance, unemployment is 3%. Research has showed that people don't really like to emigrate when they are seeing improvement in the situation at home. For manufacturing operations it's </w:t>
      </w:r>
      <w:proofErr w:type="gramStart"/>
      <w:r w:rsidRPr="004C4F95">
        <w:rPr>
          <w:sz w:val="16"/>
        </w:rPr>
        <w:t>fairly easy</w:t>
      </w:r>
      <w:proofErr w:type="gramEnd"/>
      <w:r w:rsidRPr="004C4F95">
        <w:rPr>
          <w:sz w:val="16"/>
        </w:rPr>
        <w:t xml:space="preserve"> to find a solution, but for things like health care it's more difficult to find a solution. In the Netherlands, for example, one out of five people that enter the job market would have to go work in health care to meet demand.</w:t>
      </w:r>
      <w:r w:rsidR="004C4F95" w:rsidRPr="004C4F95">
        <w:rPr>
          <w:sz w:val="16"/>
        </w:rPr>
        <w:t xml:space="preserve"> </w:t>
      </w:r>
      <w:proofErr w:type="spellStart"/>
      <w:proofErr w:type="gramStart"/>
      <w:r w:rsidRPr="004C4F95">
        <w:rPr>
          <w:sz w:val="16"/>
        </w:rPr>
        <w:t>WSJ:How</w:t>
      </w:r>
      <w:proofErr w:type="spellEnd"/>
      <w:proofErr w:type="gramEnd"/>
      <w:r w:rsidRPr="004C4F95">
        <w:rPr>
          <w:sz w:val="16"/>
        </w:rPr>
        <w:t xml:space="preserve"> can you encourage people to immigrate?</w:t>
      </w:r>
      <w:r w:rsidR="004C4F95" w:rsidRPr="004C4F95">
        <w:rPr>
          <w:sz w:val="16"/>
        </w:rPr>
        <w:t xml:space="preserve"> </w:t>
      </w:r>
      <w:r w:rsidRPr="004C4F95">
        <w:rPr>
          <w:sz w:val="16"/>
        </w:rPr>
        <w:t xml:space="preserve">Mr. </w:t>
      </w:r>
      <w:proofErr w:type="spellStart"/>
      <w:r w:rsidRPr="004C4F95">
        <w:rPr>
          <w:sz w:val="16"/>
        </w:rPr>
        <w:t>Noteboom</w:t>
      </w:r>
      <w:proofErr w:type="spellEnd"/>
      <w:r w:rsidRPr="004C4F95">
        <w:rPr>
          <w:sz w:val="16"/>
        </w:rPr>
        <w:t xml:space="preserve">: We facilitate immigration, we don't encourage it. We talk about it with politicians. </w:t>
      </w:r>
      <w:r w:rsidRPr="004C4F95">
        <w:rPr>
          <w:rStyle w:val="StyleUnderline"/>
        </w:rPr>
        <w:t xml:space="preserve">Not accepting immigration is </w:t>
      </w:r>
      <w:proofErr w:type="gramStart"/>
      <w:r w:rsidRPr="004C4F95">
        <w:rPr>
          <w:rStyle w:val="StyleUnderline"/>
        </w:rPr>
        <w:t>having an effect on</w:t>
      </w:r>
      <w:proofErr w:type="gramEnd"/>
      <w:r w:rsidRPr="004C4F95">
        <w:rPr>
          <w:rStyle w:val="StyleUnderline"/>
        </w:rPr>
        <w:t xml:space="preserve"> what we do. We must make sure that</w:t>
      </w:r>
      <w:r w:rsidRPr="004C4F95">
        <w:rPr>
          <w:sz w:val="16"/>
        </w:rPr>
        <w:t xml:space="preserve"> immigration is accepted and that </w:t>
      </w:r>
      <w:r w:rsidRPr="004C4F95">
        <w:rPr>
          <w:rStyle w:val="StyleUnderline"/>
        </w:rPr>
        <w:t>the right people are coming to look for work.</w:t>
      </w:r>
      <w:r w:rsidRPr="004C4F95">
        <w:rPr>
          <w:sz w:val="16"/>
        </w:rPr>
        <w:t xml:space="preserve"> That isn't easy, but it's better not to wait too long. You must be an attractive place for people to live and work.</w:t>
      </w:r>
    </w:p>
    <w:p w14:paraId="51EE7376" w14:textId="5EE653C0" w:rsidR="00FE628B" w:rsidRPr="00FE628B" w:rsidRDefault="00FE628B" w:rsidP="00FE628B">
      <w:pPr>
        <w:pStyle w:val="Heading4"/>
        <w:rPr>
          <w:rStyle w:val="Style13ptBold"/>
          <w:b/>
        </w:rPr>
      </w:pPr>
      <w:r w:rsidRPr="00FE628B">
        <w:rPr>
          <w:rStyle w:val="Style13ptBold"/>
          <w:b/>
        </w:rPr>
        <w:t xml:space="preserve">High-tech sector </w:t>
      </w:r>
      <w:r>
        <w:rPr>
          <w:rStyle w:val="Style13ptBold"/>
          <w:b/>
        </w:rPr>
        <w:t>sustains</w:t>
      </w:r>
      <w:r w:rsidRPr="00FE628B">
        <w:rPr>
          <w:rStyle w:val="Style13ptBold"/>
          <w:b/>
        </w:rPr>
        <w:t xml:space="preserve"> European growth – now is key.</w:t>
      </w:r>
    </w:p>
    <w:p w14:paraId="6B11B4D3" w14:textId="7C57DE0C" w:rsidR="00FE628B" w:rsidRDefault="00FE628B" w:rsidP="00FE628B">
      <w:proofErr w:type="spellStart"/>
      <w:r>
        <w:rPr>
          <w:rStyle w:val="Style13ptBold"/>
        </w:rPr>
        <w:t>Collignon</w:t>
      </w:r>
      <w:proofErr w:type="spellEnd"/>
      <w:r>
        <w:rPr>
          <w:rStyle w:val="Style13ptBold"/>
        </w:rPr>
        <w:t xml:space="preserve"> 14 </w:t>
      </w:r>
      <w:r>
        <w:t>[</w:t>
      </w:r>
      <w:proofErr w:type="spellStart"/>
      <w:r>
        <w:t>Herve</w:t>
      </w:r>
      <w:proofErr w:type="spellEnd"/>
      <w:r>
        <w:t xml:space="preserve"> </w:t>
      </w:r>
      <w:proofErr w:type="spellStart"/>
      <w:r>
        <w:t>Collignon</w:t>
      </w:r>
      <w:proofErr w:type="spellEnd"/>
      <w:r>
        <w:t xml:space="preserve">, partner with A.T. Kearney and leads the Communications, Media &amp; Technology Practice for France, MBA from Collège des </w:t>
      </w:r>
      <w:proofErr w:type="spellStart"/>
      <w:r>
        <w:t>Ingénieurs</w:t>
      </w:r>
      <w:proofErr w:type="spellEnd"/>
      <w:r>
        <w:t xml:space="preserve">, Paris, and his MS in communications engineering, computer sciences, and electronics from Telecom </w:t>
      </w:r>
      <w:proofErr w:type="spellStart"/>
      <w:r>
        <w:t>ParisTech</w:t>
      </w:r>
      <w:proofErr w:type="spellEnd"/>
      <w:r>
        <w:t>, 3-1-2014, "Rebooting Europe's High-Tech Industry," A.T.&amp;</w:t>
      </w:r>
      <w:proofErr w:type="spellStart"/>
      <w:proofErr w:type="gramStart"/>
      <w:r>
        <w:t>nbsp;Kearney</w:t>
      </w:r>
      <w:proofErr w:type="spellEnd"/>
      <w:proofErr w:type="gramEnd"/>
      <w:r>
        <w:t>, https://www.atkearney.es/communications-media-technology/ideas-insights/future-of-europes-high-tech-industry]</w:t>
      </w:r>
    </w:p>
    <w:p w14:paraId="6D740E23" w14:textId="49850913" w:rsidR="00AD5A81" w:rsidRPr="00FE628B" w:rsidRDefault="00AD5A81" w:rsidP="00AD5A81">
      <w:pPr>
        <w:rPr>
          <w:rStyle w:val="StyleUnderline"/>
        </w:rPr>
      </w:pPr>
      <w:r w:rsidRPr="00FE628B">
        <w:rPr>
          <w:rStyle w:val="StyleUnderline"/>
        </w:rPr>
        <w:t>Europe needs a vibrant high-tech sector to boost its economy across all industries</w:t>
      </w:r>
      <w:r w:rsidRPr="00FE628B">
        <w:rPr>
          <w:sz w:val="16"/>
        </w:rPr>
        <w:t>—and must have the right measures in place to support the sector.</w:t>
      </w:r>
      <w:r w:rsidR="00FE628B" w:rsidRPr="00FE628B">
        <w:rPr>
          <w:sz w:val="16"/>
        </w:rPr>
        <w:t xml:space="preserve"> </w:t>
      </w:r>
      <w:r w:rsidRPr="00FE628B">
        <w:rPr>
          <w:rStyle w:val="StyleUnderline"/>
        </w:rPr>
        <w:t xml:space="preserve">Europe’s global competitiveness depends on a vibrant high-tech sector. Technology plays a crucial role for nearly every industry, </w:t>
      </w:r>
      <w:r w:rsidRPr="00FE628B">
        <w:rPr>
          <w:sz w:val="16"/>
        </w:rPr>
        <w:t xml:space="preserve">particularly as machines and products get smarter and intelligent networks that coordinate the efficient use of resources spread rapidly. </w:t>
      </w:r>
      <w:r w:rsidRPr="00FE628B">
        <w:rPr>
          <w:rStyle w:val="StyleUnderline"/>
        </w:rPr>
        <w:t>A healthy high-tech sector is an engine for innovation that can give European companies a leg up in a highly competitive environment.</w:t>
      </w:r>
      <w:r w:rsidR="00FE628B">
        <w:rPr>
          <w:rStyle w:val="StyleUnderline"/>
        </w:rPr>
        <w:t xml:space="preserve"> </w:t>
      </w:r>
      <w:r w:rsidRPr="00FE628B">
        <w:rPr>
          <w:sz w:val="16"/>
        </w:rPr>
        <w:t xml:space="preserve">Yet, as our research over the past few years has demonstrated, </w:t>
      </w:r>
      <w:r w:rsidRPr="00FE628B">
        <w:rPr>
          <w:rStyle w:val="StyleUnderline"/>
        </w:rPr>
        <w:t xml:space="preserve">Europe’s high-tech industry is declining. </w:t>
      </w:r>
      <w:r w:rsidRPr="00FE628B">
        <w:rPr>
          <w:sz w:val="16"/>
        </w:rPr>
        <w:t xml:space="preserve">Even as the European Commission has officially recognized technology’s importance to Europe’s future growth, competitiveness, and mastery of upcoming social challenges, </w:t>
      </w:r>
      <w:r w:rsidRPr="00FE628B">
        <w:rPr>
          <w:rStyle w:val="StyleUnderline"/>
        </w:rPr>
        <w:t>policy makers’ efforts have not done enough to foster a healthy high-tech sector.</w:t>
      </w:r>
      <w:r w:rsidR="00FE628B">
        <w:rPr>
          <w:rStyle w:val="StyleUnderline"/>
        </w:rPr>
        <w:t xml:space="preserve"> </w:t>
      </w:r>
      <w:r w:rsidRPr="00FE628B">
        <w:rPr>
          <w:sz w:val="16"/>
        </w:rPr>
        <w:t xml:space="preserve">In this paper we examine how </w:t>
      </w:r>
      <w:r w:rsidRPr="00FE628B">
        <w:rPr>
          <w:rStyle w:val="StyleUnderline"/>
        </w:rPr>
        <w:t>Europe can sustain and improve its high-tech sector’s competitiveness.</w:t>
      </w:r>
      <w:r w:rsidRPr="00FE628B">
        <w:rPr>
          <w:sz w:val="16"/>
        </w:rPr>
        <w:t>1 It is an expansion of our previous study of the high-tech sector, The Future of Europe's High-Tech Industry.</w:t>
      </w:r>
      <w:r w:rsidR="00FE628B" w:rsidRPr="00FE628B">
        <w:rPr>
          <w:sz w:val="16"/>
        </w:rPr>
        <w:t xml:space="preserve"> </w:t>
      </w:r>
      <w:r w:rsidRPr="00FE628B">
        <w:rPr>
          <w:rStyle w:val="StyleUnderline"/>
        </w:rPr>
        <w:t>A hands-off approach from Europe's policy makers</w:t>
      </w:r>
      <w:r w:rsidRPr="00FE628B">
        <w:rPr>
          <w:sz w:val="16"/>
        </w:rPr>
        <w:t xml:space="preserve">, common in the past, </w:t>
      </w:r>
      <w:r w:rsidRPr="00FE628B">
        <w:rPr>
          <w:rStyle w:val="StyleUnderline"/>
        </w:rPr>
        <w:t>won’t cut it anymore</w:t>
      </w:r>
      <w:r w:rsidRPr="00FE628B">
        <w:rPr>
          <w:sz w:val="16"/>
        </w:rPr>
        <w:t xml:space="preserve">. </w:t>
      </w:r>
      <w:r w:rsidRPr="00FE628B">
        <w:rPr>
          <w:rStyle w:val="StyleUnderline"/>
        </w:rPr>
        <w:t>Without intervention, high tech in Europe will fall further behind the rest of the world, creating a deficit that will be hard to overcome. Decisive action is needed now.</w:t>
      </w:r>
    </w:p>
    <w:p w14:paraId="16E4C4A6" w14:textId="77777777" w:rsidR="00FE628B" w:rsidRDefault="00FE628B" w:rsidP="00AD5A81"/>
    <w:p w14:paraId="170F3EEC" w14:textId="11236BA1" w:rsidR="00FE628B" w:rsidRPr="004C4F95" w:rsidRDefault="00FE628B" w:rsidP="00AD5A81"/>
    <w:p w14:paraId="527E0E4E" w14:textId="0AAB3301" w:rsidR="00162F1F" w:rsidRDefault="00711764" w:rsidP="00162F1F">
      <w:pPr>
        <w:pStyle w:val="Heading3"/>
      </w:pPr>
      <w:r>
        <w:lastRenderedPageBreak/>
        <w:t>Immigrants Good – Labor Shortage</w:t>
      </w:r>
    </w:p>
    <w:p w14:paraId="08944CE7" w14:textId="022EA509" w:rsidR="00C24CF2" w:rsidRPr="00C24CF2" w:rsidRDefault="00C24CF2" w:rsidP="00C24CF2">
      <w:pPr>
        <w:pStyle w:val="Heading4"/>
      </w:pPr>
      <w:r>
        <w:t>Massive labor shortages stunt EU growth now.</w:t>
      </w:r>
    </w:p>
    <w:p w14:paraId="1C860F2E" w14:textId="7118116C" w:rsidR="00C24CF2" w:rsidRDefault="00C24CF2" w:rsidP="00C24CF2">
      <w:proofErr w:type="spellStart"/>
      <w:r>
        <w:rPr>
          <w:rStyle w:val="Style13ptBold"/>
        </w:rPr>
        <w:t>Darvas</w:t>
      </w:r>
      <w:proofErr w:type="spellEnd"/>
      <w:r>
        <w:rPr>
          <w:rStyle w:val="Style13ptBold"/>
        </w:rPr>
        <w:t xml:space="preserve"> &amp; </w:t>
      </w:r>
      <w:proofErr w:type="spellStart"/>
      <w:r>
        <w:rPr>
          <w:rStyle w:val="Style13ptBold"/>
        </w:rPr>
        <w:t>Raposo</w:t>
      </w:r>
      <w:proofErr w:type="spellEnd"/>
      <w:r>
        <w:rPr>
          <w:rStyle w:val="Style13ptBold"/>
        </w:rPr>
        <w:t xml:space="preserve"> 18 </w:t>
      </w:r>
      <w:r>
        <w:t>[</w:t>
      </w:r>
      <w:proofErr w:type="spellStart"/>
      <w:r>
        <w:t>Zsolt</w:t>
      </w:r>
      <w:proofErr w:type="spellEnd"/>
      <w:r>
        <w:t xml:space="preserve"> </w:t>
      </w:r>
      <w:proofErr w:type="spellStart"/>
      <w:r>
        <w:t>Darvas</w:t>
      </w:r>
      <w:proofErr w:type="spellEnd"/>
      <w:r>
        <w:t xml:space="preserve"> and Ines Goncalves </w:t>
      </w:r>
      <w:proofErr w:type="spellStart"/>
      <w:r>
        <w:t>Raposo</w:t>
      </w:r>
      <w:proofErr w:type="spellEnd"/>
      <w:r>
        <w:t xml:space="preserve">, 1-25-2018, "The ever-rising </w:t>
      </w:r>
      <w:proofErr w:type="spellStart"/>
      <w:r>
        <w:t>labour</w:t>
      </w:r>
      <w:proofErr w:type="spellEnd"/>
      <w:r>
        <w:t xml:space="preserve"> shortages in Europe," Bruegel, http://bruegel.org/2018/01/the-ever-rising-labour-shortages-in-europe/]</w:t>
      </w:r>
    </w:p>
    <w:p w14:paraId="575AA728" w14:textId="3D5E83DC" w:rsidR="00C24CF2" w:rsidRDefault="00C24CF2" w:rsidP="00C24CF2">
      <w:pPr>
        <w:rPr>
          <w:sz w:val="16"/>
        </w:rPr>
      </w:pPr>
      <w:r w:rsidRPr="00C24CF2">
        <w:rPr>
          <w:sz w:val="16"/>
        </w:rPr>
        <w:t xml:space="preserve">A frequently voiced concern by citizens of western and northern European countries is that immigration from the newer central and eastern EU member states has taken away the jobs of local workers. What do business surveys say about this hypothesis? The business and consumer survey, which is conducted by the European Commission in all EU countries using the same methodology, asks about the role of </w:t>
      </w:r>
      <w:proofErr w:type="spellStart"/>
      <w:r w:rsidRPr="00C24CF2">
        <w:rPr>
          <w:sz w:val="16"/>
        </w:rPr>
        <w:t>labour</w:t>
      </w:r>
      <w:proofErr w:type="spellEnd"/>
      <w:r w:rsidRPr="00C24CF2">
        <w:rPr>
          <w:sz w:val="16"/>
        </w:rPr>
        <w:t xml:space="preserve"> as a factor limiting economic activity. Figure 1 shows that </w:t>
      </w:r>
      <w:r w:rsidRPr="00C24CF2">
        <w:rPr>
          <w:rStyle w:val="StyleUnderline"/>
        </w:rPr>
        <w:t xml:space="preserve">in all three major sectors – industry, building and services – the share of companies reporting lack of </w:t>
      </w:r>
      <w:proofErr w:type="spellStart"/>
      <w:r w:rsidRPr="00C24CF2">
        <w:rPr>
          <w:rStyle w:val="StyleUnderline"/>
        </w:rPr>
        <w:t>labour</w:t>
      </w:r>
      <w:proofErr w:type="spellEnd"/>
      <w:r w:rsidRPr="00C24CF2">
        <w:rPr>
          <w:rStyle w:val="StyleUnderline"/>
        </w:rPr>
        <w:t xml:space="preserve"> as a reason for limiting business increased among</w:t>
      </w:r>
      <w:r w:rsidRPr="00C24CF2">
        <w:rPr>
          <w:sz w:val="16"/>
        </w:rPr>
        <w:t xml:space="preserve"> north-west </w:t>
      </w:r>
      <w:r w:rsidRPr="00C24CF2">
        <w:rPr>
          <w:rStyle w:val="StyleUnderline"/>
        </w:rPr>
        <w:t>EU countries</w:t>
      </w:r>
      <w:r w:rsidRPr="00C24CF2">
        <w:rPr>
          <w:sz w:val="16"/>
        </w:rPr>
        <w:t xml:space="preserve"> between the 2004 EU enlargement and the 2007 crisis. It has also increased in the central and eastern European member states, but not in southern European countries. These findings have two implications: first, </w:t>
      </w:r>
      <w:r w:rsidRPr="00C24CF2">
        <w:rPr>
          <w:rStyle w:val="StyleUnderline"/>
        </w:rPr>
        <w:t xml:space="preserve">emigration from central and eastern European countries after EU enlargement had a negative impact on their home </w:t>
      </w:r>
      <w:proofErr w:type="spellStart"/>
      <w:r w:rsidRPr="00C24CF2">
        <w:rPr>
          <w:rStyle w:val="StyleUnderline"/>
        </w:rPr>
        <w:t>labour</w:t>
      </w:r>
      <w:proofErr w:type="spellEnd"/>
      <w:r w:rsidRPr="00C24CF2">
        <w:rPr>
          <w:rStyle w:val="StyleUnderline"/>
        </w:rPr>
        <w:t xml:space="preserve"> markets and created </w:t>
      </w:r>
      <w:proofErr w:type="spellStart"/>
      <w:r w:rsidRPr="00C24CF2">
        <w:rPr>
          <w:rStyle w:val="StyleUnderline"/>
        </w:rPr>
        <w:t>labour</w:t>
      </w:r>
      <w:proofErr w:type="spellEnd"/>
      <w:r w:rsidRPr="00C24CF2">
        <w:rPr>
          <w:rStyle w:val="StyleUnderline"/>
        </w:rPr>
        <w:t xml:space="preserve"> shortages.</w:t>
      </w:r>
      <w:r w:rsidRPr="00C24CF2">
        <w:rPr>
          <w:sz w:val="16"/>
        </w:rPr>
        <w:t xml:space="preserve"> Second, the </w:t>
      </w:r>
      <w:r w:rsidRPr="00C24CF2">
        <w:rPr>
          <w:rStyle w:val="StyleUnderline"/>
        </w:rPr>
        <w:t>immigration</w:t>
      </w:r>
      <w:r w:rsidRPr="00C24CF2">
        <w:rPr>
          <w:sz w:val="16"/>
        </w:rPr>
        <w:t xml:space="preserve"> of these central Europeans to north-west EU countries </w:t>
      </w:r>
      <w:r w:rsidRPr="00C24CF2">
        <w:rPr>
          <w:rStyle w:val="StyleUnderline"/>
        </w:rPr>
        <w:t xml:space="preserve">did not take jobs from local workers at any significant rate, because </w:t>
      </w:r>
      <w:proofErr w:type="spellStart"/>
      <w:r w:rsidRPr="00C24CF2">
        <w:rPr>
          <w:rStyle w:val="StyleUnderline"/>
        </w:rPr>
        <w:t>labour</w:t>
      </w:r>
      <w:proofErr w:type="spellEnd"/>
      <w:r w:rsidRPr="00C24CF2">
        <w:rPr>
          <w:rStyle w:val="StyleUnderline"/>
        </w:rPr>
        <w:t xml:space="preserve"> shortages in those countries were on the rise</w:t>
      </w:r>
      <w:r w:rsidRPr="00C24CF2">
        <w:rPr>
          <w:sz w:val="16"/>
        </w:rPr>
        <w:t xml:space="preserve"> in parallel with the arrival of central and eastern European workers. With the recession and increased unemployment after 2008, </w:t>
      </w:r>
      <w:proofErr w:type="spellStart"/>
      <w:r w:rsidRPr="00C24CF2">
        <w:rPr>
          <w:rStyle w:val="StyleUnderline"/>
        </w:rPr>
        <w:t>labour</w:t>
      </w:r>
      <w:proofErr w:type="spellEnd"/>
      <w:r w:rsidRPr="00C24CF2">
        <w:rPr>
          <w:rStyle w:val="StyleUnderline"/>
        </w:rPr>
        <w:t xml:space="preserve"> shortages</w:t>
      </w:r>
      <w:r w:rsidRPr="00C24CF2">
        <w:rPr>
          <w:sz w:val="16"/>
        </w:rPr>
        <w:t xml:space="preserve"> became a minor problem, but </w:t>
      </w:r>
      <w:r w:rsidRPr="00C24CF2">
        <w:rPr>
          <w:rStyle w:val="StyleUnderline"/>
        </w:rPr>
        <w:t>have re-emerged with the recovery after 2012.</w:t>
      </w:r>
      <w:r>
        <w:rPr>
          <w:rStyle w:val="StyleUnderline"/>
        </w:rPr>
        <w:t xml:space="preserve"> </w:t>
      </w:r>
      <w:r w:rsidRPr="00C24CF2">
        <w:rPr>
          <w:sz w:val="16"/>
        </w:rPr>
        <w:t xml:space="preserve">More recently, </w:t>
      </w:r>
      <w:r w:rsidRPr="00C24CF2">
        <w:rPr>
          <w:rStyle w:val="StyleUnderline"/>
        </w:rPr>
        <w:t>the severity of these shortages exceeded its pre-crisis peak</w:t>
      </w:r>
      <w:r w:rsidRPr="00C24CF2">
        <w:rPr>
          <w:sz w:val="16"/>
        </w:rPr>
        <w:t xml:space="preserve">, especially in central and eastern European countries, but also in north-west European countries. Therefore, </w:t>
      </w:r>
      <w:r w:rsidRPr="00C24CF2">
        <w:rPr>
          <w:rStyle w:val="StyleUnderline"/>
        </w:rPr>
        <w:t>the conclusions reached for the pre-crisis period continue to apply</w:t>
      </w:r>
      <w:r w:rsidRPr="00C24CF2">
        <w:rPr>
          <w:sz w:val="16"/>
        </w:rPr>
        <w:t xml:space="preserve">. It is also noticeable that in the four southern European countries, </w:t>
      </w:r>
      <w:proofErr w:type="spellStart"/>
      <w:r w:rsidRPr="00C24CF2">
        <w:rPr>
          <w:sz w:val="16"/>
        </w:rPr>
        <w:t>labour</w:t>
      </w:r>
      <w:proofErr w:type="spellEnd"/>
      <w:r w:rsidRPr="00C24CF2">
        <w:rPr>
          <w:sz w:val="16"/>
        </w:rPr>
        <w:t xml:space="preserve"> shortages have not posed a major problem, either before the crisis or more recently.</w:t>
      </w:r>
    </w:p>
    <w:p w14:paraId="27A33301" w14:textId="2B543E74" w:rsidR="00142702" w:rsidRPr="00B31DB7" w:rsidRDefault="00142702" w:rsidP="00142702">
      <w:pPr>
        <w:pStyle w:val="Heading4"/>
        <w:rPr>
          <w:rStyle w:val="Style13ptBold"/>
          <w:b/>
        </w:rPr>
      </w:pPr>
      <w:r w:rsidRPr="00B31DB7">
        <w:rPr>
          <w:rStyle w:val="Style13ptBold"/>
          <w:b/>
        </w:rPr>
        <w:t>Need more migrants</w:t>
      </w:r>
    </w:p>
    <w:p w14:paraId="76912345" w14:textId="7A18E201" w:rsidR="00E70337" w:rsidRDefault="00142702" w:rsidP="00142702">
      <w:r>
        <w:rPr>
          <w:rStyle w:val="Style13ptBold"/>
        </w:rPr>
        <w:t xml:space="preserve">Economist 17 </w:t>
      </w:r>
      <w:r>
        <w:t>[7-12-2017, "Why Europe needs more migrants," Economist, https://www.economist.com/graphic-detail/2017/07/12/why-europe-needs-more-migrants]</w:t>
      </w:r>
    </w:p>
    <w:p w14:paraId="35EAE320" w14:textId="167AB6ED" w:rsidR="00142702" w:rsidRPr="00142702" w:rsidRDefault="00142702" w:rsidP="00142702">
      <w:pPr>
        <w:rPr>
          <w:rStyle w:val="StyleUnderline"/>
        </w:rPr>
      </w:pPr>
      <w:r w:rsidRPr="00142702">
        <w:rPr>
          <w:sz w:val="16"/>
        </w:rPr>
        <w:t xml:space="preserve">EUROPE’S biggest countries were once among the biggest anywhere. In 1950, four of the world’s ten most populous states were in western Europe alone. But </w:t>
      </w:r>
      <w:r w:rsidRPr="00142702">
        <w:rPr>
          <w:rStyle w:val="StyleUnderline"/>
        </w:rPr>
        <w:t>decades of falling birth rates have resulted in slower population growth in Europe</w:t>
      </w:r>
      <w:r w:rsidRPr="00142702">
        <w:rPr>
          <w:sz w:val="16"/>
        </w:rPr>
        <w:t xml:space="preserve"> than in other regions. By 2017, Europe’s most populous country, Germany, ranked just 16th globally. The continent’s birth rate is now so low that the total population in many European countries has begun to decline. </w:t>
      </w:r>
      <w:r w:rsidRPr="00142702">
        <w:rPr>
          <w:rStyle w:val="StyleUnderline"/>
        </w:rPr>
        <w:t>One solution is to attract more foreigners</w:t>
      </w:r>
      <w:r w:rsidRPr="00142702">
        <w:rPr>
          <w:sz w:val="16"/>
        </w:rPr>
        <w:t xml:space="preserve">. This week Eurostat, the European Union's statistics agency, said that the region's population rose in 2016 solely because of immigration. The number of births and deaths were equal at 5.1m each, while net migration boosted the population by 1.5m to 511.8m. In 13 of its </w:t>
      </w:r>
      <w:proofErr w:type="gramStart"/>
      <w:r w:rsidRPr="00142702">
        <w:rPr>
          <w:sz w:val="16"/>
        </w:rPr>
        <w:t>28 member</w:t>
      </w:r>
      <w:proofErr w:type="gramEnd"/>
      <w:r w:rsidRPr="00142702">
        <w:rPr>
          <w:sz w:val="16"/>
        </w:rPr>
        <w:t xml:space="preserve"> countries, more people died than were born last year. But not all saw their populations fall. A large intake of migrants to Germany (mainly Syrian refugees), and smaller net migration to Finland and Poland, meant that populations there still managed to grow. </w:t>
      </w:r>
      <w:r w:rsidRPr="00142702">
        <w:rPr>
          <w:rStyle w:val="StyleUnderline"/>
        </w:rPr>
        <w:t>For all the political difficulties migrants can cause, Europe will need more of them if it wants to avoid shrinking.</w:t>
      </w:r>
      <w:r w:rsidRPr="00142702">
        <w:rPr>
          <w:sz w:val="16"/>
        </w:rPr>
        <w:t xml:space="preserve"> By 2050, Eurostat estimates that only Ireland, France, Norway and Britain would see their populations rise without migration. In contrast, </w:t>
      </w:r>
      <w:r w:rsidRPr="00142702">
        <w:rPr>
          <w:rStyle w:val="StyleUnderline"/>
        </w:rPr>
        <w:t>Germany and Italy need migrants badly: without newcomers, they would face declines of 18% and 16%.</w:t>
      </w:r>
      <w:r w:rsidRPr="00142702">
        <w:rPr>
          <w:sz w:val="16"/>
        </w:rPr>
        <w:t xml:space="preserve"> And even if migration does continue, Eurostat’s central forecast reckons that Germany will still only just about maintain its current population of 82.8m. </w:t>
      </w:r>
      <w:r w:rsidRPr="00142702">
        <w:rPr>
          <w:rStyle w:val="StyleUnderline"/>
        </w:rPr>
        <w:t xml:space="preserve">Even sustaining migration at current levels is unlikely to prevent most eastern and Mediterranean countries from shrinking. </w:t>
      </w:r>
      <w:r w:rsidRPr="00142702">
        <w:rPr>
          <w:sz w:val="16"/>
        </w:rPr>
        <w:t xml:space="preserve">The former group has been losing people ever since the break-up of the Soviet Union. When those countries joined the EU, large shares of their populations emigrated to richer EU member countries to work, and most of them have stayed there. In Latvia, one of five countries where Eurostat projects emigration will worsen demographic decline, the population fell by a whopping 14% last year. For those who leave, the freedom to live and work where they choose is an immense boon. But the countries where they were raised face a hard task. </w:t>
      </w:r>
      <w:r w:rsidRPr="00142702">
        <w:rPr>
          <w:rStyle w:val="StyleUnderline"/>
        </w:rPr>
        <w:t>They must attract and retain new workers, or increase their birth rates, or learn to live with a declining population.</w:t>
      </w:r>
    </w:p>
    <w:p w14:paraId="2A3F5CD9" w14:textId="526169A9" w:rsidR="00711764" w:rsidRDefault="00711764" w:rsidP="00711764">
      <w:pPr>
        <w:pStyle w:val="Heading3"/>
      </w:pPr>
      <w:r>
        <w:lastRenderedPageBreak/>
        <w:t>Immigrants Good – Aging Crisis</w:t>
      </w:r>
    </w:p>
    <w:p w14:paraId="45C2D954" w14:textId="3BE67E13" w:rsidR="00E70337" w:rsidRDefault="00087FBF" w:rsidP="00E70337">
      <w:pPr>
        <w:pStyle w:val="Heading4"/>
      </w:pPr>
      <w:r>
        <w:t xml:space="preserve">Immigrants are key to solve the aging crisis </w:t>
      </w:r>
      <w:r w:rsidR="005B1089">
        <w:t>–</w:t>
      </w:r>
      <w:r>
        <w:t xml:space="preserve"> </w:t>
      </w:r>
      <w:r w:rsidR="005B1089">
        <w:t>otherwise pension plans collapse.</w:t>
      </w:r>
    </w:p>
    <w:p w14:paraId="2B12DE79" w14:textId="133C7161" w:rsidR="00D81DD2" w:rsidRPr="00D81DD2" w:rsidRDefault="00D81DD2" w:rsidP="00D81DD2">
      <w:proofErr w:type="spellStart"/>
      <w:r>
        <w:rPr>
          <w:rStyle w:val="Style13ptBold"/>
        </w:rPr>
        <w:t>Rapoza</w:t>
      </w:r>
      <w:proofErr w:type="spellEnd"/>
      <w:r>
        <w:rPr>
          <w:rStyle w:val="Style13ptBold"/>
        </w:rPr>
        <w:t xml:space="preserve"> 17 </w:t>
      </w:r>
      <w:r>
        <w:t xml:space="preserve">[Kenneth </w:t>
      </w:r>
      <w:proofErr w:type="spellStart"/>
      <w:r>
        <w:t>Rapoza</w:t>
      </w:r>
      <w:proofErr w:type="spellEnd"/>
      <w:r>
        <w:t>, 8-11-2017, "Here's Why Europe Really Needs More Immigrants," Forbes, https://www.forbes.com/sites/kenrapoza/2017/08/15/heres-why-europe-really-needs-more-immigrants/#6da87ef14917]</w:t>
      </w:r>
    </w:p>
    <w:p w14:paraId="2C8045BC" w14:textId="0F570010" w:rsidR="00464E32" w:rsidRPr="00603FB5" w:rsidRDefault="00E70337" w:rsidP="00285317">
      <w:pPr>
        <w:rPr>
          <w:u w:val="single"/>
        </w:rPr>
      </w:pPr>
      <w:r w:rsidRPr="00D81DD2">
        <w:rPr>
          <w:rStyle w:val="StyleUnderline"/>
        </w:rPr>
        <w:t>If Western Europe wants to keep its social benefits, the countries of the E.U. are going to need more workers. No place in the world has an older population that's not into baby making than Europe.</w:t>
      </w:r>
      <w:r w:rsidRPr="00D81DD2">
        <w:rPr>
          <w:sz w:val="16"/>
        </w:rPr>
        <w:t xml:space="preserve"> No wonder </w:t>
      </w:r>
      <w:r w:rsidRPr="00D81DD2">
        <w:rPr>
          <w:rStyle w:val="StyleUnderline"/>
        </w:rPr>
        <w:t>policy planners are doing what they can to encourage immigration. Eastern Europe is old. The U.K.'s median age is approaching a mid-life crisis, currently at 40.5. With fertility rates expected to hit zero in Europe in the next decade, the only way the European Union can fight elderly poverty and maintain its expensive entitlement programs is to increase immigration.</w:t>
      </w:r>
      <w:r w:rsidRPr="00D81DD2">
        <w:rPr>
          <w:sz w:val="16"/>
        </w:rPr>
        <w:t xml:space="preserve"> Another option is to provide incentives to convince 20 and 30-something-year-olds to have more than one baby.</w:t>
      </w:r>
      <w:r w:rsidR="00D81DD2" w:rsidRPr="00D81DD2">
        <w:rPr>
          <w:sz w:val="16"/>
        </w:rPr>
        <w:t xml:space="preserve"> </w:t>
      </w:r>
      <w:r w:rsidRPr="00D81DD2">
        <w:rPr>
          <w:sz w:val="16"/>
        </w:rPr>
        <w:t>Maybe it's easier to call it a humanitarian crisis. This way you can convince apolitical voters that supporting migrants is simply a nice thing to do. Migrant arrivals into Europe, many from failed state Libya and Syria (Washington and NATO's hands in both), have made for divisive politics. It's become easier for politicians and their highly paid party strategists to just paint the other as being too "kumbaya" progressive, or a xenophobic racist.</w:t>
      </w:r>
      <w:r w:rsidR="00D81DD2" w:rsidRPr="00D81DD2">
        <w:rPr>
          <w:sz w:val="16"/>
        </w:rPr>
        <w:t xml:space="preserve"> </w:t>
      </w:r>
      <w:r w:rsidRPr="00D81DD2">
        <w:rPr>
          <w:rStyle w:val="StyleUnderline"/>
        </w:rPr>
        <w:t>There's a more complicated truth</w:t>
      </w:r>
      <w:r w:rsidRPr="00D81DD2">
        <w:rPr>
          <w:sz w:val="16"/>
        </w:rPr>
        <w:t xml:space="preserve"> here, perhaps: math. </w:t>
      </w:r>
      <w:r w:rsidRPr="00D81DD2">
        <w:rPr>
          <w:rStyle w:val="StyleUnderline"/>
        </w:rPr>
        <w:t>The numbers do not add up for Europe. They are going "extinct."</w:t>
      </w:r>
      <w:r w:rsidR="00D81DD2">
        <w:rPr>
          <w:rStyle w:val="StyleUnderline"/>
        </w:rPr>
        <w:t xml:space="preserve"> </w:t>
      </w:r>
      <w:r w:rsidRPr="00D81DD2">
        <w:rPr>
          <w:rStyle w:val="StyleUnderline"/>
        </w:rPr>
        <w:t>This puts Europe in a pickle. The idea of opening its borders to eastern Europe was a way to expand European capital and labor markets.</w:t>
      </w:r>
      <w:r w:rsidRPr="00D81DD2">
        <w:rPr>
          <w:sz w:val="16"/>
        </w:rPr>
        <w:t xml:space="preserve"> They increased the labor pool, driving down wages in working class manufacturing towns to come on par with that of Poland and the Czech Republic. They also got an educated workforce who had a long history of European customs. </w:t>
      </w:r>
      <w:r w:rsidRPr="00D81DD2">
        <w:rPr>
          <w:rStyle w:val="StyleUnderline"/>
        </w:rPr>
        <w:t>The one thing they did not get from the old Warsaw Pact nations was youth.</w:t>
      </w:r>
      <w:r w:rsidR="00D81DD2">
        <w:rPr>
          <w:rStyle w:val="StyleUnderline"/>
        </w:rPr>
        <w:t xml:space="preserve"> </w:t>
      </w:r>
      <w:r w:rsidRPr="00D81DD2">
        <w:rPr>
          <w:rStyle w:val="StyleUnderline"/>
        </w:rPr>
        <w:t>Poland's median age is 40.3. Czech Republic is 41.7.</w:t>
      </w:r>
      <w:r w:rsidRPr="00D81DD2">
        <w:rPr>
          <w:sz w:val="16"/>
        </w:rPr>
        <w:t xml:space="preserve"> New euro zone member Lithuania in the Baltics is even older: 43.4, according to the CIA World Factbook. </w:t>
      </w:r>
      <w:proofErr w:type="gramStart"/>
      <w:r w:rsidRPr="00D81DD2">
        <w:rPr>
          <w:sz w:val="16"/>
        </w:rPr>
        <w:t>Despite the fact that</w:t>
      </w:r>
      <w:proofErr w:type="gramEnd"/>
      <w:r w:rsidRPr="00D81DD2">
        <w:rPr>
          <w:sz w:val="16"/>
        </w:rPr>
        <w:t xml:space="preserve"> many young people (say under 40) from the Baltics have moved to richer Western European cities like London and Stockholm, Sweden's average age is still higher than the U.S. at 41.2.</w:t>
      </w:r>
      <w:r w:rsidR="00D81DD2" w:rsidRPr="00D81DD2">
        <w:rPr>
          <w:sz w:val="16"/>
        </w:rPr>
        <w:t xml:space="preserve"> </w:t>
      </w:r>
      <w:r w:rsidRPr="00D81DD2">
        <w:rPr>
          <w:rStyle w:val="StyleUnderline"/>
        </w:rPr>
        <w:t>Today's migrants into Europe are coming from countries where Europeans spent most of the last two generations...destroying.</w:t>
      </w:r>
      <w:r w:rsidRPr="00D81DD2">
        <w:rPr>
          <w:sz w:val="16"/>
        </w:rPr>
        <w:t xml:space="preserve"> That includes Iraq, where the U.K. and Spain were part of the Coalition of the Willing. It also includes Libya, where the U.K. sided with Washington war hawks in adding them to the list of failed states in the Middle East. The median age in Iraq is 19. In Libya, 24. </w:t>
      </w:r>
      <w:r w:rsidRPr="00D81DD2">
        <w:rPr>
          <w:rStyle w:val="StyleUnderline"/>
        </w:rPr>
        <w:t>The average European country is importing their future children.</w:t>
      </w:r>
      <w:r w:rsidR="00D81DD2">
        <w:rPr>
          <w:rStyle w:val="StyleUnderline"/>
        </w:rPr>
        <w:t xml:space="preserve"> </w:t>
      </w:r>
      <w:r w:rsidRPr="00D81DD2">
        <w:rPr>
          <w:rStyle w:val="StyleUnderline"/>
        </w:rPr>
        <w:t>Without them working, whether it's in hospitals or as public transportation workers, Germany's pension plan will be in trouble,</w:t>
      </w:r>
      <w:r w:rsidRPr="00D81DD2">
        <w:rPr>
          <w:sz w:val="16"/>
        </w:rPr>
        <w:t xml:space="preserve"> according to data from the Bank for International Settlements (BIS).</w:t>
      </w:r>
      <w:r w:rsidR="00D81DD2" w:rsidRPr="00D81DD2">
        <w:rPr>
          <w:sz w:val="16"/>
        </w:rPr>
        <w:t xml:space="preserve"> </w:t>
      </w:r>
      <w:r w:rsidRPr="00D81DD2">
        <w:rPr>
          <w:sz w:val="16"/>
        </w:rPr>
        <w:t>World population growth in 2040 will be higher only because of the least developed regions on Earth, namely Africa. Population growth there is predicted by the United Nations to remain higher over the next 20 years. These are countries where a combination of tribal and religious warfare, coupled with natural disasters that have made it harder to work the land, have people living on less than a dollar a day. Many human rights organizations will point out how poor countries in Africa, like Ethiopia and the Congo, are taking in more refugees than the U.S. and Europe. That's because they cannot get to the United States and Europe and are basically walking across borders with everything they own on their backs. Others, who get a bit luckier, come to Europe.</w:t>
      </w:r>
      <w:r w:rsidR="00D81DD2" w:rsidRPr="00D81DD2">
        <w:rPr>
          <w:sz w:val="16"/>
        </w:rPr>
        <w:t xml:space="preserve"> </w:t>
      </w:r>
      <w:r w:rsidRPr="00D81DD2">
        <w:rPr>
          <w:sz w:val="16"/>
        </w:rPr>
        <w:t>Demographic trends from lower income countries (including lower labor rate countries) are one of the main causes of rising inequality within a country, a BIS report released this month states.</w:t>
      </w:r>
      <w:r w:rsidR="00D81DD2" w:rsidRPr="00D81DD2">
        <w:rPr>
          <w:sz w:val="16"/>
        </w:rPr>
        <w:t xml:space="preserve"> </w:t>
      </w:r>
      <w:r w:rsidRPr="00D81DD2">
        <w:rPr>
          <w:sz w:val="16"/>
        </w:rPr>
        <w:t>Immigration has led to political upheaval in Europe.</w:t>
      </w:r>
      <w:r w:rsidR="00D81DD2" w:rsidRPr="00D81DD2">
        <w:rPr>
          <w:sz w:val="16"/>
        </w:rPr>
        <w:t xml:space="preserve"> </w:t>
      </w:r>
      <w:r w:rsidRPr="00D81DD2">
        <w:rPr>
          <w:sz w:val="16"/>
        </w:rPr>
        <w:t xml:space="preserve">The Brexit vote revealed a demographic divide in Europe. Middle age and older voters chose Brexit. Younger segments of the population chose to remain. They didn't choose </w:t>
      </w:r>
      <w:proofErr w:type="gramStart"/>
      <w:r w:rsidRPr="00D81DD2">
        <w:rPr>
          <w:sz w:val="16"/>
        </w:rPr>
        <w:t>remain</w:t>
      </w:r>
      <w:proofErr w:type="gramEnd"/>
      <w:r w:rsidRPr="00D81DD2">
        <w:rPr>
          <w:sz w:val="16"/>
        </w:rPr>
        <w:t xml:space="preserve"> because they thought the U.K. should keep its borders open to Polish and Italian fintech workers. Nor was any side thinking about demographics; it surely was not part of the general debate in the political press. Instead, it was an emotional, politically driven argument; a with us or against us vote and nothing more. Brexit remains in limbo because beyond getting a vote against open borders on the record, lawmakers there had no plan for what to do next.</w:t>
      </w:r>
      <w:r w:rsidR="00D81DD2" w:rsidRPr="00D81DD2">
        <w:rPr>
          <w:sz w:val="16"/>
        </w:rPr>
        <w:t xml:space="preserve"> </w:t>
      </w:r>
      <w:r w:rsidRPr="00E70337">
        <w:rPr>
          <w:rStyle w:val="StyleUnderline"/>
        </w:rPr>
        <w:t>The smart debate about immigration is a debate about lackluster income growth among low to medium-skilled Europeans, and how to absorb the new wave of immigrants from poor countries</w:t>
      </w:r>
      <w:r w:rsidRPr="00D81DD2">
        <w:rPr>
          <w:sz w:val="16"/>
        </w:rPr>
        <w:t>, who are just going to keep driving those wages lower but are needed to make up for near-zero fertility rates in the future.</w:t>
      </w:r>
      <w:r w:rsidR="00D81DD2" w:rsidRPr="00D81DD2">
        <w:rPr>
          <w:sz w:val="16"/>
        </w:rPr>
        <w:t xml:space="preserve"> </w:t>
      </w:r>
      <w:r w:rsidRPr="00D81DD2">
        <w:rPr>
          <w:sz w:val="16"/>
        </w:rPr>
        <w:t xml:space="preserve">"The political divide of the future will be over the elderly protecting their social safety net and the working age population protecting their real post-tax incomes," report authors Charles Goodhart and </w:t>
      </w:r>
      <w:proofErr w:type="spellStart"/>
      <w:r w:rsidRPr="00D81DD2">
        <w:rPr>
          <w:sz w:val="16"/>
        </w:rPr>
        <w:t>Manoj</w:t>
      </w:r>
      <w:proofErr w:type="spellEnd"/>
      <w:r w:rsidRPr="00D81DD2">
        <w:rPr>
          <w:sz w:val="16"/>
        </w:rPr>
        <w:t xml:space="preserve"> Pradhan wrote. If there are not enough working-aged people paying taxes, there is not enough money to pay for social security. Either taxes </w:t>
      </w:r>
      <w:proofErr w:type="gramStart"/>
      <w:r w:rsidRPr="00D81DD2">
        <w:rPr>
          <w:sz w:val="16"/>
        </w:rPr>
        <w:t>have to</w:t>
      </w:r>
      <w:proofErr w:type="gramEnd"/>
      <w:r w:rsidRPr="00D81DD2">
        <w:rPr>
          <w:sz w:val="16"/>
        </w:rPr>
        <w:t xml:space="preserve"> go higher to make up for that, or countries need to find a way to expand their tax base.</w:t>
      </w:r>
      <w:r w:rsidR="00D81DD2" w:rsidRPr="00D81DD2">
        <w:rPr>
          <w:sz w:val="16"/>
        </w:rPr>
        <w:t xml:space="preserve"> </w:t>
      </w:r>
      <w:r w:rsidRPr="00D81DD2">
        <w:rPr>
          <w:sz w:val="16"/>
        </w:rPr>
        <w:t>Europe is better off than Japan, at least. That's because Japan is mostly a closed society. So is South Korea. Their numbers will be hard to replace without the domestic population having more children. Japan's median age is 47. South Korea's is 41.2.</w:t>
      </w:r>
      <w:r w:rsidR="00D81DD2" w:rsidRPr="00D81DD2">
        <w:rPr>
          <w:sz w:val="16"/>
        </w:rPr>
        <w:t xml:space="preserve"> </w:t>
      </w:r>
      <w:r w:rsidRPr="00D81DD2">
        <w:rPr>
          <w:sz w:val="16"/>
        </w:rPr>
        <w:t xml:space="preserve">In Western Europe, </w:t>
      </w:r>
      <w:r w:rsidRPr="00D81DD2">
        <w:rPr>
          <w:rStyle w:val="StyleUnderline"/>
        </w:rPr>
        <w:t xml:space="preserve">Germany needs all the young it can get. If it means bringing them in from </w:t>
      </w:r>
      <w:r w:rsidRPr="00D81DD2">
        <w:rPr>
          <w:rStyle w:val="StyleUnderline"/>
        </w:rPr>
        <w:lastRenderedPageBreak/>
        <w:t>places who may not fully appreciate where they are, bring them in they must. The demographic picture for Europe,</w:t>
      </w:r>
      <w:r w:rsidRPr="00D81DD2">
        <w:rPr>
          <w:sz w:val="16"/>
        </w:rPr>
        <w:t xml:space="preserve"> meanwhile, with an average age of 42.7</w:t>
      </w:r>
      <w:r w:rsidRPr="00D81DD2">
        <w:rPr>
          <w:rStyle w:val="StyleUnderline"/>
        </w:rPr>
        <w:t>, is not looking good. Immigration is their "baby boom."</w:t>
      </w:r>
    </w:p>
    <w:p w14:paraId="2A9C1865" w14:textId="77777777" w:rsidR="00464E32" w:rsidRDefault="00464E32" w:rsidP="00285317"/>
    <w:p w14:paraId="76F98EC0" w14:textId="71D7D4B2" w:rsidR="002D2D5A" w:rsidRDefault="00711764" w:rsidP="00711764">
      <w:pPr>
        <w:pStyle w:val="Heading3"/>
      </w:pPr>
      <w:r>
        <w:lastRenderedPageBreak/>
        <w:t>Immigrants Good – AT: Wages</w:t>
      </w:r>
    </w:p>
    <w:p w14:paraId="46BE6D40" w14:textId="00CA32D1" w:rsidR="002D2D5A" w:rsidRDefault="00667734" w:rsidP="002D2D5A">
      <w:pPr>
        <w:pStyle w:val="Heading4"/>
      </w:pPr>
      <w:r>
        <w:t>Immigrants raise native wages and create jobs.</w:t>
      </w:r>
    </w:p>
    <w:p w14:paraId="6D89BB8D" w14:textId="7C0EE500" w:rsidR="002D2D5A" w:rsidRPr="002D2D5A" w:rsidRDefault="002D2D5A" w:rsidP="002D2D5A">
      <w:proofErr w:type="spellStart"/>
      <w:r>
        <w:rPr>
          <w:rStyle w:val="Style13ptBold"/>
        </w:rPr>
        <w:t>Boeselager</w:t>
      </w:r>
      <w:proofErr w:type="spellEnd"/>
      <w:r>
        <w:rPr>
          <w:rStyle w:val="Style13ptBold"/>
        </w:rPr>
        <w:t xml:space="preserve"> &amp; </w:t>
      </w:r>
      <w:r w:rsidRPr="002D2D5A">
        <w:rPr>
          <w:rStyle w:val="Style13ptBold"/>
        </w:rPr>
        <w:t>Clemens</w:t>
      </w:r>
      <w:r>
        <w:rPr>
          <w:rStyle w:val="Style13ptBold"/>
        </w:rPr>
        <w:t xml:space="preserve"> 15 </w:t>
      </w:r>
      <w:r>
        <w:t>[</w:t>
      </w:r>
      <w:proofErr w:type="spellStart"/>
      <w:r>
        <w:t>Matern</w:t>
      </w:r>
      <w:proofErr w:type="spellEnd"/>
      <w:r>
        <w:t xml:space="preserve"> </w:t>
      </w:r>
      <w:proofErr w:type="spellStart"/>
      <w:r>
        <w:t>Boeselager</w:t>
      </w:r>
      <w:proofErr w:type="spellEnd"/>
      <w:r>
        <w:t>, interviewing Michael Clemens (Co-Director of Migration, Displacement, and Humanitarian Policy and Senior Fellow at the Center for Global Development,  Research Fellow at the IZA Institute of Labor Economics, Associate Editor of the Journal of Population Economics, PhD from the Department of Economics at Harvard University), 4-29-2015, "We Asked An Expert What Would Happen if the EU Opened Its Borders to Everyone," Vice, https://www.vice.com/en_uk/article/avyzmb/we-asked-an-expert-happen-if-eu-opened-borders-to-everyone-584]</w:t>
      </w:r>
    </w:p>
    <w:p w14:paraId="37B98B09" w14:textId="5030D2AC" w:rsidR="002D2D5A" w:rsidRPr="0091662B" w:rsidRDefault="002D2D5A" w:rsidP="002D2D5A">
      <w:pPr>
        <w:rPr>
          <w:sz w:val="16"/>
        </w:rPr>
      </w:pPr>
      <w:r w:rsidRPr="0091662B">
        <w:rPr>
          <w:rStyle w:val="StyleUnderline"/>
        </w:rPr>
        <w:t xml:space="preserve">Would European workers experience a significant dip in wages? </w:t>
      </w:r>
      <w:r w:rsidRPr="0091662B">
        <w:rPr>
          <w:sz w:val="16"/>
        </w:rPr>
        <w:t xml:space="preserve">Is it possible for a market to integrate, say, millions of new </w:t>
      </w:r>
      <w:proofErr w:type="spellStart"/>
      <w:r w:rsidRPr="0091662B">
        <w:rPr>
          <w:sz w:val="16"/>
        </w:rPr>
        <w:t>labourers</w:t>
      </w:r>
      <w:proofErr w:type="spellEnd"/>
      <w:r w:rsidRPr="0091662B">
        <w:rPr>
          <w:sz w:val="16"/>
        </w:rPr>
        <w:t>, some of who are untrained?</w:t>
      </w:r>
      <w:r w:rsidR="0091662B" w:rsidRPr="0091662B">
        <w:rPr>
          <w:sz w:val="16"/>
        </w:rPr>
        <w:t xml:space="preserve"> </w:t>
      </w:r>
      <w:r w:rsidRPr="0091662B">
        <w:rPr>
          <w:rStyle w:val="StyleUnderline"/>
        </w:rPr>
        <w:t>Future flows of immigrants</w:t>
      </w:r>
      <w:r w:rsidRPr="0091662B">
        <w:rPr>
          <w:sz w:val="16"/>
        </w:rPr>
        <w:t xml:space="preserve">, within a large range, </w:t>
      </w:r>
      <w:r w:rsidRPr="0091662B">
        <w:rPr>
          <w:rStyle w:val="StyleUnderline"/>
        </w:rPr>
        <w:t>are likely to raise the wages and employment of typical European workers.</w:t>
      </w:r>
      <w:r w:rsidR="0091662B">
        <w:rPr>
          <w:rStyle w:val="StyleUnderline"/>
        </w:rPr>
        <w:t xml:space="preserve"> </w:t>
      </w:r>
      <w:r w:rsidRPr="0091662B">
        <w:rPr>
          <w:rStyle w:val="StyleUnderline"/>
        </w:rPr>
        <w:t>Some of the best new evidence we have on this comes from</w:t>
      </w:r>
      <w:r w:rsidRPr="0091662B">
        <w:rPr>
          <w:sz w:val="16"/>
        </w:rPr>
        <w:t xml:space="preserve"> economists Mette </w:t>
      </w:r>
      <w:proofErr w:type="spellStart"/>
      <w:r w:rsidRPr="0091662B">
        <w:rPr>
          <w:rStyle w:val="StyleUnderline"/>
        </w:rPr>
        <w:t>Foged</w:t>
      </w:r>
      <w:proofErr w:type="spellEnd"/>
      <w:r w:rsidRPr="0091662B">
        <w:rPr>
          <w:rStyle w:val="StyleUnderline"/>
        </w:rPr>
        <w:t xml:space="preserve"> and</w:t>
      </w:r>
      <w:r w:rsidRPr="0091662B">
        <w:rPr>
          <w:sz w:val="16"/>
        </w:rPr>
        <w:t xml:space="preserve"> Giovanni </w:t>
      </w:r>
      <w:r w:rsidRPr="0091662B">
        <w:rPr>
          <w:rStyle w:val="StyleUnderline"/>
        </w:rPr>
        <w:t>Peri</w:t>
      </w:r>
      <w:r w:rsidRPr="0091662B">
        <w:rPr>
          <w:sz w:val="16"/>
        </w:rPr>
        <w:t xml:space="preserve">. </w:t>
      </w:r>
      <w:r w:rsidRPr="0091662B">
        <w:rPr>
          <w:rStyle w:val="StyleUnderline"/>
        </w:rPr>
        <w:t>No one out there has better data or more scientific methods than these researchers. They have studied the wages and employment of every individual worker in Denmark from 1991 to 2008 (yes, everyone) and tracked how they responded to a large influx of refugees</w:t>
      </w:r>
      <w:r w:rsidRPr="0091662B">
        <w:rPr>
          <w:sz w:val="16"/>
        </w:rPr>
        <w:t xml:space="preserve"> from places like Somalia and Afghanistan. </w:t>
      </w:r>
      <w:r w:rsidRPr="0091662B">
        <w:rPr>
          <w:rStyle w:val="StyleUnderline"/>
        </w:rPr>
        <w:t>Those immigrants caused native unskilled wages and employment to rise.</w:t>
      </w:r>
      <w:r w:rsidR="0091662B">
        <w:rPr>
          <w:rStyle w:val="StyleUnderline"/>
        </w:rPr>
        <w:t xml:space="preserve"> </w:t>
      </w:r>
      <w:r w:rsidRPr="0091662B">
        <w:rPr>
          <w:sz w:val="16"/>
        </w:rPr>
        <w:t xml:space="preserve">To see why, you </w:t>
      </w:r>
      <w:proofErr w:type="gramStart"/>
      <w:r w:rsidRPr="0091662B">
        <w:rPr>
          <w:sz w:val="16"/>
        </w:rPr>
        <w:t>have to</w:t>
      </w:r>
      <w:proofErr w:type="gramEnd"/>
      <w:r w:rsidRPr="0091662B">
        <w:rPr>
          <w:sz w:val="16"/>
        </w:rPr>
        <w:t xml:space="preserve"> take a step back. Certainly, when there is a single job in construction or child care, a migrant filling that job means that a native does not fill it. But that is just the beginning of how a </w:t>
      </w:r>
      <w:proofErr w:type="spellStart"/>
      <w:r w:rsidRPr="0091662B">
        <w:rPr>
          <w:sz w:val="16"/>
        </w:rPr>
        <w:t>labour</w:t>
      </w:r>
      <w:proofErr w:type="spellEnd"/>
      <w:r w:rsidRPr="0091662B">
        <w:rPr>
          <w:sz w:val="16"/>
        </w:rPr>
        <w:t xml:space="preserve"> market works. </w:t>
      </w:r>
      <w:r w:rsidRPr="0091662B">
        <w:rPr>
          <w:rStyle w:val="StyleUnderline"/>
        </w:rPr>
        <w:t>When there are immigrants around, native workers make different choices.</w:t>
      </w:r>
      <w:r w:rsidRPr="0091662B">
        <w:rPr>
          <w:sz w:val="16"/>
        </w:rPr>
        <w:t xml:space="preserve"> What </w:t>
      </w:r>
      <w:proofErr w:type="spellStart"/>
      <w:r w:rsidRPr="0091662B">
        <w:rPr>
          <w:sz w:val="16"/>
        </w:rPr>
        <w:t>Foged</w:t>
      </w:r>
      <w:proofErr w:type="spellEnd"/>
      <w:r w:rsidRPr="0091662B">
        <w:rPr>
          <w:sz w:val="16"/>
        </w:rPr>
        <w:t xml:space="preserve"> and Peri show is that </w:t>
      </w:r>
      <w:r w:rsidRPr="0091662B">
        <w:rPr>
          <w:rStyle w:val="StyleUnderline"/>
        </w:rPr>
        <w:t xml:space="preserve">low-skill native Danes responded to migrant inflows by </w:t>
      </w:r>
      <w:proofErr w:type="spellStart"/>
      <w:r w:rsidRPr="0091662B">
        <w:rPr>
          <w:rStyle w:val="StyleUnderline"/>
        </w:rPr>
        <w:t>specialising</w:t>
      </w:r>
      <w:proofErr w:type="spellEnd"/>
      <w:r w:rsidRPr="0091662B">
        <w:rPr>
          <w:rStyle w:val="StyleUnderline"/>
        </w:rPr>
        <w:t xml:space="preserve"> in occupations requiring more complex tasks and less manual </w:t>
      </w:r>
      <w:proofErr w:type="spellStart"/>
      <w:r w:rsidRPr="0091662B">
        <w:rPr>
          <w:rStyle w:val="StyleUnderline"/>
        </w:rPr>
        <w:t>labour</w:t>
      </w:r>
      <w:proofErr w:type="spellEnd"/>
      <w:r w:rsidRPr="0091662B">
        <w:rPr>
          <w:rStyle w:val="StyleUnderline"/>
        </w:rPr>
        <w:t>.</w:t>
      </w:r>
      <w:r w:rsidR="0091662B">
        <w:rPr>
          <w:rStyle w:val="StyleUnderline"/>
        </w:rPr>
        <w:t xml:space="preserve"> </w:t>
      </w:r>
      <w:r w:rsidRPr="0091662B">
        <w:rPr>
          <w:sz w:val="16"/>
        </w:rPr>
        <w:t xml:space="preserve">Beyond that, </w:t>
      </w:r>
      <w:r w:rsidRPr="0091662B">
        <w:rPr>
          <w:rStyle w:val="StyleUnderline"/>
        </w:rPr>
        <w:t>other research has shown that natives acquire more skill when immigration rises</w:t>
      </w:r>
      <w:r w:rsidRPr="0091662B">
        <w:rPr>
          <w:sz w:val="16"/>
        </w:rPr>
        <w:t xml:space="preserve">. And </w:t>
      </w:r>
      <w:r w:rsidRPr="0091662B">
        <w:rPr>
          <w:rStyle w:val="StyleUnderline"/>
        </w:rPr>
        <w:t>firms adjust their investments when immigrants are present, shifting away from technologies that eliminate low-skill jobs for both low-skill immigrants and low-skill natives</w:t>
      </w:r>
      <w:r w:rsidRPr="0091662B">
        <w:rPr>
          <w:sz w:val="16"/>
        </w:rPr>
        <w:t xml:space="preserve">. Most simply of all, </w:t>
      </w:r>
      <w:r w:rsidRPr="0091662B">
        <w:rPr>
          <w:rStyle w:val="StyleUnderline"/>
        </w:rPr>
        <w:t>foreign workers are not just workers, they are also consumers. Immigrants at low wages tend to consume products, like fast food and budget clothing, that are made and sold by other low-wage workers.</w:t>
      </w:r>
      <w:r w:rsidR="0091662B">
        <w:rPr>
          <w:rStyle w:val="StyleUnderline"/>
        </w:rPr>
        <w:t xml:space="preserve"> </w:t>
      </w:r>
      <w:proofErr w:type="gramStart"/>
      <w:r w:rsidRPr="0091662B">
        <w:rPr>
          <w:rStyle w:val="StyleUnderline"/>
        </w:rPr>
        <w:t>All of</w:t>
      </w:r>
      <w:proofErr w:type="gramEnd"/>
      <w:r w:rsidRPr="0091662B">
        <w:rPr>
          <w:rStyle w:val="StyleUnderline"/>
        </w:rPr>
        <w:t xml:space="preserve"> these things mean that low-skill immigrants end up both taking jobs and creating jobs. The balance, in the best research we have on Europe, has been positive even in places were politicians and activists say that it must be negative. </w:t>
      </w:r>
      <w:r w:rsidRPr="0091662B">
        <w:rPr>
          <w:sz w:val="16"/>
        </w:rPr>
        <w:t xml:space="preserve">Communicating that fact will be a permanent </w:t>
      </w:r>
      <w:proofErr w:type="gramStart"/>
      <w:r w:rsidRPr="0091662B">
        <w:rPr>
          <w:sz w:val="16"/>
        </w:rPr>
        <w:t>challenge, because</w:t>
      </w:r>
      <w:proofErr w:type="gramEnd"/>
      <w:r w:rsidRPr="0091662B">
        <w:rPr>
          <w:sz w:val="16"/>
        </w:rPr>
        <w:t xml:space="preserve"> the ways that immigrants fill jobs are direct and visible; the ways that they create jobs are indirect and invisible.</w:t>
      </w:r>
    </w:p>
    <w:p w14:paraId="1CF7D50A" w14:textId="6AB4ADBB" w:rsidR="002D2D5A" w:rsidRDefault="002D2D5A" w:rsidP="002D2D5A"/>
    <w:p w14:paraId="41F3A827" w14:textId="0469578A" w:rsidR="00711764" w:rsidRDefault="00711764" w:rsidP="00711764">
      <w:pPr>
        <w:pStyle w:val="Heading3"/>
      </w:pPr>
      <w:r>
        <w:lastRenderedPageBreak/>
        <w:t>Immigrants Good – AT: Welfare</w:t>
      </w:r>
    </w:p>
    <w:p w14:paraId="3079DB9E" w14:textId="172BAB84" w:rsidR="002D2D5A" w:rsidRDefault="00667734" w:rsidP="002D2D5A">
      <w:pPr>
        <w:pStyle w:val="Heading4"/>
      </w:pPr>
      <w:r>
        <w:t>Immigrants support the welfare system.</w:t>
      </w:r>
    </w:p>
    <w:p w14:paraId="158D256D" w14:textId="65ACD856" w:rsidR="002D2D5A" w:rsidRPr="0091662B" w:rsidRDefault="002D2D5A" w:rsidP="002D2D5A">
      <w:pPr>
        <w:rPr>
          <w:rStyle w:val="StyleUnderline"/>
          <w:u w:val="none"/>
        </w:rPr>
      </w:pPr>
      <w:proofErr w:type="spellStart"/>
      <w:r>
        <w:rPr>
          <w:rStyle w:val="Style13ptBold"/>
        </w:rPr>
        <w:t>Boeselager</w:t>
      </w:r>
      <w:proofErr w:type="spellEnd"/>
      <w:r>
        <w:rPr>
          <w:rStyle w:val="Style13ptBold"/>
        </w:rPr>
        <w:t xml:space="preserve"> &amp; </w:t>
      </w:r>
      <w:r w:rsidRPr="002D2D5A">
        <w:rPr>
          <w:rStyle w:val="Style13ptBold"/>
        </w:rPr>
        <w:t>Clemens</w:t>
      </w:r>
      <w:r>
        <w:rPr>
          <w:rStyle w:val="Style13ptBold"/>
        </w:rPr>
        <w:t xml:space="preserve"> 15 </w:t>
      </w:r>
      <w:r>
        <w:t>[</w:t>
      </w:r>
      <w:proofErr w:type="spellStart"/>
      <w:r>
        <w:t>Matern</w:t>
      </w:r>
      <w:proofErr w:type="spellEnd"/>
      <w:r>
        <w:t xml:space="preserve"> </w:t>
      </w:r>
      <w:proofErr w:type="spellStart"/>
      <w:r>
        <w:t>Boeselager</w:t>
      </w:r>
      <w:proofErr w:type="spellEnd"/>
      <w:r>
        <w:t>, interviewing Michael Clemens (Co-Director of Migration, Displacement, and Humanitarian Policy and Senior Fellow at the Center for Global Development,  Research Fellow at the IZA Institute of Labor Economics, Associate Editor of the Journal of Population Economics, PhD from the Department of Economics at Harvard University), 4-29-2015, "We Asked An Expert What Would Happen if the EU Opened Its Borders to Everyone," Vice, https://www.vice.com/en_uk/article/avyzmb/we-asked-an-expert-happen-if-eu-opened-borders-to-everyone-584]</w:t>
      </w:r>
    </w:p>
    <w:p w14:paraId="05B21346" w14:textId="4FDD4EB3" w:rsidR="002D2D5A" w:rsidRPr="000672DB" w:rsidRDefault="002D2D5A" w:rsidP="00285317">
      <w:pPr>
        <w:rPr>
          <w:sz w:val="16"/>
        </w:rPr>
      </w:pPr>
      <w:r w:rsidRPr="0091662B">
        <w:rPr>
          <w:rStyle w:val="StyleUnderline"/>
        </w:rPr>
        <w:t>Would the European welfare states collapse if too many people become dependent on them?</w:t>
      </w:r>
      <w:r w:rsidRPr="0091662B">
        <w:rPr>
          <w:sz w:val="16"/>
        </w:rPr>
        <w:t xml:space="preserve"> Are there ways to mitigate this?</w:t>
      </w:r>
      <w:r w:rsidR="0091662B" w:rsidRPr="0091662B">
        <w:rPr>
          <w:sz w:val="16"/>
        </w:rPr>
        <w:t xml:space="preserve"> </w:t>
      </w:r>
      <w:r w:rsidRPr="0091662B">
        <w:rPr>
          <w:sz w:val="16"/>
        </w:rPr>
        <w:t xml:space="preserve">Reasonable discussion of immigration and welfare </w:t>
      </w:r>
      <w:proofErr w:type="gramStart"/>
      <w:r w:rsidRPr="0091662B">
        <w:rPr>
          <w:sz w:val="16"/>
        </w:rPr>
        <w:t>has to</w:t>
      </w:r>
      <w:proofErr w:type="gramEnd"/>
      <w:r w:rsidRPr="0091662B">
        <w:rPr>
          <w:sz w:val="16"/>
        </w:rPr>
        <w:t xml:space="preserve"> start from facts. Currently, </w:t>
      </w:r>
      <w:r w:rsidRPr="0091662B">
        <w:rPr>
          <w:rStyle w:val="StyleUnderline"/>
        </w:rPr>
        <w:t>the welfare state in Europe overall depends on immigrants, not the other way around.</w:t>
      </w:r>
      <w:r w:rsidR="0091662B">
        <w:rPr>
          <w:rStyle w:val="StyleUnderline"/>
        </w:rPr>
        <w:t xml:space="preserve"> </w:t>
      </w:r>
      <w:r w:rsidRPr="0091662B">
        <w:rPr>
          <w:rStyle w:val="StyleUnderline"/>
        </w:rPr>
        <w:t>A comprehensive review by the independent OECD</w:t>
      </w:r>
      <w:r w:rsidRPr="0091662B">
        <w:rPr>
          <w:sz w:val="16"/>
        </w:rPr>
        <w:t xml:space="preserve"> in 2013 </w:t>
      </w:r>
      <w:r w:rsidRPr="0091662B">
        <w:rPr>
          <w:rStyle w:val="StyleUnderline"/>
        </w:rPr>
        <w:t>found that the average immigrant household in Europe contributed over £2,000 more in taxes than it took in benefits.</w:t>
      </w:r>
      <w:r w:rsidRPr="0091662B">
        <w:rPr>
          <w:sz w:val="16"/>
        </w:rPr>
        <w:t xml:space="preserve"> This means that </w:t>
      </w:r>
      <w:r w:rsidRPr="0091662B">
        <w:rPr>
          <w:rStyle w:val="StyleUnderline"/>
        </w:rPr>
        <w:t xml:space="preserve">the work of immigrants overall is </w:t>
      </w:r>
      <w:proofErr w:type="spellStart"/>
      <w:r w:rsidRPr="0091662B">
        <w:rPr>
          <w:rStyle w:val="StyleUnderline"/>
        </w:rPr>
        <w:t>subsidising</w:t>
      </w:r>
      <w:proofErr w:type="spellEnd"/>
      <w:r w:rsidRPr="0091662B">
        <w:rPr>
          <w:rStyle w:val="StyleUnderline"/>
        </w:rPr>
        <w:t xml:space="preserve"> Europeans states </w:t>
      </w:r>
      <w:r w:rsidRPr="0091662B">
        <w:rPr>
          <w:sz w:val="16"/>
        </w:rPr>
        <w:t xml:space="preserve">– helping Europeans pay for the education of their children, the care of their grandparents. </w:t>
      </w:r>
      <w:r w:rsidRPr="0091662B">
        <w:rPr>
          <w:rStyle w:val="StyleUnderline"/>
        </w:rPr>
        <w:t>The question is whether European welfare systems will collapse without immigrants.</w:t>
      </w:r>
      <w:r w:rsidR="0091662B">
        <w:rPr>
          <w:rStyle w:val="StyleUnderline"/>
        </w:rPr>
        <w:t xml:space="preserve"> </w:t>
      </w:r>
      <w:r w:rsidRPr="0091662B">
        <w:rPr>
          <w:sz w:val="16"/>
        </w:rPr>
        <w:t>This is also true in Germany in particular. Prof. Holger Bonin has shown that tax revenues per foreigner exceed transfer payments by about €1,400 [£1,000] per year.</w:t>
      </w:r>
      <w:r w:rsidR="0091662B" w:rsidRPr="0091662B">
        <w:rPr>
          <w:sz w:val="16"/>
        </w:rPr>
        <w:t xml:space="preserve"> </w:t>
      </w:r>
      <w:r w:rsidRPr="0091662B">
        <w:rPr>
          <w:sz w:val="16"/>
        </w:rPr>
        <w:t xml:space="preserve">So </w:t>
      </w:r>
      <w:r w:rsidRPr="0091662B">
        <w:rPr>
          <w:rStyle w:val="StyleUnderline"/>
        </w:rPr>
        <w:t xml:space="preserve">that's the current reality. Immigrants </w:t>
      </w:r>
      <w:proofErr w:type="spellStart"/>
      <w:r w:rsidRPr="0091662B">
        <w:rPr>
          <w:rStyle w:val="StyleUnderline"/>
        </w:rPr>
        <w:t>subsidise</w:t>
      </w:r>
      <w:proofErr w:type="spellEnd"/>
      <w:r w:rsidRPr="0091662B">
        <w:rPr>
          <w:rStyle w:val="StyleUnderline"/>
        </w:rPr>
        <w:t xml:space="preserve"> non-immigrants</w:t>
      </w:r>
      <w:r w:rsidRPr="0091662B">
        <w:rPr>
          <w:sz w:val="16"/>
        </w:rPr>
        <w:t xml:space="preserve">, in Germany and across Europe. </w:t>
      </w:r>
      <w:r w:rsidRPr="0091662B">
        <w:rPr>
          <w:rStyle w:val="StyleUnderline"/>
        </w:rPr>
        <w:t>That is unlikely to change under greater migration flows</w:t>
      </w:r>
      <w:r w:rsidRPr="0091662B">
        <w:rPr>
          <w:sz w:val="16"/>
        </w:rPr>
        <w:t xml:space="preserve">. This is because the principal reason for the OECD's finding, its analysts write, is that </w:t>
      </w:r>
      <w:r w:rsidRPr="0091662B">
        <w:rPr>
          <w:rStyle w:val="StyleUnderline"/>
        </w:rPr>
        <w:t xml:space="preserve">new migrants tend to be young, healthy people in the prime of their lives – the kind of people who are net contributors to public coffers. That pattern would change very little even if migration flows were much larger, </w:t>
      </w:r>
      <w:r w:rsidRPr="0091662B">
        <w:rPr>
          <w:sz w:val="16"/>
        </w:rPr>
        <w:t>and even if tax and spending policies did not change.</w:t>
      </w:r>
      <w:r w:rsidR="0091662B" w:rsidRPr="0091662B">
        <w:rPr>
          <w:sz w:val="16"/>
        </w:rPr>
        <w:t xml:space="preserve"> </w:t>
      </w:r>
      <w:r w:rsidRPr="0091662B">
        <w:rPr>
          <w:sz w:val="16"/>
        </w:rPr>
        <w:t xml:space="preserve">Furthermore, </w:t>
      </w:r>
      <w:r w:rsidRPr="0091662B">
        <w:rPr>
          <w:rStyle w:val="StyleUnderline"/>
        </w:rPr>
        <w:t>the welfare state can adjust to migration flows</w:t>
      </w:r>
      <w:r w:rsidRPr="0091662B">
        <w:rPr>
          <w:sz w:val="16"/>
        </w:rPr>
        <w:t>. The OECD study finds large differences across countries. The net positive fiscal effect of migrants in Norway is twice as large as it is in Denmark. The fiscal impact of immigrants is a decision that countries make. In the United Kingdom, asylum seekers are net takers of benefits because they are banned from working. That is, UK voters apparently support policies that force asylum seekers not to generate tax revenue. Then some of the same voters complain about asylum seekers because they do not generate tax revenue.</w:t>
      </w:r>
    </w:p>
    <w:p w14:paraId="3E4BE825" w14:textId="77777777" w:rsidR="00181595" w:rsidRDefault="00181595" w:rsidP="00181595">
      <w:pPr>
        <w:pStyle w:val="Heading3"/>
      </w:pPr>
      <w:r>
        <w:lastRenderedPageBreak/>
        <w:t>Immigrants Good – AT: Unemployment</w:t>
      </w:r>
    </w:p>
    <w:p w14:paraId="0115A950" w14:textId="39AC4547" w:rsidR="00181595" w:rsidRDefault="00667734" w:rsidP="00181595">
      <w:pPr>
        <w:pStyle w:val="Heading4"/>
      </w:pPr>
      <w:r>
        <w:t>Unemployment doesn’t prove there’s native workers – don’t have the right skills.</w:t>
      </w:r>
    </w:p>
    <w:p w14:paraId="370D1BAF" w14:textId="77777777" w:rsidR="00181595" w:rsidRPr="00681CC1" w:rsidRDefault="00181595" w:rsidP="00181595">
      <w:proofErr w:type="spellStart"/>
      <w:r w:rsidRPr="00681CC1">
        <w:rPr>
          <w:rStyle w:val="Style13ptBold"/>
        </w:rPr>
        <w:t>Merrit</w:t>
      </w:r>
      <w:proofErr w:type="spellEnd"/>
      <w:r w:rsidRPr="00681CC1">
        <w:rPr>
          <w:rStyle w:val="Style13ptBold"/>
        </w:rPr>
        <w:t xml:space="preserve"> 15</w:t>
      </w:r>
      <w:r>
        <w:t xml:space="preserve">. (Giles </w:t>
      </w:r>
      <w:proofErr w:type="spellStart"/>
      <w:r>
        <w:t>Merrit</w:t>
      </w:r>
      <w:proofErr w:type="spellEnd"/>
      <w:r>
        <w:t xml:space="preserve"> – Secretary General of Friends of Europe. Former Brussels Correspondent of the Financial Times, journalist, author and broadcaster who has </w:t>
      </w:r>
      <w:proofErr w:type="spellStart"/>
      <w:r>
        <w:t>specialised</w:t>
      </w:r>
      <w:proofErr w:type="spellEnd"/>
      <w:r>
        <w:t xml:space="preserve"> in the study and analysis of European public policy issues since 1978. Since 1984, Merritt has been a columnist for the International Herald Tribune and Project Syndicate and his articles range widely across EU political and economic issues</w:t>
      </w:r>
      <w:r w:rsidRPr="00681CC1">
        <w:t>. The refugee crisis: Europe needs more migrants, not fewer.</w:t>
      </w:r>
      <w:r>
        <w:t xml:space="preserve"> October 25, 2015. </w:t>
      </w:r>
      <w:r w:rsidRPr="00681CC1">
        <w:t>http://europesworld.org/2015/10/26/the-refugee-crisis-europe-needs-more-migrants-not-fewer/#.V6Dr7rgrI1I</w:t>
      </w:r>
      <w:r>
        <w:t>)</w:t>
      </w:r>
    </w:p>
    <w:p w14:paraId="0CEBD634" w14:textId="77777777" w:rsidR="00181595" w:rsidRPr="005D1343" w:rsidRDefault="00181595" w:rsidP="00181595">
      <w:pPr>
        <w:rPr>
          <w:sz w:val="16"/>
        </w:rPr>
      </w:pPr>
      <w:r w:rsidRPr="003C4EA7">
        <w:rPr>
          <w:rStyle w:val="StyleUnderline"/>
        </w:rPr>
        <w:t>The more revealing way to calculate youth unemployment is to work out the ratio of under-24s without a job in relation to the total youth population. This method cuts Spain’s youth unemployment rate to 19%, Greece’s to 13% and those of Ireland and Italy to 12% and 8%</w:t>
      </w:r>
      <w:r w:rsidRPr="005D1343">
        <w:rPr>
          <w:sz w:val="16"/>
        </w:rPr>
        <w:t xml:space="preserve"> respectively. For the </w:t>
      </w:r>
      <w:proofErr w:type="gramStart"/>
      <w:r w:rsidRPr="005D1343">
        <w:rPr>
          <w:sz w:val="16"/>
        </w:rPr>
        <w:t xml:space="preserve">eurozone as a whole, </w:t>
      </w:r>
      <w:r w:rsidRPr="003C4EA7">
        <w:rPr>
          <w:rStyle w:val="StyleUnderline"/>
        </w:rPr>
        <w:t>it</w:t>
      </w:r>
      <w:proofErr w:type="gramEnd"/>
      <w:r w:rsidRPr="003C4EA7">
        <w:rPr>
          <w:rStyle w:val="StyleUnderline"/>
        </w:rPr>
        <w:t xml:space="preserve"> reduces the percentage of under-24s without a job from over 20% to under 9%.</w:t>
      </w:r>
      <w:r>
        <w:rPr>
          <w:u w:val="single"/>
        </w:rPr>
        <w:t xml:space="preserve"> </w:t>
      </w:r>
      <w:r w:rsidRPr="003C4EA7">
        <w:rPr>
          <w:rStyle w:val="StyleUnderline"/>
        </w:rPr>
        <w:t xml:space="preserve">That doesn’t mean there’s no challenge to be addressed through better training and improved methods of matching job seekers with possible employers, but it does mean that </w:t>
      </w:r>
      <w:r w:rsidRPr="003C4EA7">
        <w:rPr>
          <w:rStyle w:val="Emphasis"/>
        </w:rPr>
        <w:t>the excuse of a “lost generation” to justify the immigration barriers of a Fortress Europe is hollow.</w:t>
      </w:r>
      <w:r>
        <w:rPr>
          <w:b/>
          <w:iCs/>
          <w:u w:val="single"/>
        </w:rPr>
        <w:t xml:space="preserve"> </w:t>
      </w:r>
      <w:r w:rsidRPr="005D1343">
        <w:rPr>
          <w:sz w:val="16"/>
        </w:rPr>
        <w:t xml:space="preserve">The second reason for saying today’s youth employment figures aren’t relevant to the debate over migrants is indisputable. </w:t>
      </w:r>
      <w:r w:rsidRPr="003C4EA7">
        <w:rPr>
          <w:rStyle w:val="StyleUnderline"/>
        </w:rPr>
        <w:t>Birth rates across Europe have been falling for half a century</w:t>
      </w:r>
      <w:r w:rsidRPr="005D1343">
        <w:rPr>
          <w:sz w:val="16"/>
        </w:rPr>
        <w:t xml:space="preserve">, and at around one and a half children per family are not only far below the 2.1 ‘replacement rate’ but </w:t>
      </w:r>
      <w:r w:rsidRPr="003C4EA7">
        <w:rPr>
          <w:rStyle w:val="StyleUnderline"/>
        </w:rPr>
        <w:t>with successively smaller child-producing generations Europe’s indigenous population cannot possibly provide the workforce needed in years to come.</w:t>
      </w:r>
      <w:r w:rsidRPr="005D1343">
        <w:rPr>
          <w:sz w:val="16"/>
        </w:rPr>
        <w:t xml:space="preserve"> Drawing a true picture of </w:t>
      </w:r>
      <w:proofErr w:type="spellStart"/>
      <w:r w:rsidRPr="005D1343">
        <w:rPr>
          <w:sz w:val="16"/>
        </w:rPr>
        <w:t>labour</w:t>
      </w:r>
      <w:proofErr w:type="spellEnd"/>
      <w:r w:rsidRPr="005D1343">
        <w:rPr>
          <w:sz w:val="16"/>
        </w:rPr>
        <w:t xml:space="preserve"> shortages across the EU is difficult because local conditions vary so much. And it is certainly wrong to dismiss the difficulties young people face when looking for a job; university graduates reduced to taking banal work for which they are vastly over-qualified and youngsters from under-privileged backgrounds facing discrimination on racial or social grounds are a very real challenge. But that doesn’t alter the hard facts of Europe’s dislocated </w:t>
      </w:r>
      <w:proofErr w:type="spellStart"/>
      <w:r w:rsidRPr="005D1343">
        <w:rPr>
          <w:sz w:val="16"/>
        </w:rPr>
        <w:t>labour</w:t>
      </w:r>
      <w:proofErr w:type="spellEnd"/>
      <w:r w:rsidRPr="005D1343">
        <w:rPr>
          <w:sz w:val="16"/>
        </w:rPr>
        <w:t xml:space="preserve"> markets. </w:t>
      </w:r>
      <w:r w:rsidRPr="003C4EA7">
        <w:rPr>
          <w:rStyle w:val="StyleUnderline"/>
        </w:rPr>
        <w:t>Universities and technical colleges aren’t delivering job seekers with the right skills.</w:t>
      </w:r>
      <w:r w:rsidRPr="005D1343">
        <w:rPr>
          <w:sz w:val="16"/>
        </w:rPr>
        <w:t xml:space="preserve"> Employers’ </w:t>
      </w:r>
      <w:proofErr w:type="spellStart"/>
      <w:r w:rsidRPr="005D1343">
        <w:rPr>
          <w:sz w:val="16"/>
        </w:rPr>
        <w:t>organisations</w:t>
      </w:r>
      <w:proofErr w:type="spellEnd"/>
      <w:r w:rsidRPr="005D1343">
        <w:rPr>
          <w:sz w:val="16"/>
        </w:rPr>
        <w:t xml:space="preserve"> reckon that </w:t>
      </w:r>
      <w:r w:rsidRPr="003C4EA7">
        <w:rPr>
          <w:rStyle w:val="StyleUnderline"/>
        </w:rPr>
        <w:t>there’s an EU-wide shortage of approaching a million ICT workers with the computer and software writing skills</w:t>
      </w:r>
      <w:r w:rsidRPr="005D1343">
        <w:rPr>
          <w:sz w:val="16"/>
        </w:rPr>
        <w:t xml:space="preserve"> they need. It’s a problem that has been brewing for many years, illustrated perhaps by the Stuttgart-based Daimler company that makes Mercedes-Benz automobiles. Daimler’s main worry is that about </w:t>
      </w:r>
      <w:r w:rsidRPr="00E54A0C">
        <w:rPr>
          <w:rStyle w:val="Emphasis"/>
        </w:rPr>
        <w:t>half of its workers are now over 50 years old, and it sees no way of replacing them.</w:t>
      </w:r>
      <w:r>
        <w:rPr>
          <w:b/>
          <w:iCs/>
          <w:u w:val="single"/>
        </w:rPr>
        <w:t xml:space="preserve"> </w:t>
      </w:r>
      <w:r w:rsidRPr="005D1343">
        <w:rPr>
          <w:sz w:val="16"/>
        </w:rPr>
        <w:t xml:space="preserve">On top of the skills gap, there’s the mismatch problem. </w:t>
      </w:r>
      <w:r w:rsidRPr="00E54A0C">
        <w:rPr>
          <w:rStyle w:val="StyleUnderline"/>
        </w:rPr>
        <w:t xml:space="preserve">Europeans, including its young, don’t move to where the jobs are. </w:t>
      </w:r>
      <w:proofErr w:type="gramStart"/>
      <w:r w:rsidRPr="00E54A0C">
        <w:rPr>
          <w:rStyle w:val="StyleUnderline"/>
        </w:rPr>
        <w:t>Often</w:t>
      </w:r>
      <w:proofErr w:type="gramEnd"/>
      <w:r w:rsidRPr="00E54A0C">
        <w:rPr>
          <w:rStyle w:val="StyleUnderline"/>
        </w:rPr>
        <w:t xml:space="preserve"> they can’t because of language barriers or housing shortages. </w:t>
      </w:r>
      <w:r w:rsidRPr="00E54A0C">
        <w:rPr>
          <w:rStyle w:val="Emphasis"/>
        </w:rPr>
        <w:t>For immigrants</w:t>
      </w:r>
      <w:r w:rsidRPr="00E54A0C">
        <w:rPr>
          <w:rStyle w:val="StyleUnderline"/>
        </w:rPr>
        <w:t xml:space="preserve">, however, </w:t>
      </w:r>
      <w:r w:rsidRPr="00E54A0C">
        <w:rPr>
          <w:rStyle w:val="Emphasis"/>
        </w:rPr>
        <w:t>the mobility issue is</w:t>
      </w:r>
      <w:r w:rsidRPr="00E54A0C">
        <w:rPr>
          <w:rStyle w:val="StyleUnderline"/>
        </w:rPr>
        <w:t xml:space="preserve"> likely to </w:t>
      </w:r>
      <w:r w:rsidRPr="00E54A0C">
        <w:rPr>
          <w:rStyle w:val="Emphasis"/>
        </w:rPr>
        <w:t>be far less important</w:t>
      </w:r>
      <w:r w:rsidRPr="00E54A0C">
        <w:rPr>
          <w:rStyle w:val="StyleUnderline"/>
        </w:rPr>
        <w:t>.</w:t>
      </w:r>
      <w:r w:rsidRPr="005D1343">
        <w:rPr>
          <w:sz w:val="16"/>
        </w:rPr>
        <w:t xml:space="preserve"> If they offer attractive incentives in terms of housing and education, Europe’s disadvantaged regions should be able to attract the </w:t>
      </w:r>
      <w:proofErr w:type="spellStart"/>
      <w:r w:rsidRPr="005D1343">
        <w:rPr>
          <w:sz w:val="16"/>
        </w:rPr>
        <w:t>labour</w:t>
      </w:r>
      <w:proofErr w:type="spellEnd"/>
      <w:r w:rsidRPr="005D1343">
        <w:rPr>
          <w:sz w:val="16"/>
        </w:rPr>
        <w:t xml:space="preserve"> they need to </w:t>
      </w:r>
      <w:proofErr w:type="spellStart"/>
      <w:r w:rsidRPr="005D1343">
        <w:rPr>
          <w:sz w:val="16"/>
        </w:rPr>
        <w:t>revitalise</w:t>
      </w:r>
      <w:proofErr w:type="spellEnd"/>
      <w:r w:rsidRPr="005D1343">
        <w:rPr>
          <w:sz w:val="16"/>
        </w:rPr>
        <w:t xml:space="preserve"> themselves.</w:t>
      </w:r>
    </w:p>
    <w:p w14:paraId="0CB23731" w14:textId="77777777" w:rsidR="00181595" w:rsidRDefault="00181595" w:rsidP="00181595">
      <w:pPr>
        <w:pStyle w:val="Heading3"/>
      </w:pPr>
      <w:r>
        <w:lastRenderedPageBreak/>
        <w:t xml:space="preserve">Immigrants Good – Prefer Our </w:t>
      </w:r>
      <w:proofErr w:type="spellStart"/>
      <w:r>
        <w:t>Ev</w:t>
      </w:r>
      <w:proofErr w:type="spellEnd"/>
    </w:p>
    <w:p w14:paraId="2BFC1C28" w14:textId="673C8B79" w:rsidR="00181595" w:rsidRDefault="00667734" w:rsidP="00181595">
      <w:pPr>
        <w:pStyle w:val="Heading4"/>
      </w:pPr>
      <w:r>
        <w:t>Economic consensus supports immigration – their authors are political doomsayers.</w:t>
      </w:r>
    </w:p>
    <w:p w14:paraId="01D0FDB5" w14:textId="77777777" w:rsidR="00181595" w:rsidRPr="002D2D5A" w:rsidRDefault="00181595" w:rsidP="00181595">
      <w:proofErr w:type="spellStart"/>
      <w:r>
        <w:rPr>
          <w:rStyle w:val="Style13ptBold"/>
        </w:rPr>
        <w:t>Boeselager</w:t>
      </w:r>
      <w:proofErr w:type="spellEnd"/>
      <w:r>
        <w:rPr>
          <w:rStyle w:val="Style13ptBold"/>
        </w:rPr>
        <w:t xml:space="preserve"> &amp; </w:t>
      </w:r>
      <w:r w:rsidRPr="002D2D5A">
        <w:rPr>
          <w:rStyle w:val="Style13ptBold"/>
        </w:rPr>
        <w:t>Clemens</w:t>
      </w:r>
      <w:r>
        <w:rPr>
          <w:rStyle w:val="Style13ptBold"/>
        </w:rPr>
        <w:t xml:space="preserve"> 15 </w:t>
      </w:r>
      <w:r>
        <w:t>[</w:t>
      </w:r>
      <w:proofErr w:type="spellStart"/>
      <w:r>
        <w:t>Matern</w:t>
      </w:r>
      <w:proofErr w:type="spellEnd"/>
      <w:r>
        <w:t xml:space="preserve"> </w:t>
      </w:r>
      <w:proofErr w:type="spellStart"/>
      <w:r>
        <w:t>Boeselager</w:t>
      </w:r>
      <w:proofErr w:type="spellEnd"/>
      <w:r>
        <w:t>, interviewing Michael Clemens (Co-Director of Migration, Displacement, and Humanitarian Policy and Senior Fellow at the Center for Global Development,  Research Fellow at the IZA Institute of Labor Economics, Associate Editor of the Journal of Population Economics, PhD from the Department of Economics at Harvard University), 4-29-2015, "We Asked An Expert What Would Happen if the EU Opened Its Borders to Everyone," Vice, https://www.vice.com/en_uk/article/avyzmb/we-asked-an-expert-happen-if-eu-opened-borders-to-everyone-584]</w:t>
      </w:r>
    </w:p>
    <w:p w14:paraId="49A1ADB1" w14:textId="77777777" w:rsidR="00181595" w:rsidRPr="0091662B" w:rsidRDefault="00181595" w:rsidP="00181595">
      <w:pPr>
        <w:rPr>
          <w:sz w:val="16"/>
        </w:rPr>
      </w:pPr>
      <w:r w:rsidRPr="0091662B">
        <w:rPr>
          <w:sz w:val="16"/>
        </w:rPr>
        <w:t xml:space="preserve">Because even if the moral argument for open borders is basically accepted by most, people still seem convinced that it isn't a realistic option. </w:t>
      </w:r>
      <w:r w:rsidRPr="00285317">
        <w:rPr>
          <w:rStyle w:val="StyleUnderline"/>
        </w:rPr>
        <w:t>The prevailing opinion is that Europe would collapse under the onslaught of "third world" citizens.</w:t>
      </w:r>
      <w:r>
        <w:rPr>
          <w:rStyle w:val="StyleUnderline"/>
        </w:rPr>
        <w:t xml:space="preserve"> </w:t>
      </w:r>
      <w:r w:rsidRPr="00285317">
        <w:rPr>
          <w:rStyle w:val="StyleUnderline"/>
        </w:rPr>
        <w:t>Yet</w:t>
      </w:r>
      <w:r w:rsidRPr="0091662B">
        <w:rPr>
          <w:sz w:val="16"/>
        </w:rPr>
        <w:t xml:space="preserve"> few people are aware that </w:t>
      </w:r>
      <w:r w:rsidRPr="00285317">
        <w:rPr>
          <w:rStyle w:val="StyleUnderline"/>
        </w:rPr>
        <w:t>this idea is being taken very seriously by some academics</w:t>
      </w:r>
      <w:r w:rsidRPr="0091662B">
        <w:rPr>
          <w:sz w:val="16"/>
        </w:rPr>
        <w:t xml:space="preserve"> – primarily economists. Michael Clemens is one of them. As a senior fellow at the Centre for Global Development, he's been researching migration for years and has come to some rather unexpected conclusions. These include his theory that </w:t>
      </w:r>
      <w:r w:rsidRPr="00285317">
        <w:rPr>
          <w:rStyle w:val="StyleUnderline"/>
        </w:rPr>
        <w:t>restrictions on immigration "place one of the fattest of all wedges between humankind's current welfare and its potential welfare."</w:t>
      </w:r>
      <w:r w:rsidRPr="0091662B">
        <w:rPr>
          <w:sz w:val="16"/>
        </w:rPr>
        <w:t xml:space="preserve"> His calculations indicate that the freedom to move across international borders could double the global GDP. </w:t>
      </w:r>
      <w:r w:rsidRPr="00285317">
        <w:rPr>
          <w:rStyle w:val="StyleUnderline"/>
        </w:rPr>
        <w:t>I asked Michael Clemens to contemplate what could happen if the EU suddenly decided to open their borders for international migration.</w:t>
      </w:r>
      <w:r w:rsidRPr="0091662B">
        <w:rPr>
          <w:sz w:val="16"/>
        </w:rPr>
        <w:t xml:space="preserve"> And although this is a scenario that doesn't claim to entail absolute truth, his thoughts – to put it mildly – took me by surprise. VICE: Mr. Clemens, apart from political reasons – why do people try to migrate to wealthy countries? Michael Clemens: People from poor countries migrate mainly to get safety for themselves and their families, and to get proper compensation for their hard work and study. Safety and opportunity depend mostly on what country you live in, and 97 percent of humanity lives in the country they were born in. For those of us born in safe, prosperous countries, such a random lottery seems quite satisfactory. Most migrants are people who have simply decided that they will not let lottery results enforced by others determine the course of their lives. Within our own countries, we know why people leave </w:t>
      </w:r>
      <w:proofErr w:type="spellStart"/>
      <w:r w:rsidRPr="0091662B">
        <w:rPr>
          <w:sz w:val="16"/>
        </w:rPr>
        <w:t>neighbourhoods</w:t>
      </w:r>
      <w:proofErr w:type="spellEnd"/>
      <w:r w:rsidRPr="0091662B">
        <w:rPr>
          <w:sz w:val="16"/>
        </w:rPr>
        <w:t xml:space="preserve"> that are dangerous, poor, or both. These are the same reasons that people leave countries that are dangerous, poor, or both. But there are two differences. Many people in dangerous, poor countries live with risk and destitution that even the poorest people in rich countries will never face and cannot imagine. And, of course, no one stands at the exit to poor </w:t>
      </w:r>
      <w:proofErr w:type="spellStart"/>
      <w:r w:rsidRPr="0091662B">
        <w:rPr>
          <w:sz w:val="16"/>
        </w:rPr>
        <w:t>neighbourhoods</w:t>
      </w:r>
      <w:proofErr w:type="spellEnd"/>
      <w:r w:rsidRPr="0091662B">
        <w:rPr>
          <w:sz w:val="16"/>
        </w:rPr>
        <w:t xml:space="preserve">, coercing people to stay inside with a gun. </w:t>
      </w:r>
      <w:proofErr w:type="gramStart"/>
      <w:r w:rsidRPr="0091662B">
        <w:rPr>
          <w:sz w:val="16"/>
        </w:rPr>
        <w:t>So</w:t>
      </w:r>
      <w:proofErr w:type="gramEnd"/>
      <w:r w:rsidRPr="0091662B">
        <w:rPr>
          <w:sz w:val="16"/>
        </w:rPr>
        <w:t xml:space="preserve"> </w:t>
      </w:r>
      <w:r w:rsidRPr="00285317">
        <w:rPr>
          <w:rStyle w:val="StyleUnderline"/>
        </w:rPr>
        <w:t>what would happen if the EU opened its borders completely? Would it be flooded by immigrants from poorer countries?</w:t>
      </w:r>
      <w:r>
        <w:rPr>
          <w:rStyle w:val="StyleUnderline"/>
        </w:rPr>
        <w:t xml:space="preserve"> </w:t>
      </w:r>
      <w:r w:rsidRPr="0091662B">
        <w:rPr>
          <w:sz w:val="16"/>
        </w:rPr>
        <w:t xml:space="preserve">Migration flows are very hard to predict. We can see this in two episodes when the United Kingdom lifted restrictions on immigration. In 2004, the UK lifted restrictions on immigration from Poland; Immigration was far more than predicted. In 2014, it lifted restrictions on immigration from Romania; Immigration was far less than predicted. What we can be sure of is that </w:t>
      </w:r>
      <w:r w:rsidRPr="00285317">
        <w:rPr>
          <w:rStyle w:val="StyleUnderline"/>
        </w:rPr>
        <w:t>many people will make loud, confident forecasts of doom.</w:t>
      </w:r>
      <w:r w:rsidRPr="0091662B">
        <w:rPr>
          <w:sz w:val="16"/>
        </w:rPr>
        <w:t xml:space="preserve"> When Germany lifted restrictions on Polish immigration in 2012, German trade unions predicted that a million Poles would flood in the following year. Actual Polish immigration that year was 10 percent of that; the other 90 percent was fearful imagination. When the United States opened its borders to the poor island nation of Micronesia in 1986, many predicted that Micronesians would flood into Hawaii and California. Fourteen years later, less than 6 percent of the population of Micronesia had moved to the U.S. </w:t>
      </w:r>
      <w:proofErr w:type="gramStart"/>
      <w:r w:rsidRPr="0091662B">
        <w:rPr>
          <w:sz w:val="16"/>
        </w:rPr>
        <w:t>So</w:t>
      </w:r>
      <w:proofErr w:type="gramEnd"/>
      <w:r w:rsidRPr="0091662B">
        <w:rPr>
          <w:sz w:val="16"/>
        </w:rPr>
        <w:t xml:space="preserve"> what would happen at a global level? We have some evidence, from the Gallup World Poll, which can only be considered suggestive. Gallup pollsters go to pretty much all countries, and in each country, they ask around 1,000 adults the same set of questions every year. One of the questions is about </w:t>
      </w:r>
      <w:proofErr w:type="gramStart"/>
      <w:r w:rsidRPr="0091662B">
        <w:rPr>
          <w:sz w:val="16"/>
        </w:rPr>
        <w:t>whether or not</w:t>
      </w:r>
      <w:proofErr w:type="gramEnd"/>
      <w:r w:rsidRPr="0091662B">
        <w:rPr>
          <w:sz w:val="16"/>
        </w:rPr>
        <w:t xml:space="preserve"> they would like to emigrate, and if so, where. </w:t>
      </w:r>
      <w:r w:rsidRPr="0091662B">
        <w:rPr>
          <w:rStyle w:val="StyleUnderline"/>
        </w:rPr>
        <w:t>The bottom line is that Europe's</w:t>
      </w:r>
      <w:r w:rsidRPr="00285317">
        <w:rPr>
          <w:rStyle w:val="StyleUnderline"/>
        </w:rPr>
        <w:t xml:space="preserve"> overall population would rise by 10 percent </w:t>
      </w:r>
      <w:r w:rsidRPr="0091662B">
        <w:rPr>
          <w:sz w:val="16"/>
        </w:rPr>
        <w:t xml:space="preserve">if everyone who told Gallup they would like to move to Europe could do so. Germany's population would rise by 23 percent, because it is a particularly prosperous and desirable destination. </w:t>
      </w:r>
      <w:r w:rsidRPr="00285317">
        <w:rPr>
          <w:rStyle w:val="StyleUnderline"/>
        </w:rPr>
        <w:t>This is the best direct evidence we have</w:t>
      </w:r>
      <w:r w:rsidRPr="0091662B">
        <w:rPr>
          <w:sz w:val="16"/>
        </w:rPr>
        <w:t xml:space="preserve">. I say this evidence is only </w:t>
      </w:r>
      <w:proofErr w:type="gramStart"/>
      <w:r w:rsidRPr="0091662B">
        <w:rPr>
          <w:sz w:val="16"/>
        </w:rPr>
        <w:t>suggestive, because</w:t>
      </w:r>
      <w:proofErr w:type="gramEnd"/>
      <w:r w:rsidRPr="0091662B">
        <w:rPr>
          <w:sz w:val="16"/>
        </w:rPr>
        <w:t xml:space="preserve"> we don't know the extent to which stated desires reflect real </w:t>
      </w:r>
      <w:proofErr w:type="spellStart"/>
      <w:r w:rsidRPr="0091662B">
        <w:rPr>
          <w:sz w:val="16"/>
        </w:rPr>
        <w:t>behaviour</w:t>
      </w:r>
      <w:proofErr w:type="spellEnd"/>
      <w:r w:rsidRPr="0091662B">
        <w:rPr>
          <w:sz w:val="16"/>
        </w:rPr>
        <w:t xml:space="preserve">. Many people who say "yes" might be expressing an idle wish, not a genuine plan – the way you might say yes to a pollster who asked you if you want to start a business </w:t>
      </w:r>
      <w:proofErr w:type="spellStart"/>
      <w:r w:rsidRPr="0091662B">
        <w:rPr>
          <w:sz w:val="16"/>
        </w:rPr>
        <w:t>some day</w:t>
      </w:r>
      <w:proofErr w:type="spellEnd"/>
      <w:r w:rsidRPr="0091662B">
        <w:rPr>
          <w:sz w:val="16"/>
        </w:rPr>
        <w:t xml:space="preserve">. And many people who say "no" might reconsider if they had a way to migrate without paying smugglers and risking their lives. </w:t>
      </w:r>
      <w:proofErr w:type="gramStart"/>
      <w:r w:rsidRPr="0091662B">
        <w:rPr>
          <w:sz w:val="16"/>
        </w:rPr>
        <w:t>So</w:t>
      </w:r>
      <w:proofErr w:type="gramEnd"/>
      <w:r w:rsidRPr="0091662B">
        <w:rPr>
          <w:sz w:val="16"/>
        </w:rPr>
        <w:t xml:space="preserve"> the real answer is that social scientists cannot be certain, but have noted a systematic tendency for interest groups to over-predict flows. </w:t>
      </w:r>
      <w:r w:rsidRPr="00285317">
        <w:rPr>
          <w:rStyle w:val="StyleUnderline"/>
        </w:rPr>
        <w:t>What impact would the influx of immigrants have on the European economy?</w:t>
      </w:r>
      <w:r>
        <w:rPr>
          <w:rStyle w:val="StyleUnderline"/>
        </w:rPr>
        <w:t xml:space="preserve"> </w:t>
      </w:r>
      <w:r w:rsidRPr="0091662B">
        <w:rPr>
          <w:sz w:val="16"/>
        </w:rPr>
        <w:t xml:space="preserve">The research we have </w:t>
      </w:r>
      <w:proofErr w:type="spellStart"/>
      <w:r w:rsidRPr="0091662B">
        <w:rPr>
          <w:sz w:val="16"/>
        </w:rPr>
        <w:t>shows</w:t>
      </w:r>
      <w:proofErr w:type="spellEnd"/>
      <w:r w:rsidRPr="0091662B">
        <w:rPr>
          <w:sz w:val="16"/>
        </w:rPr>
        <w:t xml:space="preserve"> that </w:t>
      </w:r>
      <w:r w:rsidRPr="00285317">
        <w:rPr>
          <w:rStyle w:val="StyleUnderline"/>
        </w:rPr>
        <w:t>immigration has had a positive effect on economic growth in Europe overall. This remains true in economists' most sophisticated forecasts for the future</w:t>
      </w:r>
      <w:r w:rsidRPr="0091662B">
        <w:rPr>
          <w:sz w:val="16"/>
        </w:rPr>
        <w:t xml:space="preserve">. Christian Lutz and Ingo Wolter forecast a positive effect of immigration on German economic growth. Katerina </w:t>
      </w:r>
      <w:proofErr w:type="spellStart"/>
      <w:r w:rsidRPr="0091662B">
        <w:rPr>
          <w:sz w:val="16"/>
        </w:rPr>
        <w:t>Lisenkova</w:t>
      </w:r>
      <w:proofErr w:type="spellEnd"/>
      <w:r w:rsidRPr="0091662B">
        <w:rPr>
          <w:sz w:val="16"/>
        </w:rPr>
        <w:t xml:space="preserve"> and Miguel Sanchez forecast a positive effect of immigration on UK economic growth. And so on. I would go as far as to say that </w:t>
      </w:r>
      <w:r w:rsidRPr="00285317">
        <w:rPr>
          <w:rStyle w:val="StyleUnderline"/>
        </w:rPr>
        <w:t>this is a consensus opinion among economists.</w:t>
      </w:r>
      <w:r w:rsidRPr="0091662B">
        <w:rPr>
          <w:sz w:val="16"/>
        </w:rPr>
        <w:t xml:space="preserve"> That is saying a lot, because economists are known for putting caveats on everything. But </w:t>
      </w:r>
      <w:r w:rsidRPr="00285317">
        <w:rPr>
          <w:rStyle w:val="StyleUnderline"/>
        </w:rPr>
        <w:t xml:space="preserve">all the serious evidence we have points to large gains in </w:t>
      </w:r>
      <w:r w:rsidRPr="00285317">
        <w:rPr>
          <w:rStyle w:val="StyleUnderline"/>
        </w:rPr>
        <w:lastRenderedPageBreak/>
        <w:t xml:space="preserve">overall economic activity from reduced barriers to </w:t>
      </w:r>
      <w:proofErr w:type="spellStart"/>
      <w:r w:rsidRPr="00285317">
        <w:rPr>
          <w:rStyle w:val="StyleUnderline"/>
        </w:rPr>
        <w:t>labour</w:t>
      </w:r>
      <w:proofErr w:type="spellEnd"/>
      <w:r w:rsidRPr="00285317">
        <w:rPr>
          <w:rStyle w:val="StyleUnderline"/>
        </w:rPr>
        <w:t xml:space="preserve"> mobility</w:t>
      </w:r>
      <w:r w:rsidRPr="0091662B">
        <w:rPr>
          <w:sz w:val="16"/>
        </w:rPr>
        <w:t xml:space="preserve">. 96 percent of American </w:t>
      </w:r>
      <w:proofErr w:type="spellStart"/>
      <w:r w:rsidRPr="0091662B">
        <w:rPr>
          <w:sz w:val="16"/>
        </w:rPr>
        <w:t>labour</w:t>
      </w:r>
      <w:proofErr w:type="spellEnd"/>
      <w:r w:rsidRPr="0091662B">
        <w:rPr>
          <w:sz w:val="16"/>
        </w:rPr>
        <w:t xml:space="preserve"> economists agree that the economic benefits of US immigration exceed the losses. </w:t>
      </w:r>
      <w:r w:rsidRPr="00285317">
        <w:rPr>
          <w:rStyle w:val="StyleUnderline"/>
        </w:rPr>
        <w:t>That is essentially unanimity. While a handful of economists make vague claims of economic harm from immigration, they generally have not done any peer-reviewed economic research to support that claim, and their views should be regarded as political opinions rather than reflecting economic expertise.</w:t>
      </w:r>
      <w:r>
        <w:rPr>
          <w:rStyle w:val="StyleUnderline"/>
        </w:rPr>
        <w:t xml:space="preserve"> </w:t>
      </w:r>
      <w:r w:rsidRPr="0091662B">
        <w:rPr>
          <w:sz w:val="16"/>
        </w:rPr>
        <w:t xml:space="preserve">Of course, speed matters. There are many reasons to expect the impact of a million immigrants to depend on whether they arrive over three years or over 20 years. This is largely absent from public debate, which tends to focus instead on absolutes like "stop them all" or "let them all in immediately". </w:t>
      </w:r>
      <w:r w:rsidRPr="0091662B">
        <w:rPr>
          <w:rStyle w:val="StyleUnderline"/>
        </w:rPr>
        <w:t xml:space="preserve">A more nuanced debate would begin from the solid consensus of serious economic research that there are large overall economic </w:t>
      </w:r>
      <w:proofErr w:type="gramStart"/>
      <w:r w:rsidRPr="0091662B">
        <w:rPr>
          <w:rStyle w:val="StyleUnderline"/>
        </w:rPr>
        <w:t>benefits</w:t>
      </w:r>
      <w:r w:rsidRPr="0091662B">
        <w:rPr>
          <w:sz w:val="16"/>
        </w:rPr>
        <w:t>, and</w:t>
      </w:r>
      <w:proofErr w:type="gramEnd"/>
      <w:r w:rsidRPr="0091662B">
        <w:rPr>
          <w:sz w:val="16"/>
        </w:rPr>
        <w:t xml:space="preserve"> discuss how to transition in order to capture those benefits. Economic development in poor countries is associated with more emigration – not less – for the same reasons that you're more likely to see people from an outlying </w:t>
      </w:r>
      <w:proofErr w:type="spellStart"/>
      <w:r w:rsidRPr="0091662B">
        <w:rPr>
          <w:sz w:val="16"/>
        </w:rPr>
        <w:t>neighbourhood</w:t>
      </w:r>
      <w:proofErr w:type="spellEnd"/>
      <w:r w:rsidRPr="0091662B">
        <w:rPr>
          <w:sz w:val="16"/>
        </w:rPr>
        <w:t xml:space="preserve"> living and working in an upscale part of your town-</w:t>
      </w:r>
      <w:proofErr w:type="spellStart"/>
      <w:r w:rsidRPr="0091662B">
        <w:rPr>
          <w:sz w:val="16"/>
        </w:rPr>
        <w:t>centre</w:t>
      </w:r>
      <w:proofErr w:type="spellEnd"/>
      <w:r w:rsidRPr="0091662B">
        <w:rPr>
          <w:sz w:val="16"/>
        </w:rPr>
        <w:t xml:space="preserve"> when that outlying </w:t>
      </w:r>
      <w:proofErr w:type="spellStart"/>
      <w:r w:rsidRPr="0091662B">
        <w:rPr>
          <w:sz w:val="16"/>
        </w:rPr>
        <w:t>neighbourhood</w:t>
      </w:r>
      <w:proofErr w:type="spellEnd"/>
      <w:r w:rsidRPr="0091662B">
        <w:rPr>
          <w:sz w:val="16"/>
        </w:rPr>
        <w:t xml:space="preserve"> gets richer. One of the great policy challenges of the 21st century is how to build policies that translate mobility into economic benefit, rather than building naval blockades and mass-detention camps.</w:t>
      </w:r>
    </w:p>
    <w:p w14:paraId="046FDA21" w14:textId="74B7A264" w:rsidR="00E86775" w:rsidRDefault="00E86775" w:rsidP="00E86775">
      <w:pPr>
        <w:pStyle w:val="Heading3"/>
      </w:pPr>
      <w:r>
        <w:lastRenderedPageBreak/>
        <w:t>Refugees Good – 1NC</w:t>
      </w:r>
    </w:p>
    <w:p w14:paraId="520FCB66" w14:textId="77777777" w:rsidR="00E86775" w:rsidRDefault="00E86775" w:rsidP="00E86775">
      <w:pPr>
        <w:pStyle w:val="Heading4"/>
      </w:pPr>
      <w:r>
        <w:t xml:space="preserve">More refugees are critical to prevent </w:t>
      </w:r>
      <w:r w:rsidRPr="003C4EA7">
        <w:rPr>
          <w:u w:val="single"/>
        </w:rPr>
        <w:t>European economic collapse</w:t>
      </w:r>
      <w:r>
        <w:t xml:space="preserve">—their impacts are </w:t>
      </w:r>
      <w:r w:rsidRPr="00681CC1">
        <w:rPr>
          <w:u w:val="single"/>
        </w:rPr>
        <w:t>nationalism</w:t>
      </w:r>
      <w:r>
        <w:t xml:space="preserve"> and </w:t>
      </w:r>
      <w:r w:rsidRPr="00681CC1">
        <w:rPr>
          <w:u w:val="single"/>
        </w:rPr>
        <w:t>media hype</w:t>
      </w:r>
      <w:r>
        <w:t>.</w:t>
      </w:r>
    </w:p>
    <w:p w14:paraId="42FAF6B9" w14:textId="77777777" w:rsidR="00E86775" w:rsidRPr="007B1A96" w:rsidRDefault="00E86775" w:rsidP="00E86775">
      <w:proofErr w:type="spellStart"/>
      <w:r w:rsidRPr="00681CC1">
        <w:rPr>
          <w:rStyle w:val="Style13ptBold"/>
        </w:rPr>
        <w:t>Merrit</w:t>
      </w:r>
      <w:proofErr w:type="spellEnd"/>
      <w:r w:rsidRPr="00681CC1">
        <w:rPr>
          <w:rStyle w:val="Style13ptBold"/>
        </w:rPr>
        <w:t xml:space="preserve"> 15</w:t>
      </w:r>
      <w:r>
        <w:t xml:space="preserve">. (Giles </w:t>
      </w:r>
      <w:proofErr w:type="spellStart"/>
      <w:r>
        <w:t>Merrit</w:t>
      </w:r>
      <w:proofErr w:type="spellEnd"/>
      <w:r>
        <w:t xml:space="preserve"> – Secretary General of Friends of Europe. Former Brussels Correspondent of the Financial Times, journalist, author and broadcaster who has </w:t>
      </w:r>
      <w:proofErr w:type="spellStart"/>
      <w:r>
        <w:t>specialised</w:t>
      </w:r>
      <w:proofErr w:type="spellEnd"/>
      <w:r>
        <w:t xml:space="preserve"> in the study and analysis of European public policy issues since 1978. Since 1984, Merritt has been a columnist for the International Herald Tribune and Project Syndicate and his articles range widely across EU political and economic issues. </w:t>
      </w:r>
      <w:r w:rsidRPr="00681CC1">
        <w:rPr>
          <w:rStyle w:val="Emphasis"/>
        </w:rPr>
        <w:t>The refugee crisis: Europe needs more migrants, not fewer</w:t>
      </w:r>
      <w:r>
        <w:t xml:space="preserve">. October 25, 2015. </w:t>
      </w:r>
      <w:r w:rsidRPr="00681CC1">
        <w:t>http://europesworld.org/2015/10/26/the-refugee-crisis-europe-needs-more-migrants-not-fewer/#.V6Dr7rgrI1I</w:t>
      </w:r>
      <w:r>
        <w:t>)</w:t>
      </w:r>
    </w:p>
    <w:p w14:paraId="30D7FBE9" w14:textId="77777777" w:rsidR="00E86775" w:rsidRPr="005D1343" w:rsidRDefault="00E86775" w:rsidP="00E86775">
      <w:pPr>
        <w:rPr>
          <w:sz w:val="16"/>
        </w:rPr>
      </w:pPr>
      <w:r w:rsidRPr="005D1343">
        <w:rPr>
          <w:sz w:val="16"/>
        </w:rPr>
        <w:t xml:space="preserve">Policymakers at national and local levels right across Europe should have begun some time ago to plan for this ‘surprise’ crisis. But politicians in most EU countries have either preferred not to risk voters’ disapproval by addressing immigration, or they have made political capital out of opposing it. And that’s where </w:t>
      </w:r>
      <w:r w:rsidRPr="00681CC1">
        <w:rPr>
          <w:rStyle w:val="StyleUnderline"/>
        </w:rPr>
        <w:t>we</w:t>
      </w:r>
      <w:r w:rsidRPr="005D1343">
        <w:rPr>
          <w:sz w:val="16"/>
        </w:rPr>
        <w:t xml:space="preserve"> Europeans </w:t>
      </w:r>
      <w:r w:rsidRPr="00681CC1">
        <w:rPr>
          <w:rStyle w:val="StyleUnderline"/>
        </w:rPr>
        <w:t>need to fundamentally alter our mindsets on migration</w:t>
      </w:r>
      <w:r w:rsidRPr="005D1343">
        <w:rPr>
          <w:sz w:val="16"/>
        </w:rPr>
        <w:t xml:space="preserve">. No one would deny </w:t>
      </w:r>
      <w:r w:rsidRPr="00681CC1">
        <w:rPr>
          <w:rStyle w:val="StyleUnderline"/>
        </w:rPr>
        <w:t>that integrating millions of non-Europeans into our societies will be difficult and costly, but the key point</w:t>
      </w:r>
      <w:r w:rsidRPr="005D1343">
        <w:rPr>
          <w:sz w:val="16"/>
        </w:rPr>
        <w:t xml:space="preserve"> to be driven home </w:t>
      </w:r>
      <w:r w:rsidRPr="00681CC1">
        <w:rPr>
          <w:rStyle w:val="StyleUnderline"/>
        </w:rPr>
        <w:t xml:space="preserve">is that </w:t>
      </w:r>
      <w:r w:rsidRPr="00681CC1">
        <w:rPr>
          <w:rStyle w:val="Emphasis"/>
        </w:rPr>
        <w:t>Europe has no choice</w:t>
      </w:r>
      <w:r w:rsidRPr="00522983">
        <w:rPr>
          <w:rStyle w:val="StyleUnderline"/>
        </w:rPr>
        <w:t>. EU countries need more people if their standards of living are to be maintained</w:t>
      </w:r>
      <w:r w:rsidRPr="005D1343">
        <w:rPr>
          <w:sz w:val="16"/>
        </w:rPr>
        <w:t xml:space="preserve">, and perhaps even improved. When urging austerity policies as the solution to the eurozone crisis, Germany’s chancellor Angela Merkel’s mantra has been that Europe cannot go on accounting for half of the world’s spending on social benefits. But </w:t>
      </w:r>
      <w:r w:rsidRPr="00681CC1">
        <w:rPr>
          <w:rStyle w:val="StyleUnderline"/>
        </w:rPr>
        <w:t>the challenge is far greater than slimming down with healthcare and pension cuts. Europe’s ageing is so dramatic that by mid-century the number of working-age people to support each pensioner will have shrunk from four today to only two.</w:t>
      </w:r>
      <w:r>
        <w:rPr>
          <w:u w:val="single"/>
        </w:rPr>
        <w:t xml:space="preserve"> </w:t>
      </w:r>
      <w:r w:rsidRPr="00681CC1">
        <w:rPr>
          <w:rStyle w:val="StyleUnderline"/>
        </w:rPr>
        <w:t>Demographic projections are complicated by unknowns like the number of immigrants</w:t>
      </w:r>
      <w:r w:rsidRPr="005D1343">
        <w:rPr>
          <w:sz w:val="16"/>
        </w:rPr>
        <w:t xml:space="preserve">, </w:t>
      </w:r>
      <w:r w:rsidRPr="00681CC1">
        <w:rPr>
          <w:rStyle w:val="StyleUnderline"/>
        </w:rPr>
        <w:t>but the signs are that the population of the EU will within just 35 years be down to 450m from the present 500m</w:t>
      </w:r>
      <w:r w:rsidRPr="005D1343">
        <w:rPr>
          <w:sz w:val="16"/>
        </w:rPr>
        <w:t xml:space="preserve">. </w:t>
      </w:r>
      <w:r w:rsidRPr="00681CC1">
        <w:rPr>
          <w:rStyle w:val="Emphasis"/>
        </w:rPr>
        <w:t xml:space="preserve">Europe’s active </w:t>
      </w:r>
      <w:proofErr w:type="spellStart"/>
      <w:r w:rsidRPr="00681CC1">
        <w:rPr>
          <w:rStyle w:val="Emphasis"/>
        </w:rPr>
        <w:t>labour</w:t>
      </w:r>
      <w:proofErr w:type="spellEnd"/>
      <w:r w:rsidRPr="00681CC1">
        <w:rPr>
          <w:rStyle w:val="Emphasis"/>
        </w:rPr>
        <w:t xml:space="preserve"> force of 240m looks set to drop to 207m people by then</w:t>
      </w:r>
      <w:r w:rsidRPr="005D1343">
        <w:rPr>
          <w:sz w:val="16"/>
        </w:rPr>
        <w:t xml:space="preserve">, </w:t>
      </w:r>
      <w:proofErr w:type="gramStart"/>
      <w:r w:rsidRPr="005D1343">
        <w:rPr>
          <w:sz w:val="16"/>
        </w:rPr>
        <w:t>assuming that</w:t>
      </w:r>
      <w:proofErr w:type="gramEnd"/>
      <w:r w:rsidRPr="005D1343">
        <w:rPr>
          <w:sz w:val="16"/>
        </w:rPr>
        <w:t xml:space="preserve"> immigration has run at around the present level. </w:t>
      </w:r>
      <w:r w:rsidRPr="00681CC1">
        <w:rPr>
          <w:rStyle w:val="Emphasis"/>
        </w:rPr>
        <w:t>If there were to be a sharp reduction in immigration, or even a halt, then the result would be an EU workforce of some 169m</w:t>
      </w:r>
      <w:r w:rsidRPr="005D1343">
        <w:rPr>
          <w:sz w:val="16"/>
        </w:rPr>
        <w:t xml:space="preserve">. The effect of </w:t>
      </w:r>
      <w:r w:rsidRPr="00681CC1">
        <w:rPr>
          <w:rStyle w:val="StyleUnderline"/>
        </w:rPr>
        <w:t>removing some 70m jobs</w:t>
      </w:r>
      <w:r w:rsidRPr="005D1343">
        <w:rPr>
          <w:sz w:val="16"/>
        </w:rPr>
        <w:t xml:space="preserve">, and therefore taxpayers, from the European economy can only be guessed at. </w:t>
      </w:r>
      <w:r w:rsidRPr="00681CC1">
        <w:rPr>
          <w:rStyle w:val="Emphasis"/>
        </w:rPr>
        <w:t>This shrinkage of the EU workforce would be disastrous</w:t>
      </w:r>
      <w:r w:rsidRPr="005D1343">
        <w:rPr>
          <w:sz w:val="16"/>
        </w:rPr>
        <w:t xml:space="preserve"> for a number of reasons, and </w:t>
      </w:r>
      <w:r w:rsidRPr="00681CC1">
        <w:rPr>
          <w:rStyle w:val="Emphasis"/>
        </w:rPr>
        <w:t xml:space="preserve">none of them has attracted attention in the </w:t>
      </w:r>
      <w:proofErr w:type="gramStart"/>
      <w:r w:rsidRPr="00681CC1">
        <w:rPr>
          <w:rStyle w:val="Emphasis"/>
        </w:rPr>
        <w:t>often hysterical</w:t>
      </w:r>
      <w:proofErr w:type="gramEnd"/>
      <w:r w:rsidRPr="00681CC1">
        <w:rPr>
          <w:rStyle w:val="Emphasis"/>
        </w:rPr>
        <w:t xml:space="preserve"> media coverage of the migration crisis</w:t>
      </w:r>
      <w:r w:rsidRPr="005D1343">
        <w:rPr>
          <w:sz w:val="16"/>
        </w:rPr>
        <w:t xml:space="preserve">. To the contrary, </w:t>
      </w:r>
      <w:r w:rsidRPr="00681CC1">
        <w:rPr>
          <w:rStyle w:val="StyleUnderline"/>
        </w:rPr>
        <w:t>migrants from Arab countries and Africa have been portrayed as benefit scroungers who will impose intolerable social and economic burdens on Europe</w:t>
      </w:r>
      <w:r w:rsidRPr="005D1343">
        <w:rPr>
          <w:sz w:val="16"/>
        </w:rPr>
        <w:t xml:space="preserve">. The projections of Europe’s demographic trends are no secret, but they are given little prominence by political parties and their leaders. That’s not only because of populist pressures but also because politicians aren’t very interested in macroeconomic trends when they believe they can garner votes by championing their own specific policies. “Germany’s emergence as the EU country most open to migrants is not the surprise portrayed by many reporters and commentators. Its demographic decline is Europe’s steepest” </w:t>
      </w:r>
      <w:r w:rsidRPr="00681CC1">
        <w:rPr>
          <w:rStyle w:val="Emphasis"/>
        </w:rPr>
        <w:t>There’s a widespread consensus</w:t>
      </w:r>
      <w:r w:rsidRPr="005D1343">
        <w:rPr>
          <w:sz w:val="16"/>
        </w:rPr>
        <w:t xml:space="preserve">, though, </w:t>
      </w:r>
      <w:r w:rsidRPr="00681CC1">
        <w:rPr>
          <w:rStyle w:val="Emphasis"/>
        </w:rPr>
        <w:t>that the growth of a country’s workforce helps significantly to power its economic growth</w:t>
      </w:r>
      <w:r w:rsidRPr="005D1343">
        <w:rPr>
          <w:sz w:val="16"/>
        </w:rPr>
        <w:t xml:space="preserve">. Although the chorus of conservative voices in the United States has helped stem the flow of migrants across the Rio Grande, </w:t>
      </w:r>
      <w:r w:rsidRPr="00681CC1">
        <w:rPr>
          <w:rStyle w:val="StyleUnderline"/>
        </w:rPr>
        <w:t>many American economists point to high birth rates in immigrant communities and the arrival of more newcomers as positive indicators to the country’s wellbeing</w:t>
      </w:r>
      <w:r w:rsidRPr="005D1343">
        <w:rPr>
          <w:sz w:val="16"/>
        </w:rPr>
        <w:t xml:space="preserve">. The U.S. population is set to rise from around 300m now to 400m by mid-century, promising an even more muscular economy. And Americans are also </w:t>
      </w:r>
      <w:proofErr w:type="gramStart"/>
      <w:r w:rsidRPr="005D1343">
        <w:rPr>
          <w:sz w:val="16"/>
        </w:rPr>
        <w:t>well aware</w:t>
      </w:r>
      <w:proofErr w:type="gramEnd"/>
      <w:r w:rsidRPr="005D1343">
        <w:rPr>
          <w:sz w:val="16"/>
        </w:rPr>
        <w:t xml:space="preserve"> that their immigrants bring quality as well as quantity; over half of Silicon Valley’s start-ups and breakthroughs are led by people born outside the U.S. </w:t>
      </w:r>
      <w:r w:rsidRPr="00681CC1">
        <w:rPr>
          <w:rStyle w:val="StyleUnderline"/>
        </w:rPr>
        <w:t>Europe’s shrinking workforce</w:t>
      </w:r>
      <w:r w:rsidRPr="005D1343">
        <w:rPr>
          <w:sz w:val="16"/>
        </w:rPr>
        <w:t xml:space="preserve">, on the other hand, </w:t>
      </w:r>
      <w:r w:rsidRPr="00681CC1">
        <w:rPr>
          <w:rStyle w:val="StyleUnderline"/>
        </w:rPr>
        <w:t>has for some time been seen by economists as a major headache.</w:t>
      </w:r>
      <w:r w:rsidRPr="005D1343">
        <w:rPr>
          <w:sz w:val="16"/>
        </w:rPr>
        <w:t xml:space="preserve"> A decade ago, Europe’s World published an important article by German economist Klaus </w:t>
      </w:r>
      <w:proofErr w:type="spellStart"/>
      <w:r w:rsidRPr="005D1343">
        <w:rPr>
          <w:sz w:val="16"/>
        </w:rPr>
        <w:t>Regling</w:t>
      </w:r>
      <w:proofErr w:type="spellEnd"/>
      <w:r w:rsidRPr="005D1343">
        <w:rPr>
          <w:sz w:val="16"/>
        </w:rPr>
        <w:t xml:space="preserve"> warning of the ceiling being imposed on the EU’s potential GDP growth. He calculated that the maximum economic growth rate of western Europe’s richer EU-</w:t>
      </w:r>
      <w:proofErr w:type="gramStart"/>
      <w:r w:rsidRPr="005D1343">
        <w:rPr>
          <w:sz w:val="16"/>
        </w:rPr>
        <w:t>15 member</w:t>
      </w:r>
      <w:proofErr w:type="gramEnd"/>
      <w:r w:rsidRPr="005D1343">
        <w:rPr>
          <w:sz w:val="16"/>
        </w:rPr>
        <w:t xml:space="preserve"> states would fall from 2.3% in 2005 to appreciably less than that after 2010. </w:t>
      </w:r>
      <w:proofErr w:type="spellStart"/>
      <w:r w:rsidRPr="003C4EA7">
        <w:rPr>
          <w:rStyle w:val="StyleUnderline"/>
        </w:rPr>
        <w:t>Labour</w:t>
      </w:r>
      <w:proofErr w:type="spellEnd"/>
      <w:r w:rsidRPr="003C4EA7">
        <w:rPr>
          <w:rStyle w:val="StyleUnderline"/>
        </w:rPr>
        <w:t xml:space="preserve"> shortages and the absence of an expanding workforce would, he forecast, limit to 1.8% those countries’ average growth rate throughout the two decades up to 2030. And from then until mid-century it will cut that still further to only 1.3%.</w:t>
      </w:r>
      <w:r>
        <w:rPr>
          <w:u w:val="single"/>
        </w:rPr>
        <w:t xml:space="preserve"> </w:t>
      </w:r>
      <w:proofErr w:type="spellStart"/>
      <w:r w:rsidRPr="005D1343">
        <w:rPr>
          <w:sz w:val="16"/>
        </w:rPr>
        <w:t>Regling’s</w:t>
      </w:r>
      <w:proofErr w:type="spellEnd"/>
      <w:r w:rsidRPr="005D1343">
        <w:rPr>
          <w:sz w:val="16"/>
        </w:rPr>
        <w:t xml:space="preserve"> is an influential voice; he was at that time the European Commission’s Director-General for economic affairs and is currently head of the eurozone’s </w:t>
      </w:r>
      <w:r w:rsidRPr="005D1343">
        <w:rPr>
          <w:sz w:val="16"/>
        </w:rPr>
        <w:lastRenderedPageBreak/>
        <w:t xml:space="preserve">bail-out fund, the European Stability Mechanism. But his warnings came on the eve of the 2007-8 global financial panic and the ensuing economic crisis, and so were eclipsed by sharply slower growth prospects throughout Europe. The ceiling on GDP growth rates he cited became of purely academic interest once recession gripped Europe. </w:t>
      </w:r>
      <w:r w:rsidRPr="003C4EA7">
        <w:rPr>
          <w:rStyle w:val="StyleUnderline"/>
        </w:rPr>
        <w:t xml:space="preserve">The positive economic effects of immigration are all too evident in one EU country that is among the most opposed to the arrival of non-native job seekers – the United Kingdom. The British government is powerless to prevent citizens of other EU countries from finding work </w:t>
      </w:r>
      <w:proofErr w:type="gramStart"/>
      <w:r w:rsidRPr="003C4EA7">
        <w:rPr>
          <w:rStyle w:val="StyleUnderline"/>
        </w:rPr>
        <w:t>there</w:t>
      </w:r>
      <w:r w:rsidRPr="005D1343">
        <w:rPr>
          <w:sz w:val="16"/>
        </w:rPr>
        <w:t>, and</w:t>
      </w:r>
      <w:proofErr w:type="gramEnd"/>
      <w:r w:rsidRPr="005D1343">
        <w:rPr>
          <w:sz w:val="16"/>
        </w:rPr>
        <w:t xml:space="preserve"> has repeatedly voiced its frustration with net immigration figures now running at an annual rate of 300,000 people. </w:t>
      </w:r>
      <w:proofErr w:type="spellStart"/>
      <w:r w:rsidRPr="003C4EA7">
        <w:rPr>
          <w:rStyle w:val="StyleUnderline"/>
        </w:rPr>
        <w:t>Fuelled</w:t>
      </w:r>
      <w:proofErr w:type="spellEnd"/>
      <w:r w:rsidRPr="003C4EA7">
        <w:rPr>
          <w:rStyle w:val="StyleUnderline"/>
        </w:rPr>
        <w:t xml:space="preserve"> by youngsters from eastern Europe and the Baltic states eager to price themselves into work</w:t>
      </w:r>
      <w:r w:rsidRPr="003C4EA7">
        <w:rPr>
          <w:rStyle w:val="Emphasis"/>
        </w:rPr>
        <w:t>, Britain is enjoying a boom</w:t>
      </w:r>
      <w:r w:rsidRPr="003C4EA7">
        <w:rPr>
          <w:rStyle w:val="StyleUnderline"/>
        </w:rPr>
        <w:t>.</w:t>
      </w:r>
      <w:r w:rsidRPr="005D1343">
        <w:rPr>
          <w:sz w:val="16"/>
        </w:rPr>
        <w:t xml:space="preserve"> Prime minister David Cameron points proudly to GDP growth that is considerably higher than on the </w:t>
      </w:r>
      <w:proofErr w:type="gramStart"/>
      <w:r w:rsidRPr="005D1343">
        <w:rPr>
          <w:sz w:val="16"/>
        </w:rPr>
        <w:t>continent, but</w:t>
      </w:r>
      <w:proofErr w:type="gramEnd"/>
      <w:r w:rsidRPr="005D1343">
        <w:rPr>
          <w:sz w:val="16"/>
        </w:rPr>
        <w:t xml:space="preserve"> gives no credence to the idea that it is the expansion of the UK’s active </w:t>
      </w:r>
      <w:proofErr w:type="spellStart"/>
      <w:r w:rsidRPr="005D1343">
        <w:rPr>
          <w:sz w:val="16"/>
        </w:rPr>
        <w:t>labour</w:t>
      </w:r>
      <w:proofErr w:type="spellEnd"/>
      <w:r w:rsidRPr="005D1343">
        <w:rPr>
          <w:sz w:val="16"/>
        </w:rPr>
        <w:t xml:space="preserve"> force that is largely responsible. The sluggish economic outlook for Europe </w:t>
      </w:r>
      <w:proofErr w:type="gramStart"/>
      <w:r w:rsidRPr="005D1343">
        <w:rPr>
          <w:sz w:val="16"/>
        </w:rPr>
        <w:t>as a whole doesn’t</w:t>
      </w:r>
      <w:proofErr w:type="gramEnd"/>
      <w:r w:rsidRPr="005D1343">
        <w:rPr>
          <w:sz w:val="16"/>
        </w:rPr>
        <w:t xml:space="preserve"> mean that its </w:t>
      </w:r>
      <w:proofErr w:type="spellStart"/>
      <w:r w:rsidRPr="005D1343">
        <w:rPr>
          <w:sz w:val="16"/>
        </w:rPr>
        <w:t>labour</w:t>
      </w:r>
      <w:proofErr w:type="spellEnd"/>
      <w:r w:rsidRPr="005D1343">
        <w:rPr>
          <w:sz w:val="16"/>
        </w:rPr>
        <w:t xml:space="preserve"> shortages are any the less damaging. </w:t>
      </w:r>
      <w:r w:rsidRPr="003C4EA7">
        <w:rPr>
          <w:rStyle w:val="StyleUnderline"/>
        </w:rPr>
        <w:t xml:space="preserve">The shrinkage of the EU workforce has been hidden by rising unemployment. But European countries will in the years ahead all need substantial pools of employable young people </w:t>
      </w:r>
      <w:r w:rsidRPr="003C4EA7">
        <w:rPr>
          <w:rStyle w:val="Emphasis"/>
        </w:rPr>
        <w:t>if their economies are not to wither and die</w:t>
      </w:r>
      <w:r w:rsidRPr="003C4EA7">
        <w:rPr>
          <w:rStyle w:val="StyleUnderline"/>
        </w:rPr>
        <w:t>.</w:t>
      </w:r>
      <w:r w:rsidRPr="005D1343">
        <w:rPr>
          <w:sz w:val="16"/>
        </w:rPr>
        <w:t xml:space="preserve"> It’s hard to argue this case, of course, when the natural reaction of many people is to ask why, with youth unemployment so high, should Europe import more young people whose lot will be to join the ranks of the jobless and discontented? There are five answers to this question, and each on its own is a powerful argument for re-thinking our attitude to the hundreds of thousands of people wanting to come to Europe now, and the tens of millions who will be heading our way in the future.</w:t>
      </w:r>
    </w:p>
    <w:p w14:paraId="41CCEC69" w14:textId="77777777" w:rsidR="00181595" w:rsidRDefault="00181595" w:rsidP="00181595">
      <w:pPr>
        <w:pStyle w:val="Heading3"/>
      </w:pPr>
      <w:r>
        <w:lastRenderedPageBreak/>
        <w:t>Refugees Good – General</w:t>
      </w:r>
    </w:p>
    <w:p w14:paraId="6D9651AE" w14:textId="77777777" w:rsidR="00181595" w:rsidRDefault="00181595" w:rsidP="00181595">
      <w:pPr>
        <w:pStyle w:val="Heading4"/>
      </w:pPr>
      <w:r>
        <w:t xml:space="preserve">Refugees are key to save Europe’s economy from an </w:t>
      </w:r>
      <w:r w:rsidRPr="006975CB">
        <w:rPr>
          <w:u w:val="single"/>
        </w:rPr>
        <w:t>aging crisis</w:t>
      </w:r>
      <w:r>
        <w:t>—Syria proves.</w:t>
      </w:r>
    </w:p>
    <w:p w14:paraId="3AC882BD" w14:textId="77777777" w:rsidR="00181595" w:rsidRPr="00197179" w:rsidRDefault="00181595" w:rsidP="00181595">
      <w:proofErr w:type="spellStart"/>
      <w:r w:rsidRPr="00197179">
        <w:rPr>
          <w:rStyle w:val="Style13ptBold"/>
        </w:rPr>
        <w:t>Portes</w:t>
      </w:r>
      <w:proofErr w:type="spellEnd"/>
      <w:r w:rsidRPr="00197179">
        <w:rPr>
          <w:rStyle w:val="Style13ptBold"/>
        </w:rPr>
        <w:t xml:space="preserve"> 15</w:t>
      </w:r>
      <w:r>
        <w:t xml:space="preserve">. (Jonathon </w:t>
      </w:r>
      <w:proofErr w:type="spellStart"/>
      <w:r>
        <w:t>Portes</w:t>
      </w:r>
      <w:proofErr w:type="spellEnd"/>
      <w:r>
        <w:t xml:space="preserve">, Director of the National Institute of Economic and Social Research. </w:t>
      </w:r>
      <w:r w:rsidRPr="00197179">
        <w:rPr>
          <w:rStyle w:val="Emphasis"/>
        </w:rPr>
        <w:t>Immigration Is Good for Economic Growth</w:t>
      </w:r>
      <w:r>
        <w:t xml:space="preserve">. If Europe Gets It Right, </w:t>
      </w:r>
      <w:r w:rsidRPr="00197179">
        <w:rPr>
          <w:rStyle w:val="Emphasis"/>
        </w:rPr>
        <w:t>Refugees Can Be Too</w:t>
      </w:r>
      <w:r>
        <w:t xml:space="preserve">. September 15, 2015. </w:t>
      </w:r>
      <w:hyperlink r:id="rId12" w:history="1">
        <w:r w:rsidRPr="00DB1319">
          <w:rPr>
            <w:rStyle w:val="Hyperlink"/>
          </w:rPr>
          <w:t>http://www.huffingtonpost.com/jonathan-portes/economic-europe-refugees_b_8128288.html</w:t>
        </w:r>
      </w:hyperlink>
      <w:r>
        <w:t>)</w:t>
      </w:r>
    </w:p>
    <w:p w14:paraId="394C5052" w14:textId="77777777" w:rsidR="00181595" w:rsidRPr="005D1343" w:rsidRDefault="00181595" w:rsidP="00181595">
      <w:pPr>
        <w:rPr>
          <w:sz w:val="16"/>
        </w:rPr>
      </w:pPr>
      <w:r w:rsidRPr="005D1343">
        <w:rPr>
          <w:sz w:val="16"/>
        </w:rPr>
        <w:t xml:space="preserve">LONDON — So far this year, </w:t>
      </w:r>
      <w:r w:rsidRPr="006975CB">
        <w:rPr>
          <w:rStyle w:val="StyleUnderline"/>
        </w:rPr>
        <w:t>more than 430,000 migrants have crossed the Mediterranean to enter Europe — more than twice the number who did so in 2014.</w:t>
      </w:r>
      <w:r w:rsidRPr="005D1343">
        <w:rPr>
          <w:sz w:val="16"/>
        </w:rPr>
        <w:t xml:space="preserve"> Given their countries of origin (the </w:t>
      </w:r>
      <w:r w:rsidRPr="006975CB">
        <w:rPr>
          <w:rStyle w:val="StyleUnderline"/>
        </w:rPr>
        <w:t>largest proportions from Syria, Eritrea and Afghanistan</w:t>
      </w:r>
      <w:r w:rsidRPr="005D1343">
        <w:rPr>
          <w:sz w:val="16"/>
        </w:rPr>
        <w:t xml:space="preserve">), most are likely to have a credible claim for refugee status, and few are likely to be going home anytime soon. Many are here to stay. </w:t>
      </w:r>
      <w:r w:rsidRPr="006975CB">
        <w:rPr>
          <w:rStyle w:val="StyleUnderline"/>
        </w:rPr>
        <w:t xml:space="preserve">Some view this as a humanitarian crisis and others see it as a challenge and a threat. </w:t>
      </w:r>
      <w:r w:rsidRPr="006975CB">
        <w:rPr>
          <w:rStyle w:val="Emphasis"/>
        </w:rPr>
        <w:t>And then there are the economists</w:t>
      </w:r>
      <w:r w:rsidRPr="005D1343">
        <w:rPr>
          <w:sz w:val="16"/>
        </w:rPr>
        <w:t xml:space="preserve">! </w:t>
      </w:r>
      <w:r w:rsidRPr="006975CB">
        <w:rPr>
          <w:rStyle w:val="StyleUnderline"/>
        </w:rPr>
        <w:t>Economists tend to see a large influx of refugees not as an obligation or a threat — but as an opportunity</w:t>
      </w:r>
      <w:r w:rsidRPr="005D1343">
        <w:rPr>
          <w:sz w:val="16"/>
        </w:rPr>
        <w:t xml:space="preserve">. </w:t>
      </w:r>
      <w:proofErr w:type="gramStart"/>
      <w:r w:rsidRPr="005D1343">
        <w:rPr>
          <w:sz w:val="16"/>
        </w:rPr>
        <w:t xml:space="preserve">In particular, </w:t>
      </w:r>
      <w:r w:rsidRPr="006975CB">
        <w:rPr>
          <w:rStyle w:val="StyleUnderline"/>
        </w:rPr>
        <w:t>Europe</w:t>
      </w:r>
      <w:proofErr w:type="gramEnd"/>
      <w:r w:rsidRPr="006975CB">
        <w:rPr>
          <w:rStyle w:val="StyleUnderline"/>
        </w:rPr>
        <w:t xml:space="preserve"> faces a major demographic challenge: our population is aging, and, in many countries, shrinking</w:t>
      </w:r>
      <w:r w:rsidRPr="005D1343">
        <w:rPr>
          <w:sz w:val="16"/>
        </w:rPr>
        <w:t xml:space="preserve">. The EU’s total </w:t>
      </w:r>
      <w:r w:rsidRPr="007712D9">
        <w:rPr>
          <w:rStyle w:val="StyleUnderline"/>
        </w:rPr>
        <w:t>fertility rate is not much over 1.5 children</w:t>
      </w:r>
      <w:r w:rsidRPr="005D1343">
        <w:rPr>
          <w:sz w:val="16"/>
        </w:rPr>
        <w:t xml:space="preserve"> per woman — </w:t>
      </w:r>
      <w:r w:rsidRPr="007712D9">
        <w:rPr>
          <w:rStyle w:val="StyleUnderline"/>
        </w:rPr>
        <w:t>you don’t need to be a demographer to work out the long-term implications</w:t>
      </w:r>
      <w:r w:rsidRPr="005D1343">
        <w:rPr>
          <w:sz w:val="16"/>
        </w:rPr>
        <w:t xml:space="preserve">. Indeed, </w:t>
      </w:r>
      <w:r w:rsidRPr="007712D9">
        <w:rPr>
          <w:rStyle w:val="Emphasis"/>
        </w:rPr>
        <w:t>if it weren’t for migration, the EU’s working age population would already be shrinking.</w:t>
      </w:r>
      <w:r>
        <w:rPr>
          <w:rStyle w:val="Emphasis"/>
        </w:rPr>
        <w:t xml:space="preserve"> </w:t>
      </w:r>
      <w:r w:rsidRPr="005D1343">
        <w:rPr>
          <w:sz w:val="16"/>
        </w:rPr>
        <w:t xml:space="preserve">Last year, </w:t>
      </w:r>
      <w:r w:rsidRPr="007712D9">
        <w:rPr>
          <w:rStyle w:val="StyleUnderline"/>
        </w:rPr>
        <w:t xml:space="preserve">deaths exceeded births in Greece and Italy (where the </w:t>
      </w:r>
      <w:proofErr w:type="gramStart"/>
      <w:r w:rsidRPr="007712D9">
        <w:rPr>
          <w:rStyle w:val="StyleUnderline"/>
        </w:rPr>
        <w:t>vast majority</w:t>
      </w:r>
      <w:proofErr w:type="gramEnd"/>
      <w:r w:rsidRPr="007712D9">
        <w:rPr>
          <w:rStyle w:val="StyleUnderline"/>
        </w:rPr>
        <w:t xml:space="preserve"> of the migrants arrived</w:t>
      </w:r>
      <w:r w:rsidRPr="005D1343">
        <w:rPr>
          <w:sz w:val="16"/>
        </w:rPr>
        <w:t xml:space="preserve">) </w:t>
      </w:r>
      <w:r w:rsidRPr="007712D9">
        <w:rPr>
          <w:rStyle w:val="StyleUnderline"/>
        </w:rPr>
        <w:t>and in Germany (where the largest number end up</w:t>
      </w:r>
      <w:r w:rsidRPr="005D1343">
        <w:rPr>
          <w:sz w:val="16"/>
        </w:rPr>
        <w:t xml:space="preserve">). </w:t>
      </w:r>
      <w:r w:rsidRPr="007712D9">
        <w:rPr>
          <w:rStyle w:val="StyleUnderline"/>
        </w:rPr>
        <w:t>Germany’s economy is creating jobs faster than the natives can fill them</w:t>
      </w:r>
      <w:r w:rsidRPr="005D1343">
        <w:rPr>
          <w:sz w:val="16"/>
        </w:rPr>
        <w:t xml:space="preserve">. Surely the answer is obvious — </w:t>
      </w:r>
      <w:r w:rsidRPr="007712D9">
        <w:rPr>
          <w:rStyle w:val="Emphasis"/>
        </w:rPr>
        <w:t xml:space="preserve">Europe should not only accept </w:t>
      </w:r>
      <w:proofErr w:type="gramStart"/>
      <w:r w:rsidRPr="007712D9">
        <w:rPr>
          <w:rStyle w:val="Emphasis"/>
        </w:rPr>
        <w:t>refugees, but</w:t>
      </w:r>
      <w:proofErr w:type="gramEnd"/>
      <w:r w:rsidRPr="007712D9">
        <w:rPr>
          <w:rStyle w:val="Emphasis"/>
        </w:rPr>
        <w:t xml:space="preserve"> welcome the consequential increase</w:t>
      </w:r>
      <w:r w:rsidRPr="005D1343">
        <w:rPr>
          <w:sz w:val="16"/>
        </w:rPr>
        <w:t xml:space="preserve"> in the labor force. As Thomas Piketty, the celebrated author of “Capital in the 21st Century,” recently wrote, </w:t>
      </w:r>
      <w:r w:rsidRPr="007712D9">
        <w:rPr>
          <w:rStyle w:val="Emphasis"/>
        </w:rPr>
        <w:t>the crisis represents an “opportunity for Europeans to jump-start the continent’s economy.”</w:t>
      </w:r>
      <w:r>
        <w:rPr>
          <w:rStyle w:val="Emphasis"/>
        </w:rPr>
        <w:t xml:space="preserve"> </w:t>
      </w:r>
      <w:r w:rsidRPr="007712D9">
        <w:rPr>
          <w:rStyle w:val="StyleUnderline"/>
        </w:rPr>
        <w:t>It is undoubtedly true that the economic case for immigration is strong</w:t>
      </w:r>
      <w:r w:rsidRPr="005D1343">
        <w:rPr>
          <w:sz w:val="16"/>
        </w:rPr>
        <w:t xml:space="preserve">. In the U.K., the period of high immigration that began in 1997 and intensified in 2004 with the extension of free movement rights to the new member states of central and eastern Europe, is generally recognized as having a positive economic impact. </w:t>
      </w:r>
      <w:r w:rsidRPr="007712D9">
        <w:rPr>
          <w:rStyle w:val="StyleUnderline"/>
        </w:rPr>
        <w:t>It has resulted in a substantial increase in overall employment and hence GDP without any significant negative impacts on the employment prospects of the native-born.</w:t>
      </w:r>
      <w:r>
        <w:rPr>
          <w:rStyle w:val="StyleUnderline"/>
        </w:rPr>
        <w:t xml:space="preserve"> </w:t>
      </w:r>
      <w:r w:rsidRPr="005D1343">
        <w:rPr>
          <w:sz w:val="16"/>
        </w:rPr>
        <w:t xml:space="preserve">And </w:t>
      </w:r>
      <w:r w:rsidRPr="007712D9">
        <w:rPr>
          <w:rStyle w:val="StyleUnderline"/>
        </w:rPr>
        <w:t>while the resulting growth in population has certainly increased pressure on public services, this is more than compensated by increased tax revenues.</w:t>
      </w:r>
      <w:r w:rsidRPr="005D1343">
        <w:rPr>
          <w:sz w:val="16"/>
        </w:rPr>
        <w:t xml:space="preserve"> Nor has the changing population necessarily had a negative impact on social outcomes. For example, </w:t>
      </w:r>
      <w:r w:rsidRPr="007712D9">
        <w:rPr>
          <w:rStyle w:val="StyleUnderline"/>
        </w:rPr>
        <w:t>while there is much debate about the recent extraordinary improvement in the performance in London’s schools — perhaps unparalleled in the developed world — it is generally accepted that the children of recent immigrants have at least something to do with it.</w:t>
      </w:r>
      <w:r>
        <w:rPr>
          <w:rStyle w:val="StyleUnderline"/>
        </w:rPr>
        <w:t xml:space="preserve"> </w:t>
      </w:r>
      <w:r w:rsidRPr="005D1343">
        <w:rPr>
          <w:sz w:val="16"/>
        </w:rPr>
        <w:t xml:space="preserve">Moreover, </w:t>
      </w:r>
      <w:r w:rsidRPr="007712D9">
        <w:rPr>
          <w:rStyle w:val="StyleUnderline"/>
        </w:rPr>
        <w:t xml:space="preserve">beyond demographics, immigration could also improve Europe’s economic performance over the medium-to-long-term in </w:t>
      </w:r>
      <w:proofErr w:type="gramStart"/>
      <w:r w:rsidRPr="007712D9">
        <w:rPr>
          <w:rStyle w:val="StyleUnderline"/>
        </w:rPr>
        <w:t>a number of</w:t>
      </w:r>
      <w:proofErr w:type="gramEnd"/>
      <w:r w:rsidRPr="007712D9">
        <w:rPr>
          <w:rStyle w:val="StyleUnderline"/>
        </w:rPr>
        <w:t xml:space="preserve"> ways</w:t>
      </w:r>
      <w:r w:rsidRPr="005D1343">
        <w:rPr>
          <w:sz w:val="16"/>
        </w:rPr>
        <w:t xml:space="preserve">. </w:t>
      </w:r>
      <w:r w:rsidRPr="007712D9">
        <w:rPr>
          <w:rStyle w:val="StyleUnderline"/>
        </w:rPr>
        <w:t>Immigrants bring different skills and aptitudes and can transmit those to non-immigrant colleagues</w:t>
      </w:r>
      <w:r w:rsidRPr="005D1343">
        <w:rPr>
          <w:sz w:val="16"/>
        </w:rPr>
        <w:t xml:space="preserve"> (and vice versa). They can incr</w:t>
      </w:r>
      <w:r w:rsidRPr="007712D9">
        <w:rPr>
          <w:rStyle w:val="StyleUnderline"/>
        </w:rPr>
        <w:t xml:space="preserve">ease competition </w:t>
      </w:r>
      <w:proofErr w:type="gramStart"/>
      <w:r w:rsidRPr="007712D9">
        <w:rPr>
          <w:rStyle w:val="StyleUnderline"/>
        </w:rPr>
        <w:t>in particular labor</w:t>
      </w:r>
      <w:proofErr w:type="gramEnd"/>
      <w:r w:rsidRPr="007712D9">
        <w:rPr>
          <w:rStyle w:val="StyleUnderline"/>
        </w:rPr>
        <w:t xml:space="preserve"> markets, increasing the incentive for natives to acquire certain skills.</w:t>
      </w:r>
      <w:r w:rsidRPr="005D1343">
        <w:rPr>
          <w:sz w:val="16"/>
        </w:rPr>
        <w:t xml:space="preserve"> Indeed, evidence from Denmark suggests a refugee influx in the late 1980s had just this impact. And workplace </w:t>
      </w:r>
      <w:r w:rsidRPr="007712D9">
        <w:rPr>
          <w:rStyle w:val="StyleUnderline"/>
        </w:rPr>
        <w:t xml:space="preserve">diversity can boost productivity, as </w:t>
      </w:r>
      <w:proofErr w:type="gramStart"/>
      <w:r w:rsidRPr="007712D9">
        <w:rPr>
          <w:rStyle w:val="StyleUnderline"/>
        </w:rPr>
        <w:t>a number of</w:t>
      </w:r>
      <w:proofErr w:type="gramEnd"/>
      <w:r w:rsidRPr="007712D9">
        <w:rPr>
          <w:rStyle w:val="StyleUnderline"/>
        </w:rPr>
        <w:t xml:space="preserve"> U.S. and U.K. studies have shown</w:t>
      </w:r>
      <w:r w:rsidRPr="005D1343">
        <w:rPr>
          <w:sz w:val="16"/>
        </w:rPr>
        <w:t>.</w:t>
      </w:r>
    </w:p>
    <w:p w14:paraId="3FB23474" w14:textId="77777777" w:rsidR="00181595" w:rsidRDefault="00181595" w:rsidP="00181595">
      <w:pPr>
        <w:pStyle w:val="Heading4"/>
      </w:pPr>
      <w:r>
        <w:t>Refugees key to save Europe.</w:t>
      </w:r>
    </w:p>
    <w:p w14:paraId="329317BD" w14:textId="77777777" w:rsidR="00181595" w:rsidRPr="009E0A83" w:rsidRDefault="00181595" w:rsidP="00181595">
      <w:r w:rsidRPr="009E0A83">
        <w:rPr>
          <w:rStyle w:val="Style13ptBold"/>
        </w:rPr>
        <w:t>Hockenberry15</w:t>
      </w:r>
      <w:r>
        <w:t xml:space="preserve">. (John Hockenberry is the host of The Takeaway is a co-production of WNYC Radio and Public Radio International, in collaboration with The New York Times and WGBH Boston. How Refugees and Migrants Could Boost the European Economy. September 8, 2015. </w:t>
      </w:r>
      <w:hyperlink r:id="rId13" w:history="1">
        <w:r w:rsidRPr="00DB1319">
          <w:rPr>
            <w:rStyle w:val="Hyperlink"/>
          </w:rPr>
          <w:t>http://www.wnyc.org/story/how-migrants-could-boost-europes-economy/</w:t>
        </w:r>
      </w:hyperlink>
      <w:r>
        <w:t>)</w:t>
      </w:r>
    </w:p>
    <w:p w14:paraId="50028015" w14:textId="77777777" w:rsidR="00181595" w:rsidRPr="005D1343" w:rsidRDefault="00181595" w:rsidP="00181595">
      <w:pPr>
        <w:rPr>
          <w:sz w:val="16"/>
        </w:rPr>
      </w:pPr>
      <w:r w:rsidRPr="005D1343">
        <w:rPr>
          <w:sz w:val="16"/>
        </w:rPr>
        <w:t xml:space="preserve">Besides the humanitarian imperative to help refugees who are risking death to make it to Europe, there also might be an economic incentive to help asylum seekers. </w:t>
      </w:r>
      <w:r w:rsidRPr="00C079DE">
        <w:rPr>
          <w:rStyle w:val="StyleUnderline"/>
        </w:rPr>
        <w:t xml:space="preserve">According to Philippe </w:t>
      </w:r>
      <w:proofErr w:type="spellStart"/>
      <w:r w:rsidRPr="00C079DE">
        <w:rPr>
          <w:rStyle w:val="StyleUnderline"/>
        </w:rPr>
        <w:t>Legrain</w:t>
      </w:r>
      <w:proofErr w:type="spellEnd"/>
      <w:r w:rsidRPr="00C079DE">
        <w:rPr>
          <w:rStyle w:val="StyleUnderline"/>
        </w:rPr>
        <w:t xml:space="preserve">, economic adviser to the president of the European Commission from 2011 to 2014, migrants and refugees could provide an economic boon to a greying </w:t>
      </w:r>
      <w:r w:rsidRPr="00C079DE">
        <w:rPr>
          <w:rStyle w:val="StyleUnderline"/>
        </w:rPr>
        <w:lastRenderedPageBreak/>
        <w:t>Europe</w:t>
      </w:r>
      <w:r w:rsidRPr="005D1343">
        <w:rPr>
          <w:sz w:val="16"/>
        </w:rPr>
        <w:t xml:space="preserve">. “Roughly speaking, </w:t>
      </w:r>
      <w:r w:rsidRPr="00C079DE">
        <w:rPr>
          <w:rStyle w:val="StyleUnderline"/>
        </w:rPr>
        <w:t>Europe’s working-age population is shrinking by about 1 million people a year, and the number of retired people is increasing by about 2 million people a year</w:t>
      </w:r>
      <w:r w:rsidRPr="005D1343">
        <w:rPr>
          <w:sz w:val="16"/>
        </w:rPr>
        <w:t xml:space="preserve">,” says </w:t>
      </w:r>
      <w:proofErr w:type="spellStart"/>
      <w:r w:rsidRPr="005D1343">
        <w:rPr>
          <w:sz w:val="16"/>
        </w:rPr>
        <w:t>Legrain</w:t>
      </w:r>
      <w:proofErr w:type="spellEnd"/>
      <w:r w:rsidRPr="005D1343">
        <w:rPr>
          <w:sz w:val="16"/>
        </w:rPr>
        <w:t xml:space="preserve">. “These </w:t>
      </w:r>
      <w:r w:rsidRPr="00C079DE">
        <w:rPr>
          <w:rStyle w:val="Emphasis"/>
        </w:rPr>
        <w:t>asylum seekers and refugees can play a very valuable role as workers, as taxpayers, and very often as innovators and entrepreneurs who can boost growth and help cope with an aging society</w:t>
      </w:r>
      <w:r w:rsidRPr="005D1343">
        <w:rPr>
          <w:sz w:val="16"/>
        </w:rPr>
        <w:t xml:space="preserve">.” Some argue that asylum seekers, migrants, and refugees may steal away jobs from European citizens. But </w:t>
      </w:r>
      <w:proofErr w:type="spellStart"/>
      <w:r w:rsidRPr="005D1343">
        <w:rPr>
          <w:sz w:val="16"/>
        </w:rPr>
        <w:t>Legrain</w:t>
      </w:r>
      <w:proofErr w:type="spellEnd"/>
      <w:r w:rsidRPr="005D1343">
        <w:rPr>
          <w:sz w:val="16"/>
        </w:rPr>
        <w:t xml:space="preserve"> says that the numbers simply don’t support that notion. “The number of asylum seekers arriving is larger than before, but in the context of a European population of more than 500 million, the fact that 340,000 people have arrived without permission is relatively manageable,” he says. “In fact, it’s 0.07 percent of the E.U. population.” </w:t>
      </w:r>
      <w:proofErr w:type="spellStart"/>
      <w:r w:rsidRPr="005D1343">
        <w:rPr>
          <w:sz w:val="16"/>
        </w:rPr>
        <w:t>Legrain</w:t>
      </w:r>
      <w:proofErr w:type="spellEnd"/>
      <w:r w:rsidRPr="005D1343">
        <w:rPr>
          <w:sz w:val="16"/>
        </w:rPr>
        <w:t xml:space="preserve">, a visiting senior fellow at the London School of Economics' European Institute and the author of “European Spring: Why Our Economies and Politics Are in a Mess—and How to Put Them Right,” says that </w:t>
      </w:r>
      <w:r w:rsidRPr="00C079DE">
        <w:rPr>
          <w:rStyle w:val="StyleUnderline"/>
        </w:rPr>
        <w:t>economic studies overwhelming show that new arrivals have virtually no impact on the wages paid to local citizens</w:t>
      </w:r>
      <w:r w:rsidRPr="005D1343">
        <w:rPr>
          <w:sz w:val="16"/>
        </w:rPr>
        <w:t xml:space="preserve">. “For the most part, </w:t>
      </w:r>
      <w:r w:rsidRPr="00C079DE">
        <w:rPr>
          <w:rStyle w:val="StyleUnderline"/>
        </w:rPr>
        <w:t>they don’t compete directly in the labor market with local people—they do different jobs</w:t>
      </w:r>
      <w:r w:rsidRPr="005D1343">
        <w:rPr>
          <w:sz w:val="16"/>
        </w:rPr>
        <w:t xml:space="preserve">,” says </w:t>
      </w:r>
      <w:proofErr w:type="spellStart"/>
      <w:r w:rsidRPr="005D1343">
        <w:rPr>
          <w:sz w:val="16"/>
        </w:rPr>
        <w:t>Legrain</w:t>
      </w:r>
      <w:proofErr w:type="spellEnd"/>
      <w:r w:rsidRPr="005D1343">
        <w:rPr>
          <w:sz w:val="16"/>
        </w:rPr>
        <w:t>. “</w:t>
      </w:r>
      <w:r w:rsidRPr="00C079DE">
        <w:rPr>
          <w:rStyle w:val="StyleUnderline"/>
        </w:rPr>
        <w:t>And they don’t just fill jobs, they also create them when they spend their wages</w:t>
      </w:r>
      <w:r w:rsidRPr="005D1343">
        <w:rPr>
          <w:sz w:val="16"/>
        </w:rPr>
        <w:t xml:space="preserve">.” </w:t>
      </w:r>
      <w:proofErr w:type="gramStart"/>
      <w:r w:rsidRPr="005D1343">
        <w:rPr>
          <w:sz w:val="16"/>
        </w:rPr>
        <w:t>On the whole</w:t>
      </w:r>
      <w:proofErr w:type="gramEnd"/>
      <w:r w:rsidRPr="005D1343">
        <w:rPr>
          <w:sz w:val="16"/>
        </w:rPr>
        <w:t xml:space="preserve">, </w:t>
      </w:r>
      <w:proofErr w:type="spellStart"/>
      <w:r w:rsidRPr="005D1343">
        <w:rPr>
          <w:sz w:val="16"/>
        </w:rPr>
        <w:t>Legrain</w:t>
      </w:r>
      <w:proofErr w:type="spellEnd"/>
      <w:r w:rsidRPr="005D1343">
        <w:rPr>
          <w:sz w:val="16"/>
        </w:rPr>
        <w:t xml:space="preserve"> says that </w:t>
      </w:r>
      <w:r w:rsidRPr="00C079DE">
        <w:rPr>
          <w:rStyle w:val="Emphasis"/>
        </w:rPr>
        <w:t>Europeans should be looking at refugees as economic contributors</w:t>
      </w:r>
      <w:r w:rsidRPr="005D1343">
        <w:rPr>
          <w:sz w:val="16"/>
        </w:rPr>
        <w:t xml:space="preserve">. “In Europe, </w:t>
      </w:r>
      <w:r w:rsidRPr="00C079DE">
        <w:rPr>
          <w:rStyle w:val="StyleUnderline"/>
        </w:rPr>
        <w:t>the demographic trends are more dramatic than they are in the [United] States, and we have much more generous government pension systems and therefore the impact on public finances is much greater</w:t>
      </w:r>
      <w:r w:rsidRPr="005D1343">
        <w:rPr>
          <w:sz w:val="16"/>
        </w:rPr>
        <w:t xml:space="preserve">,” he says. “Like most migrants, the people arriving in Europe now are mostly young. </w:t>
      </w:r>
      <w:proofErr w:type="gramStart"/>
      <w:r w:rsidRPr="005D1343">
        <w:rPr>
          <w:sz w:val="16"/>
        </w:rPr>
        <w:t>Clearly</w:t>
      </w:r>
      <w:proofErr w:type="gramEnd"/>
      <w:r w:rsidRPr="005D1343">
        <w:rPr>
          <w:sz w:val="16"/>
        </w:rPr>
        <w:t xml:space="preserve"> </w:t>
      </w:r>
      <w:r w:rsidRPr="00C079DE">
        <w:rPr>
          <w:rStyle w:val="StyleUnderline"/>
        </w:rPr>
        <w:t xml:space="preserve">they are brave and enterprising since they’ve risked their lives in order to get to Europe. They’re just the sort of people you’d want to welcome into society because they’re people who are not only seeking refuge in </w:t>
      </w:r>
      <w:proofErr w:type="gramStart"/>
      <w:r w:rsidRPr="00C079DE">
        <w:rPr>
          <w:rStyle w:val="StyleUnderline"/>
        </w:rPr>
        <w:t>Europe, but</w:t>
      </w:r>
      <w:proofErr w:type="gramEnd"/>
      <w:r w:rsidRPr="00C079DE">
        <w:rPr>
          <w:rStyle w:val="StyleUnderline"/>
        </w:rPr>
        <w:t xml:space="preserve"> are also trying to better their lives and get ahead</w:t>
      </w:r>
      <w:r w:rsidRPr="005D1343">
        <w:rPr>
          <w:sz w:val="16"/>
        </w:rPr>
        <w:t xml:space="preserve">.” </w:t>
      </w:r>
      <w:proofErr w:type="gramStart"/>
      <w:r w:rsidRPr="005D1343">
        <w:rPr>
          <w:sz w:val="16"/>
        </w:rPr>
        <w:t>So</w:t>
      </w:r>
      <w:proofErr w:type="gramEnd"/>
      <w:r w:rsidRPr="005D1343">
        <w:rPr>
          <w:sz w:val="16"/>
        </w:rPr>
        <w:t xml:space="preserve"> what will it take to convince Europeans that refugees are an economic asset? </w:t>
      </w:r>
      <w:proofErr w:type="spellStart"/>
      <w:r w:rsidRPr="005D1343">
        <w:rPr>
          <w:sz w:val="16"/>
        </w:rPr>
        <w:t>Legrain</w:t>
      </w:r>
      <w:proofErr w:type="spellEnd"/>
      <w:r w:rsidRPr="005D1343">
        <w:rPr>
          <w:sz w:val="16"/>
        </w:rPr>
        <w:t xml:space="preserve"> says that the continent should follow Germany’s example, which has agreed to taken in at least 500,000 asylum seekers a year for several years. “There is a realization there of the economic benefits of migrants to an aging and shrinking population,” he says. “Germany has the oldest population in Europe, and its population has been falling quite rapidly for the past decade, so there’s much greater awareness there than in other places. I think perhaps that Germany is the wave of the future.”</w:t>
      </w:r>
    </w:p>
    <w:p w14:paraId="0AF877FB" w14:textId="77777777" w:rsidR="00181595" w:rsidRDefault="00181595" w:rsidP="00181595">
      <w:pPr>
        <w:pStyle w:val="Heading4"/>
      </w:pPr>
      <w:r>
        <w:rPr>
          <w:u w:val="single"/>
        </w:rPr>
        <w:t>Ma</w:t>
      </w:r>
      <w:r w:rsidRPr="008B71C0">
        <w:rPr>
          <w:u w:val="single"/>
        </w:rPr>
        <w:t>ss migration</w:t>
      </w:r>
      <w:r w:rsidRPr="008B71C0">
        <w:t xml:space="preserve"> to Europe is key to economies </w:t>
      </w:r>
      <w:r w:rsidRPr="008B71C0">
        <w:rPr>
          <w:u w:val="single"/>
        </w:rPr>
        <w:t>across the board</w:t>
      </w:r>
      <w:r w:rsidRPr="008B71C0">
        <w:t xml:space="preserve">. </w:t>
      </w:r>
    </w:p>
    <w:p w14:paraId="791F7D32" w14:textId="77777777" w:rsidR="00181595" w:rsidRPr="00591EA6" w:rsidRDefault="00181595" w:rsidP="00181595">
      <w:proofErr w:type="spellStart"/>
      <w:r w:rsidRPr="00591EA6">
        <w:rPr>
          <w:rStyle w:val="Style13ptBold"/>
        </w:rPr>
        <w:t>TheNational</w:t>
      </w:r>
      <w:proofErr w:type="spellEnd"/>
      <w:r w:rsidRPr="00591EA6">
        <w:rPr>
          <w:rStyle w:val="Style13ptBold"/>
        </w:rPr>
        <w:t xml:space="preserve"> 15</w:t>
      </w:r>
      <w:r>
        <w:t xml:space="preserve">. (The National which seeks to establish an institution on par with some of the greatest newspapers in the world, but with the authenticity of a paper made in the UAE, with more than 200 journalists based in the country's seven emirates and in foreign </w:t>
      </w:r>
      <w:proofErr w:type="spellStart"/>
      <w:r>
        <w:t>bureaux</w:t>
      </w:r>
      <w:proofErr w:type="spellEnd"/>
      <w:r>
        <w:t xml:space="preserve"> throughout the world. Why </w:t>
      </w:r>
      <w:r w:rsidRPr="00591EA6">
        <w:rPr>
          <w:rStyle w:val="Emphasis"/>
        </w:rPr>
        <w:t>Europe’s aging economies need refugees</w:t>
      </w:r>
      <w:r>
        <w:t xml:space="preserve">. September 20, 2015. </w:t>
      </w:r>
      <w:hyperlink r:id="rId14" w:anchor="full" w:history="1">
        <w:r w:rsidRPr="0042125F">
          <w:rPr>
            <w:rStyle w:val="Hyperlink"/>
          </w:rPr>
          <w:t>http://www.thenational.ae/world/europe/why-europes-aging-economies-need-refugees#full</w:t>
        </w:r>
      </w:hyperlink>
      <w:r>
        <w:t>)</w:t>
      </w:r>
    </w:p>
    <w:p w14:paraId="4812DD07" w14:textId="77777777" w:rsidR="00181595" w:rsidRPr="005D1343" w:rsidRDefault="00181595" w:rsidP="00181595">
      <w:pPr>
        <w:rPr>
          <w:sz w:val="16"/>
        </w:rPr>
      </w:pPr>
      <w:r w:rsidRPr="005D1343">
        <w:rPr>
          <w:sz w:val="16"/>
        </w:rPr>
        <w:t xml:space="preserve">BRUSSELS // </w:t>
      </w:r>
      <w:r w:rsidRPr="008B71C0">
        <w:rPr>
          <w:rStyle w:val="StyleUnderline"/>
        </w:rPr>
        <w:t xml:space="preserve">The greatest influx of people into Europe in decades is not just a humanitarian emergency, but also a potential </w:t>
      </w:r>
      <w:r w:rsidRPr="008B71C0">
        <w:rPr>
          <w:rStyle w:val="Emphasis"/>
        </w:rPr>
        <w:t>stroke of luck for many countries facing the economic threat of an aging population.</w:t>
      </w:r>
      <w:r w:rsidRPr="005D1343">
        <w:rPr>
          <w:sz w:val="16"/>
        </w:rPr>
        <w:t xml:space="preserve"> </w:t>
      </w:r>
      <w:r w:rsidRPr="008B71C0">
        <w:rPr>
          <w:rStyle w:val="StyleUnderline"/>
        </w:rPr>
        <w:t xml:space="preserve">A plunge in birth rates means there will be a dearth of European workers in coming years to support the growing number of retirees. </w:t>
      </w:r>
      <w:proofErr w:type="gramStart"/>
      <w:r w:rsidRPr="005D1343">
        <w:rPr>
          <w:sz w:val="16"/>
        </w:rPr>
        <w:t>So</w:t>
      </w:r>
      <w:proofErr w:type="gramEnd"/>
      <w:r w:rsidRPr="005D1343">
        <w:rPr>
          <w:sz w:val="16"/>
        </w:rPr>
        <w:t xml:space="preserve"> the arrival of thousands of young – and often well-educated – potential workers stands to boost the long-term economic prospects of the region. The key is how well they are integrated and how many jobs European countries can offer. </w:t>
      </w:r>
      <w:r w:rsidRPr="008B71C0">
        <w:rPr>
          <w:rStyle w:val="StyleUnderline"/>
        </w:rPr>
        <w:t xml:space="preserve">Germany, among the most vocal in welcoming refugees, also stands to gain most quickly, as it has a strong </w:t>
      </w:r>
      <w:proofErr w:type="spellStart"/>
      <w:r w:rsidRPr="008B71C0">
        <w:rPr>
          <w:rStyle w:val="StyleUnderline"/>
        </w:rPr>
        <w:t>labour</w:t>
      </w:r>
      <w:proofErr w:type="spellEnd"/>
      <w:r w:rsidRPr="008B71C0">
        <w:rPr>
          <w:rStyle w:val="StyleUnderline"/>
        </w:rPr>
        <w:t xml:space="preserve"> market with lots of vacancies.</w:t>
      </w:r>
      <w:r>
        <w:rPr>
          <w:rStyle w:val="StyleUnderline"/>
        </w:rPr>
        <w:t xml:space="preserve"> </w:t>
      </w:r>
      <w:r w:rsidRPr="008B71C0">
        <w:rPr>
          <w:rStyle w:val="StyleUnderline"/>
        </w:rPr>
        <w:t>Weaker economies such as Greece and Italy will take years, even decades, to see positive effects as they struggle to create jobs – though they too face the threat of a demographic time bomb</w:t>
      </w:r>
      <w:r w:rsidRPr="005D1343">
        <w:rPr>
          <w:sz w:val="16"/>
        </w:rPr>
        <w:t xml:space="preserve">. “Let us not forget, </w:t>
      </w:r>
      <w:r w:rsidRPr="008B71C0">
        <w:rPr>
          <w:rStyle w:val="Emphasis"/>
        </w:rPr>
        <w:t>we are an ageing continent in demographic decline</w:t>
      </w:r>
      <w:r w:rsidRPr="005D1343">
        <w:rPr>
          <w:sz w:val="16"/>
        </w:rPr>
        <w:t xml:space="preserve">,” the </w:t>
      </w:r>
      <w:r w:rsidRPr="008B71C0">
        <w:rPr>
          <w:rStyle w:val="StyleUnderline"/>
        </w:rPr>
        <w:t>president of the European Union Commission</w:t>
      </w:r>
      <w:r w:rsidRPr="005D1343">
        <w:rPr>
          <w:sz w:val="16"/>
        </w:rPr>
        <w:t>, Jean-Claude Juncker,</w:t>
      </w:r>
      <w:r w:rsidRPr="008B71C0">
        <w:rPr>
          <w:rStyle w:val="StyleUnderline"/>
        </w:rPr>
        <w:t xml:space="preserve"> said</w:t>
      </w:r>
      <w:r w:rsidRPr="005D1343">
        <w:rPr>
          <w:sz w:val="16"/>
        </w:rPr>
        <w:t xml:space="preserve"> last month in a speech. “</w:t>
      </w:r>
      <w:r w:rsidRPr="008B71C0">
        <w:rPr>
          <w:rStyle w:val="Emphasis"/>
        </w:rPr>
        <w:t>We will be needing talent</w:t>
      </w:r>
      <w:r w:rsidRPr="005D1343">
        <w:rPr>
          <w:sz w:val="16"/>
        </w:rPr>
        <w:t xml:space="preserve">.” Before the influx of people began this year, the German statistics office said it expected the country’s population, now 80.8 million, to shrink by a tenth or more by 2060. </w:t>
      </w:r>
      <w:r w:rsidRPr="008B71C0">
        <w:rPr>
          <w:rStyle w:val="StyleUnderline"/>
        </w:rPr>
        <w:t>Germany forecasts its workforce will drop by 6 million in the next 15 years.</w:t>
      </w:r>
      <w:r w:rsidRPr="005D1343">
        <w:rPr>
          <w:sz w:val="16"/>
        </w:rPr>
        <w:t xml:space="preserve"> Welcoming an estimated 800,000 people from Syria, Iraq and other countries this year will cost Germany about €6 billion (Dh25bn) next year in welfare support and language training. But such </w:t>
      </w:r>
      <w:r w:rsidRPr="00591EA6">
        <w:rPr>
          <w:rStyle w:val="StyleUnderline"/>
        </w:rPr>
        <w:t>initial costs may be recouped through higher economic growth</w:t>
      </w:r>
      <w:r w:rsidRPr="005D1343">
        <w:rPr>
          <w:sz w:val="16"/>
        </w:rPr>
        <w:t xml:space="preserve">. Andreas Rees, economist at UniCredit bank, estimates that </w:t>
      </w:r>
      <w:r w:rsidRPr="00591EA6">
        <w:rPr>
          <w:rStyle w:val="StyleUnderline"/>
        </w:rPr>
        <w:t>the flood of new arrivals over the next few years could grow Germany’s economy by an extra 1.7 per cent by 2020.</w:t>
      </w:r>
      <w:r>
        <w:rPr>
          <w:rStyle w:val="StyleUnderline"/>
        </w:rPr>
        <w:t xml:space="preserve"> </w:t>
      </w:r>
      <w:r w:rsidRPr="005D1343">
        <w:rPr>
          <w:sz w:val="16"/>
        </w:rPr>
        <w:t xml:space="preserve">“To take into Germany more than 800,000 people who need our help is without a doubt a Herculean task, but in the best case, </w:t>
      </w:r>
      <w:r w:rsidRPr="00591EA6">
        <w:rPr>
          <w:rStyle w:val="Emphasis"/>
        </w:rPr>
        <w:t xml:space="preserve">it can also be the basis for the next German economic </w:t>
      </w:r>
      <w:r w:rsidRPr="00591EA6">
        <w:rPr>
          <w:rStyle w:val="Emphasis"/>
        </w:rPr>
        <w:lastRenderedPageBreak/>
        <w:t>miracle</w:t>
      </w:r>
      <w:r w:rsidRPr="005D1343">
        <w:rPr>
          <w:sz w:val="16"/>
        </w:rPr>
        <w:t xml:space="preserve">,” said Dieter Zetsche, chief executive of German automobile maker Mercedes-Benz. </w:t>
      </w:r>
      <w:r w:rsidRPr="00591EA6">
        <w:rPr>
          <w:rStyle w:val="StyleUnderline"/>
        </w:rPr>
        <w:t xml:space="preserve">Sweden, which last year received 80,000 asylum seekers, second-highest in the EU behind Germany, also views the newcomers as a net gain. “Because we have an ageing population, we have to replace those who leave the </w:t>
      </w:r>
      <w:proofErr w:type="spellStart"/>
      <w:r w:rsidRPr="00591EA6">
        <w:rPr>
          <w:rStyle w:val="StyleUnderline"/>
        </w:rPr>
        <w:t>labour</w:t>
      </w:r>
      <w:proofErr w:type="spellEnd"/>
      <w:r w:rsidRPr="00591EA6">
        <w:rPr>
          <w:rStyle w:val="StyleUnderline"/>
        </w:rPr>
        <w:t xml:space="preserve"> market</w:t>
      </w:r>
      <w:r w:rsidRPr="005D1343">
        <w:rPr>
          <w:sz w:val="16"/>
        </w:rPr>
        <w:t>,” said Kristina Persson, minister for Nordic cooperation.</w:t>
      </w:r>
    </w:p>
    <w:p w14:paraId="16B624BF" w14:textId="77777777" w:rsidR="00181595" w:rsidRDefault="00181595" w:rsidP="00181595">
      <w:pPr>
        <w:pStyle w:val="Heading4"/>
      </w:pPr>
      <w:r>
        <w:t>Five reasons refugees are key.</w:t>
      </w:r>
    </w:p>
    <w:p w14:paraId="64AC66A3" w14:textId="77777777" w:rsidR="00181595" w:rsidRPr="00681CC1" w:rsidRDefault="00181595" w:rsidP="00181595">
      <w:proofErr w:type="spellStart"/>
      <w:r w:rsidRPr="00681CC1">
        <w:rPr>
          <w:rStyle w:val="Style13ptBold"/>
        </w:rPr>
        <w:t>Merrit</w:t>
      </w:r>
      <w:proofErr w:type="spellEnd"/>
      <w:r w:rsidRPr="00681CC1">
        <w:rPr>
          <w:rStyle w:val="Style13ptBold"/>
        </w:rPr>
        <w:t xml:space="preserve"> 15</w:t>
      </w:r>
      <w:r>
        <w:t xml:space="preserve">. (Giles </w:t>
      </w:r>
      <w:proofErr w:type="spellStart"/>
      <w:r>
        <w:t>Merrit</w:t>
      </w:r>
      <w:proofErr w:type="spellEnd"/>
      <w:r>
        <w:t xml:space="preserve"> – Secretary General of Friends of Europe. Former Brussels Correspondent of the Financial Times, journalist, author and broadcaster who has </w:t>
      </w:r>
      <w:proofErr w:type="spellStart"/>
      <w:r>
        <w:t>specialised</w:t>
      </w:r>
      <w:proofErr w:type="spellEnd"/>
      <w:r>
        <w:t xml:space="preserve"> in the study and analysis of European public policy issues since 1978. Since 1984, Merritt has been a columnist for the International Herald Tribune and Project Syndicate and his articles range widely across EU political and economic </w:t>
      </w:r>
      <w:r w:rsidRPr="00681CC1">
        <w:t>issues. The refugee crisis: Europe needs more migrants, not fewer.</w:t>
      </w:r>
      <w:r>
        <w:t xml:space="preserve"> October 25, 2015. </w:t>
      </w:r>
      <w:r w:rsidRPr="00681CC1">
        <w:t>http://europesworld.org/2015/10/26/the-refugee-crisis-europe-needs-more-migrants-not-fewer/#.V6Dr7rgrI1I</w:t>
      </w:r>
      <w:r>
        <w:t>)</w:t>
      </w:r>
    </w:p>
    <w:p w14:paraId="44EA5E58" w14:textId="77777777" w:rsidR="00181595" w:rsidRPr="003C4EA7" w:rsidRDefault="00181595" w:rsidP="00181595">
      <w:pPr>
        <w:rPr>
          <w:rStyle w:val="StyleUnderline"/>
        </w:rPr>
      </w:pPr>
      <w:r w:rsidRPr="005D1343">
        <w:rPr>
          <w:sz w:val="16"/>
        </w:rPr>
        <w:t xml:space="preserve">The first is that </w:t>
      </w:r>
      <w:r w:rsidRPr="003C4EA7">
        <w:rPr>
          <w:rStyle w:val="StyleUnderline"/>
        </w:rPr>
        <w:t>Europe’s youth unemployment crisis is not as severe as it appears</w:t>
      </w:r>
      <w:r w:rsidRPr="005D1343">
        <w:rPr>
          <w:sz w:val="16"/>
        </w:rPr>
        <w:t xml:space="preserve">. The second is that </w:t>
      </w:r>
      <w:r w:rsidRPr="003C4EA7">
        <w:rPr>
          <w:rStyle w:val="StyleUnderline"/>
        </w:rPr>
        <w:t xml:space="preserve">Europeans’ low fertility rates make today’s </w:t>
      </w:r>
      <w:proofErr w:type="spellStart"/>
      <w:r w:rsidRPr="003C4EA7">
        <w:rPr>
          <w:rStyle w:val="StyleUnderline"/>
        </w:rPr>
        <w:t>labour</w:t>
      </w:r>
      <w:proofErr w:type="spellEnd"/>
      <w:r w:rsidRPr="003C4EA7">
        <w:rPr>
          <w:rStyle w:val="StyleUnderline"/>
        </w:rPr>
        <w:t xml:space="preserve"> market conditions irrelevant to tomorrow’s</w:t>
      </w:r>
      <w:r w:rsidRPr="005D1343">
        <w:rPr>
          <w:sz w:val="16"/>
        </w:rPr>
        <w:t xml:space="preserve">. The third is that </w:t>
      </w:r>
      <w:r w:rsidRPr="003C4EA7">
        <w:rPr>
          <w:rStyle w:val="StyleUnderline"/>
        </w:rPr>
        <w:t>employers in sectors as far apart as hotels, restaurants or seasonal agriculture at one end of the scale and high-tech manufacturing and services at the other are already complaining of acute staffing difficulties</w:t>
      </w:r>
      <w:r w:rsidRPr="005D1343">
        <w:rPr>
          <w:sz w:val="16"/>
        </w:rPr>
        <w:t xml:space="preserve">. The fourth is that </w:t>
      </w:r>
      <w:r w:rsidRPr="003C4EA7">
        <w:rPr>
          <w:rStyle w:val="StyleUnderline"/>
        </w:rPr>
        <w:t xml:space="preserve">the problems of Europe’s very patchy regional economies can only be addressed by increasing the availability of local </w:t>
      </w:r>
      <w:proofErr w:type="spellStart"/>
      <w:r w:rsidRPr="003C4EA7">
        <w:rPr>
          <w:rStyle w:val="StyleUnderline"/>
        </w:rPr>
        <w:t>labour</w:t>
      </w:r>
      <w:proofErr w:type="spellEnd"/>
      <w:r w:rsidRPr="005D1343">
        <w:rPr>
          <w:sz w:val="16"/>
        </w:rPr>
        <w:t xml:space="preserve">. The fifth and arguably most important reason of all is that </w:t>
      </w:r>
      <w:r w:rsidRPr="003C4EA7">
        <w:rPr>
          <w:rStyle w:val="StyleUnderline"/>
        </w:rPr>
        <w:t xml:space="preserve">newcomers to the </w:t>
      </w:r>
      <w:proofErr w:type="spellStart"/>
      <w:r w:rsidRPr="003C4EA7">
        <w:rPr>
          <w:rStyle w:val="StyleUnderline"/>
        </w:rPr>
        <w:t>labour</w:t>
      </w:r>
      <w:proofErr w:type="spellEnd"/>
      <w:r w:rsidRPr="003C4EA7">
        <w:rPr>
          <w:rStyle w:val="StyleUnderline"/>
        </w:rPr>
        <w:t xml:space="preserve"> market do not take jobs away from anyone</w:t>
      </w:r>
      <w:r w:rsidRPr="005D1343">
        <w:rPr>
          <w:sz w:val="16"/>
        </w:rPr>
        <w:t xml:space="preserve">. Economists have long derided what is known as the lump of </w:t>
      </w:r>
      <w:proofErr w:type="spellStart"/>
      <w:r w:rsidRPr="005D1343">
        <w:rPr>
          <w:sz w:val="16"/>
        </w:rPr>
        <w:t>labour</w:t>
      </w:r>
      <w:proofErr w:type="spellEnd"/>
      <w:r w:rsidRPr="005D1343">
        <w:rPr>
          <w:sz w:val="16"/>
        </w:rPr>
        <w:t xml:space="preserve"> fallacy – the idea that there is a finite number of jobs in an economy that </w:t>
      </w:r>
      <w:proofErr w:type="gramStart"/>
      <w:r w:rsidRPr="005D1343">
        <w:rPr>
          <w:sz w:val="16"/>
        </w:rPr>
        <w:t>have to</w:t>
      </w:r>
      <w:proofErr w:type="gramEnd"/>
      <w:r w:rsidRPr="005D1343">
        <w:rPr>
          <w:sz w:val="16"/>
        </w:rPr>
        <w:t xml:space="preserve"> be divided up. In fact, </w:t>
      </w:r>
      <w:r w:rsidRPr="003C4EA7">
        <w:rPr>
          <w:rStyle w:val="StyleUnderline"/>
        </w:rPr>
        <w:t>each new arrival also brings demand to the economy, and is therefore a source of dynamism.</w:t>
      </w:r>
    </w:p>
    <w:p w14:paraId="6E323BB8" w14:textId="77777777" w:rsidR="00181595" w:rsidRDefault="00181595" w:rsidP="00181595">
      <w:pPr>
        <w:pStyle w:val="Heading4"/>
      </w:pPr>
      <w:r>
        <w:t xml:space="preserve">Refugees are critical to the economy—Europe needs them more than </w:t>
      </w:r>
      <w:r w:rsidRPr="00C079DE">
        <w:rPr>
          <w:u w:val="single"/>
        </w:rPr>
        <w:t>any other resource</w:t>
      </w:r>
      <w:r>
        <w:t xml:space="preserve">. </w:t>
      </w:r>
      <w:r w:rsidRPr="00C079DE">
        <w:rPr>
          <w:u w:val="single"/>
        </w:rPr>
        <w:t>Inclusion is inevitable</w:t>
      </w:r>
      <w:r>
        <w:t xml:space="preserve"> </w:t>
      </w:r>
      <w:proofErr w:type="gramStart"/>
      <w:r>
        <w:t>as long as</w:t>
      </w:r>
      <w:proofErr w:type="gramEnd"/>
      <w:r>
        <w:t xml:space="preserve"> </w:t>
      </w:r>
      <w:r w:rsidRPr="00C079DE">
        <w:rPr>
          <w:u w:val="single"/>
        </w:rPr>
        <w:t>flow continues</w:t>
      </w:r>
      <w:r>
        <w:t xml:space="preserve">. </w:t>
      </w:r>
    </w:p>
    <w:p w14:paraId="1829F550" w14:textId="77777777" w:rsidR="00181595" w:rsidRPr="00C079DE" w:rsidRDefault="00181595" w:rsidP="00181595">
      <w:r w:rsidRPr="00C079DE">
        <w:rPr>
          <w:rStyle w:val="Style13ptBold"/>
        </w:rPr>
        <w:t>Akins 15</w:t>
      </w:r>
      <w:r>
        <w:t xml:space="preserve">. (Alissa Akins holds a Bachelor of Arts Honors degree in International Development Studies from McGill University in Montreal, Quebec, Canada and a </w:t>
      </w:r>
      <w:proofErr w:type="gramStart"/>
      <w:r>
        <w:t>Master’s</w:t>
      </w:r>
      <w:proofErr w:type="gramEnd"/>
      <w:r>
        <w:t xml:space="preserve"> Degree in Urban and Regional Planning from Virginia Commonwealth University in Richmond, VA. Program coordinator with the Urban and Regional Policy Program at German Marshall Fund of the United States. Minding the Economic Gap: </w:t>
      </w:r>
      <w:r w:rsidRPr="00195170">
        <w:rPr>
          <w:rStyle w:val="Emphasis"/>
        </w:rPr>
        <w:t>The Role of Refugees in Economic Development</w:t>
      </w:r>
      <w:r>
        <w:t xml:space="preserve">. October 30, 2015. </w:t>
      </w:r>
      <w:r w:rsidRPr="00C079DE">
        <w:t>http://www.gmfus.org/blog/2015/10/30/minding-economic-gap-role-refugees-economic-development</w:t>
      </w:r>
      <w:r>
        <w:t>)</w:t>
      </w:r>
    </w:p>
    <w:p w14:paraId="1CB4AE18" w14:textId="77777777" w:rsidR="00181595" w:rsidRPr="00711764" w:rsidRDefault="00181595" w:rsidP="00181595">
      <w:pPr>
        <w:rPr>
          <w:sz w:val="16"/>
        </w:rPr>
      </w:pPr>
      <w:r w:rsidRPr="00711764">
        <w:rPr>
          <w:rStyle w:val="StyleUnderline"/>
        </w:rPr>
        <w:t>As refugees continue to arrive across Europe, non-entry point cities of Europe and the United States should consider proactively adopting measures to attract migrants</w:t>
      </w:r>
      <w:r w:rsidRPr="00711764">
        <w:rPr>
          <w:sz w:val="16"/>
        </w:rPr>
        <w:t xml:space="preserve"> to their communities as part of a long-term inclusion strategy. </w:t>
      </w:r>
      <w:r w:rsidRPr="00711764">
        <w:rPr>
          <w:rStyle w:val="StyleUnderline"/>
        </w:rPr>
        <w:t xml:space="preserve">Far from looking at </w:t>
      </w:r>
      <w:r w:rsidRPr="00711764">
        <w:rPr>
          <w:rStyle w:val="Emphasis"/>
        </w:rPr>
        <w:t>resettled refugees</w:t>
      </w:r>
      <w:r w:rsidRPr="00711764">
        <w:rPr>
          <w:rStyle w:val="StyleUnderline"/>
        </w:rPr>
        <w:t xml:space="preserve"> as a burden on limited government resources, communities should instead see migrants as an </w:t>
      </w:r>
      <w:r w:rsidRPr="00711764">
        <w:rPr>
          <w:rStyle w:val="Emphasis"/>
        </w:rPr>
        <w:t>external stimulus to the economy</w:t>
      </w:r>
      <w:r w:rsidRPr="00711764">
        <w:rPr>
          <w:rStyle w:val="StyleUnderline"/>
        </w:rPr>
        <w:t xml:space="preserve"> with </w:t>
      </w:r>
      <w:r w:rsidRPr="00711764">
        <w:rPr>
          <w:rStyle w:val="Emphasis"/>
        </w:rPr>
        <w:t>high potential to fill labor market gaps</w:t>
      </w:r>
      <w:r w:rsidRPr="00711764">
        <w:rPr>
          <w:rStyle w:val="StyleUnderline"/>
        </w:rPr>
        <w:t xml:space="preserve"> and </w:t>
      </w:r>
      <w:r w:rsidRPr="00711764">
        <w:rPr>
          <w:rStyle w:val="Emphasis"/>
        </w:rPr>
        <w:t>provide new employment opportunities</w:t>
      </w:r>
      <w:r w:rsidRPr="00711764">
        <w:rPr>
          <w:rStyle w:val="StyleUnderline"/>
        </w:rPr>
        <w:t>.</w:t>
      </w:r>
      <w:r w:rsidRPr="00711764">
        <w:rPr>
          <w:sz w:val="16"/>
        </w:rPr>
        <w:t xml:space="preserve"> Ultimately, </w:t>
      </w:r>
      <w:r w:rsidRPr="00711764">
        <w:rPr>
          <w:rStyle w:val="StyleUnderline"/>
        </w:rPr>
        <w:t xml:space="preserve">the </w:t>
      </w:r>
      <w:proofErr w:type="gramStart"/>
      <w:r w:rsidRPr="00711764">
        <w:rPr>
          <w:rStyle w:val="StyleUnderline"/>
        </w:rPr>
        <w:t>vast majority</w:t>
      </w:r>
      <w:proofErr w:type="gramEnd"/>
      <w:r w:rsidRPr="00711764">
        <w:rPr>
          <w:rStyle w:val="StyleUnderline"/>
        </w:rPr>
        <w:t xml:space="preserve"> of migrants stay in the country to which they originally fled and less than 1% are resettled in third countries. This gives cities time to craft policies to welcome refugees into their communities and grow stronger, more inclusive economies. </w:t>
      </w:r>
      <w:r w:rsidRPr="00711764">
        <w:rPr>
          <w:sz w:val="16"/>
        </w:rPr>
        <w:t xml:space="preserve">Throughout Europe and the U.S., there are already several examples of cities that have sought to proactively attract immigrants to boost economic development strategies and fill vacant homes and storefronts. For example, Dayton, Ohio, became one of the first “Welcoming Cities” in America with its Welcome Dayton program. The initiative was built on the belief that people from diverse backgrounds, with varied skills and experiences, could fuel the city’s revival. What are the results of Dayton’s efforts? As population decline hit many American Rust Belt cities beginning in the 1970s, so too, did the population of Dayton. Between 2009 and 2013, the total population steadily decreased. However, the trend began to reverse in 2013 with a nearly 59% increase in the </w:t>
      </w:r>
      <w:proofErr w:type="gramStart"/>
      <w:r w:rsidRPr="00711764">
        <w:rPr>
          <w:sz w:val="16"/>
        </w:rPr>
        <w:t>foreign born</w:t>
      </w:r>
      <w:proofErr w:type="gramEnd"/>
      <w:r w:rsidRPr="00711764">
        <w:rPr>
          <w:sz w:val="16"/>
        </w:rPr>
        <w:t xml:space="preserve"> population over the same time period. Foreign-born residents currently make up nearly 5% of Dayton’s total population. Furthermore, Dayton has a 3:1 </w:t>
      </w:r>
      <w:r w:rsidRPr="00711764">
        <w:rPr>
          <w:sz w:val="16"/>
        </w:rPr>
        <w:lastRenderedPageBreak/>
        <w:t xml:space="preserve">ratio of high-skilled to low-skilled immigrants and nearly 40% of their </w:t>
      </w:r>
      <w:proofErr w:type="gramStart"/>
      <w:r w:rsidRPr="00711764">
        <w:rPr>
          <w:sz w:val="16"/>
        </w:rPr>
        <w:t>foreign born</w:t>
      </w:r>
      <w:proofErr w:type="gramEnd"/>
      <w:r w:rsidRPr="00711764">
        <w:rPr>
          <w:sz w:val="16"/>
        </w:rPr>
        <w:t xml:space="preserve"> adults have a bachelor’s degree or higher, compared to only 25% of native-born residents</w:t>
      </w:r>
      <w:r w:rsidRPr="00711764">
        <w:rPr>
          <w:rStyle w:val="StyleUnderline"/>
        </w:rPr>
        <w:t>.</w:t>
      </w:r>
      <w:r w:rsidRPr="00711764">
        <w:rPr>
          <w:sz w:val="16"/>
        </w:rPr>
        <w:t xml:space="preserve"> In a 2013 article, Julia Preston of the New York Times profiled the Turkish immigrant community in Dayton. She found that nearly 400 Turkish families have moved into the once vacant and blighted area of north Dayton, opening businesses, fully participating in civic affairs, and investing nearly $30 million in the city. Another former industrial city is hot on the heels of the refugee crisis and has publicly announced that it is willing to host Syrian refugees. </w:t>
      </w:r>
      <w:r w:rsidRPr="00711764">
        <w:rPr>
          <w:rStyle w:val="StyleUnderline"/>
        </w:rPr>
        <w:t>Detroit is an ideal location to resettle these refugees given the existing large Arab-American population and their strong social and economic networks</w:t>
      </w:r>
      <w:r w:rsidRPr="00711764">
        <w:rPr>
          <w:sz w:val="16"/>
        </w:rPr>
        <w:t xml:space="preserve">. It is therefore no surprise that as part of a program to revitalize the city of Detroit, Governor Rick </w:t>
      </w:r>
      <w:r w:rsidRPr="00711764">
        <w:rPr>
          <w:rStyle w:val="StyleUnderline"/>
        </w:rPr>
        <w:t xml:space="preserve">Snyder called for an infusion of 50,000 immigrants </w:t>
      </w:r>
      <w:r w:rsidRPr="00711764">
        <w:rPr>
          <w:sz w:val="16"/>
        </w:rPr>
        <w:t xml:space="preserve">and created the Michigan Office of New Americans in 2014. Currently, the </w:t>
      </w:r>
      <w:r w:rsidRPr="00711764">
        <w:rPr>
          <w:rStyle w:val="StyleUnderline"/>
        </w:rPr>
        <w:t>Arab-American population in the Detroit metro area accounts for 19% of entrepreneurs and has a median household income at or above the median household income for the entire Detroit metro area</w:t>
      </w:r>
      <w:r w:rsidRPr="00711764">
        <w:rPr>
          <w:sz w:val="16"/>
        </w:rPr>
        <w:t xml:space="preserve">. As the city embraces its path to recovery, </w:t>
      </w:r>
      <w:r w:rsidRPr="00711764">
        <w:rPr>
          <w:rStyle w:val="StyleUnderline"/>
        </w:rPr>
        <w:t>new populations can infuse the city with new ideas, talent, and energy.</w:t>
      </w:r>
      <w:r w:rsidRPr="00711764">
        <w:rPr>
          <w:sz w:val="16"/>
        </w:rPr>
        <w:t xml:space="preserve"> One of the main themes of the recent Bilbao Urban Innovation and Leadership Dialogues (BUILD) is sustainable and equitable urban transformation, a theme made particularly significant this year given the migration crisis that is taking place across Europe. Michael </w:t>
      </w:r>
      <w:proofErr w:type="spellStart"/>
      <w:r w:rsidRPr="00711764">
        <w:rPr>
          <w:sz w:val="16"/>
        </w:rPr>
        <w:t>Munter</w:t>
      </w:r>
      <w:proofErr w:type="spellEnd"/>
      <w:r w:rsidRPr="00711764">
        <w:rPr>
          <w:sz w:val="16"/>
        </w:rPr>
        <w:t xml:space="preserve">, director of policy for the City of Stuttgart and a BUILD 2015 plenary speaker, spoke about many of the challenges his city now faces integrating refugees. Approximately 240,000 city residents have a migrant background, with 20,000 newcomers arriving each year. He spoke about a successful effort to remake the demographics of the city administration as part of a new welcoming program; 47% of new apprentices in the city administration now have a migrant background, which is representative of the overall demographics of the city. </w:t>
      </w:r>
      <w:r w:rsidRPr="00711764">
        <w:rPr>
          <w:rStyle w:val="StyleUnderline"/>
        </w:rPr>
        <w:t>A recent article on BBC asks which European countries are in the best position to accept refugees. The article notes population projections over the next 65 years, population density, job vacancy rates, and public services</w:t>
      </w:r>
      <w:r w:rsidRPr="00711764">
        <w:rPr>
          <w:sz w:val="16"/>
        </w:rPr>
        <w:t xml:space="preserve">. The article suggests </w:t>
      </w:r>
      <w:r w:rsidRPr="00711764">
        <w:rPr>
          <w:rStyle w:val="Emphasis"/>
        </w:rPr>
        <w:t>countries with a decreasing population, lower population density, higher job vacancy rates, and less strained public services may be best equipped to accept refugees</w:t>
      </w:r>
      <w:r w:rsidRPr="00711764">
        <w:rPr>
          <w:sz w:val="16"/>
        </w:rPr>
        <w:t>. Using these same criteria, how would the United States fare? Perhaps the most interesting figure to assess is job vacancy rates. Total non-farm job openings in the United States in July 2015 was 3.9%, higher than any European country profiled in the BBC article, indicating that the United States has available jobs and suggesting that it has the potential to absorb refugees</w:t>
      </w:r>
      <w:r w:rsidRPr="00711764">
        <w:rPr>
          <w:rStyle w:val="StyleUnderline"/>
        </w:rPr>
        <w:t xml:space="preserve">. </w:t>
      </w:r>
      <w:r w:rsidRPr="00711764">
        <w:rPr>
          <w:rStyle w:val="Emphasis"/>
        </w:rPr>
        <w:t xml:space="preserve">Europe </w:t>
      </w:r>
      <w:r w:rsidRPr="00711764">
        <w:rPr>
          <w:sz w:val="16"/>
        </w:rPr>
        <w:t>and the United States</w:t>
      </w:r>
      <w:r w:rsidRPr="00711764">
        <w:rPr>
          <w:rStyle w:val="Emphasis"/>
        </w:rPr>
        <w:t xml:space="preserve"> need migrants more than almost any other resource.</w:t>
      </w:r>
      <w:r w:rsidRPr="00711764">
        <w:rPr>
          <w:sz w:val="16"/>
        </w:rPr>
        <w:t xml:space="preserve"> </w:t>
      </w:r>
      <w:r w:rsidRPr="00711764">
        <w:rPr>
          <w:rStyle w:val="StyleUnderline"/>
        </w:rPr>
        <w:t>Projections show gross declines in population in many European countries due to aging populations and birth rates that are lower than replacement rates. Without a steady flow of immigration</w:t>
      </w:r>
      <w:r w:rsidRPr="00711764">
        <w:rPr>
          <w:sz w:val="16"/>
        </w:rPr>
        <w:t xml:space="preserve">, </w:t>
      </w:r>
      <w:r w:rsidRPr="00711764">
        <w:rPr>
          <w:rStyle w:val="StyleUnderline"/>
        </w:rPr>
        <w:t>Germany’s population will decrease by over 10 million by 2050</w:t>
      </w:r>
      <w:r w:rsidRPr="00711764">
        <w:rPr>
          <w:sz w:val="16"/>
        </w:rPr>
        <w:t xml:space="preserve">. </w:t>
      </w:r>
      <w:r w:rsidRPr="00711764">
        <w:rPr>
          <w:rStyle w:val="Emphasis"/>
        </w:rPr>
        <w:t xml:space="preserve">Generations of immigrants </w:t>
      </w:r>
      <w:r w:rsidRPr="00711764">
        <w:rPr>
          <w:sz w:val="16"/>
        </w:rPr>
        <w:t>have helped build the American economy and</w:t>
      </w:r>
      <w:r w:rsidRPr="00711764">
        <w:rPr>
          <w:rStyle w:val="Emphasis"/>
        </w:rPr>
        <w:t xml:space="preserve"> are critical to ensure future economic growth</w:t>
      </w:r>
      <w:r w:rsidRPr="00711764">
        <w:rPr>
          <w:sz w:val="16"/>
        </w:rPr>
        <w:t xml:space="preserve">. </w:t>
      </w:r>
      <w:r w:rsidRPr="00711764">
        <w:rPr>
          <w:rStyle w:val="Emphasis"/>
        </w:rPr>
        <w:t>Cities can therefore scarcely afford to neglect the potential economic boost that immigrants can have on their local economies</w:t>
      </w:r>
      <w:r w:rsidRPr="00711764">
        <w:rPr>
          <w:sz w:val="16"/>
        </w:rPr>
        <w:t xml:space="preserve">. </w:t>
      </w:r>
      <w:proofErr w:type="gramStart"/>
      <w:r w:rsidRPr="00711764">
        <w:rPr>
          <w:sz w:val="16"/>
        </w:rPr>
        <w:t>In an effort to</w:t>
      </w:r>
      <w:proofErr w:type="gramEnd"/>
      <w:r w:rsidRPr="00711764">
        <w:rPr>
          <w:sz w:val="16"/>
        </w:rPr>
        <w:t xml:space="preserve"> move toward more sustainable and equitable urban transformation policies, perhaps it is time to grow our communities and economies by welcoming newcomers and see them not as part of the problem, but as a key element of the solution. </w:t>
      </w:r>
    </w:p>
    <w:p w14:paraId="2024C5B6" w14:textId="79CFE2FD" w:rsidR="000330D9" w:rsidRDefault="00711764" w:rsidP="000330D9">
      <w:pPr>
        <w:pStyle w:val="Heading3"/>
      </w:pPr>
      <w:r>
        <w:lastRenderedPageBreak/>
        <w:t>Refugees Good – AT:</w:t>
      </w:r>
      <w:r w:rsidR="000330D9">
        <w:t xml:space="preserve"> </w:t>
      </w:r>
      <w:proofErr w:type="spellStart"/>
      <w:r w:rsidR="00DD082B">
        <w:t>Aff</w:t>
      </w:r>
      <w:proofErr w:type="spellEnd"/>
      <w:r w:rsidR="00DD082B">
        <w:t xml:space="preserve"> Turns</w:t>
      </w:r>
    </w:p>
    <w:p w14:paraId="3DC191F0" w14:textId="77777777" w:rsidR="000330D9" w:rsidRDefault="000330D9" w:rsidP="000330D9">
      <w:pPr>
        <w:pStyle w:val="Heading4"/>
      </w:pPr>
      <w:r>
        <w:t>Their turns are wrong – empirically refugees don’t damage the economy.</w:t>
      </w:r>
    </w:p>
    <w:p w14:paraId="46086E37" w14:textId="77777777" w:rsidR="000330D9" w:rsidRDefault="000330D9" w:rsidP="000330D9">
      <w:r>
        <w:rPr>
          <w:rStyle w:val="Style13ptBold"/>
        </w:rPr>
        <w:t xml:space="preserve">Cali &amp; </w:t>
      </w:r>
      <w:proofErr w:type="spellStart"/>
      <w:r>
        <w:rPr>
          <w:rStyle w:val="Style13ptBold"/>
        </w:rPr>
        <w:t>Sekkarie</w:t>
      </w:r>
      <w:proofErr w:type="spellEnd"/>
      <w:r>
        <w:rPr>
          <w:rStyle w:val="Style13ptBold"/>
        </w:rPr>
        <w:t xml:space="preserve"> 15 </w:t>
      </w:r>
      <w:r>
        <w:t xml:space="preserve">[Massimiliano Cali and </w:t>
      </w:r>
      <w:proofErr w:type="spellStart"/>
      <w:r>
        <w:t>Samia</w:t>
      </w:r>
      <w:proofErr w:type="spellEnd"/>
      <w:r>
        <w:t xml:space="preserve"> </w:t>
      </w:r>
      <w:proofErr w:type="spellStart"/>
      <w:r>
        <w:t>Sekkarie</w:t>
      </w:r>
      <w:proofErr w:type="spellEnd"/>
      <w:r>
        <w:t xml:space="preserve">, 9-16-2015, "Much ado about nothing? The economic impact of refugee ‘invasions’," Brookings, </w:t>
      </w:r>
      <w:hyperlink r:id="rId15" w:history="1">
        <w:r w:rsidRPr="009A54DA">
          <w:rPr>
            <w:rStyle w:val="Hyperlink"/>
          </w:rPr>
          <w:t>https://www.brookings.edu/blog/future-development/2015/09/16/much-ado-about-nothing-the-economic-impact-of-refugee-invasions/</w:t>
        </w:r>
      </w:hyperlink>
      <w:r>
        <w:t>]</w:t>
      </w:r>
    </w:p>
    <w:p w14:paraId="4C791F81" w14:textId="77777777" w:rsidR="000330D9" w:rsidRPr="00BF399E" w:rsidRDefault="000330D9" w:rsidP="000330D9">
      <w:pPr>
        <w:rPr>
          <w:rStyle w:val="StyleUnderline"/>
        </w:rPr>
      </w:pPr>
      <w:r w:rsidRPr="00BF399E">
        <w:rPr>
          <w:rStyle w:val="StyleUnderline"/>
        </w:rPr>
        <w:t>To those European Union citizens who think that the ongoing “refugee invasion” into the EU is quickly becoming economically unsustainable: If the experience of Syria’s neighbors is anything to go by, you may need to think again.</w:t>
      </w:r>
      <w:r>
        <w:rPr>
          <w:rStyle w:val="StyleUnderline"/>
        </w:rPr>
        <w:t xml:space="preserve"> </w:t>
      </w:r>
      <w:r w:rsidRPr="00BF399E">
        <w:rPr>
          <w:sz w:val="16"/>
        </w:rPr>
        <w:t xml:space="preserve">Let’s first put things into perspective. This year up until July the EU received 513,580 applications for asylum (including Syrians and others). Since January 2012 the number has been 1.9 million, which makes the size of the “swarms” and “invasion” of “marauder” asylum seekers equivalent to a mere 0.37 percent of the EU population. Over the same period, Lebanon—a country with many institutional and political challenges of its own—has registered 1.1 million Syrian refugees. Without including the tens of thousands of unregistered refugees, this figure is still a quarter of Lebanon’s population, comparable to the EU taking in 127 million refugees. Even if the EU were to follow Turkey’s example and take in “just” 2.6 percent of its own population as refugees, it would pretty much single-handedly solve the global refugee crisis by absorbing 13 of the 14.4 million refugees registered with United Nations High Commissioner for Refugees (UNHCR). ‘Crushing our economies’ So </w:t>
      </w:r>
      <w:r w:rsidRPr="00BF399E">
        <w:rPr>
          <w:rStyle w:val="StyleUnderline"/>
        </w:rPr>
        <w:t>assume you are in a country that has taken in a quarter</w:t>
      </w:r>
      <w:r w:rsidRPr="00BF399E">
        <w:rPr>
          <w:sz w:val="16"/>
        </w:rPr>
        <w:t xml:space="preserve">, or even 2.6 percent, </w:t>
      </w:r>
      <w:r w:rsidRPr="00BF399E">
        <w:rPr>
          <w:rStyle w:val="StyleUnderline"/>
        </w:rPr>
        <w:t>of your population as refugees fleeing war and prosecution. Would your economy collapse? Last time we checked, that was not quite the case. The Lebanese economy has been growing beyond expectations over the past two years</w:t>
      </w:r>
      <w:r w:rsidRPr="00BF399E">
        <w:rPr>
          <w:sz w:val="16"/>
        </w:rPr>
        <w:t xml:space="preserve">, with the World Bank estimating 2.5 percent growth in real terms this year, the country’s highest growth rate since 2010. </w:t>
      </w:r>
      <w:r w:rsidRPr="00BF399E">
        <w:rPr>
          <w:rStyle w:val="StyleUnderline"/>
        </w:rPr>
        <w:t>That is remarkable considering the hugely negative spillovers of the Syrian war on Lebanon in terms of armed conflict</w:t>
      </w:r>
      <w:r w:rsidRPr="00BF399E">
        <w:rPr>
          <w:sz w:val="16"/>
        </w:rPr>
        <w:t xml:space="preserve">, and tourism and investments declining markedly, especially from Gulf countries. </w:t>
      </w:r>
      <w:r w:rsidRPr="00BF399E">
        <w:rPr>
          <w:rStyle w:val="StyleUnderline"/>
        </w:rPr>
        <w:t>This economic resilience in the face of large inflows of refugees has been the case for Jordan</w:t>
      </w:r>
      <w:r w:rsidRPr="00BF399E">
        <w:rPr>
          <w:sz w:val="16"/>
        </w:rPr>
        <w:t xml:space="preserve"> (which has taken 630,000 Syrian refugees or around 10 percent of its population) </w:t>
      </w:r>
      <w:r w:rsidRPr="00BF399E">
        <w:rPr>
          <w:rStyle w:val="StyleUnderline"/>
        </w:rPr>
        <w:t>and Turkey as well, with both economies growing consistently throughout the refugees’ inflow.</w:t>
      </w:r>
      <w:r>
        <w:rPr>
          <w:rStyle w:val="StyleUnderline"/>
        </w:rPr>
        <w:t xml:space="preserve"> </w:t>
      </w:r>
      <w:r w:rsidRPr="00BF399E">
        <w:rPr>
          <w:sz w:val="16"/>
        </w:rPr>
        <w:t xml:space="preserve">In fact, </w:t>
      </w:r>
      <w:r w:rsidRPr="00BF399E">
        <w:rPr>
          <w:rStyle w:val="StyleUnderline"/>
        </w:rPr>
        <w:t>the inflow of refugees has arguably helped the Lebanese economy withstand the negative effect of its neighbor’s civil war. Refugees have been an important source of demand for locally produced services in Lebanon, funded from own savings and labor income, from remittances of relatives abroad and from international aid</w:t>
      </w:r>
      <w:r w:rsidRPr="00BF399E">
        <w:rPr>
          <w:sz w:val="16"/>
        </w:rPr>
        <w:t xml:space="preserve">. In a recent World Bank </w:t>
      </w:r>
      <w:proofErr w:type="gramStart"/>
      <w:r w:rsidRPr="00BF399E">
        <w:rPr>
          <w:sz w:val="16"/>
        </w:rPr>
        <w:t>report</w:t>
      </w:r>
      <w:proofErr w:type="gramEnd"/>
      <w:r w:rsidRPr="00BF399E">
        <w:rPr>
          <w:sz w:val="16"/>
        </w:rPr>
        <w:t xml:space="preserve"> we estimate that </w:t>
      </w:r>
      <w:r w:rsidRPr="00BF399E">
        <w:rPr>
          <w:rStyle w:val="StyleUnderline"/>
        </w:rPr>
        <w:t>an additional 1 percent increase in Syrian refugees increases Lebanese service exports by 1.5 percent</w:t>
      </w:r>
      <w:r w:rsidRPr="00BF399E">
        <w:rPr>
          <w:sz w:val="16"/>
        </w:rPr>
        <w:t xml:space="preserve">. And the UNHCR and U.N. Development Program estimate a similar economy-wide impact from the $800 million that the U.N. spends annually on Syrian refugees in Lebanon. </w:t>
      </w:r>
      <w:r w:rsidRPr="00BF399E">
        <w:rPr>
          <w:rStyle w:val="StyleUnderline"/>
        </w:rPr>
        <w:t xml:space="preserve">These effects are not unique to Syrian refugees. </w:t>
      </w:r>
      <w:r w:rsidRPr="00BF399E">
        <w:rPr>
          <w:sz w:val="16"/>
        </w:rPr>
        <w:t xml:space="preserve">Burundian and Rwandan refugees fleeing war in the 1990s have generated net economic gains for their Tanzanian host communities. ‘Taking our jobs’ While the fear of economic collapse does not withstand serious scrutiny, a more founded concern may be that not everyone in the host economy will benefit from a large influx of refugees. </w:t>
      </w:r>
      <w:r w:rsidRPr="00BF399E">
        <w:rPr>
          <w:rStyle w:val="StyleUnderline"/>
        </w:rPr>
        <w:t xml:space="preserve">A lot more refugees competing for jobs can reduce employment opportunities and/or wages for the host community’s residents. </w:t>
      </w:r>
      <w:r w:rsidRPr="00BF399E">
        <w:rPr>
          <w:sz w:val="16"/>
        </w:rPr>
        <w:t xml:space="preserve">Again, </w:t>
      </w:r>
      <w:r w:rsidRPr="00BF399E">
        <w:rPr>
          <w:rStyle w:val="StyleUnderline"/>
        </w:rPr>
        <w:t>a closer look at the data dispels most of these fears.</w:t>
      </w:r>
      <w:r w:rsidRPr="00BF399E">
        <w:rPr>
          <w:sz w:val="16"/>
        </w:rPr>
        <w:t xml:space="preserve"> Recent research finds that </w:t>
      </w:r>
      <w:r w:rsidRPr="00BF399E">
        <w:rPr>
          <w:rStyle w:val="StyleUnderline"/>
        </w:rPr>
        <w:t>while Syrian refugees in Turkey</w:t>
      </w:r>
      <w:r w:rsidRPr="00BF399E">
        <w:rPr>
          <w:sz w:val="16"/>
        </w:rPr>
        <w:t>—the majority of whom have no formal work permits—</w:t>
      </w:r>
      <w:r w:rsidRPr="00BF399E">
        <w:rPr>
          <w:rStyle w:val="StyleUnderline"/>
        </w:rPr>
        <w:t>have displaced unskilled informal and part-time workers, they have also generated more formal non-agricultural jobs and an increase in average wages for Turkish workers.</w:t>
      </w:r>
      <w:r w:rsidRPr="00BF399E">
        <w:rPr>
          <w:sz w:val="16"/>
        </w:rPr>
        <w:t xml:space="preserve"> In addition, </w:t>
      </w:r>
      <w:r w:rsidRPr="00BF399E">
        <w:rPr>
          <w:rStyle w:val="StyleUnderline"/>
        </w:rPr>
        <w:t>many of the displaced workers have gone back to school and may well increase their wages once they return to the labor market. This picture is also consistent with the Jordanian case, where unemployment has not increased in areas where Syrians have resettled</w:t>
      </w:r>
      <w:r w:rsidRPr="00BF399E">
        <w:rPr>
          <w:sz w:val="16"/>
        </w:rPr>
        <w:t xml:space="preserve">, as Syrian workers have tended to find employment in low-skill sectors that Jordanians typically avoid. And </w:t>
      </w:r>
      <w:r w:rsidRPr="00BF399E">
        <w:rPr>
          <w:rStyle w:val="StyleUnderline"/>
        </w:rPr>
        <w:t xml:space="preserve">this evidence is consistent with that on the net impact of migrants on host countries’ labor markets, which is typically small and if </w:t>
      </w:r>
      <w:proofErr w:type="gramStart"/>
      <w:r w:rsidRPr="00BF399E">
        <w:rPr>
          <w:rStyle w:val="StyleUnderline"/>
        </w:rPr>
        <w:t>anything</w:t>
      </w:r>
      <w:proofErr w:type="gramEnd"/>
      <w:r w:rsidRPr="00BF399E">
        <w:rPr>
          <w:rStyle w:val="StyleUnderline"/>
        </w:rPr>
        <w:t xml:space="preserve"> positive on average.</w:t>
      </w:r>
      <w:r>
        <w:rPr>
          <w:rStyle w:val="StyleUnderline"/>
        </w:rPr>
        <w:t xml:space="preserve"> </w:t>
      </w:r>
      <w:r w:rsidRPr="00BF399E">
        <w:rPr>
          <w:sz w:val="16"/>
        </w:rPr>
        <w:t xml:space="preserve">‘Wasting our tax </w:t>
      </w:r>
      <w:proofErr w:type="gramStart"/>
      <w:r w:rsidRPr="00BF399E">
        <w:rPr>
          <w:sz w:val="16"/>
        </w:rPr>
        <w:t>dollars’</w:t>
      </w:r>
      <w:proofErr w:type="gramEnd"/>
      <w:r w:rsidRPr="00BF399E">
        <w:rPr>
          <w:sz w:val="16"/>
        </w:rPr>
        <w:t xml:space="preserve"> </w:t>
      </w:r>
      <w:r w:rsidRPr="00BF399E">
        <w:rPr>
          <w:rStyle w:val="StyleUnderline"/>
        </w:rPr>
        <w:t xml:space="preserve">The most persistent economic worriers would probably point to the fiscal burden of ensuring EU-style living standards to a large number of refugees. </w:t>
      </w:r>
      <w:r w:rsidRPr="00BF399E">
        <w:rPr>
          <w:sz w:val="16"/>
        </w:rPr>
        <w:t xml:space="preserve">The experience of Turkey comes in handy once again. </w:t>
      </w:r>
      <w:r w:rsidRPr="00BF399E">
        <w:rPr>
          <w:rStyle w:val="StyleUnderline"/>
        </w:rPr>
        <w:t>Turkey has provided free access to health care and education to all registered refugees</w:t>
      </w:r>
      <w:r w:rsidRPr="00BF399E">
        <w:rPr>
          <w:sz w:val="16"/>
        </w:rPr>
        <w:t xml:space="preserve"> and has built camps that have become a “model for the perfect refugee camp.” To provide these services the Turkish government has spent nearly 5.37 billion euros since the refugees first began arriving, entirely funded through its own fiscal resources. While this is undoubtedly a lot of money, </w:t>
      </w:r>
      <w:r w:rsidRPr="00BF399E">
        <w:rPr>
          <w:rStyle w:val="StyleUnderline"/>
        </w:rPr>
        <w:t xml:space="preserve">there is no indication that this spending has jeopardized </w:t>
      </w:r>
      <w:r w:rsidRPr="00BF399E">
        <w:rPr>
          <w:rStyle w:val="StyleUnderline"/>
        </w:rPr>
        <w:lastRenderedPageBreak/>
        <w:t>the country’s fiscal sustainability. This should be even more the case for the EU, whose economy is 23 times larger than Turkey’s.</w:t>
      </w:r>
      <w:r w:rsidRPr="00BF399E">
        <w:rPr>
          <w:sz w:val="16"/>
        </w:rPr>
        <w:t xml:space="preserve"> </w:t>
      </w:r>
      <w:proofErr w:type="gramStart"/>
      <w:r w:rsidRPr="00BF399E">
        <w:rPr>
          <w:sz w:val="16"/>
        </w:rPr>
        <w:t>Moreover</w:t>
      </w:r>
      <w:proofErr w:type="gramEnd"/>
      <w:r w:rsidRPr="00BF399E">
        <w:rPr>
          <w:sz w:val="16"/>
        </w:rPr>
        <w:t xml:space="preserve"> </w:t>
      </w:r>
      <w:r w:rsidRPr="00BF399E">
        <w:rPr>
          <w:rStyle w:val="StyleUnderline"/>
        </w:rPr>
        <w:t>if allowed to work, newly arrived migrants can increase their net fiscal contribution to the host economy.</w:t>
      </w:r>
    </w:p>
    <w:p w14:paraId="5DBA6470" w14:textId="77777777" w:rsidR="000330D9" w:rsidRPr="00AB75CC" w:rsidRDefault="000330D9" w:rsidP="000330D9">
      <w:pPr>
        <w:pStyle w:val="Heading4"/>
        <w:rPr>
          <w:rStyle w:val="Style13ptBold"/>
          <w:b/>
        </w:rPr>
      </w:pPr>
      <w:r w:rsidRPr="00AB75CC">
        <w:rPr>
          <w:rStyle w:val="Style13ptBold"/>
          <w:b/>
        </w:rPr>
        <w:t>Refugees don’t hurt the economy – they’re a positive investment.</w:t>
      </w:r>
    </w:p>
    <w:p w14:paraId="52AC0EF4" w14:textId="77777777" w:rsidR="000330D9" w:rsidRDefault="000330D9" w:rsidP="000330D9">
      <w:r>
        <w:rPr>
          <w:rStyle w:val="Style13ptBold"/>
        </w:rPr>
        <w:t xml:space="preserve">Clemens 17 </w:t>
      </w:r>
      <w:r>
        <w:t xml:space="preserve">[Michael Clemens, Co-Director of Migration, Displacement, and Humanitarian Policy and Senior Fellow, 9-14-2017, "The Real Economic Cost of Accepting Refugees," Center For Global Development, </w:t>
      </w:r>
      <w:hyperlink r:id="rId16" w:history="1">
        <w:r w:rsidRPr="009A54DA">
          <w:rPr>
            <w:rStyle w:val="Hyperlink"/>
          </w:rPr>
          <w:t>https://www.cgdev.org/blog/real-economic-cost-accepting-refugees</w:t>
        </w:r>
      </w:hyperlink>
      <w:r>
        <w:t>]</w:t>
      </w:r>
    </w:p>
    <w:p w14:paraId="2DC6808E" w14:textId="77777777" w:rsidR="000330D9" w:rsidRPr="00AB75CC" w:rsidRDefault="000330D9" w:rsidP="000330D9">
      <w:pPr>
        <w:rPr>
          <w:sz w:val="16"/>
        </w:rPr>
      </w:pPr>
      <w:r w:rsidRPr="00AB75CC">
        <w:rPr>
          <w:rStyle w:val="StyleUnderline"/>
        </w:rPr>
        <w:t xml:space="preserve">The arrival of </w:t>
      </w:r>
      <w:r w:rsidRPr="00AB75CC">
        <w:rPr>
          <w:sz w:val="16"/>
        </w:rPr>
        <w:t xml:space="preserve">more than a million </w:t>
      </w:r>
      <w:r w:rsidRPr="00AB75CC">
        <w:rPr>
          <w:rStyle w:val="StyleUnderline"/>
        </w:rPr>
        <w:t>refugees</w:t>
      </w:r>
      <w:r w:rsidRPr="00AB75CC">
        <w:rPr>
          <w:sz w:val="16"/>
        </w:rPr>
        <w:t xml:space="preserve"> and migrants </w:t>
      </w:r>
      <w:r w:rsidRPr="00AB75CC">
        <w:rPr>
          <w:rStyle w:val="StyleUnderline"/>
        </w:rPr>
        <w:t>in Europe has brought widespread concern they will become an economic drain</w:t>
      </w:r>
      <w:r w:rsidRPr="00AB75CC">
        <w:rPr>
          <w:sz w:val="16"/>
        </w:rPr>
        <w:t xml:space="preserve"> on the countries that welcome them. </w:t>
      </w:r>
      <w:r w:rsidRPr="00AB75CC">
        <w:rPr>
          <w:rStyle w:val="StyleUnderline"/>
        </w:rPr>
        <w:t>When economists have studied past influxes of refugees and migrants they have found the labor market effects, while varied, are very limited, and can in fact be positive.</w:t>
      </w:r>
      <w:r>
        <w:rPr>
          <w:rStyle w:val="StyleUnderline"/>
        </w:rPr>
        <w:t xml:space="preserve"> </w:t>
      </w:r>
      <w:r w:rsidRPr="00AB75CC">
        <w:rPr>
          <w:rStyle w:val="StyleUnderline"/>
        </w:rPr>
        <w:t>In the U</w:t>
      </w:r>
      <w:r w:rsidRPr="00AB75CC">
        <w:rPr>
          <w:sz w:val="16"/>
        </w:rPr>
        <w:t xml:space="preserve">nited </w:t>
      </w:r>
      <w:r w:rsidRPr="00AB75CC">
        <w:rPr>
          <w:rStyle w:val="StyleUnderline"/>
        </w:rPr>
        <w:t>S</w:t>
      </w:r>
      <w:r w:rsidRPr="00AB75CC">
        <w:rPr>
          <w:sz w:val="16"/>
        </w:rPr>
        <w:t xml:space="preserve">tates, </w:t>
      </w:r>
      <w:r w:rsidRPr="00AB75CC">
        <w:rPr>
          <w:rStyle w:val="StyleUnderline"/>
        </w:rPr>
        <w:t>the average refugee becomes a net contributor to public coffers eight years after arrival. The assistance they received when they arrived was</w:t>
      </w:r>
      <w:r w:rsidRPr="00AB75CC">
        <w:rPr>
          <w:sz w:val="16"/>
        </w:rPr>
        <w:t xml:space="preserve">, in purely monetary terms, </w:t>
      </w:r>
      <w:r w:rsidRPr="00AB75CC">
        <w:rPr>
          <w:rStyle w:val="StyleUnderline"/>
        </w:rPr>
        <w:t>an investment with a positive return. Countries that actively deter asylum applicants from working are making the decision to increase their net fiscal burden.</w:t>
      </w:r>
      <w:r>
        <w:rPr>
          <w:rStyle w:val="StyleUnderline"/>
        </w:rPr>
        <w:t xml:space="preserve"> </w:t>
      </w:r>
      <w:r w:rsidRPr="00AB75CC">
        <w:rPr>
          <w:sz w:val="16"/>
        </w:rPr>
        <w:t xml:space="preserve">That study found </w:t>
      </w:r>
      <w:r w:rsidRPr="00AB75CC">
        <w:rPr>
          <w:rStyle w:val="StyleUnderline"/>
        </w:rPr>
        <w:t xml:space="preserve">refugees </w:t>
      </w:r>
      <w:proofErr w:type="gramStart"/>
      <w:r w:rsidRPr="00AB75CC">
        <w:rPr>
          <w:rStyle w:val="StyleUnderline"/>
        </w:rPr>
        <w:t>actually pay</w:t>
      </w:r>
      <w:proofErr w:type="gramEnd"/>
      <w:r w:rsidRPr="00AB75CC">
        <w:rPr>
          <w:rStyle w:val="StyleUnderline"/>
        </w:rPr>
        <w:t xml:space="preserve"> back more in taxes than what they receive in benefits</w:t>
      </w:r>
      <w:r w:rsidRPr="00AB75CC">
        <w:rPr>
          <w:sz w:val="16"/>
        </w:rPr>
        <w:t xml:space="preserve">—about $21,000 more in the first 20 years in the United States. </w:t>
      </w:r>
      <w:r w:rsidRPr="00AB75CC">
        <w:rPr>
          <w:rStyle w:val="StyleUnderline"/>
        </w:rPr>
        <w:t xml:space="preserve">There can be multiplier effects </w:t>
      </w:r>
      <w:r w:rsidRPr="00AB75CC">
        <w:rPr>
          <w:sz w:val="16"/>
        </w:rPr>
        <w:t xml:space="preserve">as well: </w:t>
      </w:r>
      <w:r w:rsidRPr="00AB75CC">
        <w:rPr>
          <w:rStyle w:val="StyleUnderline"/>
        </w:rPr>
        <w:t>not only do refugees work as employees, but many open their own businesses and become employers, expanding their positive impact on the economy by creating jobs.</w:t>
      </w:r>
      <w:r w:rsidRPr="00AB75CC">
        <w:rPr>
          <w:sz w:val="16"/>
        </w:rPr>
        <w:t xml:space="preserve"> In Turkey, one recent study found </w:t>
      </w:r>
      <w:r w:rsidRPr="00AB75CC">
        <w:rPr>
          <w:rStyle w:val="StyleUnderline"/>
        </w:rPr>
        <w:t>Syrian refugees have invested almost $334 million into the Turkish economy,</w:t>
      </w:r>
      <w:r w:rsidRPr="00AB75CC">
        <w:rPr>
          <w:sz w:val="16"/>
        </w:rPr>
        <w:t xml:space="preserve"> with more than 10,000 Syrian-owned businesses employing an average of 9.4 workers. And, </w:t>
      </w:r>
      <w:r w:rsidRPr="00AB75CC">
        <w:rPr>
          <w:rStyle w:val="StyleUnderline"/>
        </w:rPr>
        <w:t>there is evidence showing that when a small number of native workers are displaced by new migrants entering the workforce, those native workers end up in higher-paying, higher-skill jobs.</w:t>
      </w:r>
      <w:r w:rsidRPr="00AB75CC">
        <w:rPr>
          <w:sz w:val="16"/>
        </w:rPr>
        <w:t xml:space="preserve"> </w:t>
      </w:r>
      <w:r w:rsidRPr="00AB75CC">
        <w:rPr>
          <w:rStyle w:val="StyleUnderline"/>
        </w:rPr>
        <w:t>Native workers gain a comparative advantage through their language skills and ability to specialize, adapting to the displacement to ultimately earn more</w:t>
      </w:r>
      <w:r w:rsidRPr="00AB75CC">
        <w:rPr>
          <w:sz w:val="16"/>
        </w:rPr>
        <w:t xml:space="preserve">—a recent study estimated a 3 percent </w:t>
      </w:r>
      <w:proofErr w:type="spellStart"/>
      <w:r w:rsidRPr="00AB75CC">
        <w:rPr>
          <w:sz w:val="16"/>
        </w:rPr>
        <w:t>bump</w:t>
      </w:r>
      <w:proofErr w:type="spellEnd"/>
      <w:r w:rsidRPr="00AB75CC">
        <w:rPr>
          <w:sz w:val="16"/>
        </w:rPr>
        <w:t xml:space="preserve"> in earnings—</w:t>
      </w:r>
      <w:r w:rsidRPr="00AB75CC">
        <w:rPr>
          <w:rStyle w:val="StyleUnderline"/>
        </w:rPr>
        <w:t>in a better job.</w:t>
      </w:r>
      <w:r>
        <w:rPr>
          <w:rStyle w:val="StyleUnderline"/>
        </w:rPr>
        <w:t xml:space="preserve"> </w:t>
      </w:r>
      <w:r w:rsidRPr="00AB75CC">
        <w:rPr>
          <w:sz w:val="16"/>
        </w:rPr>
        <w:t xml:space="preserve">More than anything else, the economic effect of migrants and refugees is a decision made by host countries. In the context of large migrant flows, labor market policy is a form of refugee policy. For example, Sweden saw just 25 percent of Somali refugees (age 25–64) employed in the formal economy in 2010, versus 57 percent of Somali refugees in the United States who were employed—allowed to do so by conducive right to work policies. In our recent research, we looked at large flows of people from Algeria to France in 1962; from Cuba to Miami in 1980; from the former Soviet Union to Israel in the 1990s; and from the Balkans to the rest of Europe in the 1990s. Each of these episodes brought a sudden flood of new workers on a scale comparable to recent flows to Europe, offering a chance to compare what happened in jobs and occupations where the migrants clustered. Our research found that </w:t>
      </w:r>
      <w:r w:rsidRPr="00AB75CC">
        <w:rPr>
          <w:rStyle w:val="StyleUnderline"/>
        </w:rPr>
        <w:t>in two instances the arrival of migrants had either no effect or a positive effect on the local labor market:</w:t>
      </w:r>
      <w:r>
        <w:rPr>
          <w:rStyle w:val="StyleUnderline"/>
        </w:rPr>
        <w:t xml:space="preserve"> </w:t>
      </w:r>
      <w:r w:rsidRPr="00AB75CC">
        <w:rPr>
          <w:rStyle w:val="StyleUnderline"/>
        </w:rPr>
        <w:t>The arrival of 125,000 Cubans into Miami had no effect on unemployment and was followed by a small rise in average low-skill wages.</w:t>
      </w:r>
      <w:r>
        <w:rPr>
          <w:rStyle w:val="StyleUnderline"/>
        </w:rPr>
        <w:t xml:space="preserve"> </w:t>
      </w:r>
      <w:r w:rsidRPr="00AB75CC">
        <w:rPr>
          <w:sz w:val="16"/>
        </w:rPr>
        <w:t xml:space="preserve">And </w:t>
      </w:r>
      <w:r w:rsidRPr="00AB75CC">
        <w:rPr>
          <w:rStyle w:val="StyleUnderline"/>
        </w:rPr>
        <w:t>the movement of Soviet refugees into Israel</w:t>
      </w:r>
      <w:r w:rsidRPr="00AB75CC">
        <w:rPr>
          <w:sz w:val="16"/>
        </w:rPr>
        <w:t xml:space="preserve">, enough to raise the country’s population 12 percent in just four years, </w:t>
      </w:r>
      <w:r w:rsidRPr="00AB75CC">
        <w:rPr>
          <w:rStyle w:val="StyleUnderline"/>
        </w:rPr>
        <w:t>saw a substantial rise in the wages of the occupations they crowded into.</w:t>
      </w:r>
      <w:r>
        <w:rPr>
          <w:rStyle w:val="StyleUnderline"/>
        </w:rPr>
        <w:t xml:space="preserve"> </w:t>
      </w:r>
      <w:r w:rsidRPr="00AB75CC">
        <w:rPr>
          <w:sz w:val="16"/>
        </w:rPr>
        <w:t xml:space="preserve">There was evidence, albeit minimal, of a short-term increase in native worker unemployment—seen in the sudden movement of over a million people from Algeria to France, and the movement of Balkan refugees across Europe. Looking at the current crisis, </w:t>
      </w:r>
      <w:r w:rsidRPr="00AB75CC">
        <w:rPr>
          <w:rStyle w:val="StyleUnderline"/>
        </w:rPr>
        <w:t>the labor market effects on Germany appear to be minimal so far.</w:t>
      </w:r>
    </w:p>
    <w:p w14:paraId="7CB8E218" w14:textId="6CA89A70" w:rsidR="00711764" w:rsidRDefault="00711764" w:rsidP="00711764">
      <w:pPr>
        <w:pStyle w:val="Heading3"/>
      </w:pPr>
      <w:r>
        <w:lastRenderedPageBreak/>
        <w:t>Refugees Good – AT: Infrastructure</w:t>
      </w:r>
    </w:p>
    <w:p w14:paraId="333EA03A" w14:textId="2C02A677" w:rsidR="000330D9" w:rsidRDefault="000330D9" w:rsidP="000330D9">
      <w:pPr>
        <w:pStyle w:val="Heading4"/>
      </w:pPr>
      <w:r>
        <w:t>Refugees are net good for infrastructure – improved demand and stimulus.</w:t>
      </w:r>
    </w:p>
    <w:p w14:paraId="0495A658" w14:textId="77777777" w:rsidR="000330D9" w:rsidRDefault="000330D9" w:rsidP="000330D9">
      <w:r>
        <w:rPr>
          <w:rStyle w:val="Style13ptBold"/>
        </w:rPr>
        <w:t xml:space="preserve">Reuters 15 </w:t>
      </w:r>
      <w:r>
        <w:t xml:space="preserve">[Reuters, 12-23-2015, "Refugees give push to German construction boom," CNBC, </w:t>
      </w:r>
      <w:hyperlink r:id="rId17" w:history="1">
        <w:r w:rsidRPr="009A54DA">
          <w:rPr>
            <w:rStyle w:val="Hyperlink"/>
          </w:rPr>
          <w:t>https://www.cnbc.com/2015/12/23/refugee-influx-extra-push-german-construction-boom.html</w:t>
        </w:r>
      </w:hyperlink>
      <w:r>
        <w:t>]</w:t>
      </w:r>
    </w:p>
    <w:p w14:paraId="7C1B2634" w14:textId="77777777" w:rsidR="000330D9" w:rsidRPr="0052653A" w:rsidRDefault="000330D9" w:rsidP="000330D9">
      <w:pPr>
        <w:rPr>
          <w:sz w:val="16"/>
        </w:rPr>
      </w:pPr>
      <w:r w:rsidRPr="0052653A">
        <w:rPr>
          <w:sz w:val="16"/>
        </w:rPr>
        <w:t>Near Germany's southern border</w:t>
      </w:r>
      <w:r w:rsidRPr="0052653A">
        <w:rPr>
          <w:rStyle w:val="StyleUnderline"/>
        </w:rPr>
        <w:t>, a small</w:t>
      </w:r>
      <w:r w:rsidRPr="0052653A">
        <w:rPr>
          <w:sz w:val="16"/>
        </w:rPr>
        <w:t xml:space="preserve"> family-run </w:t>
      </w:r>
      <w:r w:rsidRPr="0052653A">
        <w:rPr>
          <w:rStyle w:val="StyleUnderline"/>
        </w:rPr>
        <w:t>construction company is being flooded with orders for its pre-fabricated homes. They are destined to house some of the one million asylum seekers flooding into the country this year.</w:t>
      </w:r>
      <w:r>
        <w:rPr>
          <w:rStyle w:val="StyleUnderline"/>
        </w:rPr>
        <w:t xml:space="preserve"> </w:t>
      </w:r>
      <w:r w:rsidRPr="0052653A">
        <w:rPr>
          <w:sz w:val="16"/>
        </w:rPr>
        <w:t xml:space="preserve">The family factory in </w:t>
      </w:r>
      <w:proofErr w:type="spellStart"/>
      <w:r w:rsidRPr="0052653A">
        <w:rPr>
          <w:sz w:val="16"/>
        </w:rPr>
        <w:t>Neukirch</w:t>
      </w:r>
      <w:proofErr w:type="spellEnd"/>
      <w:r w:rsidRPr="0052653A">
        <w:rPr>
          <w:sz w:val="16"/>
        </w:rPr>
        <w:t>, a small town close to Austria and Switzerland, cannot keep up so company chief Joerg Bauer is expanding near the shores of Lake Constance. "</w:t>
      </w:r>
      <w:r w:rsidRPr="0052653A">
        <w:rPr>
          <w:rStyle w:val="StyleUnderline"/>
        </w:rPr>
        <w:t>We are about to introduce a double-shift at our plant</w:t>
      </w:r>
      <w:r w:rsidRPr="0052653A">
        <w:rPr>
          <w:sz w:val="16"/>
        </w:rPr>
        <w:t xml:space="preserve"> in </w:t>
      </w:r>
      <w:proofErr w:type="spellStart"/>
      <w:r w:rsidRPr="0052653A">
        <w:rPr>
          <w:sz w:val="16"/>
        </w:rPr>
        <w:t>Neukirch</w:t>
      </w:r>
      <w:proofErr w:type="spellEnd"/>
      <w:r w:rsidRPr="0052653A">
        <w:rPr>
          <w:sz w:val="16"/>
        </w:rPr>
        <w:t xml:space="preserve">, </w:t>
      </w:r>
      <w:r w:rsidRPr="0052653A">
        <w:rPr>
          <w:rStyle w:val="StyleUnderline"/>
        </w:rPr>
        <w:t>open a bigger factory</w:t>
      </w:r>
      <w:r w:rsidRPr="0052653A">
        <w:rPr>
          <w:sz w:val="16"/>
        </w:rPr>
        <w:t xml:space="preserve"> building in nearby Lindau </w:t>
      </w:r>
      <w:r w:rsidRPr="0052653A">
        <w:rPr>
          <w:rStyle w:val="StyleUnderline"/>
        </w:rPr>
        <w:t>and increase our staff</w:t>
      </w:r>
      <w:r w:rsidRPr="0052653A">
        <w:rPr>
          <w:sz w:val="16"/>
        </w:rPr>
        <w:t xml:space="preserve"> from 40 currently to 60," he said. </w:t>
      </w:r>
      <w:r w:rsidRPr="0052653A">
        <w:rPr>
          <w:rStyle w:val="StyleUnderline"/>
        </w:rPr>
        <w:t>Demand for entry-level homes for the refugees</w:t>
      </w:r>
      <w:r w:rsidRPr="0052653A">
        <w:rPr>
          <w:sz w:val="16"/>
        </w:rPr>
        <w:t xml:space="preserve">, many of whom have been sleeping in gymnasiums, local halls and tents, </w:t>
      </w:r>
      <w:r w:rsidRPr="0052653A">
        <w:rPr>
          <w:rStyle w:val="StyleUnderline"/>
        </w:rPr>
        <w:t xml:space="preserve">is adding to a cocktail of factors </w:t>
      </w:r>
      <w:proofErr w:type="spellStart"/>
      <w:r w:rsidRPr="0052653A">
        <w:rPr>
          <w:rStyle w:val="StyleUnderline"/>
        </w:rPr>
        <w:t>fuelling</w:t>
      </w:r>
      <w:proofErr w:type="spellEnd"/>
      <w:r w:rsidRPr="0052653A">
        <w:rPr>
          <w:rStyle w:val="StyleUnderline"/>
        </w:rPr>
        <w:t xml:space="preserve"> a revival of the German construction industry.</w:t>
      </w:r>
      <w:r>
        <w:rPr>
          <w:rStyle w:val="StyleUnderline"/>
        </w:rPr>
        <w:t xml:space="preserve"> </w:t>
      </w:r>
      <w:r w:rsidRPr="0052653A">
        <w:rPr>
          <w:rStyle w:val="StyleUnderline"/>
        </w:rPr>
        <w:t>The sector is also being buoyed by population growth in major cities plus an increasing interest in real estate.</w:t>
      </w:r>
      <w:r w:rsidRPr="0052653A">
        <w:rPr>
          <w:sz w:val="16"/>
        </w:rPr>
        <w:t xml:space="preserve"> Record-low borrowing costs and rising real wages are encouraging many Germans to overcome their traditional aversion to buying their own flats and houses, with some also regarding property as an attractive investment. </w:t>
      </w:r>
      <w:r w:rsidRPr="0052653A">
        <w:rPr>
          <w:rStyle w:val="StyleUnderline"/>
        </w:rPr>
        <w:t>This demand</w:t>
      </w:r>
      <w:r w:rsidRPr="0052653A">
        <w:rPr>
          <w:sz w:val="16"/>
        </w:rPr>
        <w:t>, coupled with a 13-</w:t>
      </w:r>
      <w:proofErr w:type="gramStart"/>
      <w:r w:rsidRPr="0052653A">
        <w:rPr>
          <w:sz w:val="16"/>
        </w:rPr>
        <w:t>billion euro</w:t>
      </w:r>
      <w:proofErr w:type="gramEnd"/>
      <w:r w:rsidRPr="0052653A">
        <w:rPr>
          <w:sz w:val="16"/>
        </w:rPr>
        <w:t xml:space="preserve"> ($14 billion) push by the government in 2016 to </w:t>
      </w:r>
      <w:proofErr w:type="spellStart"/>
      <w:r w:rsidRPr="0052653A">
        <w:rPr>
          <w:sz w:val="16"/>
        </w:rPr>
        <w:t>modernise</w:t>
      </w:r>
      <w:proofErr w:type="spellEnd"/>
      <w:r w:rsidRPr="0052653A">
        <w:rPr>
          <w:sz w:val="16"/>
        </w:rPr>
        <w:t xml:space="preserve"> roads and bridges, is </w:t>
      </w:r>
      <w:r w:rsidRPr="0052653A">
        <w:rPr>
          <w:rStyle w:val="StyleUnderline"/>
        </w:rPr>
        <w:t xml:space="preserve">expected to boost construction sales by 2.5 percent to 235 billion euros next year, the highest level since 2000, </w:t>
      </w:r>
      <w:r w:rsidRPr="0052653A">
        <w:rPr>
          <w:sz w:val="16"/>
        </w:rPr>
        <w:t xml:space="preserve">according to the industry's </w:t>
      </w:r>
      <w:proofErr w:type="spellStart"/>
      <w:r w:rsidRPr="0052653A">
        <w:rPr>
          <w:sz w:val="16"/>
        </w:rPr>
        <w:t>BvB</w:t>
      </w:r>
      <w:proofErr w:type="spellEnd"/>
      <w:r w:rsidRPr="0052653A">
        <w:rPr>
          <w:sz w:val="16"/>
        </w:rPr>
        <w:t xml:space="preserve"> association. </w:t>
      </w:r>
      <w:r w:rsidRPr="0052653A">
        <w:rPr>
          <w:rStyle w:val="StyleUnderline"/>
        </w:rPr>
        <w:t>The revival adds impetus to a recovery in the domestic economy, which is compensating for sluggish foreign trade</w:t>
      </w:r>
      <w:r w:rsidRPr="0052653A">
        <w:rPr>
          <w:sz w:val="16"/>
        </w:rPr>
        <w:t xml:space="preserve"> as exporters struggle with a slowdown in emerging markets. Construction accounts for 4 percent of German gross domestic product (GDP) and, with 2.5 million people working in more than 300,000 companies, it is a major employer. "More and more Germans are putting their money into property," said Hans-Werner Sinn, head of the </w:t>
      </w:r>
      <w:proofErr w:type="spellStart"/>
      <w:r w:rsidRPr="0052653A">
        <w:rPr>
          <w:sz w:val="16"/>
        </w:rPr>
        <w:t>Ifo</w:t>
      </w:r>
      <w:proofErr w:type="spellEnd"/>
      <w:r w:rsidRPr="0052653A">
        <w:rPr>
          <w:sz w:val="16"/>
        </w:rPr>
        <w:t xml:space="preserve"> economic institute. </w:t>
      </w:r>
      <w:proofErr w:type="spellStart"/>
      <w:r w:rsidRPr="0052653A">
        <w:rPr>
          <w:rStyle w:val="StyleUnderline"/>
        </w:rPr>
        <w:t>Ifo's</w:t>
      </w:r>
      <w:proofErr w:type="spellEnd"/>
      <w:r w:rsidRPr="0052653A">
        <w:rPr>
          <w:rStyle w:val="StyleUnderline"/>
        </w:rPr>
        <w:t xml:space="preserve"> construction sector index rose in November to its highest level since German reunification in 1990.</w:t>
      </w:r>
      <w:r>
        <w:rPr>
          <w:rStyle w:val="StyleUnderline"/>
        </w:rPr>
        <w:t xml:space="preserve"> </w:t>
      </w:r>
      <w:r w:rsidRPr="0052653A">
        <w:rPr>
          <w:sz w:val="16"/>
        </w:rPr>
        <w:t xml:space="preserve">The index, which measures sentiment in the sector, dipped slightly this month but remains high as the European Central Bank's low interest rates turn more Germans away from regular saving funds and towards property investments. </w:t>
      </w:r>
      <w:r w:rsidRPr="0052653A">
        <w:rPr>
          <w:rStyle w:val="StyleUnderline"/>
        </w:rPr>
        <w:t xml:space="preserve">This increased private sector demand is helping the property market further up the scale from the entry level homes </w:t>
      </w:r>
      <w:r w:rsidRPr="0052653A">
        <w:rPr>
          <w:sz w:val="16"/>
        </w:rPr>
        <w:t xml:space="preserve">built by companies such as Bauer </w:t>
      </w:r>
      <w:proofErr w:type="spellStart"/>
      <w:r w:rsidRPr="0052653A">
        <w:rPr>
          <w:sz w:val="16"/>
        </w:rPr>
        <w:t>Holzsysteme</w:t>
      </w:r>
      <w:proofErr w:type="spellEnd"/>
      <w:r w:rsidRPr="0052653A">
        <w:rPr>
          <w:sz w:val="16"/>
        </w:rPr>
        <w:t xml:space="preserve"> in </w:t>
      </w:r>
      <w:proofErr w:type="spellStart"/>
      <w:r w:rsidRPr="0052653A">
        <w:rPr>
          <w:sz w:val="16"/>
        </w:rPr>
        <w:t>Neukirch</w:t>
      </w:r>
      <w:proofErr w:type="spellEnd"/>
      <w:r w:rsidRPr="0052653A">
        <w:rPr>
          <w:sz w:val="16"/>
        </w:rPr>
        <w:t xml:space="preserve">. For instance, shares in real estate group </w:t>
      </w:r>
      <w:proofErr w:type="spellStart"/>
      <w:r w:rsidRPr="0052653A">
        <w:rPr>
          <w:sz w:val="16"/>
        </w:rPr>
        <w:t>Patrizia</w:t>
      </w:r>
      <w:proofErr w:type="spellEnd"/>
      <w:r w:rsidRPr="0052653A">
        <w:rPr>
          <w:sz w:val="16"/>
        </w:rPr>
        <w:t xml:space="preserve"> </w:t>
      </w:r>
      <w:proofErr w:type="spellStart"/>
      <w:r w:rsidRPr="0052653A">
        <w:rPr>
          <w:sz w:val="16"/>
        </w:rPr>
        <w:t>Immobilien</w:t>
      </w:r>
      <w:proofErr w:type="spellEnd"/>
      <w:r w:rsidRPr="0052653A">
        <w:rPr>
          <w:sz w:val="16"/>
        </w:rPr>
        <w:t xml:space="preserve">, which is building 4,000 new flats in cities including Munich, Hamburg and Berlin, have jumped around 120 percent this year. Still, the construction industry has a way to go to match the boom it enjoyed when much had to be rebuilt in the former communist east Germany following reunification. Turnover in core construction business has increased in the last few years but in 2014 remained about 15 percent below levels of the mid-1990s. Bubble risk Housing remains in short supply due to a lack of construction in 2001-2009, when the public sector scaled back tax incentives for residential investors and abolished a home subsidy for owner-occupiers, who also faced much higher borrowing costs then. From January to September this year, building approvals were granted for about 223,000 flats, the main dwellings in German cities, statistics office data shows. This marked a 5 percent rise compared with the first nine months of 2014. For the full year, the figure is expected to be nearly 300,000 flats, but that is still insufficient to cope with the urban growth. "This is a strong development, but it's still far below the levels we saw in the 1990s after reunification, with more than 600,000 flats," said Tobias Just, a real estate expert at the University of Regensburg. To avoid housing shortages - especially in big cities such as Berlin, Hamburg and Munich where populations are growing fastest - more than 400,000 flats now need to be built every year, industry experts estimate. With demand outstripping supply, some economists say the market could overheat. "We don't have a bubble in Germany yet," said Commerzbank chief economist Joerg Kraemer. "But there is a real risk that this might develop into a bubble in a couple of years." Trying to head off an urban housing crisis, Finance Minister Wolfgang </w:t>
      </w:r>
      <w:proofErr w:type="spellStart"/>
      <w:r w:rsidRPr="0052653A">
        <w:rPr>
          <w:sz w:val="16"/>
        </w:rPr>
        <w:t>Schaeuble</w:t>
      </w:r>
      <w:proofErr w:type="spellEnd"/>
      <w:r w:rsidRPr="0052653A">
        <w:rPr>
          <w:sz w:val="16"/>
        </w:rPr>
        <w:t xml:space="preserve"> and Construction Minister Barbara Hendricks are planning hefty tax incentives for investors who build new apartments in certain city areas in the next three years. Government stimulus </w:t>
      </w:r>
      <w:proofErr w:type="gramStart"/>
      <w:r w:rsidRPr="0052653A">
        <w:rPr>
          <w:rStyle w:val="StyleUnderline"/>
        </w:rPr>
        <w:t>In</w:t>
      </w:r>
      <w:proofErr w:type="gramEnd"/>
      <w:r w:rsidRPr="0052653A">
        <w:rPr>
          <w:rStyle w:val="StyleUnderline"/>
        </w:rPr>
        <w:t xml:space="preserve"> the public sector, investment in housing for the asylum seekers and the infrastructure overhaul are supporting demand.</w:t>
      </w:r>
      <w:r>
        <w:rPr>
          <w:rStyle w:val="StyleUnderline"/>
        </w:rPr>
        <w:t xml:space="preserve"> </w:t>
      </w:r>
      <w:r w:rsidRPr="0052653A">
        <w:rPr>
          <w:rStyle w:val="StyleUnderline"/>
        </w:rPr>
        <w:t xml:space="preserve">Stock in </w:t>
      </w:r>
      <w:proofErr w:type="spellStart"/>
      <w:r w:rsidRPr="0052653A">
        <w:rPr>
          <w:rStyle w:val="StyleUnderline"/>
        </w:rPr>
        <w:t>Hochtief</w:t>
      </w:r>
      <w:proofErr w:type="spellEnd"/>
      <w:r w:rsidRPr="0052653A">
        <w:rPr>
          <w:rStyle w:val="StyleUnderline"/>
        </w:rPr>
        <w:t xml:space="preserve">, which focuses mainly on public projects such as motorway </w:t>
      </w:r>
      <w:proofErr w:type="spellStart"/>
      <w:r w:rsidRPr="0052653A">
        <w:rPr>
          <w:rStyle w:val="StyleUnderline"/>
        </w:rPr>
        <w:t>modernisation</w:t>
      </w:r>
      <w:proofErr w:type="spellEnd"/>
      <w:r w:rsidRPr="0052653A">
        <w:rPr>
          <w:rStyle w:val="StyleUnderline"/>
        </w:rPr>
        <w:t>, has risen about 50 percent this year.</w:t>
      </w:r>
      <w:r>
        <w:rPr>
          <w:rStyle w:val="StyleUnderline"/>
        </w:rPr>
        <w:t xml:space="preserve"> </w:t>
      </w:r>
      <w:r w:rsidRPr="0052653A">
        <w:rPr>
          <w:sz w:val="16"/>
        </w:rPr>
        <w:t xml:space="preserve">A </w:t>
      </w:r>
      <w:proofErr w:type="spellStart"/>
      <w:r w:rsidRPr="0052653A">
        <w:rPr>
          <w:sz w:val="16"/>
        </w:rPr>
        <w:t>Hochtief</w:t>
      </w:r>
      <w:proofErr w:type="spellEnd"/>
      <w:r w:rsidRPr="0052653A">
        <w:rPr>
          <w:sz w:val="16"/>
        </w:rPr>
        <w:t xml:space="preserve"> spokesman said the </w:t>
      </w:r>
      <w:r w:rsidRPr="0052653A">
        <w:rPr>
          <w:rStyle w:val="StyleUnderline"/>
        </w:rPr>
        <w:t>higher state spending on infrastructure and refugee housing was positive for the whole sector,</w:t>
      </w:r>
      <w:r w:rsidRPr="0052653A">
        <w:rPr>
          <w:sz w:val="16"/>
        </w:rPr>
        <w:t xml:space="preserve"> adding: "</w:t>
      </w:r>
      <w:r w:rsidRPr="0052653A">
        <w:rPr>
          <w:rStyle w:val="StyleUnderline"/>
        </w:rPr>
        <w:t xml:space="preserve">A company like </w:t>
      </w:r>
      <w:proofErr w:type="spellStart"/>
      <w:r w:rsidRPr="0052653A">
        <w:rPr>
          <w:rStyle w:val="StyleUnderline"/>
        </w:rPr>
        <w:t>Hochtief</w:t>
      </w:r>
      <w:proofErr w:type="spellEnd"/>
      <w:r w:rsidRPr="0052653A">
        <w:rPr>
          <w:rStyle w:val="StyleUnderline"/>
        </w:rPr>
        <w:t xml:space="preserve"> can benefit from stronger growth in residential construction."</w:t>
      </w:r>
      <w:r>
        <w:rPr>
          <w:rStyle w:val="StyleUnderline"/>
        </w:rPr>
        <w:t xml:space="preserve"> </w:t>
      </w:r>
      <w:r w:rsidRPr="0052653A">
        <w:rPr>
          <w:rStyle w:val="StyleUnderline"/>
        </w:rPr>
        <w:t>The public sector is doubling its funds for social housing to more than 4 billion euros up to 2019 to cope with the asylum seekers, many of them refugees fleeing war in the Middle East.</w:t>
      </w:r>
      <w:r>
        <w:rPr>
          <w:rStyle w:val="StyleUnderline"/>
        </w:rPr>
        <w:t xml:space="preserve"> </w:t>
      </w:r>
      <w:r w:rsidRPr="0052653A">
        <w:rPr>
          <w:rStyle w:val="StyleUnderline"/>
        </w:rPr>
        <w:t>The small- and medium-sized firms that dominate Germany's residential building sector are scrambling to meet this demand.</w:t>
      </w:r>
      <w:r>
        <w:rPr>
          <w:rStyle w:val="StyleUnderline"/>
        </w:rPr>
        <w:t xml:space="preserve"> </w:t>
      </w:r>
      <w:r w:rsidRPr="0052653A">
        <w:rPr>
          <w:sz w:val="16"/>
        </w:rPr>
        <w:t xml:space="preserve">At Bauer </w:t>
      </w:r>
      <w:proofErr w:type="spellStart"/>
      <w:r w:rsidRPr="0052653A">
        <w:rPr>
          <w:sz w:val="16"/>
        </w:rPr>
        <w:t>Holzsysteme</w:t>
      </w:r>
      <w:proofErr w:type="spellEnd"/>
      <w:r w:rsidRPr="0052653A">
        <w:rPr>
          <w:sz w:val="16"/>
        </w:rPr>
        <w:t xml:space="preserve">, orders have been placed for more than 100 pre-fabricated buildings in 2016, up from 20 delivered this year. Max </w:t>
      </w:r>
      <w:proofErr w:type="spellStart"/>
      <w:r w:rsidRPr="0052653A">
        <w:rPr>
          <w:sz w:val="16"/>
        </w:rPr>
        <w:t>Boegl</w:t>
      </w:r>
      <w:proofErr w:type="spellEnd"/>
      <w:r w:rsidRPr="0052653A">
        <w:rPr>
          <w:sz w:val="16"/>
        </w:rPr>
        <w:t xml:space="preserve">, which is also making modular buildings </w:t>
      </w:r>
      <w:r w:rsidRPr="0052653A">
        <w:rPr>
          <w:sz w:val="16"/>
        </w:rPr>
        <w:lastRenderedPageBreak/>
        <w:t>for refugees, is experiencing the same upswing. "</w:t>
      </w:r>
      <w:r w:rsidRPr="0052653A">
        <w:rPr>
          <w:rStyle w:val="StyleUnderline"/>
        </w:rPr>
        <w:t>We're noting sharply increased demand since October and we expect this trend to continue next year</w:t>
      </w:r>
      <w:r w:rsidRPr="0052653A">
        <w:rPr>
          <w:sz w:val="16"/>
        </w:rPr>
        <w:t xml:space="preserve">," Max </w:t>
      </w:r>
      <w:proofErr w:type="spellStart"/>
      <w:r w:rsidRPr="0052653A">
        <w:rPr>
          <w:sz w:val="16"/>
        </w:rPr>
        <w:t>Boegl</w:t>
      </w:r>
      <w:proofErr w:type="spellEnd"/>
      <w:r w:rsidRPr="0052653A">
        <w:rPr>
          <w:sz w:val="16"/>
        </w:rPr>
        <w:t xml:space="preserve"> spokesman Juergen </w:t>
      </w:r>
      <w:proofErr w:type="spellStart"/>
      <w:r w:rsidRPr="0052653A">
        <w:rPr>
          <w:sz w:val="16"/>
        </w:rPr>
        <w:t>Kotzbauer</w:t>
      </w:r>
      <w:proofErr w:type="spellEnd"/>
      <w:r w:rsidRPr="0052653A">
        <w:rPr>
          <w:sz w:val="16"/>
        </w:rPr>
        <w:t xml:space="preserve"> said. ($1 = 0.9109 euros)</w:t>
      </w:r>
    </w:p>
    <w:p w14:paraId="288AA06B" w14:textId="77777777" w:rsidR="00181595" w:rsidRDefault="00181595" w:rsidP="00181595">
      <w:pPr>
        <w:pStyle w:val="Heading4"/>
      </w:pPr>
      <w:r>
        <w:t>Refugee boom overcomes migrant infrastructure costs.</w:t>
      </w:r>
    </w:p>
    <w:p w14:paraId="6938E6E9" w14:textId="77777777" w:rsidR="00181595" w:rsidRPr="008B71C0" w:rsidRDefault="00181595" w:rsidP="00181595">
      <w:r w:rsidRPr="008B71C0">
        <w:rPr>
          <w:rStyle w:val="Style13ptBold"/>
        </w:rPr>
        <w:t>Davis 15</w:t>
      </w:r>
      <w:r>
        <w:t xml:space="preserve">. (Owen Davis, Reporting on Wall Street and finance for International Business Times. Europe's Refugee Crisis: Why </w:t>
      </w:r>
      <w:r w:rsidRPr="008B71C0">
        <w:rPr>
          <w:rStyle w:val="Emphasis"/>
        </w:rPr>
        <w:t xml:space="preserve">Millions </w:t>
      </w:r>
      <w:proofErr w:type="gramStart"/>
      <w:r w:rsidRPr="008B71C0">
        <w:rPr>
          <w:rStyle w:val="Emphasis"/>
        </w:rPr>
        <w:t>Of</w:t>
      </w:r>
      <w:proofErr w:type="gramEnd"/>
      <w:r w:rsidRPr="008B71C0">
        <w:rPr>
          <w:rStyle w:val="Emphasis"/>
        </w:rPr>
        <w:t xml:space="preserve"> Migrants Are Just What Europe Needs</w:t>
      </w:r>
      <w:r>
        <w:t xml:space="preserve">. September 11, 2015. </w:t>
      </w:r>
      <w:hyperlink r:id="rId18" w:history="1">
        <w:r w:rsidRPr="0042125F">
          <w:rPr>
            <w:rStyle w:val="Hyperlink"/>
          </w:rPr>
          <w:t>http://www.ibtimes.com/europes-refugee-crisis-why-millions-migrants-are-just-what-europe-needs-2092670</w:t>
        </w:r>
      </w:hyperlink>
      <w:r>
        <w:t>)</w:t>
      </w:r>
    </w:p>
    <w:p w14:paraId="46FF61C5" w14:textId="77777777" w:rsidR="00181595" w:rsidRDefault="00181595" w:rsidP="00181595">
      <w:pPr>
        <w:rPr>
          <w:rStyle w:val="StyleUnderline"/>
        </w:rPr>
      </w:pPr>
      <w:r w:rsidRPr="005D1343">
        <w:rPr>
          <w:sz w:val="16"/>
        </w:rPr>
        <w:t xml:space="preserve">Of course, </w:t>
      </w:r>
      <w:r w:rsidRPr="008B71C0">
        <w:rPr>
          <w:rStyle w:val="StyleUnderline"/>
        </w:rPr>
        <w:t>throngs of desperate refugees -- whether wading ashore on Greek islands, marching across the Hungarian countryside or scrambling for seats aboard trains to Germany -- will mean sizable humanitarian bills for local and national governments.</w:t>
      </w:r>
      <w:r>
        <w:rPr>
          <w:u w:val="single"/>
        </w:rPr>
        <w:t xml:space="preserve"> </w:t>
      </w:r>
      <w:r w:rsidRPr="008B71C0">
        <w:rPr>
          <w:rStyle w:val="StyleUnderline"/>
        </w:rPr>
        <w:t>German officials have put the immediate tab of caring for refugees at nearly $14,000 per head. Last year, Germany spent $2.7 billion housing, feeding and clothing some 203,000 migrants</w:t>
      </w:r>
      <w:r w:rsidRPr="005D1343">
        <w:rPr>
          <w:sz w:val="16"/>
        </w:rPr>
        <w:t xml:space="preserve">; the cost of accepting as many as 800,000 migrants this year is estimated to rise to $11 billion. </w:t>
      </w:r>
      <w:r w:rsidRPr="008B71C0">
        <w:rPr>
          <w:rStyle w:val="StyleUnderline"/>
        </w:rPr>
        <w:t>Those numbers may seem large, but they pale next to Germany’s $3.8 trillion GDP -- a per-capita national production four-and-a-half times that of Lebanon, which has taken in 1.2 million Syrian refugees</w:t>
      </w:r>
      <w:r w:rsidRPr="005D1343">
        <w:rPr>
          <w:sz w:val="16"/>
        </w:rPr>
        <w:t xml:space="preserve">. And </w:t>
      </w:r>
      <w:r w:rsidRPr="008B71C0">
        <w:rPr>
          <w:rStyle w:val="StyleUnderline"/>
        </w:rPr>
        <w:t>rough estimations</w:t>
      </w:r>
      <w:r w:rsidRPr="005D1343">
        <w:rPr>
          <w:sz w:val="16"/>
        </w:rPr>
        <w:t xml:space="preserve"> </w:t>
      </w:r>
      <w:r w:rsidRPr="008B71C0">
        <w:rPr>
          <w:rStyle w:val="StyleUnderline"/>
        </w:rPr>
        <w:t>as to the immediate costs</w:t>
      </w:r>
      <w:r w:rsidRPr="005D1343">
        <w:rPr>
          <w:sz w:val="16"/>
        </w:rPr>
        <w:t xml:space="preserve">, says </w:t>
      </w:r>
      <w:proofErr w:type="spellStart"/>
      <w:r w:rsidRPr="005D1343">
        <w:rPr>
          <w:sz w:val="16"/>
        </w:rPr>
        <w:t>DeGalbert</w:t>
      </w:r>
      <w:proofErr w:type="spellEnd"/>
      <w:r w:rsidRPr="005D1343">
        <w:rPr>
          <w:sz w:val="16"/>
        </w:rPr>
        <w:t xml:space="preserve">, might </w:t>
      </w:r>
      <w:r w:rsidRPr="008B71C0">
        <w:rPr>
          <w:rStyle w:val="Emphasis"/>
        </w:rPr>
        <w:t>simply serve to inflame anti-immigrant extremists</w:t>
      </w:r>
      <w:r w:rsidRPr="005D1343">
        <w:rPr>
          <w:sz w:val="16"/>
        </w:rPr>
        <w:t xml:space="preserve">. “One needs to be very careful about this evaluation given the sensitivity of the topic,” </w:t>
      </w:r>
      <w:proofErr w:type="spellStart"/>
      <w:r w:rsidRPr="005D1343">
        <w:rPr>
          <w:sz w:val="16"/>
        </w:rPr>
        <w:t>DeGalbert</w:t>
      </w:r>
      <w:proofErr w:type="spellEnd"/>
      <w:r w:rsidRPr="005D1343">
        <w:rPr>
          <w:sz w:val="16"/>
        </w:rPr>
        <w:t xml:space="preserve"> cautions. But </w:t>
      </w:r>
      <w:r w:rsidRPr="008B71C0">
        <w:rPr>
          <w:rStyle w:val="Emphasis"/>
        </w:rPr>
        <w:t>in the longer term, an array of research indicates that expenditures on immigrants are more than balanced out by tax contributions</w:t>
      </w:r>
      <w:r w:rsidRPr="005D1343">
        <w:rPr>
          <w:sz w:val="16"/>
        </w:rPr>
        <w:t xml:space="preserve">. Carlos </w:t>
      </w:r>
      <w:r w:rsidRPr="008B71C0">
        <w:rPr>
          <w:rStyle w:val="StyleUnderline"/>
        </w:rPr>
        <w:t>Vargas-Silva, an economist at</w:t>
      </w:r>
      <w:r w:rsidRPr="005D1343">
        <w:rPr>
          <w:sz w:val="16"/>
        </w:rPr>
        <w:t xml:space="preserve"> the University of </w:t>
      </w:r>
      <w:r w:rsidRPr="008B71C0">
        <w:rPr>
          <w:rStyle w:val="StyleUnderline"/>
        </w:rPr>
        <w:t>Oxford</w:t>
      </w:r>
      <w:r w:rsidRPr="005D1343">
        <w:rPr>
          <w:sz w:val="16"/>
        </w:rPr>
        <w:t xml:space="preserve">, </w:t>
      </w:r>
      <w:r w:rsidRPr="008B71C0">
        <w:rPr>
          <w:rStyle w:val="StyleUnderline"/>
        </w:rPr>
        <w:t>says that while there’s likely to be a short-term economic burden, immigrants tend to pay more in taxes than they receive in benefits like welfare.</w:t>
      </w:r>
      <w:r>
        <w:rPr>
          <w:u w:val="single"/>
        </w:rPr>
        <w:t xml:space="preserve"> </w:t>
      </w:r>
      <w:r w:rsidRPr="005D1343">
        <w:rPr>
          <w:sz w:val="16"/>
        </w:rPr>
        <w:t xml:space="preserve">“What we know about refugees is that they are young,” Vargas-Silva says. “That person is going to start paying taxes over time. </w:t>
      </w:r>
      <w:r w:rsidRPr="008B71C0">
        <w:rPr>
          <w:rStyle w:val="Emphasis"/>
        </w:rPr>
        <w:t>The net contribution is likely to be positive given how young they are</w:t>
      </w:r>
      <w:r w:rsidRPr="005D1343">
        <w:rPr>
          <w:sz w:val="16"/>
        </w:rPr>
        <w:t xml:space="preserve">.” </w:t>
      </w:r>
      <w:r w:rsidRPr="008B71C0">
        <w:rPr>
          <w:rStyle w:val="StyleUnderline"/>
        </w:rPr>
        <w:t>Vargas-Silva penned a report</w:t>
      </w:r>
      <w:r w:rsidRPr="005D1343">
        <w:rPr>
          <w:sz w:val="16"/>
        </w:rPr>
        <w:t xml:space="preserve"> in March outlining the fiscal effects migrants were expected to have on the British economy over time. </w:t>
      </w:r>
      <w:r w:rsidRPr="008B71C0">
        <w:rPr>
          <w:rStyle w:val="StyleUnderline"/>
        </w:rPr>
        <w:t>The analysis found that a high-immigration scenario -- more than 260,000 migrants -- could halve the U.K.’s public debt over 50 years.</w:t>
      </w:r>
    </w:p>
    <w:p w14:paraId="713E6AB2" w14:textId="77777777" w:rsidR="00F6777A" w:rsidRDefault="00F6777A" w:rsidP="00F6777A">
      <w:pPr>
        <w:pStyle w:val="Heading3"/>
      </w:pPr>
      <w:r>
        <w:lastRenderedPageBreak/>
        <w:t>Refugees Good – AT: Integration</w:t>
      </w:r>
    </w:p>
    <w:p w14:paraId="02902727" w14:textId="77777777" w:rsidR="00F6777A" w:rsidRDefault="00F6777A" w:rsidP="00F6777A">
      <w:pPr>
        <w:pStyle w:val="Heading4"/>
      </w:pPr>
      <w:r>
        <w:t>Integration is possible – countries are investing now.</w:t>
      </w:r>
    </w:p>
    <w:p w14:paraId="6F3AB9A3" w14:textId="77777777" w:rsidR="00F6777A" w:rsidRPr="00633EA0" w:rsidRDefault="00F6777A" w:rsidP="00F6777A">
      <w:proofErr w:type="spellStart"/>
      <w:r w:rsidRPr="00633EA0">
        <w:rPr>
          <w:rStyle w:val="Style13ptBold"/>
        </w:rPr>
        <w:t>Pantuliano</w:t>
      </w:r>
      <w:proofErr w:type="spellEnd"/>
      <w:r w:rsidRPr="00633EA0">
        <w:rPr>
          <w:rStyle w:val="Style13ptBold"/>
        </w:rPr>
        <w:t xml:space="preserve"> 16</w:t>
      </w:r>
      <w:r>
        <w:t xml:space="preserve"> [Sara </w:t>
      </w:r>
      <w:proofErr w:type="spellStart"/>
      <w:r>
        <w:t>Pantuliano</w:t>
      </w:r>
      <w:proofErr w:type="spellEnd"/>
      <w:r>
        <w:t xml:space="preserve">, Director of Humanitarian </w:t>
      </w:r>
      <w:proofErr w:type="spellStart"/>
      <w:r>
        <w:t>Programmes</w:t>
      </w:r>
      <w:proofErr w:type="spellEnd"/>
      <w:r>
        <w:t xml:space="preserve"> at the Overseas Development Institute, 5-3-2016, "Europe shouldn’t push refugees away, but invest in them," UN Development </w:t>
      </w:r>
      <w:proofErr w:type="spellStart"/>
      <w:r>
        <w:t>Programme</w:t>
      </w:r>
      <w:proofErr w:type="spellEnd"/>
      <w:r>
        <w:t>, https://www.una.org.uk/magazine/1-2016/europe-shouldn%E2%80%99t-push-refugees-away-invest-them]</w:t>
      </w:r>
    </w:p>
    <w:p w14:paraId="3AF0A471" w14:textId="77777777" w:rsidR="00F6777A" w:rsidRPr="00633EA0" w:rsidRDefault="00F6777A" w:rsidP="00F6777A">
      <w:pPr>
        <w:rPr>
          <w:sz w:val="16"/>
        </w:rPr>
      </w:pPr>
      <w:r w:rsidRPr="00633EA0">
        <w:rPr>
          <w:rStyle w:val="StyleUnderline"/>
        </w:rPr>
        <w:t>Integration can</w:t>
      </w:r>
      <w:r w:rsidRPr="00633EA0">
        <w:rPr>
          <w:sz w:val="16"/>
        </w:rPr>
        <w:t xml:space="preserve"> only </w:t>
      </w:r>
      <w:r w:rsidRPr="00633EA0">
        <w:rPr>
          <w:rStyle w:val="StyleUnderline"/>
        </w:rPr>
        <w:t>be achieved if a host state actively invests in developing</w:t>
      </w:r>
      <w:r w:rsidRPr="00633EA0">
        <w:rPr>
          <w:sz w:val="16"/>
        </w:rPr>
        <w:t xml:space="preserve"> and implementing </w:t>
      </w:r>
      <w:r w:rsidRPr="00633EA0">
        <w:rPr>
          <w:rStyle w:val="StyleUnderline"/>
        </w:rPr>
        <w:t>social policies that help reduce cultural and linguistic barriers</w:t>
      </w:r>
      <w:r w:rsidRPr="00633EA0">
        <w:rPr>
          <w:sz w:val="16"/>
        </w:rPr>
        <w:t xml:space="preserve">, facilitate social connections, foster safety and support the enjoyment of full citizenship rights for refugees, including access to jobs and basic services. Refugees in European Union (EU) countries have identified key obstacles to their integration, including delays in their initial reception, racism (on both an individual and institutional level), class structures, cultural differences, unemployment, age, lack of information and differing welfare systems and approaches. Yet </w:t>
      </w:r>
      <w:r w:rsidRPr="00633EA0">
        <w:rPr>
          <w:rStyle w:val="StyleUnderline"/>
        </w:rPr>
        <w:t>examples of good practice do exist.</w:t>
      </w:r>
      <w:r w:rsidRPr="00633EA0">
        <w:rPr>
          <w:sz w:val="16"/>
        </w:rPr>
        <w:t xml:space="preserve"> One study on state-assisted integration in Scandinavian states found that </w:t>
      </w:r>
      <w:r w:rsidRPr="00633EA0">
        <w:rPr>
          <w:rStyle w:val="StyleUnderline"/>
        </w:rPr>
        <w:t>refugees and asylum-seekers given access to employment, housing, education and language training on arrival achieved greater integration, leading to positive outcomes</w:t>
      </w:r>
      <w:r w:rsidRPr="00633EA0">
        <w:rPr>
          <w:sz w:val="16"/>
        </w:rPr>
        <w:t xml:space="preserve">. For example, Sweden has cut the medical accreditation process down to four years and is trying to lower it to below two. Refugee doctors are not sent back to university but are offered practical experience with medical teams in hospitals, where their competences are </w:t>
      </w:r>
      <w:proofErr w:type="gramStart"/>
      <w:r w:rsidRPr="00633EA0">
        <w:rPr>
          <w:sz w:val="16"/>
        </w:rPr>
        <w:t>assessed</w:t>
      </w:r>
      <w:proofErr w:type="gramEnd"/>
      <w:r w:rsidRPr="00633EA0">
        <w:rPr>
          <w:sz w:val="16"/>
        </w:rPr>
        <w:t xml:space="preserve"> and they can become acquainted with local medical procedures. </w:t>
      </w:r>
      <w:r w:rsidRPr="00633EA0">
        <w:rPr>
          <w:rStyle w:val="StyleUnderline"/>
        </w:rPr>
        <w:t xml:space="preserve">The German Government has made significant financial investments and introduced policy reforms, including reducing the period refugees and asylum-seekers must wait before becoming employed and abolishing the </w:t>
      </w:r>
      <w:proofErr w:type="spellStart"/>
      <w:r w:rsidRPr="00633EA0">
        <w:rPr>
          <w:rStyle w:val="StyleUnderline"/>
        </w:rPr>
        <w:t>labour</w:t>
      </w:r>
      <w:proofErr w:type="spellEnd"/>
      <w:r w:rsidRPr="00633EA0">
        <w:rPr>
          <w:rStyle w:val="StyleUnderline"/>
        </w:rPr>
        <w:t xml:space="preserve"> market test under certain circumstances; increasing access to vocational training, internships and educational grants; and providing tailored support to ensure that children and adolescents receive sufficient educational and vocational training to facilitate their integration and ultimate entry into work.</w:t>
      </w:r>
      <w:r>
        <w:rPr>
          <w:rStyle w:val="StyleUnderline"/>
        </w:rPr>
        <w:t xml:space="preserve"> </w:t>
      </w:r>
      <w:r w:rsidRPr="00633EA0">
        <w:rPr>
          <w:sz w:val="16"/>
        </w:rPr>
        <w:t xml:space="preserve">In some instances, </w:t>
      </w:r>
      <w:r w:rsidRPr="00633EA0">
        <w:rPr>
          <w:rStyle w:val="StyleUnderline"/>
        </w:rPr>
        <w:t>integration can have relatively quick and highly successful outcomes for both the refugees and their host country</w:t>
      </w:r>
      <w:r w:rsidRPr="00633EA0">
        <w:rPr>
          <w:sz w:val="16"/>
        </w:rPr>
        <w:t xml:space="preserve">. A prominent example of this is the case of the refugee Ahmed </w:t>
      </w:r>
      <w:proofErr w:type="spellStart"/>
      <w:r w:rsidRPr="00633EA0">
        <w:rPr>
          <w:sz w:val="16"/>
        </w:rPr>
        <w:t>Hussen</w:t>
      </w:r>
      <w:proofErr w:type="spellEnd"/>
      <w:r w:rsidRPr="00633EA0">
        <w:rPr>
          <w:sz w:val="16"/>
        </w:rPr>
        <w:t xml:space="preserve">, who made history in becoming Canada’s first Somali-born Member of Parliament in October 2015. </w:t>
      </w:r>
      <w:r w:rsidRPr="00633EA0">
        <w:rPr>
          <w:rStyle w:val="StyleUnderline"/>
        </w:rPr>
        <w:t>Refugees are not all the same; they represent a diverse range of skills, abilities, personalities, demographics and vulnerabilities</w:t>
      </w:r>
      <w:r w:rsidRPr="00633EA0">
        <w:rPr>
          <w:sz w:val="16"/>
        </w:rPr>
        <w:t xml:space="preserve">. Equally, the countries in which they seek asylum have very different cultural, social, economic and political dynamics. The extent to which refugees can be successfully integrated into host countries depends, in large part, on the convergence of these factors. However, </w:t>
      </w:r>
      <w:r w:rsidRPr="00633EA0">
        <w:rPr>
          <w:rStyle w:val="StyleUnderline"/>
        </w:rPr>
        <w:t>positive outcomes for refugees and host societies can be generated through supportive institutional frameworks</w:t>
      </w:r>
      <w:r w:rsidRPr="00633EA0">
        <w:rPr>
          <w:sz w:val="16"/>
        </w:rPr>
        <w:t xml:space="preserve"> and investment in the resources required to support the integration of refugees, and to address and </w:t>
      </w:r>
      <w:proofErr w:type="spellStart"/>
      <w:r w:rsidRPr="00633EA0">
        <w:rPr>
          <w:sz w:val="16"/>
        </w:rPr>
        <w:t>minimise</w:t>
      </w:r>
      <w:proofErr w:type="spellEnd"/>
      <w:r w:rsidRPr="00633EA0">
        <w:rPr>
          <w:sz w:val="16"/>
        </w:rPr>
        <w:t xml:space="preserve"> the initial barriers they face. Investment must start early, be long-lasting and focus on key issues such as legal status (including by developing fast and efficient procedures to determine refugee status), swift access to employment and education, language support and adequate housing.</w:t>
      </w:r>
    </w:p>
    <w:p w14:paraId="3CE16821" w14:textId="77777777" w:rsidR="00F6777A" w:rsidRDefault="00F6777A" w:rsidP="00F6777A">
      <w:pPr>
        <w:pStyle w:val="Heading4"/>
      </w:pPr>
      <w:r>
        <w:t>Muslim migrants are integrating already – no cultural barriers.</w:t>
      </w:r>
    </w:p>
    <w:p w14:paraId="2E64951A" w14:textId="77777777" w:rsidR="00F6777A" w:rsidRPr="00277BC5" w:rsidRDefault="00F6777A" w:rsidP="00F6777A">
      <w:r>
        <w:rPr>
          <w:rStyle w:val="Style13ptBold"/>
        </w:rPr>
        <w:t xml:space="preserve">Cohen 17 </w:t>
      </w:r>
      <w:r>
        <w:t>[Tyler Cowen, 9-7-2017, "Europe's Muslims Are More Integrated Than You Think," Bloomberg, https://www.bloomberg.com/view/articles/2017-09-07/europe-s-muslims-are-more-integrated-than-you-think]</w:t>
      </w:r>
    </w:p>
    <w:p w14:paraId="63B8DB7D" w14:textId="77777777" w:rsidR="00F6777A" w:rsidRPr="00277BC5" w:rsidRDefault="00F6777A" w:rsidP="00F6777A">
      <w:pPr>
        <w:rPr>
          <w:sz w:val="16"/>
        </w:rPr>
      </w:pPr>
      <w:r w:rsidRPr="00AC67E8">
        <w:rPr>
          <w:rStyle w:val="StyleUnderline"/>
        </w:rPr>
        <w:t>Debates over immigration are fraught with misconceptions. One of the most common is that the integration of Muslims into societies in Western Europe has gone very badly</w:t>
      </w:r>
      <w:r w:rsidRPr="00277BC5">
        <w:rPr>
          <w:sz w:val="16"/>
        </w:rPr>
        <w:t xml:space="preserve">, in large part because terror attacks loom so large in the news. Those attacks are a very real problem, yet </w:t>
      </w:r>
      <w:r w:rsidRPr="00AC67E8">
        <w:rPr>
          <w:rStyle w:val="StyleUnderline"/>
        </w:rPr>
        <w:t>they do not reflect the typical reality.</w:t>
      </w:r>
      <w:r w:rsidRPr="00277BC5">
        <w:rPr>
          <w:sz w:val="16"/>
        </w:rPr>
        <w:t xml:space="preserve"> A new study from the Bertelsmann Stiftung in Germany shows that </w:t>
      </w:r>
      <w:r w:rsidRPr="00AC67E8">
        <w:rPr>
          <w:rStyle w:val="StyleUnderline"/>
        </w:rPr>
        <w:t>Muslim integration in Europe is in fact proceeding at a reasonable pace.</w:t>
      </w:r>
      <w:r>
        <w:rPr>
          <w:rStyle w:val="StyleUnderline"/>
        </w:rPr>
        <w:t xml:space="preserve"> </w:t>
      </w:r>
      <w:r w:rsidRPr="00277BC5">
        <w:rPr>
          <w:sz w:val="16"/>
        </w:rPr>
        <w:t xml:space="preserve">The survey included more than 1,000 Muslims in Germany and about 500 in Austria, France, Switzerland and the U.K. (both immigrants and children of immigrants were included, though not recent refugees). Although this is hardly the first study of its kind, </w:t>
      </w:r>
      <w:r w:rsidRPr="00277BC5">
        <w:rPr>
          <w:rStyle w:val="StyleUnderline"/>
        </w:rPr>
        <w:t>the results offer considerable hope for societies facing integration challenges: The stereotype of an uneducated, unemployed, easily radicalized Muslim migrant does not fit the facts.</w:t>
      </w:r>
      <w:r>
        <w:rPr>
          <w:rStyle w:val="StyleUnderline"/>
        </w:rPr>
        <w:t xml:space="preserve"> </w:t>
      </w:r>
      <w:r w:rsidRPr="00277BC5">
        <w:rPr>
          <w:rStyle w:val="StyleUnderline"/>
        </w:rPr>
        <w:t xml:space="preserve">The first sign of integration is </w:t>
      </w:r>
      <w:r w:rsidRPr="00277BC5">
        <w:rPr>
          <w:rStyle w:val="StyleUnderline"/>
        </w:rPr>
        <w:lastRenderedPageBreak/>
        <w:t>language skill.</w:t>
      </w:r>
      <w:r w:rsidRPr="00277BC5">
        <w:rPr>
          <w:sz w:val="16"/>
        </w:rPr>
        <w:t xml:space="preserve"> About three-quarters of the Muslims born in Germany report German as their first language; 46 percent of foreign-born Muslims do. Overall, </w:t>
      </w:r>
      <w:r w:rsidRPr="00277BC5">
        <w:rPr>
          <w:rStyle w:val="StyleUnderline"/>
        </w:rPr>
        <w:t xml:space="preserve">language skills improve with each generation, and migrants seem to be resourceful in finding ways to learn an adopted country's tongue. </w:t>
      </w:r>
      <w:r w:rsidRPr="00277BC5">
        <w:rPr>
          <w:sz w:val="16"/>
        </w:rPr>
        <w:t xml:space="preserve">Muslims immigrants to France and the U.K. often arrive knowing the languages of their new countries. Only about one in 10 French Muslims report leaving school before age 17; the American high school graduation rate for all attendees is lower, at 83 percent. In Germany, employment for Muslim immigrants is on a par with employment for non-Muslims, though Muslim wages are lower. The rate of unemployment for French Muslims is a disappointing 14 percent, but that looks less troubling when you consider that migrants are relatively young and French youth unemployment </w:t>
      </w:r>
      <w:proofErr w:type="gramStart"/>
      <w:r w:rsidRPr="00277BC5">
        <w:rPr>
          <w:sz w:val="16"/>
        </w:rPr>
        <w:t>as a whole is</w:t>
      </w:r>
      <w:proofErr w:type="gramEnd"/>
      <w:r w:rsidRPr="00277BC5">
        <w:rPr>
          <w:sz w:val="16"/>
        </w:rPr>
        <w:t xml:space="preserve"> about 25 percent. Labor market reforms and better economies can help integrate foreign migrants, and Europe is currently showing decent economic growth, again reasons for hope. </w:t>
      </w:r>
      <w:r w:rsidRPr="00277BC5">
        <w:rPr>
          <w:rStyle w:val="StyleUnderline"/>
        </w:rPr>
        <w:t>Nor do Muslims huddle in Muslim-only communities, apart from the broader population</w:t>
      </w:r>
      <w:r w:rsidRPr="00277BC5">
        <w:rPr>
          <w:sz w:val="16"/>
        </w:rPr>
        <w:t xml:space="preserve">. Some 87 percent of Swiss </w:t>
      </w:r>
      <w:r w:rsidRPr="00277BC5">
        <w:rPr>
          <w:rStyle w:val="StyleUnderline"/>
        </w:rPr>
        <w:t>Muslims report having frequent or very frequent social contact with non-Muslims</w:t>
      </w:r>
      <w:r w:rsidRPr="00277BC5">
        <w:rPr>
          <w:sz w:val="16"/>
        </w:rPr>
        <w:t xml:space="preserve">. In both Germany and France that number is 78 percent, </w:t>
      </w:r>
      <w:r w:rsidRPr="00277BC5">
        <w:rPr>
          <w:rStyle w:val="StyleUnderline"/>
        </w:rPr>
        <w:t>again a sign of assimilation</w:t>
      </w:r>
      <w:r w:rsidRPr="00277BC5">
        <w:rPr>
          <w:sz w:val="16"/>
        </w:rPr>
        <w:t xml:space="preserve">. It is lower in the U.K. (68 percent) and Austria (62 percent), but even those figures show plenty of social intermingling. And migrants across countries report feeling a close connection to the countries they live in, from a high of 98 percent (Switzerland) to a low of 88 percent (Austria). </w:t>
      </w:r>
      <w:r w:rsidRPr="00277BC5">
        <w:rPr>
          <w:rStyle w:val="StyleUnderline"/>
        </w:rPr>
        <w:t>By no means is religion always a dominant influence on Muslims in</w:t>
      </w:r>
      <w:r w:rsidRPr="00277BC5">
        <w:rPr>
          <w:sz w:val="16"/>
        </w:rPr>
        <w:t xml:space="preserve"> Western </w:t>
      </w:r>
      <w:r w:rsidRPr="00277BC5">
        <w:rPr>
          <w:rStyle w:val="StyleUnderline"/>
        </w:rPr>
        <w:t>Europe</w:t>
      </w:r>
      <w:r w:rsidRPr="00277BC5">
        <w:rPr>
          <w:sz w:val="16"/>
        </w:rPr>
        <w:t xml:space="preserve">. The U.K. is the only country of the five where </w:t>
      </w:r>
      <w:proofErr w:type="gramStart"/>
      <w:r w:rsidRPr="00277BC5">
        <w:rPr>
          <w:sz w:val="16"/>
        </w:rPr>
        <w:t>a majority of</w:t>
      </w:r>
      <w:proofErr w:type="gramEnd"/>
      <w:r w:rsidRPr="00277BC5">
        <w:rPr>
          <w:sz w:val="16"/>
        </w:rPr>
        <w:t xml:space="preserve"> Muslims report staying highly religious after their migrations. Only 26 percent of Swiss Muslims report being highly religious, barely above the 23 percent of Swiss residents </w:t>
      </w:r>
      <w:proofErr w:type="gramStart"/>
      <w:r w:rsidRPr="00277BC5">
        <w:rPr>
          <w:sz w:val="16"/>
        </w:rPr>
        <w:t>as a whole who</w:t>
      </w:r>
      <w:proofErr w:type="gramEnd"/>
      <w:r w:rsidRPr="00277BC5">
        <w:rPr>
          <w:sz w:val="16"/>
        </w:rPr>
        <w:t xml:space="preserve"> count themselves to be highly religious. </w:t>
      </w:r>
      <w:proofErr w:type="gramStart"/>
      <w:r w:rsidRPr="00277BC5">
        <w:rPr>
          <w:sz w:val="16"/>
        </w:rPr>
        <w:t>A majority of</w:t>
      </w:r>
      <w:proofErr w:type="gramEnd"/>
      <w:r w:rsidRPr="00277BC5">
        <w:rPr>
          <w:sz w:val="16"/>
        </w:rPr>
        <w:t xml:space="preserve"> Swiss Muslims are from southeastern Europe, which perhaps eases their integration compared with those from Turkish, North African or South Asian backgrounds. That suggests that insofar as integration is a problem, cultural distance may matter more than religion. </w:t>
      </w:r>
      <w:r w:rsidRPr="00277BC5">
        <w:rPr>
          <w:rStyle w:val="StyleUnderline"/>
        </w:rPr>
        <w:t xml:space="preserve">It's also too simplistic to say that the terrorist threat reflects a failure to integrate Muslims. Integration is going relatively well in France, even though the country has had </w:t>
      </w:r>
      <w:proofErr w:type="gramStart"/>
      <w:r w:rsidRPr="00277BC5">
        <w:rPr>
          <w:rStyle w:val="StyleUnderline"/>
        </w:rPr>
        <w:t>a number of</w:t>
      </w:r>
      <w:proofErr w:type="gramEnd"/>
      <w:r w:rsidRPr="00277BC5">
        <w:rPr>
          <w:rStyle w:val="StyleUnderline"/>
        </w:rPr>
        <w:t xml:space="preserve"> high-profile Muslim-related terror attacks. </w:t>
      </w:r>
      <w:r w:rsidRPr="00277BC5">
        <w:rPr>
          <w:sz w:val="16"/>
        </w:rPr>
        <w:t xml:space="preserve">Austria arguably does worse in making Muslim immigrants feel at home, yet terror attacks in Austria are not currently a significant phenomenon, suggesting that violence can give a misleading picture of aggregate progress. Furthermore, keep in mind that Europe during the 1970s had a higher rate of mostly homegrown violent terrorism than it does today from Muslims. But it is at least possible that better integration can lead to more terror attacks, an uncomfortable thought. The path to integration may give some migrants more resources or higher expectations, with many good results but also with catastrophic consequences in some extreme cases. (It is often noted that many American shooters behind mass killings are native-born whites.) That may help explain why many Western Europeans aren't convinced that successful integration is possible. The study also suggests that </w:t>
      </w:r>
      <w:r w:rsidRPr="00277BC5">
        <w:rPr>
          <w:rStyle w:val="StyleUnderline"/>
        </w:rPr>
        <w:t>integration works better when the migrants are relatively numerous, perhaps because they can create mutual support services</w:t>
      </w:r>
      <w:r w:rsidRPr="00277BC5">
        <w:rPr>
          <w:sz w:val="16"/>
        </w:rPr>
        <w:t xml:space="preserve">. But making that point is unlikely to win many European elections. Much integration remains to be done, as Merkel acknowledged during this week's campaign debate, but there is no road back. The good news is that Western </w:t>
      </w:r>
      <w:r w:rsidRPr="00277BC5">
        <w:rPr>
          <w:rStyle w:val="StyleUnderline"/>
        </w:rPr>
        <w:t xml:space="preserve">European integration of Muslims is further along than many people believe. </w:t>
      </w:r>
      <w:r w:rsidRPr="00277BC5">
        <w:rPr>
          <w:sz w:val="16"/>
        </w:rPr>
        <w:t xml:space="preserve">The bad news is that the process of integration entails significant social change and change sometimes brings turmoil. </w:t>
      </w:r>
      <w:proofErr w:type="gramStart"/>
      <w:r w:rsidRPr="00277BC5">
        <w:rPr>
          <w:sz w:val="16"/>
        </w:rPr>
        <w:t>The human race</w:t>
      </w:r>
      <w:proofErr w:type="gramEnd"/>
      <w:r w:rsidRPr="00277BC5">
        <w:rPr>
          <w:sz w:val="16"/>
        </w:rPr>
        <w:t xml:space="preserve"> is improving at this broader challenge only slowly.</w:t>
      </w:r>
    </w:p>
    <w:p w14:paraId="5D3A53EF" w14:textId="680224EF" w:rsidR="000330D9" w:rsidRDefault="00181595" w:rsidP="000330D9">
      <w:pPr>
        <w:pStyle w:val="Heading3"/>
      </w:pPr>
      <w:r>
        <w:lastRenderedPageBreak/>
        <w:t xml:space="preserve">Refugees Good – Prefer Our </w:t>
      </w:r>
      <w:proofErr w:type="spellStart"/>
      <w:r>
        <w:t>Ev</w:t>
      </w:r>
      <w:proofErr w:type="spellEnd"/>
    </w:p>
    <w:p w14:paraId="21B2DD5B" w14:textId="77777777" w:rsidR="000330D9" w:rsidRDefault="000330D9" w:rsidP="000330D9">
      <w:pPr>
        <w:pStyle w:val="Heading4"/>
      </w:pPr>
      <w:r>
        <w:t xml:space="preserve">Their studies are skewed to </w:t>
      </w:r>
      <w:r>
        <w:rPr>
          <w:u w:val="single"/>
        </w:rPr>
        <w:t>over-emphasize</w:t>
      </w:r>
      <w:r>
        <w:t xml:space="preserve"> negatives.</w:t>
      </w:r>
    </w:p>
    <w:p w14:paraId="65E2A441" w14:textId="77777777" w:rsidR="000330D9" w:rsidRPr="00DC1501" w:rsidRDefault="000330D9" w:rsidP="000330D9">
      <w:proofErr w:type="spellStart"/>
      <w:r w:rsidRPr="006975CB">
        <w:rPr>
          <w:rStyle w:val="Style13ptBold"/>
        </w:rPr>
        <w:t>Zetter</w:t>
      </w:r>
      <w:proofErr w:type="spellEnd"/>
      <w:r w:rsidRPr="006975CB">
        <w:rPr>
          <w:rStyle w:val="Style13ptBold"/>
        </w:rPr>
        <w:t xml:space="preserve"> 12</w:t>
      </w:r>
      <w:r>
        <w:t xml:space="preserve">. (Roger </w:t>
      </w:r>
      <w:proofErr w:type="spellStart"/>
      <w:r>
        <w:t>Zetter</w:t>
      </w:r>
      <w:proofErr w:type="spellEnd"/>
      <w:r>
        <w:t xml:space="preserve"> is Emeritus Professor of Refugee Studies at the University of Oxford. Are refugees an economic burden or benefit? Forced Migration Review, December 2012. </w:t>
      </w:r>
      <w:r w:rsidRPr="006975CB">
        <w:t>http://www.fmreview.org/preventing/zetter.html</w:t>
      </w:r>
      <w:r>
        <w:t>)</w:t>
      </w:r>
    </w:p>
    <w:p w14:paraId="42C4344B" w14:textId="77777777" w:rsidR="000330D9" w:rsidRDefault="000330D9" w:rsidP="000330D9">
      <w:pPr>
        <w:rPr>
          <w:rStyle w:val="StyleUnderline"/>
        </w:rPr>
      </w:pPr>
      <w:r w:rsidRPr="005D1343">
        <w:rPr>
          <w:sz w:val="16"/>
        </w:rPr>
        <w:t xml:space="preserve">Thirty years </w:t>
      </w:r>
      <w:proofErr w:type="gramStart"/>
      <w:r w:rsidRPr="005D1343">
        <w:rPr>
          <w:sz w:val="16"/>
        </w:rPr>
        <w:t>ago</w:t>
      </w:r>
      <w:proofErr w:type="gramEnd"/>
      <w:r w:rsidRPr="005D1343">
        <w:rPr>
          <w:sz w:val="16"/>
        </w:rPr>
        <w:t xml:space="preserve"> </w:t>
      </w:r>
      <w:r w:rsidRPr="00DC1501">
        <w:rPr>
          <w:rStyle w:val="StyleUnderline"/>
        </w:rPr>
        <w:t>ICARA</w:t>
      </w:r>
      <w:r w:rsidRPr="005D1343">
        <w:rPr>
          <w:sz w:val="16"/>
        </w:rPr>
        <w:t xml:space="preserve"> 1 (International Conference on Assistance to Refugees in Africa, 1981) and ICARA 2 (1984) </w:t>
      </w:r>
      <w:r w:rsidRPr="00DC1501">
        <w:rPr>
          <w:rStyle w:val="StyleUnderline"/>
        </w:rPr>
        <w:t>highlighted the ‘burden’ that refugees place on their hosts: imposing additional costs on already hard-pressed public and social welfare budgets, arresting economic growth, distorting markets, causing environmental degradation and putting political strains</w:t>
      </w:r>
      <w:r w:rsidRPr="005D1343">
        <w:rPr>
          <w:sz w:val="16"/>
        </w:rPr>
        <w:t xml:space="preserve"> on already fragile and conflict-affected countries. </w:t>
      </w:r>
      <w:r w:rsidRPr="00DC1501">
        <w:rPr>
          <w:rStyle w:val="Emphasis"/>
        </w:rPr>
        <w:t>On the other hand, refugees also bring economic benefits and development potential – for example, new skills and, above all, expanding consumption of food and commodities such as building materials, which stimulates growth of the host economy</w:t>
      </w:r>
      <w:r w:rsidRPr="005D1343">
        <w:rPr>
          <w:sz w:val="16"/>
        </w:rPr>
        <w:t xml:space="preserve">. At the same time, </w:t>
      </w:r>
      <w:r w:rsidRPr="00DC1501">
        <w:rPr>
          <w:rStyle w:val="StyleUnderline"/>
        </w:rPr>
        <w:t xml:space="preserve">the host community may benefit from assistance </w:t>
      </w:r>
      <w:proofErr w:type="spellStart"/>
      <w:r w:rsidRPr="00DC1501">
        <w:rPr>
          <w:rStyle w:val="StyleUnderline"/>
        </w:rPr>
        <w:t>programmes</w:t>
      </w:r>
      <w:proofErr w:type="spellEnd"/>
      <w:r w:rsidRPr="00DC1501">
        <w:rPr>
          <w:rStyle w:val="StyleUnderline"/>
        </w:rPr>
        <w:t xml:space="preserve"> such as infrastructure and welfare services provided by agencies responding to refugees’ needs.</w:t>
      </w:r>
      <w:r w:rsidRPr="005D1343">
        <w:rPr>
          <w:sz w:val="16"/>
        </w:rPr>
        <w:t xml:space="preserve"> Surprisingly, detailed assessment of the impacts and costs of refugees (or IDPs) is a major gap in the humanitarian toolkit. Donors rarely </w:t>
      </w:r>
      <w:proofErr w:type="spellStart"/>
      <w:r w:rsidRPr="005D1343">
        <w:rPr>
          <w:sz w:val="16"/>
        </w:rPr>
        <w:t>analyse</w:t>
      </w:r>
      <w:proofErr w:type="spellEnd"/>
      <w:r w:rsidRPr="005D1343">
        <w:rPr>
          <w:sz w:val="16"/>
        </w:rPr>
        <w:t xml:space="preserve"> the economic outcomes of their </w:t>
      </w:r>
      <w:proofErr w:type="spellStart"/>
      <w:r w:rsidRPr="005D1343">
        <w:rPr>
          <w:sz w:val="16"/>
        </w:rPr>
        <w:t>programme</w:t>
      </w:r>
      <w:proofErr w:type="spellEnd"/>
      <w:r w:rsidRPr="005D1343">
        <w:rPr>
          <w:sz w:val="16"/>
        </w:rPr>
        <w:t xml:space="preserve"> and project ‘investment’ which globally is worth about US$8.4bn per annum from OECD DAC1 countries alone. To the extent that any evaluation does take place – and this is rare, usually descriptive and always incomplete – governments tend to assess the impacts and costs for the host community, while donors and NGOs focus on the outcomes of their skills development and </w:t>
      </w:r>
      <w:proofErr w:type="spellStart"/>
      <w:r w:rsidRPr="005D1343">
        <w:rPr>
          <w:sz w:val="16"/>
        </w:rPr>
        <w:t>incomegenerating</w:t>
      </w:r>
      <w:proofErr w:type="spellEnd"/>
      <w:r w:rsidRPr="005D1343">
        <w:rPr>
          <w:sz w:val="16"/>
        </w:rPr>
        <w:t xml:space="preserve"> projects or cash and vouchers assistance for refugee livelihoods. Neither approach provides an aggregate account of the macro- and micro-economic and fiscal impacts and costs, and quantitative methods and hard empirical data are noticeable by their absence. Curiously, </w:t>
      </w:r>
      <w:r w:rsidRPr="00DC1501">
        <w:rPr>
          <w:rStyle w:val="StyleUnderline"/>
        </w:rPr>
        <w:t>economists have largely neglected these important policy and conceptual challenges, in contrast to the countless qualitative studies on refugee livelihoods by sociologists and anthropologists</w:t>
      </w:r>
      <w:r w:rsidRPr="005D1343">
        <w:rPr>
          <w:sz w:val="16"/>
        </w:rPr>
        <w:t>. Overall</w:t>
      </w:r>
      <w:r w:rsidRPr="00DC1501">
        <w:rPr>
          <w:rStyle w:val="StyleUnderline"/>
        </w:rPr>
        <w:t xml:space="preserve">, it is usually contended that the ‘costs’ of refugees on their hosts – rising food and commodity prices, the depression of local wage rates, fiscal pressures, increasing environmental degradation – outweigh other micro- and macro-economic benefits. A significant exception to this analytical gap is a recent, largely micro-economic, study of </w:t>
      </w:r>
      <w:proofErr w:type="spellStart"/>
      <w:r w:rsidRPr="00DC1501">
        <w:rPr>
          <w:rStyle w:val="StyleUnderline"/>
        </w:rPr>
        <w:t>Dadaab</w:t>
      </w:r>
      <w:proofErr w:type="spellEnd"/>
      <w:r w:rsidRPr="00DC1501">
        <w:rPr>
          <w:rStyle w:val="StyleUnderline"/>
        </w:rPr>
        <w:t xml:space="preserve"> refugee camp</w:t>
      </w:r>
      <w:r w:rsidRPr="005D1343">
        <w:rPr>
          <w:sz w:val="16"/>
        </w:rPr>
        <w:t xml:space="preserve">2 which </w:t>
      </w:r>
      <w:r w:rsidRPr="00DC1501">
        <w:rPr>
          <w:rStyle w:val="Emphasis"/>
        </w:rPr>
        <w:t>showed that the positive economic impact of the camps for the host community was US$14 million – about 25% of the per capita income of the province</w:t>
      </w:r>
      <w:r w:rsidRPr="005D1343">
        <w:rPr>
          <w:sz w:val="16"/>
        </w:rPr>
        <w:t xml:space="preserve">. Income </w:t>
      </w:r>
      <w:r w:rsidRPr="00DC1501">
        <w:rPr>
          <w:rStyle w:val="StyleUnderline"/>
        </w:rPr>
        <w:t>benefits to the host community from the sale of livestock and milk alone were US$3 million, while over 1,200 local people benefited from refugee camp-related employment or trade-related work.</w:t>
      </w:r>
      <w:r>
        <w:rPr>
          <w:rStyle w:val="StyleUnderline"/>
        </w:rPr>
        <w:t xml:space="preserve"> </w:t>
      </w:r>
      <w:r w:rsidRPr="00DC1501">
        <w:rPr>
          <w:rStyle w:val="StyleUnderline"/>
        </w:rPr>
        <w:t>Studies such as this</w:t>
      </w:r>
      <w:r w:rsidRPr="005D1343">
        <w:rPr>
          <w:sz w:val="16"/>
        </w:rPr>
        <w:t xml:space="preserve">, though few and far between, </w:t>
      </w:r>
      <w:r w:rsidRPr="00DC1501">
        <w:rPr>
          <w:rStyle w:val="StyleUnderline"/>
        </w:rPr>
        <w:t xml:space="preserve">introduce the complexity and diversity of typical impacts as well as their negative and positive characteristics. The problem to date has been the lack of a comprehensive framework with appropriate analytical tools and systematic methodologies to provide the evidence base by which to evaluate the ‘winners’ and ‘losers’, and to develop policies which respond to the actual or potential impacts. </w:t>
      </w:r>
    </w:p>
    <w:p w14:paraId="7C17038C" w14:textId="77777777" w:rsidR="000330D9" w:rsidRPr="002525AE" w:rsidRDefault="000330D9" w:rsidP="000330D9"/>
    <w:p w14:paraId="74D78C87" w14:textId="4464F465" w:rsidR="000330D9" w:rsidRDefault="0067613E" w:rsidP="000330D9">
      <w:pPr>
        <w:pStyle w:val="Heading2"/>
      </w:pPr>
      <w:r>
        <w:lastRenderedPageBreak/>
        <w:t>I</w:t>
      </w:r>
      <w:r w:rsidR="000330D9">
        <w:t>mpacts</w:t>
      </w:r>
    </w:p>
    <w:p w14:paraId="6BBF2E00" w14:textId="6E36CED0" w:rsidR="000B21C2" w:rsidRDefault="00DE0E6F" w:rsidP="000B21C2">
      <w:pPr>
        <w:pStyle w:val="Heading3"/>
      </w:pPr>
      <w:r>
        <w:lastRenderedPageBreak/>
        <w:t xml:space="preserve">Impact – </w:t>
      </w:r>
      <w:r w:rsidR="000B21C2">
        <w:t>AT: EU Resilient</w:t>
      </w:r>
    </w:p>
    <w:p w14:paraId="2054AAF7" w14:textId="77777777" w:rsidR="000B21C2" w:rsidRDefault="000B21C2" w:rsidP="000B21C2">
      <w:pPr>
        <w:pStyle w:val="Heading4"/>
      </w:pPr>
      <w:r>
        <w:t>Eurozone’s still fragile – can’t handle a new shock.</w:t>
      </w:r>
    </w:p>
    <w:p w14:paraId="6B2F8E09" w14:textId="77777777" w:rsidR="000B21C2" w:rsidRDefault="000B21C2" w:rsidP="000B21C2">
      <w:proofErr w:type="spellStart"/>
      <w:r>
        <w:rPr>
          <w:rStyle w:val="Style13ptBold"/>
        </w:rPr>
        <w:t>Micosi</w:t>
      </w:r>
      <w:proofErr w:type="spellEnd"/>
      <w:r>
        <w:rPr>
          <w:rStyle w:val="Style13ptBold"/>
        </w:rPr>
        <w:t xml:space="preserve"> 16 </w:t>
      </w:r>
      <w:r>
        <w:t xml:space="preserve">[Stefano </w:t>
      </w:r>
      <w:proofErr w:type="spellStart"/>
      <w:r>
        <w:t>Micossi</w:t>
      </w:r>
      <w:proofErr w:type="spellEnd"/>
      <w:r>
        <w:t xml:space="preserve">, Director General, ASSONIME; Honorary Professor College of Europe; Member of the Board of CEPS and of </w:t>
      </w:r>
      <w:proofErr w:type="spellStart"/>
      <w:r>
        <w:t>Cassa</w:t>
      </w:r>
      <w:proofErr w:type="spellEnd"/>
      <w:r>
        <w:t xml:space="preserve"> </w:t>
      </w:r>
      <w:proofErr w:type="spellStart"/>
      <w:r>
        <w:t>Depositi</w:t>
      </w:r>
      <w:proofErr w:type="spellEnd"/>
      <w:r>
        <w:t xml:space="preserve"> e </w:t>
      </w:r>
      <w:proofErr w:type="spellStart"/>
      <w:r>
        <w:t>Prestiti</w:t>
      </w:r>
      <w:proofErr w:type="spellEnd"/>
      <w:r>
        <w:t>; Chairman of the School of European Political Economy, LUISS, 8-1-2016, "Eurozone stability still under threat of a ‘bad shock’," Vox EU, https://voxeu.org/article/eurozone-stability-still-under-threat-bad-shock]</w:t>
      </w:r>
    </w:p>
    <w:p w14:paraId="1A68D3FA" w14:textId="77777777" w:rsidR="000B21C2" w:rsidRPr="000C557D" w:rsidRDefault="000B21C2" w:rsidP="000B21C2">
      <w:pPr>
        <w:rPr>
          <w:rStyle w:val="StyleUnderline"/>
        </w:rPr>
      </w:pPr>
      <w:r w:rsidRPr="000C557D">
        <w:rPr>
          <w:sz w:val="16"/>
        </w:rPr>
        <w:t xml:space="preserve">On 25 June, </w:t>
      </w:r>
      <w:r w:rsidRPr="00494418">
        <w:rPr>
          <w:rStyle w:val="StyleUnderline"/>
        </w:rPr>
        <w:t>Vox published a column</w:t>
      </w:r>
      <w:r w:rsidRPr="000C557D">
        <w:rPr>
          <w:sz w:val="16"/>
        </w:rPr>
        <w:t xml:space="preserve"> –  “Making the Eurozone more resilient: What is needed now and what can wait”, signed by an impressive list of ‘Resiliency Authors’ – </w:t>
      </w:r>
      <w:r w:rsidRPr="00D470B1">
        <w:rPr>
          <w:rStyle w:val="Emphasis"/>
        </w:rPr>
        <w:t>arguing that the Eurozone now has an adequate financial architecture for coping with another ‘bad shock</w:t>
      </w:r>
      <w:r w:rsidRPr="00494418">
        <w:rPr>
          <w:rStyle w:val="StyleUnderline"/>
        </w:rPr>
        <w:t>’</w:t>
      </w:r>
      <w:r w:rsidRPr="000C557D">
        <w:rPr>
          <w:sz w:val="16"/>
        </w:rPr>
        <w:t xml:space="preserve">, and that what needs to be done “mostly [is] to make sure that the rules in place can be enforced” (Resiliency Authors 2016).1 I would like to explain why I feel that </w:t>
      </w:r>
      <w:r w:rsidRPr="00494418">
        <w:rPr>
          <w:rStyle w:val="StyleUnderline"/>
        </w:rPr>
        <w:t xml:space="preserve">this view </w:t>
      </w:r>
      <w:r w:rsidRPr="00D470B1">
        <w:rPr>
          <w:rStyle w:val="Emphasis"/>
        </w:rPr>
        <w:t>may prove optimistic</w:t>
      </w:r>
      <w:r w:rsidRPr="000C557D">
        <w:rPr>
          <w:sz w:val="16"/>
        </w:rPr>
        <w:t xml:space="preserve"> and, more importantly, that the careless implementation of existing rules may become the very source of a new bad shock. Is the glass half-full or is it half empty? The Resiliency Authors share the view that </w:t>
      </w:r>
      <w:r w:rsidRPr="00494418">
        <w:rPr>
          <w:rStyle w:val="StyleUnderline"/>
        </w:rPr>
        <w:t>the Eurozone has not resolved the problem of risk sharing that lay at the root of the sovereign debt crisis of 2010-12</w:t>
      </w:r>
      <w:r w:rsidRPr="000C557D">
        <w:rPr>
          <w:sz w:val="16"/>
        </w:rPr>
        <w:t xml:space="preserve">. They </w:t>
      </w:r>
      <w:proofErr w:type="spellStart"/>
      <w:r w:rsidRPr="000C557D">
        <w:rPr>
          <w:sz w:val="16"/>
        </w:rPr>
        <w:t>recognise</w:t>
      </w:r>
      <w:proofErr w:type="spellEnd"/>
      <w:r w:rsidRPr="000C557D">
        <w:rPr>
          <w:sz w:val="16"/>
        </w:rPr>
        <w:t xml:space="preserve"> that the ESM is too small to provide sufficient resources in case of a shock hitting the sovereign debt of a large country such as Italy, while its decision-making procedures would not ensure the prompt action needed to stop a financial market rout. They also see that the Single Resolution Fund may prove too small to meet a major shock hitting a large cross-border bank or an important segment of a national banking system, but hold that in case of need the ESM would be allowed to step in. And they see the lack of cross-border deposit insurance (EDIS) as something to be fixed over time, but not urgent. In sum, the glass in their view is half-full, and they maintain that what we have is sufficient to rule out a new bad shock. I rather see the glass as half-empty. I fear that </w:t>
      </w:r>
      <w:r w:rsidRPr="00494418">
        <w:rPr>
          <w:rStyle w:val="StyleUnderline"/>
        </w:rPr>
        <w:t xml:space="preserve">the combination of </w:t>
      </w:r>
      <w:r w:rsidRPr="00D470B1">
        <w:rPr>
          <w:rStyle w:val="Emphasis"/>
        </w:rPr>
        <w:t>extensive economic and financial fragility</w:t>
      </w:r>
      <w:r w:rsidRPr="00494418">
        <w:rPr>
          <w:rStyle w:val="StyleUnderline"/>
        </w:rPr>
        <w:t xml:space="preserve"> in some member states and large segments of the banking system on one hand, and an incomplete institutional set up on the other, create sufficient opportunities and incentives for financial investors to </w:t>
      </w:r>
      <w:r w:rsidRPr="00D470B1">
        <w:rPr>
          <w:rStyle w:val="Emphasis"/>
        </w:rPr>
        <w:t>test the system’s resiliency</w:t>
      </w:r>
      <w:r w:rsidRPr="00494418">
        <w:rPr>
          <w:rStyle w:val="StyleUnderline"/>
        </w:rPr>
        <w:t xml:space="preserve"> – they may only </w:t>
      </w:r>
      <w:proofErr w:type="gramStart"/>
      <w:r w:rsidRPr="00494418">
        <w:rPr>
          <w:rStyle w:val="StyleUnderline"/>
        </w:rPr>
        <w:t>waiting</w:t>
      </w:r>
      <w:proofErr w:type="gramEnd"/>
      <w:r w:rsidRPr="00494418">
        <w:rPr>
          <w:rStyle w:val="StyleUnderline"/>
        </w:rPr>
        <w:t xml:space="preserve"> for some trigger to coordinate expectations, and then launch the attack (and the after-shocks of Brexit could well provide that trigger).</w:t>
      </w:r>
      <w:r w:rsidRPr="000C557D">
        <w:rPr>
          <w:sz w:val="16"/>
        </w:rPr>
        <w:t xml:space="preserve"> Should that happen, a new bad shock could well arrive, </w:t>
      </w:r>
      <w:proofErr w:type="gramStart"/>
      <w:r w:rsidRPr="000C557D">
        <w:rPr>
          <w:sz w:val="16"/>
        </w:rPr>
        <w:t>similar to</w:t>
      </w:r>
      <w:proofErr w:type="gramEnd"/>
      <w:r w:rsidRPr="000C557D">
        <w:rPr>
          <w:sz w:val="16"/>
        </w:rPr>
        <w:t xml:space="preserve"> that of 2010-11. Why </w:t>
      </w:r>
      <w:r w:rsidRPr="00D470B1">
        <w:rPr>
          <w:rStyle w:val="Emphasis"/>
        </w:rPr>
        <w:t>financial stability in the Eurozone cannot be taken for granted</w:t>
      </w:r>
      <w:r w:rsidRPr="000C557D">
        <w:rPr>
          <w:sz w:val="16"/>
        </w:rPr>
        <w:t xml:space="preserve"> I see three main reasons why </w:t>
      </w:r>
      <w:r w:rsidRPr="00D470B1">
        <w:rPr>
          <w:rStyle w:val="Emphasis"/>
        </w:rPr>
        <w:t>the Eurozone remains exposed to a new shock bad enough to endanger its survival.</w:t>
      </w:r>
      <w:r w:rsidRPr="000C557D">
        <w:rPr>
          <w:sz w:val="16"/>
        </w:rPr>
        <w:t xml:space="preserve"> First of all, </w:t>
      </w:r>
      <w:r w:rsidRPr="00494418">
        <w:rPr>
          <w:rStyle w:val="StyleUnderline"/>
        </w:rPr>
        <w:t>the re-emergence of severe stress in the Eurozone financial markets is likely to lead to the same acrimonious and publicly voiced disagreements</w:t>
      </w:r>
      <w:r w:rsidRPr="000C557D">
        <w:rPr>
          <w:sz w:val="16"/>
        </w:rPr>
        <w:t xml:space="preserve"> on the source of the shock and its remedies as when the Greek </w:t>
      </w:r>
      <w:proofErr w:type="gramStart"/>
      <w:r w:rsidRPr="000C557D">
        <w:rPr>
          <w:sz w:val="16"/>
        </w:rPr>
        <w:t>public sector</w:t>
      </w:r>
      <w:proofErr w:type="gramEnd"/>
      <w:r w:rsidRPr="000C557D">
        <w:rPr>
          <w:sz w:val="16"/>
        </w:rPr>
        <w:t xml:space="preserve"> woes first came to full light in 2010. In this regard, </w:t>
      </w:r>
      <w:r w:rsidRPr="00494418">
        <w:rPr>
          <w:rStyle w:val="StyleUnderline"/>
        </w:rPr>
        <w:t>failure to agree on working risk-sharing arrangements for sovereign and banking risks reflects fundamentally different, and indeed incompatible, views on the way to bring about lasting financial stability to the Eurozone</w:t>
      </w:r>
      <w:r w:rsidRPr="000C557D">
        <w:rPr>
          <w:sz w:val="16"/>
        </w:rPr>
        <w:t xml:space="preserve">. The latest manifestation of this is the recent decision by the ECOFIN Council to freeze ‘political’ negotiations on EDIS until “sufficient progress has been made on measures for risk reduction” and, furthermore, that any such negotiation will resume in the framework of an inter-governmental agreement, requiring unanimity, and no longer under the normal Community decision making under Article 114 (the legal basis for the internal market legislation). I view this decision as an official declaration that the sovereign-bank doom loop may restart at any time. </w:t>
      </w:r>
      <w:r w:rsidRPr="00494418">
        <w:rPr>
          <w:rStyle w:val="StyleUnderline"/>
        </w:rPr>
        <w:t>It is also unclear that the task of meeting a new bad shock could be left solely to the ECB,</w:t>
      </w:r>
      <w:r w:rsidRPr="000C557D">
        <w:rPr>
          <w:sz w:val="16"/>
        </w:rPr>
        <w:t xml:space="preserve"> as has happened so far. For one thing, </w:t>
      </w:r>
      <w:r w:rsidRPr="000C557D">
        <w:rPr>
          <w:rStyle w:val="StyleUnderline"/>
        </w:rPr>
        <w:t xml:space="preserve">a repeat of the 2014 OMT hocus-pocus to </w:t>
      </w:r>
      <w:proofErr w:type="spellStart"/>
      <w:r w:rsidRPr="000C557D">
        <w:rPr>
          <w:rStyle w:val="StyleUnderline"/>
        </w:rPr>
        <w:t>stabilise</w:t>
      </w:r>
      <w:proofErr w:type="spellEnd"/>
      <w:r w:rsidRPr="000C557D">
        <w:rPr>
          <w:rStyle w:val="StyleUnderline"/>
        </w:rPr>
        <w:t xml:space="preserve"> the sovereign debt market of a member state under attack without real interventions would probably not work.</w:t>
      </w:r>
      <w:r w:rsidRPr="000C557D">
        <w:rPr>
          <w:sz w:val="16"/>
        </w:rPr>
        <w:t xml:space="preserve"> However, real market interventions could only be initiated after the country concerned had signed up to an economic </w:t>
      </w:r>
      <w:proofErr w:type="spellStart"/>
      <w:r w:rsidRPr="000C557D">
        <w:rPr>
          <w:sz w:val="16"/>
        </w:rPr>
        <w:t>programme</w:t>
      </w:r>
      <w:proofErr w:type="spellEnd"/>
      <w:r w:rsidRPr="000C557D">
        <w:rPr>
          <w:sz w:val="16"/>
        </w:rPr>
        <w:t xml:space="preserve"> with the ESM entailing “strict and effective conditionality” – i.e. another intergovernmental negotiation,2 possibly highly divisive, possibly too slow to allow the required swift action by the ECB. Similarly, a lot of the goodwill of the ECB with German policymakers has been consummated to justify quantitative easing, perhaps entailing a reduced ability for the ECB to make ‘unlimited’ resources available for the </w:t>
      </w:r>
      <w:proofErr w:type="spellStart"/>
      <w:r w:rsidRPr="000C557D">
        <w:rPr>
          <w:sz w:val="16"/>
        </w:rPr>
        <w:t>stabilisation</w:t>
      </w:r>
      <w:proofErr w:type="spellEnd"/>
      <w:r w:rsidRPr="000C557D">
        <w:rPr>
          <w:sz w:val="16"/>
        </w:rPr>
        <w:t xml:space="preserve"> of financial markets in the periphery. Investors would of course </w:t>
      </w:r>
      <w:proofErr w:type="spellStart"/>
      <w:r w:rsidRPr="000C557D">
        <w:rPr>
          <w:sz w:val="16"/>
        </w:rPr>
        <w:t>recognise</w:t>
      </w:r>
      <w:proofErr w:type="spellEnd"/>
      <w:r w:rsidRPr="000C557D">
        <w:rPr>
          <w:sz w:val="16"/>
        </w:rPr>
        <w:t xml:space="preserve"> the predicaments of the central bank. An ominous sign, in this regard, has been that peripheral sovereigns’ risk premia over the Bund have returned to levels that had not been seen since the start of quantitative easing, following the Brexit referendum. Finally, </w:t>
      </w:r>
      <w:r w:rsidRPr="000C557D">
        <w:rPr>
          <w:rStyle w:val="StyleUnderline"/>
        </w:rPr>
        <w:t>the reason why a bad shock cannot be ruled out is that the Eurozone is still plagued by severe imbalances in its banking and financial system.</w:t>
      </w:r>
      <w:r w:rsidRPr="000C557D">
        <w:rPr>
          <w:sz w:val="16"/>
        </w:rPr>
        <w:t xml:space="preserve"> According to the IMF's latest Global Financial Stability Report, </w:t>
      </w:r>
      <w:r w:rsidRPr="000C557D">
        <w:rPr>
          <w:rStyle w:val="StyleUnderline"/>
        </w:rPr>
        <w:t>one in three banks in the Eurozone must confront severe challenges due to legacy issues</w:t>
      </w:r>
      <w:r w:rsidRPr="000C557D">
        <w:rPr>
          <w:sz w:val="16"/>
        </w:rPr>
        <w:t xml:space="preserve"> (900 billion of non-performing loans and an unspecified amount of toxic assets), and the need to revise business models to respond to a sharply modified economic </w:t>
      </w:r>
      <w:proofErr w:type="gramStart"/>
      <w:r w:rsidRPr="000C557D">
        <w:rPr>
          <w:sz w:val="16"/>
        </w:rPr>
        <w:t>environment, and</w:t>
      </w:r>
      <w:proofErr w:type="gramEnd"/>
      <w:r w:rsidRPr="000C557D">
        <w:rPr>
          <w:sz w:val="16"/>
        </w:rPr>
        <w:t xml:space="preserve"> adapt to taxing regulatory changes. Let me note in passing that the Italian banking system only makes up </w:t>
      </w:r>
      <w:r w:rsidRPr="000C557D">
        <w:rPr>
          <w:sz w:val="16"/>
        </w:rPr>
        <w:lastRenderedPageBreak/>
        <w:t xml:space="preserve">for about a third of the bad </w:t>
      </w:r>
      <w:proofErr w:type="gramStart"/>
      <w:r w:rsidRPr="000C557D">
        <w:rPr>
          <w:sz w:val="16"/>
        </w:rPr>
        <w:t>loans, and</w:t>
      </w:r>
      <w:proofErr w:type="gramEnd"/>
      <w:r w:rsidRPr="000C557D">
        <w:rPr>
          <w:sz w:val="16"/>
        </w:rPr>
        <w:t xml:space="preserve"> is virtually clean of other toxic assets. As bank stocks often trade at heavy discounts from book value, raising fresh capital in the market can be prohibitively expensive, raising the cost of capital well above the banks’ ability to remunerate it. </w:t>
      </w:r>
      <w:r w:rsidRPr="000C557D">
        <w:rPr>
          <w:rStyle w:val="StyleUnderline"/>
        </w:rPr>
        <w:t>This aggregate fragility has come to the fore after the British referendum</w:t>
      </w:r>
      <w:r w:rsidRPr="000C557D">
        <w:rPr>
          <w:sz w:val="16"/>
        </w:rPr>
        <w:t xml:space="preserve">, with bank stocks sinking to new lows throughout European markets (Figure 1). The rules on burden sharing and bail-in for state aid to banks </w:t>
      </w:r>
      <w:proofErr w:type="gramStart"/>
      <w:r w:rsidRPr="000C557D">
        <w:rPr>
          <w:sz w:val="16"/>
        </w:rPr>
        <w:t>The</w:t>
      </w:r>
      <w:proofErr w:type="gramEnd"/>
      <w:r w:rsidRPr="000C557D">
        <w:rPr>
          <w:sz w:val="16"/>
        </w:rPr>
        <w:t xml:space="preserve"> new rules on state aid and the BRR directive3 require that shareholders and creditors share the cost of any public intervention to shore up bank capital, but they provide the leeway necessary to suspend burden sharing when financial stability may be put at risk.4 This risk is stronger when extensive weaknesses plague the banking system. In such circumstances, expectations of the use of burden-sharing and of the bail-in tool by competition and resolution authorities directly affect the risk of capital instruments in the banking sector and, if not properly governed, may </w:t>
      </w:r>
      <w:proofErr w:type="gramStart"/>
      <w:r w:rsidRPr="000C557D">
        <w:rPr>
          <w:sz w:val="16"/>
        </w:rPr>
        <w:t>actually become</w:t>
      </w:r>
      <w:proofErr w:type="gramEnd"/>
      <w:r w:rsidRPr="000C557D">
        <w:rPr>
          <w:sz w:val="16"/>
        </w:rPr>
        <w:t xml:space="preserve"> a source of instability rather than firming up the system. Figure 1 presents data on the evolution of banking stocks in Germany, Italy, Portugal, as well as the Eurozone average.5 As may be seen, </w:t>
      </w:r>
      <w:proofErr w:type="gramStart"/>
      <w:r w:rsidRPr="000C557D">
        <w:rPr>
          <w:sz w:val="16"/>
        </w:rPr>
        <w:t>with the exception of</w:t>
      </w:r>
      <w:proofErr w:type="gramEnd"/>
      <w:r w:rsidRPr="000C557D">
        <w:rPr>
          <w:sz w:val="16"/>
        </w:rPr>
        <w:t xml:space="preserve"> Portugal, quantitative easing had a </w:t>
      </w:r>
      <w:proofErr w:type="spellStart"/>
      <w:r w:rsidRPr="000C557D">
        <w:rPr>
          <w:sz w:val="16"/>
        </w:rPr>
        <w:t>galvanising</w:t>
      </w:r>
      <w:proofErr w:type="spellEnd"/>
      <w:r w:rsidRPr="000C557D">
        <w:rPr>
          <w:sz w:val="16"/>
        </w:rPr>
        <w:t xml:space="preserve"> effect on banking stocks throughout 2015. In Portugal, over the course of 2014 the authorities decided – in the context of the resolution of the Portuguese Banco </w:t>
      </w:r>
      <w:proofErr w:type="spellStart"/>
      <w:r w:rsidRPr="000C557D">
        <w:rPr>
          <w:sz w:val="16"/>
        </w:rPr>
        <w:t>Espirito</w:t>
      </w:r>
      <w:proofErr w:type="spellEnd"/>
      <w:r w:rsidRPr="000C557D">
        <w:rPr>
          <w:sz w:val="16"/>
        </w:rPr>
        <w:t xml:space="preserve"> Santo – to apply burden sharing to certain unsecured bonds held by institutional investors. The decision led to the collapse of Portuguese banking stocks – the senior unsecured bond market seized up not only for Portuguese borrowers, but also for all but the largest banks throughout the Eurozone. Similarly, the figure shows that especially depressed stock prices for Italian banks have emerged following the resolution of four local banks in November 2015. It may also be noted that in the charted period the stock index of German banks behaved no better than the Italian index – an alarm bell confirming that bank weakness maybe a systemic feature of the Eurozone banking system, as is well reflected in the concomitant fall of the overall Eurozone bank index. In sum Two conclusions are worth retaining. First</w:t>
      </w:r>
      <w:r w:rsidRPr="000C557D">
        <w:rPr>
          <w:rStyle w:val="StyleUnderline"/>
        </w:rPr>
        <w:t>, it would seem to me utterly imprudent to maintain that the Eurozone is no longer exposed to a bad shock, given the lack of adequate risk sharing arrangements.</w:t>
      </w:r>
      <w:r w:rsidRPr="000C557D">
        <w:rPr>
          <w:sz w:val="16"/>
        </w:rPr>
        <w:t xml:space="preserve"> Second, </w:t>
      </w:r>
      <w:r w:rsidRPr="000C557D">
        <w:rPr>
          <w:rStyle w:val="StyleUnderline"/>
        </w:rPr>
        <w:t>existing rules in EU law do not require the application of burden sharing when this risks financial instability</w:t>
      </w:r>
      <w:r w:rsidRPr="000C557D">
        <w:rPr>
          <w:sz w:val="16"/>
        </w:rPr>
        <w:t xml:space="preserve">. And indeed, the </w:t>
      </w:r>
      <w:r w:rsidRPr="00D470B1">
        <w:rPr>
          <w:rStyle w:val="Emphasis"/>
        </w:rPr>
        <w:t>current financial conditions in the Eurozone seem to require great caution</w:t>
      </w:r>
      <w:r w:rsidRPr="000C557D">
        <w:rPr>
          <w:sz w:val="16"/>
        </w:rPr>
        <w:t xml:space="preserve"> in the application of burden sharing. </w:t>
      </w:r>
      <w:r w:rsidRPr="000C557D">
        <w:rPr>
          <w:rStyle w:val="StyleUnderline"/>
        </w:rPr>
        <w:t>The idea that the Eurozone would be made more stable by ruthless application of burden sharing without due consideration to the current economic and financial conditions of the banking system seems to me ill-thought and indeed quite dangerous.</w:t>
      </w:r>
    </w:p>
    <w:p w14:paraId="4298D617" w14:textId="77777777" w:rsidR="000B21C2" w:rsidRDefault="000B21C2" w:rsidP="000B21C2"/>
    <w:p w14:paraId="7C5A1A00" w14:textId="77777777" w:rsidR="000B21C2" w:rsidRDefault="000B21C2" w:rsidP="000B21C2">
      <w:pPr>
        <w:pStyle w:val="Heading4"/>
      </w:pPr>
      <w:r>
        <w:t>Economic downturn collapses the EU – can’t survive another crisis.</w:t>
      </w:r>
    </w:p>
    <w:p w14:paraId="27A4768D" w14:textId="77777777" w:rsidR="000B21C2" w:rsidRPr="00464E32" w:rsidRDefault="000B21C2" w:rsidP="000B21C2">
      <w:r>
        <w:rPr>
          <w:rStyle w:val="Style13ptBold"/>
        </w:rPr>
        <w:t xml:space="preserve">Kearns 18 </w:t>
      </w:r>
      <w:r>
        <w:t xml:space="preserve">[Ian Kearns, 5-1-2018, "Forget Brexit, the EU may be on the brink of collapse," </w:t>
      </w:r>
      <w:proofErr w:type="spellStart"/>
      <w:r>
        <w:t>CapX</w:t>
      </w:r>
      <w:proofErr w:type="spellEnd"/>
      <w:r>
        <w:t>, https://capx.co/forget-brexit-the-eu-may-be-on-the-brink-of-collapse/]</w:t>
      </w:r>
    </w:p>
    <w:p w14:paraId="6B64BF22" w14:textId="77777777" w:rsidR="000B21C2" w:rsidRPr="00464E32" w:rsidRDefault="000B21C2" w:rsidP="000B21C2">
      <w:pPr>
        <w:rPr>
          <w:sz w:val="16"/>
        </w:rPr>
      </w:pPr>
      <w:r w:rsidRPr="00464E32">
        <w:rPr>
          <w:sz w:val="16"/>
        </w:rPr>
        <w:t xml:space="preserve">The common thread across all these stalled attempts at eurozone reform is a reluctance on the part of national authorities to pursue genuinely European solutions. What this means in practice is that </w:t>
      </w:r>
      <w:proofErr w:type="gramStart"/>
      <w:r w:rsidRPr="00464E32">
        <w:rPr>
          <w:rStyle w:val="Emphasis"/>
        </w:rPr>
        <w:t>if and when</w:t>
      </w:r>
      <w:proofErr w:type="gramEnd"/>
      <w:r w:rsidRPr="00464E32">
        <w:rPr>
          <w:rStyle w:val="Emphasis"/>
        </w:rPr>
        <w:t xml:space="preserve"> a new crisis comes, there will be no common European response. </w:t>
      </w:r>
      <w:r w:rsidRPr="00464E32">
        <w:rPr>
          <w:rStyle w:val="StyleUnderline"/>
        </w:rPr>
        <w:t>Individual eurozone countries will be largely left to fend for themselves while EU leaders</w:t>
      </w:r>
      <w:r w:rsidRPr="00464E32">
        <w:rPr>
          <w:sz w:val="16"/>
        </w:rPr>
        <w:t xml:space="preserve">, as in the last crisis, </w:t>
      </w:r>
      <w:r w:rsidRPr="00464E32">
        <w:rPr>
          <w:rStyle w:val="StyleUnderline"/>
        </w:rPr>
        <w:t>seek to make decisions largely on the hoof</w:t>
      </w:r>
      <w:r w:rsidRPr="00464E32">
        <w:rPr>
          <w:sz w:val="16"/>
        </w:rPr>
        <w:t xml:space="preserve">. The question now is for </w:t>
      </w:r>
      <w:r w:rsidRPr="00464E32">
        <w:rPr>
          <w:rStyle w:val="StyleUnderline"/>
        </w:rPr>
        <w:t>how long eurozone leaders can get away with it?</w:t>
      </w:r>
      <w:r w:rsidRPr="00464E32">
        <w:rPr>
          <w:sz w:val="16"/>
        </w:rPr>
        <w:t xml:space="preserve"> And the answer is </w:t>
      </w:r>
      <w:r w:rsidRPr="00464E32">
        <w:rPr>
          <w:rStyle w:val="StyleUnderline"/>
        </w:rPr>
        <w:t>not</w:t>
      </w:r>
      <w:r w:rsidRPr="00464E32">
        <w:rPr>
          <w:sz w:val="16"/>
        </w:rPr>
        <w:t xml:space="preserve">, perhaps, </w:t>
      </w:r>
      <w:r w:rsidRPr="00464E32">
        <w:rPr>
          <w:rStyle w:val="StyleUnderline"/>
        </w:rPr>
        <w:t>for much longer.</w:t>
      </w:r>
      <w:r>
        <w:rPr>
          <w:rStyle w:val="StyleUnderline"/>
        </w:rPr>
        <w:t xml:space="preserve"> </w:t>
      </w:r>
      <w:r w:rsidRPr="00464E32">
        <w:rPr>
          <w:sz w:val="16"/>
        </w:rPr>
        <w:t xml:space="preserve">A scan of the horizon suggests </w:t>
      </w:r>
      <w:r w:rsidRPr="00464E32">
        <w:rPr>
          <w:rStyle w:val="StyleUnderline"/>
        </w:rPr>
        <w:t xml:space="preserve">it is all too possible to identify the triggers for </w:t>
      </w:r>
      <w:r w:rsidRPr="00464E32">
        <w:rPr>
          <w:rStyle w:val="Emphasis"/>
        </w:rPr>
        <w:t>what could quickly become a eurozone and wider EU collapse</w:t>
      </w:r>
      <w:r w:rsidRPr="00464E32">
        <w:rPr>
          <w:sz w:val="16"/>
        </w:rPr>
        <w:t xml:space="preserve">. On the economic side </w:t>
      </w:r>
      <w:r w:rsidRPr="00464E32">
        <w:rPr>
          <w:rStyle w:val="Emphasis"/>
        </w:rPr>
        <w:t>one obvious path to crisis is via the onset of a new recession</w:t>
      </w:r>
      <w:r w:rsidRPr="00464E32">
        <w:rPr>
          <w:rStyle w:val="StyleUnderline"/>
        </w:rPr>
        <w:t>. Eurozone growth is already slowing, and the international environment is clouding badly.</w:t>
      </w:r>
      <w:r>
        <w:rPr>
          <w:rStyle w:val="StyleUnderline"/>
        </w:rPr>
        <w:t xml:space="preserve"> </w:t>
      </w:r>
      <w:r w:rsidRPr="00464E32">
        <w:rPr>
          <w:sz w:val="16"/>
        </w:rPr>
        <w:t xml:space="preserve">Both a transatlantic trade war provoked by Trump, or a Chinese financial crisis on the back of </w:t>
      </w:r>
      <w:proofErr w:type="spellStart"/>
      <w:r w:rsidRPr="00464E32">
        <w:rPr>
          <w:rStyle w:val="StyleUnderline"/>
        </w:rPr>
        <w:t>spiralling</w:t>
      </w:r>
      <w:proofErr w:type="spellEnd"/>
      <w:r w:rsidRPr="00464E32">
        <w:rPr>
          <w:rStyle w:val="StyleUnderline"/>
        </w:rPr>
        <w:t xml:space="preserve"> public and private debt could cause </w:t>
      </w:r>
      <w:r w:rsidRPr="00464E32">
        <w:rPr>
          <w:rStyle w:val="Emphasis"/>
        </w:rPr>
        <w:t>massive and sudden damage to eurozone economies.</w:t>
      </w:r>
      <w:r w:rsidRPr="00464E32">
        <w:rPr>
          <w:rStyle w:val="StyleUnderline"/>
        </w:rPr>
        <w:t xml:space="preserve"> A severe recession would in turn undermine the public finances in many already heavily indebted eurozone member states, raise their borrowing costs prohibitively, and wipe billions off the balance sheets of their banks</w:t>
      </w:r>
      <w:r w:rsidRPr="00464E32">
        <w:rPr>
          <w:sz w:val="16"/>
        </w:rPr>
        <w:t xml:space="preserve">, many of which have been heavy investors in bonds issued by their own governments. Amid falling asset values and a </w:t>
      </w:r>
      <w:proofErr w:type="spellStart"/>
      <w:r w:rsidRPr="00464E32">
        <w:rPr>
          <w:sz w:val="16"/>
        </w:rPr>
        <w:t>generalised</w:t>
      </w:r>
      <w:proofErr w:type="spellEnd"/>
      <w:r w:rsidRPr="00464E32">
        <w:rPr>
          <w:sz w:val="16"/>
        </w:rPr>
        <w:t xml:space="preserve"> increase in non-performing loans, many </w:t>
      </w:r>
      <w:r w:rsidRPr="00464E32">
        <w:rPr>
          <w:rStyle w:val="StyleUnderline"/>
        </w:rPr>
        <w:t>banks</w:t>
      </w:r>
      <w:r w:rsidRPr="00464E32">
        <w:rPr>
          <w:sz w:val="16"/>
        </w:rPr>
        <w:t xml:space="preserve"> would be in trouble. They </w:t>
      </w:r>
      <w:r w:rsidRPr="00464E32">
        <w:rPr>
          <w:rStyle w:val="StyleUnderline"/>
        </w:rPr>
        <w:t>would once again need help from already strapped governments who would struggle to provide it</w:t>
      </w:r>
      <w:r w:rsidRPr="00464E32">
        <w:rPr>
          <w:sz w:val="16"/>
        </w:rPr>
        <w:t xml:space="preserve">. </w:t>
      </w:r>
      <w:r w:rsidRPr="00464E32">
        <w:rPr>
          <w:rStyle w:val="StyleUnderline"/>
        </w:rPr>
        <w:t xml:space="preserve">There is therefore a clear path from a recession to a new banking and sovereign debt crisis in the eurozone, raising the prospect of euro exits, contagion and an existential crisis for the single </w:t>
      </w:r>
      <w:proofErr w:type="gramStart"/>
      <w:r w:rsidRPr="00464E32">
        <w:rPr>
          <w:rStyle w:val="StyleUnderline"/>
        </w:rPr>
        <w:t>currency as a whole</w:t>
      </w:r>
      <w:proofErr w:type="gramEnd"/>
      <w:r w:rsidRPr="00464E32">
        <w:rPr>
          <w:rStyle w:val="StyleUnderline"/>
        </w:rPr>
        <w:t>.</w:t>
      </w:r>
      <w:r>
        <w:rPr>
          <w:rStyle w:val="StyleUnderline"/>
        </w:rPr>
        <w:t xml:space="preserve"> </w:t>
      </w:r>
      <w:r w:rsidRPr="00464E32">
        <w:rPr>
          <w:sz w:val="16"/>
        </w:rPr>
        <w:t xml:space="preserve">If a recession does not trigger a banking and sovereign debt crisis there is a non-negligible possibility that a new banking crisis could be the trigger for a recession. Globally, warnings from senior policy-makers over asset bubbles, unregulated shadow banking in Asia, and excessive risk-taking in global financial markets are rife. </w:t>
      </w:r>
      <w:r w:rsidRPr="00464E32">
        <w:rPr>
          <w:rStyle w:val="StyleUnderline"/>
        </w:rPr>
        <w:t xml:space="preserve">If a further crisis emerges out of this morass, the opaque and complex lending </w:t>
      </w:r>
      <w:r w:rsidRPr="00464E32">
        <w:rPr>
          <w:rStyle w:val="StyleUnderline"/>
        </w:rPr>
        <w:lastRenderedPageBreak/>
        <w:t xml:space="preserve">arrangements that </w:t>
      </w:r>
      <w:proofErr w:type="spellStart"/>
      <w:r w:rsidRPr="00464E32">
        <w:rPr>
          <w:rStyle w:val="StyleUnderline"/>
        </w:rPr>
        <w:t>characterise</w:t>
      </w:r>
      <w:proofErr w:type="spellEnd"/>
      <w:r w:rsidRPr="00464E32">
        <w:rPr>
          <w:rStyle w:val="StyleUnderline"/>
        </w:rPr>
        <w:t xml:space="preserve"> the system will mean a </w:t>
      </w:r>
      <w:proofErr w:type="spellStart"/>
      <w:r w:rsidRPr="00464E32">
        <w:rPr>
          <w:rStyle w:val="StyleUnderline"/>
        </w:rPr>
        <w:t>generalised</w:t>
      </w:r>
      <w:proofErr w:type="spellEnd"/>
      <w:r w:rsidRPr="00464E32">
        <w:rPr>
          <w:rStyle w:val="StyleUnderline"/>
        </w:rPr>
        <w:t xml:space="preserve"> loss of confidence and a crunch in the availability of credit.</w:t>
      </w:r>
      <w:r w:rsidRPr="00464E32">
        <w:rPr>
          <w:sz w:val="16"/>
        </w:rPr>
        <w:t xml:space="preserve"> Again, </w:t>
      </w:r>
      <w:r w:rsidRPr="00464E32">
        <w:rPr>
          <w:rStyle w:val="StyleUnderline"/>
        </w:rPr>
        <w:t>weak banks in the eurozone would be knocked over by both declining asset values and a lack of liquidity.</w:t>
      </w:r>
      <w:r>
        <w:rPr>
          <w:rStyle w:val="StyleUnderline"/>
        </w:rPr>
        <w:t xml:space="preserve"> </w:t>
      </w:r>
      <w:r w:rsidRPr="00464E32">
        <w:rPr>
          <w:sz w:val="16"/>
        </w:rPr>
        <w:t xml:space="preserve">Italy is a </w:t>
      </w:r>
      <w:proofErr w:type="gramStart"/>
      <w:r w:rsidRPr="00464E32">
        <w:rPr>
          <w:sz w:val="16"/>
        </w:rPr>
        <w:t>particular worry</w:t>
      </w:r>
      <w:proofErr w:type="gramEnd"/>
      <w:r w:rsidRPr="00464E32">
        <w:rPr>
          <w:sz w:val="16"/>
        </w:rPr>
        <w:t xml:space="preserve">. The Italian government could, in principle, attempt to deal with such a scenario with bail-ins but is unlikely to do so, since many Italian retail investors are heavily invested in bonds issued by Italian banks and would be massive losers. It would therefore have to attempt taxpayer-funded bail-outs. Amid its already high debts it would quickly find it almost impossible to borrow. It could appeal to other eurozone member states for loans in return for years of austerity and structural reform but after two decades of little growth and with a population already voting in large numbers for </w:t>
      </w:r>
      <w:proofErr w:type="spellStart"/>
      <w:r w:rsidRPr="00464E32">
        <w:rPr>
          <w:sz w:val="16"/>
        </w:rPr>
        <w:t>eurosceptic</w:t>
      </w:r>
      <w:proofErr w:type="spellEnd"/>
      <w:r w:rsidRPr="00464E32">
        <w:rPr>
          <w:sz w:val="16"/>
        </w:rPr>
        <w:t xml:space="preserve"> parties, that path appears politically undeliverable. The alternative would be for Italy to leave the single currency and print its own money. </w:t>
      </w:r>
      <w:r w:rsidRPr="00464E32">
        <w:rPr>
          <w:rStyle w:val="StyleUnderline"/>
        </w:rPr>
        <w:t>There is</w:t>
      </w:r>
      <w:r w:rsidRPr="00464E32">
        <w:rPr>
          <w:sz w:val="16"/>
        </w:rPr>
        <w:t xml:space="preserve"> </w:t>
      </w:r>
      <w:r w:rsidRPr="00464E32">
        <w:rPr>
          <w:rStyle w:val="StyleUnderline"/>
        </w:rPr>
        <w:t xml:space="preserve">therefore a plausible path to a major euro exit, contagion to other parts of the eurozone, and </w:t>
      </w:r>
      <w:r w:rsidRPr="00464E32">
        <w:rPr>
          <w:rStyle w:val="Emphasis"/>
        </w:rPr>
        <w:t>an existential crisis for the euro buried in a new financial crisis</w:t>
      </w:r>
      <w:r w:rsidRPr="00464E32">
        <w:rPr>
          <w:sz w:val="16"/>
        </w:rPr>
        <w:t xml:space="preserve">, whether that crisis starts in Europe or somewhere else in the world. Politically, other paths to break-up exist too. A straightforward electoral breakthrough by </w:t>
      </w:r>
      <w:proofErr w:type="spellStart"/>
      <w:r w:rsidRPr="00464E32">
        <w:rPr>
          <w:sz w:val="16"/>
        </w:rPr>
        <w:t>eurosceptic</w:t>
      </w:r>
      <w:proofErr w:type="spellEnd"/>
      <w:r w:rsidRPr="00464E32">
        <w:rPr>
          <w:sz w:val="16"/>
        </w:rPr>
        <w:t xml:space="preserve"> forces that want to leave the European Union still cannot be ruled out in countries like Italy and France.</w:t>
      </w:r>
    </w:p>
    <w:p w14:paraId="0C370916" w14:textId="004CE758" w:rsidR="000330D9" w:rsidRDefault="00DE0E6F" w:rsidP="000330D9">
      <w:pPr>
        <w:pStyle w:val="Heading3"/>
      </w:pPr>
      <w:r>
        <w:lastRenderedPageBreak/>
        <w:t>Impact – Turns US Econ</w:t>
      </w:r>
    </w:p>
    <w:p w14:paraId="36645627" w14:textId="77777777" w:rsidR="000330D9" w:rsidRDefault="000330D9" w:rsidP="000330D9">
      <w:pPr>
        <w:pStyle w:val="Heading4"/>
      </w:pPr>
      <w:r>
        <w:t>European collapse turns the U.S. economy.</w:t>
      </w:r>
    </w:p>
    <w:p w14:paraId="4249E2BF" w14:textId="77777777" w:rsidR="000330D9" w:rsidRPr="00B74B71" w:rsidRDefault="000330D9" w:rsidP="000330D9">
      <w:proofErr w:type="spellStart"/>
      <w:r>
        <w:rPr>
          <w:rStyle w:val="Style13ptBold"/>
        </w:rPr>
        <w:t>Ligon</w:t>
      </w:r>
      <w:proofErr w:type="spellEnd"/>
      <w:r>
        <w:rPr>
          <w:rStyle w:val="Style13ptBold"/>
        </w:rPr>
        <w:t xml:space="preserve"> 12 </w:t>
      </w:r>
      <w:r>
        <w:t xml:space="preserve">[John L. </w:t>
      </w:r>
      <w:proofErr w:type="spellStart"/>
      <w:r>
        <w:t>Ligon</w:t>
      </w:r>
      <w:proofErr w:type="spellEnd"/>
      <w:r>
        <w:t xml:space="preserve">, Senior Policy Analyst and Research Manager, Center for Data Analysis, Institute for Economic Freedom and Opportunity, 9-18-2012, "How Contagious Is Europe’s Economic </w:t>
      </w:r>
      <w:proofErr w:type="gramStart"/>
      <w:r>
        <w:t>Crisis?,</w:t>
      </w:r>
      <w:proofErr w:type="gramEnd"/>
      <w:r>
        <w:t>" Heritage Foundation, https://www.heritage.org/international-economies/report/how-contagious-europes-economic-crisis]</w:t>
      </w:r>
    </w:p>
    <w:p w14:paraId="278C854A" w14:textId="77777777" w:rsidR="000330D9" w:rsidRDefault="000330D9" w:rsidP="000330D9">
      <w:pPr>
        <w:rPr>
          <w:rStyle w:val="StyleUnderline"/>
        </w:rPr>
      </w:pPr>
      <w:r w:rsidRPr="00B74B71">
        <w:rPr>
          <w:rStyle w:val="StyleUnderline"/>
        </w:rPr>
        <w:t>Europe’s economic problems are already affecting the U.S. economy. An expanding European crisis could affect the U.S. through the financial sector, reduced demand for U.S. exports, disruption of global supply chains, and political disruption in Europe.</w:t>
      </w:r>
      <w:r w:rsidRPr="00B74B71">
        <w:rPr>
          <w:sz w:val="16"/>
        </w:rPr>
        <w:t xml:space="preserve"> The U.S. can best help Europe by pursuing sound economic policies at home, starting with pulling back from the approaching fiscal cliff. The U.S. should also encourage European states to implement policies that foster free markets, lower their tax rates, and reform their unsustainable welfare systems. </w:t>
      </w:r>
      <w:r w:rsidRPr="00B74B71">
        <w:rPr>
          <w:rStyle w:val="StyleUnderline"/>
        </w:rPr>
        <w:t>Many countries in the eurozone are on the brink of financial insolvency</w:t>
      </w:r>
      <w:r w:rsidRPr="00B74B71">
        <w:rPr>
          <w:sz w:val="16"/>
        </w:rPr>
        <w:t xml:space="preserve">. Large, global European banks could fail. </w:t>
      </w:r>
      <w:r w:rsidRPr="00B74B71">
        <w:rPr>
          <w:rStyle w:val="StyleUnderline"/>
        </w:rPr>
        <w:t xml:space="preserve">The eurozone could break up. Any of these potential negative outcomes would be </w:t>
      </w:r>
      <w:r w:rsidRPr="004B6A50">
        <w:rPr>
          <w:rStyle w:val="Emphasis"/>
        </w:rPr>
        <w:t>felt well beyond the borders of Europe.</w:t>
      </w:r>
      <w:r>
        <w:rPr>
          <w:rStyle w:val="StyleUnderline"/>
        </w:rPr>
        <w:t xml:space="preserve"> </w:t>
      </w:r>
      <w:r w:rsidRPr="00B74B71">
        <w:rPr>
          <w:sz w:val="16"/>
        </w:rPr>
        <w:t xml:space="preserve">A European economic crisis could affect the U.S. economy through several channels: Current effects. </w:t>
      </w:r>
      <w:r w:rsidRPr="00B74B71">
        <w:rPr>
          <w:rStyle w:val="StyleUnderline"/>
        </w:rPr>
        <w:t>The U.S. is already affected by lower demand for exports and higher uncertainty in Europe.</w:t>
      </w:r>
      <w:r>
        <w:rPr>
          <w:rStyle w:val="StyleUnderline"/>
        </w:rPr>
        <w:t xml:space="preserve"> </w:t>
      </w:r>
      <w:r w:rsidRPr="00B74B71">
        <w:rPr>
          <w:sz w:val="16"/>
        </w:rPr>
        <w:t xml:space="preserve">The financial sector. </w:t>
      </w:r>
      <w:r w:rsidRPr="00B74B71">
        <w:rPr>
          <w:rStyle w:val="StyleUnderline"/>
        </w:rPr>
        <w:t>The financial sector is the channel most likely to transmit Europe’s recession to the U.S. European banks are at risk because of their extensive holdings of government debt.</w:t>
      </w:r>
      <w:r w:rsidRPr="00B74B71">
        <w:t xml:space="preserve"> </w:t>
      </w:r>
      <w:r w:rsidRPr="00B74B71">
        <w:rPr>
          <w:sz w:val="16"/>
        </w:rPr>
        <w:t xml:space="preserve">Demand. </w:t>
      </w:r>
      <w:r w:rsidRPr="00B74B71">
        <w:rPr>
          <w:rStyle w:val="StyleUnderline"/>
        </w:rPr>
        <w:t>The U.S. exports $240 billion annually to the</w:t>
      </w:r>
      <w:r w:rsidRPr="00B74B71">
        <w:rPr>
          <w:sz w:val="16"/>
        </w:rPr>
        <w:t xml:space="preserve"> European Union (</w:t>
      </w:r>
      <w:r w:rsidRPr="00B74B71">
        <w:rPr>
          <w:rStyle w:val="StyleUnderline"/>
        </w:rPr>
        <w:t>EU</w:t>
      </w:r>
      <w:r w:rsidRPr="00B74B71">
        <w:rPr>
          <w:sz w:val="16"/>
        </w:rPr>
        <w:t xml:space="preserve">). </w:t>
      </w:r>
      <w:r w:rsidRPr="004B6A50">
        <w:rPr>
          <w:rStyle w:val="Emphasis"/>
        </w:rPr>
        <w:t>Severe recession in Europe would further weaken U.S. exports and the prospects for economic growth.</w:t>
      </w:r>
      <w:r>
        <w:rPr>
          <w:rStyle w:val="StyleUnderline"/>
        </w:rPr>
        <w:t xml:space="preserve"> </w:t>
      </w:r>
      <w:r w:rsidRPr="00B74B71">
        <w:rPr>
          <w:sz w:val="16"/>
        </w:rPr>
        <w:t xml:space="preserve">Supply. </w:t>
      </w:r>
      <w:r w:rsidRPr="004B6A50">
        <w:rPr>
          <w:rStyle w:val="Emphasis"/>
        </w:rPr>
        <w:t>Disorderly exits from the eurozone could disrupt global supply chains and could hurt short-run growth in the U.S.</w:t>
      </w:r>
      <w:r w:rsidRPr="00B74B71">
        <w:rPr>
          <w:sz w:val="16"/>
        </w:rPr>
        <w:t xml:space="preserve"> In the long run, Europe needs to liberalize its markets </w:t>
      </w:r>
      <w:proofErr w:type="gramStart"/>
      <w:r w:rsidRPr="00B74B71">
        <w:rPr>
          <w:sz w:val="16"/>
        </w:rPr>
        <w:t>in order to</w:t>
      </w:r>
      <w:proofErr w:type="gramEnd"/>
      <w:r w:rsidRPr="00B74B71">
        <w:rPr>
          <w:sz w:val="16"/>
        </w:rPr>
        <w:t xml:space="preserve"> contribute to global growth. Political effects. Europeans are not immune to electing bad leaders. </w:t>
      </w:r>
      <w:r w:rsidRPr="00B74B71">
        <w:rPr>
          <w:rStyle w:val="StyleUnderline"/>
        </w:rPr>
        <w:t>Elections in Europe could damage cooperation on a variety of fronts, from NATO to trade policy.</w:t>
      </w:r>
      <w:r w:rsidRPr="00B74B71">
        <w:rPr>
          <w:sz w:val="16"/>
        </w:rPr>
        <w:t xml:space="preserve"> Without reform, Europe’s future looks bleak. In the short term, American policymakers should address the “fiscal cliff,” which poses great risks to the U.S. economy. Stability in America would ease Europe’s path out of its own crisis. For the long term, America should emphasize how free markets, low tax rates, and welfare reform have allowed the U.S. to maintain its income advantage over Europe. Current Effects There is no need to wonder whether the prospect of European economic problems will affect America’s economy. It is already affecting economic decisions. However, Europe’s uncertainty is not the primary cause for the slow U.S. economic recovery since 2009. Overregulation, ballooning deficits, and looming tax increases in 2013 are larger and more direct drags on American </w:t>
      </w:r>
      <w:proofErr w:type="gramStart"/>
      <w:r w:rsidRPr="00B74B71">
        <w:rPr>
          <w:sz w:val="16"/>
        </w:rPr>
        <w:t>growth.[</w:t>
      </w:r>
      <w:proofErr w:type="gramEnd"/>
      <w:r w:rsidRPr="00B74B71">
        <w:rPr>
          <w:sz w:val="16"/>
        </w:rPr>
        <w:t xml:space="preserve">1] Currently, the crisis unfolding across most of Europe affects the U.S. economy in four distinct ways: </w:t>
      </w:r>
      <w:r w:rsidRPr="00B74B71">
        <w:rPr>
          <w:rStyle w:val="StyleUnderline"/>
        </w:rPr>
        <w:t xml:space="preserve">The current economic slowdown in Europe </w:t>
      </w:r>
      <w:r w:rsidRPr="004B6A50">
        <w:rPr>
          <w:rStyle w:val="Emphasis"/>
        </w:rPr>
        <w:t>reduces demand for U.S. exports.</w:t>
      </w:r>
      <w:r w:rsidRPr="00B74B71">
        <w:rPr>
          <w:sz w:val="16"/>
        </w:rPr>
        <w:t xml:space="preserve"> Consumption in the eurozone has grown at an annual rate of 1.0 percent since the beginning of 2008, compared with 3.6 percent annually over the previous four years. Even worse, eurozone imports have declined from a 2007 </w:t>
      </w:r>
      <w:proofErr w:type="gramStart"/>
      <w:r w:rsidRPr="00B74B71">
        <w:rPr>
          <w:sz w:val="16"/>
        </w:rPr>
        <w:t>high.[</w:t>
      </w:r>
      <w:proofErr w:type="gramEnd"/>
      <w:r w:rsidRPr="00B74B71">
        <w:rPr>
          <w:sz w:val="16"/>
        </w:rPr>
        <w:t xml:space="preserve">2] </w:t>
      </w:r>
      <w:r w:rsidRPr="00B74B71">
        <w:rPr>
          <w:rStyle w:val="StyleUnderline"/>
        </w:rPr>
        <w:t>The European divisions of U.S. multinationals</w:t>
      </w:r>
      <w:r w:rsidRPr="00B74B71">
        <w:rPr>
          <w:sz w:val="16"/>
        </w:rPr>
        <w:t xml:space="preserve">, such as Ford and General Motors, </w:t>
      </w:r>
      <w:r w:rsidRPr="00B74B71">
        <w:rPr>
          <w:rStyle w:val="StyleUnderline"/>
        </w:rPr>
        <w:t>have lost money as sales have declined</w:t>
      </w:r>
      <w:r w:rsidRPr="00B74B71">
        <w:rPr>
          <w:sz w:val="16"/>
        </w:rPr>
        <w:t xml:space="preserve">.[3] U.S. goods exports to Europe dropped 20 percent from a high in 2008 to a low in 2009 and then recovered rapidly over the next two years. U.S. exports to Europe grew 11 percent from 2010 to 2011—much faster than the overall </w:t>
      </w:r>
      <w:proofErr w:type="gramStart"/>
      <w:r w:rsidRPr="00B74B71">
        <w:rPr>
          <w:sz w:val="16"/>
        </w:rPr>
        <w:t>economy.[</w:t>
      </w:r>
      <w:proofErr w:type="gramEnd"/>
      <w:r w:rsidRPr="00B74B71">
        <w:rPr>
          <w:sz w:val="16"/>
        </w:rPr>
        <w:t xml:space="preserve">4] However, year-over-year growth slowed to less than 2 percent in the first six months of 2012.[5] </w:t>
      </w:r>
      <w:r w:rsidRPr="00B74B71">
        <w:rPr>
          <w:rStyle w:val="StyleUnderline"/>
        </w:rPr>
        <w:t xml:space="preserve">Uncertainty about the euro’s future has kept the dollar expensive, </w:t>
      </w:r>
      <w:r w:rsidRPr="004B6A50">
        <w:rPr>
          <w:rStyle w:val="Emphasis"/>
        </w:rPr>
        <w:t>making U.S. exports less competitive</w:t>
      </w:r>
      <w:r w:rsidRPr="00B74B71">
        <w:rPr>
          <w:rStyle w:val="StyleUnderline"/>
        </w:rPr>
        <w:t>.</w:t>
      </w:r>
      <w:r w:rsidRPr="00B74B71">
        <w:rPr>
          <w:sz w:val="16"/>
        </w:rPr>
        <w:t xml:space="preserve"> Although how expensive the dollar would be in the absence of European uncertainty is unknown, </w:t>
      </w:r>
      <w:r w:rsidRPr="00B74B71">
        <w:rPr>
          <w:rStyle w:val="StyleUnderline"/>
        </w:rPr>
        <w:t>risk-averse investors fleeing euro-denominated assets have driven up the price of the dollar.</w:t>
      </w:r>
      <w:r w:rsidRPr="00B74B71">
        <w:rPr>
          <w:sz w:val="16"/>
        </w:rPr>
        <w:t xml:space="preserve"> Although many factors affect exchange rates, </w:t>
      </w:r>
      <w:r w:rsidRPr="00B74B71">
        <w:rPr>
          <w:rStyle w:val="StyleUnderline"/>
        </w:rPr>
        <w:t>the uncertainty about the eurozone has probably driven the yearlong increase in the price of the dollar.</w:t>
      </w:r>
      <w:r>
        <w:rPr>
          <w:rStyle w:val="StyleUnderline"/>
        </w:rPr>
        <w:t xml:space="preserve"> </w:t>
      </w:r>
      <w:r w:rsidRPr="00B74B71">
        <w:rPr>
          <w:sz w:val="16"/>
        </w:rPr>
        <w:t xml:space="preserve">Uncertainty about the health of European banks has led U.S. money market funds to disengage. </w:t>
      </w:r>
      <w:r w:rsidRPr="00B74B71">
        <w:rPr>
          <w:rStyle w:val="StyleUnderline"/>
        </w:rPr>
        <w:t xml:space="preserve">Fear of a European banking collapse compels U.S. investors to eschew potentially profitable investments in European money markets. </w:t>
      </w:r>
      <w:r w:rsidRPr="00B74B71">
        <w:rPr>
          <w:sz w:val="16"/>
        </w:rPr>
        <w:t xml:space="preserve">Thus, Americans’ retirement funds, mutual funds, and other investments are slightly less profitable than they would be if European banks were on firm footing. Political and economic uncertainties dissuade risk taking. </w:t>
      </w:r>
      <w:r w:rsidRPr="004B6A50">
        <w:rPr>
          <w:rStyle w:val="Emphasis"/>
        </w:rPr>
        <w:t>Uncertainty about Europe’s future and the extent of future crisis transmission make U.S. investors more cautious and less innovative, slowing growth</w:t>
      </w:r>
      <w:r w:rsidRPr="00B74B71">
        <w:rPr>
          <w:rStyle w:val="StyleUnderline"/>
        </w:rPr>
        <w:t xml:space="preserve"> and technological progress.</w:t>
      </w:r>
      <w:r w:rsidRPr="00B74B71">
        <w:rPr>
          <w:sz w:val="16"/>
        </w:rPr>
        <w:t xml:space="preserve"> Long-term economic growth is driven by lowering the costs of production and increasing the product varieties available to consumers. </w:t>
      </w:r>
      <w:r w:rsidRPr="00B74B71">
        <w:rPr>
          <w:rStyle w:val="StyleUnderline"/>
        </w:rPr>
        <w:t>Entrepreneurs, managers, and venture capitalists are less likely to take the risks that increase productivity when the future markets for their products are uncertain.</w:t>
      </w:r>
    </w:p>
    <w:p w14:paraId="54E241CC" w14:textId="77777777" w:rsidR="000330D9" w:rsidRDefault="000330D9" w:rsidP="000330D9">
      <w:pPr>
        <w:pStyle w:val="Heading4"/>
      </w:pPr>
      <w:r w:rsidRPr="002A70FB">
        <w:lastRenderedPageBreak/>
        <w:t>EU recession triggers American recession.</w:t>
      </w:r>
    </w:p>
    <w:p w14:paraId="070307C1" w14:textId="77777777" w:rsidR="000330D9" w:rsidRPr="002A70FB" w:rsidRDefault="000330D9" w:rsidP="000330D9">
      <w:r>
        <w:rPr>
          <w:rStyle w:val="Style13ptBold"/>
        </w:rPr>
        <w:t xml:space="preserve">Elliott 11 </w:t>
      </w:r>
      <w:r>
        <w:t>[Douglas J. Elliott, fellow in Economic Studies at the Brookings Institution, 10-25-2011, "The Eurozone Crisis and Implications for the United States," Brookings, https://www.brookings.edu/testimonies/the-eurozone-crisis-and-implications-for-the-united-states/]</w:t>
      </w:r>
    </w:p>
    <w:p w14:paraId="1A4D2605" w14:textId="77777777" w:rsidR="000330D9" w:rsidRPr="002A70FB" w:rsidRDefault="000330D9" w:rsidP="000330D9">
      <w:pPr>
        <w:rPr>
          <w:sz w:val="16"/>
        </w:rPr>
      </w:pPr>
      <w:r w:rsidRPr="002A70FB">
        <w:rPr>
          <w:rStyle w:val="StyleUnderline"/>
        </w:rPr>
        <w:t>The Euro Crisis is deeply concerning</w:t>
      </w:r>
      <w:r w:rsidRPr="002A70FB">
        <w:rPr>
          <w:sz w:val="16"/>
        </w:rPr>
        <w:t xml:space="preserve">, in part because </w:t>
      </w:r>
      <w:r w:rsidRPr="002A70FB">
        <w:rPr>
          <w:rStyle w:val="StyleUnderline"/>
        </w:rPr>
        <w:t>the path it follows is</w:t>
      </w:r>
      <w:r w:rsidRPr="002A70FB">
        <w:rPr>
          <w:sz w:val="16"/>
        </w:rPr>
        <w:t xml:space="preserve"> likely to be </w:t>
      </w:r>
      <w:r w:rsidRPr="002A70FB">
        <w:rPr>
          <w:rStyle w:val="StyleUnderline"/>
        </w:rPr>
        <w:t>the main determinant of whether the United States goes back into recession.</w:t>
      </w:r>
      <w:r w:rsidRPr="002A70FB">
        <w:rPr>
          <w:sz w:val="16"/>
        </w:rPr>
        <w:t xml:space="preserve"> If Europe were to be shaken by a series of nations defaulting on their government debt, I am convinced that the continent would plunge into a severe recession. </w:t>
      </w:r>
      <w:r w:rsidRPr="002A70FB">
        <w:rPr>
          <w:rStyle w:val="StyleUnderline"/>
        </w:rPr>
        <w:t>Their recession would trigger a recession of our own</w:t>
      </w:r>
      <w:r w:rsidRPr="002A70FB">
        <w:rPr>
          <w:sz w:val="16"/>
        </w:rPr>
        <w:t xml:space="preserve">, although a less severe one, </w:t>
      </w:r>
      <w:r w:rsidRPr="002A70FB">
        <w:rPr>
          <w:rStyle w:val="StyleUnderline"/>
        </w:rPr>
        <w:t xml:space="preserve">through </w:t>
      </w:r>
      <w:proofErr w:type="gramStart"/>
      <w:r w:rsidRPr="002A70FB">
        <w:rPr>
          <w:rStyle w:val="StyleUnderline"/>
        </w:rPr>
        <w:t>a number of</w:t>
      </w:r>
      <w:proofErr w:type="gramEnd"/>
      <w:r w:rsidRPr="002A70FB">
        <w:rPr>
          <w:rStyle w:val="StyleUnderline"/>
        </w:rPr>
        <w:t xml:space="preserve"> links across the Atlantic</w:t>
      </w:r>
      <w:r w:rsidRPr="002A70FB">
        <w:rPr>
          <w:sz w:val="16"/>
        </w:rPr>
        <w:t xml:space="preserve">. </w:t>
      </w:r>
      <w:r w:rsidRPr="002A70FB">
        <w:rPr>
          <w:rStyle w:val="StyleUnderline"/>
        </w:rPr>
        <w:t>First, there is trade</w:t>
      </w:r>
      <w:r w:rsidRPr="002A70FB">
        <w:rPr>
          <w:sz w:val="16"/>
        </w:rPr>
        <w:t xml:space="preserve">. </w:t>
      </w:r>
      <w:r w:rsidRPr="002A70FB">
        <w:rPr>
          <w:rStyle w:val="StyleUnderline"/>
        </w:rPr>
        <w:t xml:space="preserve">Over $400 billion of our exports </w:t>
      </w:r>
      <w:r w:rsidRPr="002A70FB">
        <w:rPr>
          <w:sz w:val="16"/>
        </w:rPr>
        <w:t xml:space="preserve">in 2010 </w:t>
      </w:r>
      <w:r w:rsidRPr="002A70FB">
        <w:rPr>
          <w:rStyle w:val="StyleUnderline"/>
        </w:rPr>
        <w:t xml:space="preserve">went to the European </w:t>
      </w:r>
      <w:proofErr w:type="gramStart"/>
      <w:r w:rsidRPr="002A70FB">
        <w:rPr>
          <w:rStyle w:val="StyleUnderline"/>
        </w:rPr>
        <w:t>Union</w:t>
      </w:r>
      <w:r w:rsidRPr="002A70FB">
        <w:rPr>
          <w:sz w:val="16"/>
        </w:rPr>
        <w:t>[</w:t>
      </w:r>
      <w:proofErr w:type="gramEnd"/>
      <w:r w:rsidRPr="002A70FB">
        <w:rPr>
          <w:sz w:val="16"/>
        </w:rPr>
        <w:t xml:space="preserve">1]. </w:t>
      </w:r>
      <w:r w:rsidRPr="002A70FB">
        <w:rPr>
          <w:rStyle w:val="StyleUnderline"/>
        </w:rPr>
        <w:t>We should expect to lose a significant portion of this while Europe is in deep recession</w:t>
      </w:r>
      <w:r w:rsidRPr="002A70FB">
        <w:rPr>
          <w:sz w:val="16"/>
        </w:rPr>
        <w:t xml:space="preserve">. At the same time, </w:t>
      </w:r>
      <w:r w:rsidRPr="002A70FB">
        <w:rPr>
          <w:rStyle w:val="StyleUnderline"/>
        </w:rPr>
        <w:t>European firms would likely gain market share at the expense of American sales and jobs</w:t>
      </w:r>
      <w:r w:rsidRPr="002A70FB">
        <w:rPr>
          <w:sz w:val="16"/>
        </w:rPr>
        <w:t xml:space="preserve">, as the Euro depreciated and difficulties in selling within Europe spurred greater export efforts. Beyond Europe, emerging market countries like China also export substantial amounts to Europe and would find their growth slowing considerably. Our exports to those nations would be hit. </w:t>
      </w:r>
      <w:r w:rsidRPr="002A70FB">
        <w:rPr>
          <w:rStyle w:val="StyleUnderline"/>
        </w:rPr>
        <w:t>Second, there is investment. U.S. firms have over $1 trillion of direct investment in the European Union. Profits from those operations,</w:t>
      </w:r>
      <w:r w:rsidRPr="002A70FB">
        <w:rPr>
          <w:sz w:val="16"/>
        </w:rPr>
        <w:t xml:space="preserve"> which are significant for our global firms, </w:t>
      </w:r>
      <w:r w:rsidRPr="002A70FB">
        <w:rPr>
          <w:rStyle w:val="StyleUnderline"/>
        </w:rPr>
        <w:t xml:space="preserve">would decline markedly. </w:t>
      </w:r>
      <w:r w:rsidRPr="002A70FB">
        <w:rPr>
          <w:sz w:val="16"/>
        </w:rPr>
        <w:t xml:space="preserve">We also have large sums invested in other nations, outside of Europe, that would be caught up in the same synchronized economic decline. </w:t>
      </w:r>
      <w:r w:rsidRPr="002A70FB">
        <w:rPr>
          <w:rStyle w:val="StyleUnderline"/>
        </w:rPr>
        <w:t>Third, there are financial flows. U.S. banks</w:t>
      </w:r>
      <w:r w:rsidRPr="002A70FB">
        <w:rPr>
          <w:sz w:val="16"/>
        </w:rPr>
        <w:t xml:space="preserve">, and their subsidiaries, </w:t>
      </w:r>
      <w:r w:rsidRPr="002A70FB">
        <w:rPr>
          <w:rStyle w:val="StyleUnderline"/>
        </w:rPr>
        <w:t>have $2.7 trillion in loans and other commitments to eurozone governments</w:t>
      </w:r>
      <w:r w:rsidRPr="002A70FB">
        <w:rPr>
          <w:sz w:val="16"/>
        </w:rPr>
        <w:t xml:space="preserve">, banks, and corporations, and roughly $2 trillion more of exposure to the </w:t>
      </w:r>
      <w:proofErr w:type="gramStart"/>
      <w:r w:rsidRPr="002A70FB">
        <w:rPr>
          <w:sz w:val="16"/>
        </w:rPr>
        <w:t>UK[</w:t>
      </w:r>
      <w:proofErr w:type="gramEnd"/>
      <w:r w:rsidRPr="002A70FB">
        <w:rPr>
          <w:sz w:val="16"/>
        </w:rPr>
        <w:t xml:space="preserve">2]. U.S. insurers, mutual funds, pension funds, and other entities also have a great deal committed to Europe. </w:t>
      </w:r>
      <w:r w:rsidRPr="002A70FB">
        <w:rPr>
          <w:rStyle w:val="StyleUnderline"/>
        </w:rPr>
        <w:t>Credit losses would set back the progress we have made in moving beyond the financial crisis</w:t>
      </w:r>
      <w:r w:rsidRPr="002A70FB">
        <w:rPr>
          <w:sz w:val="16"/>
        </w:rPr>
        <w:t xml:space="preserve">. Those losses would be exacerbated by problem loans in the rest of the world, including our own country, induced by global economic problems. </w:t>
      </w:r>
      <w:r w:rsidRPr="002A70FB">
        <w:rPr>
          <w:rStyle w:val="StyleUnderline"/>
        </w:rPr>
        <w:t>Fourth, there is the effect on business and consumer confidence</w:t>
      </w:r>
      <w:r w:rsidRPr="002A70FB">
        <w:rPr>
          <w:sz w:val="16"/>
        </w:rPr>
        <w:t xml:space="preserve">. We saw a taste of this in August, when problems in Europe quickly communicated themselves to our own financial markets and to confidence levels. </w:t>
      </w:r>
      <w:r w:rsidRPr="002A70FB">
        <w:rPr>
          <w:rStyle w:val="StyleUnderline"/>
        </w:rPr>
        <w:t>Individuals and businesses are already scared. They would surely pull back on spending and investment still further if the European situation went badly wrong.</w:t>
      </w:r>
      <w:r>
        <w:rPr>
          <w:rStyle w:val="StyleUnderline"/>
        </w:rPr>
        <w:t xml:space="preserve"> </w:t>
      </w:r>
      <w:r w:rsidRPr="002A70FB">
        <w:rPr>
          <w:rStyle w:val="StyleUnderline"/>
        </w:rPr>
        <w:t>The combined effects of these four channels would almost certainly be enough to put us back in recession,</w:t>
      </w:r>
      <w:r w:rsidRPr="002A70FB">
        <w:rPr>
          <w:sz w:val="16"/>
        </w:rPr>
        <w:t xml:space="preserve"> although it is difficult to quantify the effects precisely, especially since there are numerous scenarios for exactly how the Euro Crisis could blow up.</w:t>
      </w:r>
    </w:p>
    <w:p w14:paraId="1CB85C6B" w14:textId="77777777" w:rsidR="000330D9" w:rsidRPr="00E610FA" w:rsidRDefault="000330D9" w:rsidP="000330D9">
      <w:pPr>
        <w:pStyle w:val="Heading4"/>
        <w:rPr>
          <w:rStyle w:val="Style13ptBold"/>
          <w:b/>
        </w:rPr>
      </w:pPr>
      <w:r w:rsidRPr="00E610FA">
        <w:rPr>
          <w:rStyle w:val="Style13ptBold"/>
          <w:b/>
        </w:rPr>
        <w:t xml:space="preserve">Turns </w:t>
      </w:r>
      <w:r>
        <w:rPr>
          <w:rStyle w:val="Style13ptBold"/>
          <w:b/>
        </w:rPr>
        <w:t>US</w:t>
      </w:r>
      <w:r w:rsidRPr="00E610FA">
        <w:rPr>
          <w:rStyle w:val="Style13ptBold"/>
          <w:b/>
        </w:rPr>
        <w:t xml:space="preserve"> econ</w:t>
      </w:r>
    </w:p>
    <w:p w14:paraId="67BE3D1A" w14:textId="77777777" w:rsidR="000330D9" w:rsidRPr="00B40744" w:rsidRDefault="000330D9" w:rsidP="000330D9">
      <w:pPr>
        <w:rPr>
          <w:rStyle w:val="StyleUnderline"/>
          <w:u w:val="none"/>
        </w:rPr>
      </w:pPr>
      <w:proofErr w:type="spellStart"/>
      <w:r>
        <w:rPr>
          <w:rStyle w:val="Style13ptBold"/>
        </w:rPr>
        <w:t>Ligon</w:t>
      </w:r>
      <w:proofErr w:type="spellEnd"/>
      <w:r>
        <w:rPr>
          <w:rStyle w:val="Style13ptBold"/>
        </w:rPr>
        <w:t xml:space="preserve"> 12 </w:t>
      </w:r>
      <w:r>
        <w:t xml:space="preserve">[John L. </w:t>
      </w:r>
      <w:proofErr w:type="spellStart"/>
      <w:r>
        <w:t>Ligon</w:t>
      </w:r>
      <w:proofErr w:type="spellEnd"/>
      <w:r>
        <w:t xml:space="preserve">, Senior Policy Analyst and Research Manager, Center for Data Analysis, Institute for Economic Freedom and Opportunity, 9-18-2012, "How Contagious Is Europe’s Economic </w:t>
      </w:r>
      <w:proofErr w:type="gramStart"/>
      <w:r>
        <w:t>Crisis?,</w:t>
      </w:r>
      <w:proofErr w:type="gramEnd"/>
      <w:r>
        <w:t>" Heritage Foundation, https://www.heritage.org/international-economies/report/how-contagious-europes-economic-crisis]</w:t>
      </w:r>
    </w:p>
    <w:p w14:paraId="083AEC2F" w14:textId="77777777" w:rsidR="000330D9" w:rsidRPr="00B40744" w:rsidRDefault="000330D9" w:rsidP="000330D9">
      <w:pPr>
        <w:rPr>
          <w:sz w:val="16"/>
        </w:rPr>
      </w:pPr>
      <w:r w:rsidRPr="00B40744">
        <w:rPr>
          <w:rStyle w:val="StyleUnderline"/>
        </w:rPr>
        <w:t>How would a European recession affect U.S. growth? Analysts</w:t>
      </w:r>
      <w:r w:rsidRPr="00B40744">
        <w:rPr>
          <w:sz w:val="16"/>
        </w:rPr>
        <w:t xml:space="preserve"> at IHS Global Insight, using a large-scale macroeconomic model, </w:t>
      </w:r>
      <w:r w:rsidRPr="00B40744">
        <w:rPr>
          <w:rStyle w:val="StyleUnderline"/>
        </w:rPr>
        <w:t xml:space="preserve">forecasted the likely impact on the U.S. economy of a “pessimistic” scenario in the </w:t>
      </w:r>
      <w:proofErr w:type="gramStart"/>
      <w:r w:rsidRPr="00B40744">
        <w:rPr>
          <w:rStyle w:val="StyleUnderline"/>
        </w:rPr>
        <w:t>eurozone</w:t>
      </w:r>
      <w:r w:rsidRPr="00B40744">
        <w:rPr>
          <w:sz w:val="16"/>
        </w:rPr>
        <w:t>.[</w:t>
      </w:r>
      <w:proofErr w:type="gramEnd"/>
      <w:r w:rsidRPr="00B40744">
        <w:rPr>
          <w:sz w:val="16"/>
        </w:rPr>
        <w:t xml:space="preserve">25] This pessimistic scenario assumes an abrupt and disorderly Greek exit from the euro with significant damage to the European economy. A disorderly Greek exit would incorporate many of the transmission channels discussed in this paper. The baseline forecast scenario incorporates an orderly Greek exit, which has little effect on the U.S. </w:t>
      </w:r>
      <w:r w:rsidRPr="00B40744">
        <w:rPr>
          <w:rStyle w:val="StyleUnderline"/>
        </w:rPr>
        <w:t>In the pessimistic economic outlook, there would be a dramatic reduction in economic growth expectations in the eurozone and other world economies. The weaker growth in major U.S. trading partners would reduce U.S. exports by</w:t>
      </w:r>
      <w:r w:rsidRPr="00B40744">
        <w:rPr>
          <w:sz w:val="16"/>
        </w:rPr>
        <w:t xml:space="preserve"> about </w:t>
      </w:r>
      <w:r w:rsidRPr="00B40744">
        <w:rPr>
          <w:rStyle w:val="StyleUnderline"/>
        </w:rPr>
        <w:t>$34 billion</w:t>
      </w:r>
      <w:r w:rsidRPr="00B40744">
        <w:rPr>
          <w:sz w:val="16"/>
        </w:rPr>
        <w:t xml:space="preserve"> instead of the baseline prediction of a $109 billion increase in exports, </w:t>
      </w:r>
      <w:r w:rsidRPr="00B40744">
        <w:rPr>
          <w:rStyle w:val="StyleUnderline"/>
        </w:rPr>
        <w:t>leading to slower U.S. growth</w:t>
      </w:r>
      <w:r w:rsidRPr="00B40744">
        <w:rPr>
          <w:sz w:val="16"/>
        </w:rPr>
        <w:t xml:space="preserve"> in 2013. According the IHS Global Insight August 2012 pessimistic scenario forecast, U.S. GDP would contract 2.40 percent in 2013 relative to the baseline. (See Table 1.) Supply Effects A mild recession in the eurozone would have benign supply effects on the U.S., but </w:t>
      </w:r>
      <w:r w:rsidRPr="00B40744">
        <w:rPr>
          <w:rStyle w:val="StyleUnderline"/>
        </w:rPr>
        <w:t>a breakup of the eurozone or a European depression would transmit negative supply effects.</w:t>
      </w:r>
      <w:r>
        <w:rPr>
          <w:rStyle w:val="StyleUnderline"/>
        </w:rPr>
        <w:t xml:space="preserve"> </w:t>
      </w:r>
      <w:r w:rsidRPr="00B40744">
        <w:rPr>
          <w:sz w:val="16"/>
        </w:rPr>
        <w:t xml:space="preserve">A recession in Europe would have both positive and negative supply effects on the U.S. economy. Prices would fall due to decreased European demand for oil and other resources, benefiting U.S. consumers and firms. Cheaper inputs for U.S. producers would increase profitability, enabling them to hire more workers and pass savings on to consumers. On </w:t>
      </w:r>
      <w:r w:rsidRPr="00B40744">
        <w:rPr>
          <w:sz w:val="16"/>
        </w:rPr>
        <w:lastRenderedPageBreak/>
        <w:t xml:space="preserve">the negative side, some </w:t>
      </w:r>
      <w:r w:rsidRPr="00B40744">
        <w:rPr>
          <w:rStyle w:val="StyleUnderline"/>
        </w:rPr>
        <w:t>European companies that supply intermediate goods to American producers would go out of business, forcing American producers to find higher-cost suppliers.</w:t>
      </w:r>
      <w:r w:rsidRPr="00B40744">
        <w:rPr>
          <w:sz w:val="16"/>
        </w:rPr>
        <w:t xml:space="preserve"> Furthermore, as outlined above, tighter credit conditions can prevent American companies from investing in capital and labor, thereby slowing their growth. </w:t>
      </w:r>
      <w:r w:rsidRPr="00B40744">
        <w:rPr>
          <w:rStyle w:val="StyleUnderline"/>
        </w:rPr>
        <w:t>Negative supply shocks can create a recession in the short run. If a severe European crisis emerges, Americans should expect a U.S. recession</w:t>
      </w:r>
      <w:r w:rsidRPr="00B40744">
        <w:rPr>
          <w:sz w:val="16"/>
        </w:rPr>
        <w:t xml:space="preserve"> (negative GDP growth) </w:t>
      </w:r>
      <w:r w:rsidRPr="00B40744">
        <w:rPr>
          <w:rStyle w:val="StyleUnderline"/>
        </w:rPr>
        <w:t>as well.</w:t>
      </w:r>
      <w:r>
        <w:rPr>
          <w:rStyle w:val="StyleUnderline"/>
        </w:rPr>
        <w:t xml:space="preserve"> </w:t>
      </w:r>
      <w:r w:rsidRPr="00B40744">
        <w:rPr>
          <w:rStyle w:val="StyleUnderline"/>
        </w:rPr>
        <w:t>A major crisis in Europe would cause European producers to fail and spark a sharp drop in European imports from the rest of the world</w:t>
      </w:r>
      <w:r w:rsidRPr="00B40744">
        <w:rPr>
          <w:sz w:val="16"/>
        </w:rPr>
        <w:t xml:space="preserve">. </w:t>
      </w:r>
      <w:proofErr w:type="gramStart"/>
      <w:r w:rsidRPr="00B40744">
        <w:rPr>
          <w:sz w:val="16"/>
        </w:rPr>
        <w:t xml:space="preserve">In particular, </w:t>
      </w:r>
      <w:r w:rsidRPr="00B40744">
        <w:rPr>
          <w:rStyle w:val="StyleUnderline"/>
        </w:rPr>
        <w:t>a</w:t>
      </w:r>
      <w:proofErr w:type="gramEnd"/>
      <w:r w:rsidRPr="00B40744">
        <w:rPr>
          <w:rStyle w:val="StyleUnderline"/>
        </w:rPr>
        <w:t xml:space="preserve"> breakup of the eurozone would disrupt trade within Europe</w:t>
      </w:r>
      <w:r w:rsidRPr="00B40744">
        <w:rPr>
          <w:sz w:val="16"/>
        </w:rPr>
        <w:t xml:space="preserve"> because businesses would need to adjust to a new money regime on the fly. </w:t>
      </w:r>
      <w:r w:rsidRPr="00B40744">
        <w:rPr>
          <w:rStyle w:val="StyleUnderline"/>
        </w:rPr>
        <w:t>Many would likely adjust by contracting, specifically by closing plants in countries that lost stability or competitiveness in the crisis.</w:t>
      </w:r>
      <w:r>
        <w:rPr>
          <w:rStyle w:val="StyleUnderline"/>
        </w:rPr>
        <w:t xml:space="preserve"> </w:t>
      </w:r>
      <w:r w:rsidRPr="00B40744">
        <w:rPr>
          <w:sz w:val="16"/>
        </w:rPr>
        <w:t xml:space="preserve">Supply chains in many industries are thoroughly globalized. </w:t>
      </w:r>
      <w:r w:rsidRPr="00B40744">
        <w:rPr>
          <w:rStyle w:val="StyleUnderline"/>
        </w:rPr>
        <w:t xml:space="preserve">American producers rely on </w:t>
      </w:r>
      <w:proofErr w:type="gramStart"/>
      <w:r w:rsidRPr="00B40744">
        <w:rPr>
          <w:rStyle w:val="StyleUnderline"/>
        </w:rPr>
        <w:t>particular suppliers</w:t>
      </w:r>
      <w:proofErr w:type="gramEnd"/>
      <w:r w:rsidRPr="00B40744">
        <w:rPr>
          <w:rStyle w:val="StyleUnderline"/>
        </w:rPr>
        <w:t xml:space="preserve"> to make specialized parts</w:t>
      </w:r>
      <w:r w:rsidRPr="00B40744">
        <w:rPr>
          <w:sz w:val="16"/>
        </w:rPr>
        <w:t xml:space="preserve">. Likewise, </w:t>
      </w:r>
      <w:r w:rsidRPr="00B40744">
        <w:rPr>
          <w:rStyle w:val="StyleUnderline"/>
        </w:rPr>
        <w:t>many American manufacturers make parts that end up in final goods produced in Europe.</w:t>
      </w:r>
      <w:r>
        <w:rPr>
          <w:rStyle w:val="StyleUnderline"/>
        </w:rPr>
        <w:t xml:space="preserve"> </w:t>
      </w:r>
      <w:r w:rsidRPr="00B40744">
        <w:rPr>
          <w:sz w:val="16"/>
        </w:rPr>
        <w:t xml:space="preserve">For instance, The Economist recently reported that 40 percent of the value of each airplane built by Airbus originates in the </w:t>
      </w:r>
      <w:proofErr w:type="gramStart"/>
      <w:r w:rsidRPr="00B40744">
        <w:rPr>
          <w:sz w:val="16"/>
        </w:rPr>
        <w:t>U.S.[</w:t>
      </w:r>
      <w:proofErr w:type="gramEnd"/>
      <w:r w:rsidRPr="00B40744">
        <w:rPr>
          <w:sz w:val="16"/>
        </w:rPr>
        <w:t xml:space="preserve">26] If European firms fail or contract, their American suppliers and producers will suffer. The U.S. exported $268 billion to the EU in </w:t>
      </w:r>
      <w:proofErr w:type="gramStart"/>
      <w:r w:rsidRPr="00B40744">
        <w:rPr>
          <w:sz w:val="16"/>
        </w:rPr>
        <w:t>2011,[</w:t>
      </w:r>
      <w:proofErr w:type="gramEnd"/>
      <w:r w:rsidRPr="00B40744">
        <w:rPr>
          <w:sz w:val="16"/>
        </w:rPr>
        <w:t xml:space="preserve">27] amounting to 1.8 percent of U.S. GDP, and imported a similar amount. Much of that trade is in intermediate goods and between companies. Disrupting these links would slow production at some U.S. firms and lead to plant closures. However, </w:t>
      </w:r>
      <w:r w:rsidRPr="00B40744">
        <w:rPr>
          <w:rStyle w:val="StyleUnderline"/>
        </w:rPr>
        <w:t>the worst supply effects are those felt in the long run. Worldwide technological innovation and increasing efficiency drive material improvement in modern life. If Europe experiences an extended depression, many of its entrepreneurs, inventors, and innovators will fall idle</w:t>
      </w:r>
      <w:r w:rsidRPr="00B40744">
        <w:rPr>
          <w:sz w:val="16"/>
        </w:rPr>
        <w:t xml:space="preserve">. As bad as the current trough is, the lost potential of the past few years pales in comparison with the potential that will be lost if Europe remains on its current, uninspiring growth path. Since the 1970s, Europe has offered a clinic in bad economic policy. Decreased labor freedom and an expanding welfare state ended Europeans’ postwar convergence with U.S. living standards. Instead, Europe settled into a below-potential growth path, well behind the U.S. Unemployment rose and labor force participation stagnated, depriving the world of the economic contributions of many Europeans. Continuing the rotten policies of the past into a severe crisis would make them even more destructive. </w:t>
      </w:r>
      <w:r w:rsidRPr="00B40744">
        <w:rPr>
          <w:rStyle w:val="StyleUnderline"/>
        </w:rPr>
        <w:t>During times of economic transition, market inflexibility will keep more people out of work longe</w:t>
      </w:r>
      <w:r w:rsidRPr="00B40744">
        <w:rPr>
          <w:sz w:val="16"/>
        </w:rPr>
        <w:t xml:space="preserve">r and reward companies with political connections instead of companies with efficient innovations. </w:t>
      </w:r>
      <w:r w:rsidRPr="00B40744">
        <w:rPr>
          <w:rStyle w:val="StyleUnderline"/>
        </w:rPr>
        <w:t>Future American consumers would be poorer in a world with less European innovation.</w:t>
      </w:r>
    </w:p>
    <w:p w14:paraId="098B7F6F" w14:textId="77777777" w:rsidR="00C61ACD" w:rsidRDefault="00C61ACD" w:rsidP="00C61ACD">
      <w:pPr>
        <w:pStyle w:val="Heading4"/>
      </w:pPr>
      <w:r>
        <w:t>European econ k2 us econ</w:t>
      </w:r>
    </w:p>
    <w:p w14:paraId="47A46F22" w14:textId="3E465573" w:rsidR="00C61ACD" w:rsidRPr="00090BE1" w:rsidRDefault="00C61ACD" w:rsidP="00C61ACD">
      <w:pPr>
        <w:rPr>
          <w:rStyle w:val="Style13ptBold"/>
          <w:b w:val="0"/>
          <w:bCs w:val="0"/>
        </w:rPr>
      </w:pPr>
      <w:r>
        <w:rPr>
          <w:rStyle w:val="Style13ptBold"/>
        </w:rPr>
        <w:t>Beck 8</w:t>
      </w:r>
      <w:r w:rsidRPr="00090BE1">
        <w:t xml:space="preserve"> (</w:t>
      </w:r>
      <w:r>
        <w:t xml:space="preserve">Rachel, staff writer, “Slowing European economy could dent U.S. corporate profits”, New York Times, 6/2/2008, </w:t>
      </w:r>
      <w:hyperlink r:id="rId19" w:history="1">
        <w:r w:rsidRPr="00E65047">
          <w:rPr>
            <w:rStyle w:val="Hyperlink"/>
          </w:rPr>
          <w:t>http://www.nytimes.com/2008/06/02/business/worldbusiness/02iht-euecon.4.13403659.html?_r=0</w:t>
        </w:r>
      </w:hyperlink>
      <w:r>
        <w:t xml:space="preserve">) </w:t>
      </w:r>
    </w:p>
    <w:p w14:paraId="0A4852D5" w14:textId="77777777" w:rsidR="00C61ACD" w:rsidRPr="00090BE1" w:rsidRDefault="00C61ACD" w:rsidP="00C61ACD">
      <w:pPr>
        <w:rPr>
          <w:sz w:val="16"/>
        </w:rPr>
      </w:pPr>
      <w:r w:rsidRPr="00090BE1">
        <w:rPr>
          <w:b/>
          <w:u w:val="single"/>
        </w:rPr>
        <w:t>U.S. corporate profits fueled by international sales could quickly disappear if the European economy begins to falter</w:t>
      </w:r>
      <w:r w:rsidRPr="00090BE1">
        <w:rPr>
          <w:sz w:val="16"/>
        </w:rPr>
        <w:t xml:space="preserve">, stripping many multinational companies of a huge source of earnings growth. </w:t>
      </w:r>
      <w:r w:rsidRPr="00090BE1">
        <w:rPr>
          <w:b/>
          <w:u w:val="single"/>
        </w:rPr>
        <w:t>Europe accounts for almost half of U.S. companies' foreign sales,</w:t>
      </w:r>
      <w:r w:rsidRPr="00090BE1">
        <w:rPr>
          <w:sz w:val="16"/>
        </w:rPr>
        <w:t xml:space="preserve"> according to Citigroup. "Investors tend to think of China and India when they hear about international sales," said Tobias </w:t>
      </w:r>
      <w:proofErr w:type="spellStart"/>
      <w:r w:rsidRPr="00090BE1">
        <w:rPr>
          <w:sz w:val="16"/>
        </w:rPr>
        <w:t>Levkovich</w:t>
      </w:r>
      <w:proofErr w:type="spellEnd"/>
      <w:r w:rsidRPr="00090BE1">
        <w:rPr>
          <w:sz w:val="16"/>
        </w:rPr>
        <w:t>, chief U.S. equity strategist for Citigroup. "They don't recognize how much comes from Europe." This is where the popular "decoupling" investment strategy starts to show some cracks</w:t>
      </w:r>
      <w:r w:rsidRPr="00090BE1">
        <w:rPr>
          <w:u w:val="single"/>
        </w:rPr>
        <w:t xml:space="preserve">. In recent years, investors have been attracted to companies with ties to faster-growing global </w:t>
      </w:r>
      <w:proofErr w:type="gramStart"/>
      <w:r w:rsidRPr="00090BE1">
        <w:rPr>
          <w:u w:val="single"/>
        </w:rPr>
        <w:t>markets, because</w:t>
      </w:r>
      <w:proofErr w:type="gramEnd"/>
      <w:r w:rsidRPr="00090BE1">
        <w:rPr>
          <w:u w:val="single"/>
        </w:rPr>
        <w:t xml:space="preserve"> they think their performance will hold up even if the U.S. economy does not.</w:t>
      </w:r>
      <w:r>
        <w:rPr>
          <w:u w:val="single"/>
        </w:rPr>
        <w:t xml:space="preserve"> </w:t>
      </w:r>
      <w:r w:rsidRPr="00090BE1">
        <w:rPr>
          <w:sz w:val="16"/>
        </w:rPr>
        <w:t xml:space="preserve">That effort has paid off: Corporate profits earned abroad jumped 45 percent in 2007 and were expected to climb another 25 percent this year, Citigroup predicted. At the same time, U.S. profits earned domestically turned negative in the third quarter of 2007. McDonald's international operations, for example, drove a 24 percent rise in the company's quarterly operating profit. Sales at European restaurants open at least a year were up 11.1 percent, compared with a 2.9 percent gain in the quarter in same-store sales for the chain's U.S. operations. </w:t>
      </w:r>
      <w:r w:rsidRPr="00090BE1">
        <w:rPr>
          <w:u w:val="single"/>
        </w:rPr>
        <w:t>U.S. companies with big foreign exposure are also more likely to surpass their earnings estimates</w:t>
      </w:r>
      <w:r w:rsidRPr="00090BE1">
        <w:rPr>
          <w:sz w:val="16"/>
        </w:rPr>
        <w:t xml:space="preserve">. About 57 percent of a sample of 450 companies from the Russell 1000 stock index exceeded earnings-per-share estimates. Of that group, the 95 companies deriving more than half their revenues outside the United States exceeded estimates about 68 percent of the time, compared with a 46 percent rate for those with no international sales, according to Bespoke Investment Group. </w:t>
      </w:r>
      <w:r w:rsidRPr="00090BE1">
        <w:rPr>
          <w:b/>
          <w:u w:val="single"/>
        </w:rPr>
        <w:t xml:space="preserve">With the European economy possibly slowing, </w:t>
      </w:r>
      <w:proofErr w:type="gramStart"/>
      <w:r w:rsidRPr="00090BE1">
        <w:rPr>
          <w:b/>
          <w:u w:val="single"/>
        </w:rPr>
        <w:t>those kind of results</w:t>
      </w:r>
      <w:proofErr w:type="gramEnd"/>
      <w:r w:rsidRPr="00090BE1">
        <w:rPr>
          <w:b/>
          <w:u w:val="single"/>
        </w:rPr>
        <w:t xml:space="preserve"> could be under threat.</w:t>
      </w:r>
      <w:r>
        <w:rPr>
          <w:b/>
          <w:u w:val="single"/>
        </w:rPr>
        <w:t xml:space="preserve"> </w:t>
      </w:r>
      <w:r w:rsidRPr="00090BE1">
        <w:rPr>
          <w:sz w:val="16"/>
        </w:rPr>
        <w:t xml:space="preserve">Citigroup economists expect 1.4 percent growth in European gross domestic product in 2008, down from 2.6 percent in 2007. The bank says European earnings growth expectations have shifted from gains of about 9 percent in October to under 2 percent today. That deceleration could come should the euro - </w:t>
      </w:r>
      <w:r w:rsidRPr="00090BE1">
        <w:rPr>
          <w:b/>
          <w:u w:val="single"/>
        </w:rPr>
        <w:t xml:space="preserve">the currency for 13 European countries - retreat against the dollar </w:t>
      </w:r>
      <w:r w:rsidRPr="00090BE1">
        <w:rPr>
          <w:b/>
          <w:u w:val="single"/>
        </w:rPr>
        <w:lastRenderedPageBreak/>
        <w:t>because its relative strength has pressured European exports. In recent years, the weak dollar has helped the earnings of exporters and U.S. multinational companies because their goods are less expensive abroad.</w:t>
      </w:r>
      <w:r>
        <w:rPr>
          <w:b/>
          <w:u w:val="single"/>
        </w:rPr>
        <w:t xml:space="preserve"> </w:t>
      </w:r>
      <w:r w:rsidRPr="00090BE1">
        <w:rPr>
          <w:sz w:val="16"/>
        </w:rPr>
        <w:t xml:space="preserve">At the same time, credit conditions have begun to tighten in Europe just as they have in the United States, and the European Commission's monthly survey of economic sentiment dropped unexpectedly in April to its lowest level since August 2005. Inflation levels are also mounting, with European consumers, like their U.S. counterparts, feeling particularly pressed by the rising costs for oil and food. But unlike the U.S. Federal Reserve, the European Central Bank is refusing to lower interest rates amid mounting inflationary pressures. </w:t>
      </w:r>
      <w:r w:rsidRPr="00090BE1">
        <w:rPr>
          <w:b/>
          <w:u w:val="single"/>
        </w:rPr>
        <w:t>If European economic conditions do falter</w:t>
      </w:r>
      <w:r w:rsidRPr="00090BE1">
        <w:rPr>
          <w:sz w:val="16"/>
        </w:rPr>
        <w:t xml:space="preserve">, Citigroup estimates that the </w:t>
      </w:r>
      <w:r w:rsidRPr="00090BE1">
        <w:rPr>
          <w:b/>
          <w:u w:val="single"/>
        </w:rPr>
        <w:t xml:space="preserve">large- and mid-cap stock sectors hardest hit will be household and personal products, autos and components, and consumer durables and apparel, which each derive more than 20 percent of their sales from Europe. </w:t>
      </w:r>
      <w:r w:rsidRPr="00090BE1">
        <w:rPr>
          <w:sz w:val="16"/>
        </w:rPr>
        <w:t>Those are many of the sectors already suffering from sliding consumer confidence at home.</w:t>
      </w:r>
      <w:r>
        <w:rPr>
          <w:b/>
          <w:u w:val="single"/>
        </w:rPr>
        <w:t xml:space="preserve"> </w:t>
      </w:r>
      <w:r w:rsidRPr="00090BE1">
        <w:rPr>
          <w:b/>
          <w:u w:val="single"/>
        </w:rPr>
        <w:t>A pullback would also affect already battered large financial services companies,</w:t>
      </w:r>
      <w:r w:rsidRPr="00090BE1">
        <w:rPr>
          <w:sz w:val="16"/>
        </w:rPr>
        <w:t xml:space="preserve"> including Morgan Stanley and Merrill Lynch, which have been plagued over the past year by large losses in their debt-related assets. </w:t>
      </w:r>
      <w:r w:rsidRPr="00090BE1">
        <w:rPr>
          <w:b/>
          <w:u w:val="single"/>
        </w:rPr>
        <w:t>Technology firms</w:t>
      </w:r>
      <w:r w:rsidRPr="00090BE1">
        <w:rPr>
          <w:sz w:val="16"/>
        </w:rPr>
        <w:t xml:space="preserve">, including Sun Microsystems, Apple, Microsoft and Yahoo, </w:t>
      </w:r>
      <w:r w:rsidRPr="00090BE1">
        <w:rPr>
          <w:b/>
          <w:u w:val="single"/>
        </w:rPr>
        <w:t>also have significant European exposure</w:t>
      </w:r>
      <w:r w:rsidRPr="00090BE1">
        <w:rPr>
          <w:sz w:val="16"/>
        </w:rPr>
        <w:t xml:space="preserve">, Citigroup said. </w:t>
      </w:r>
    </w:p>
    <w:p w14:paraId="139E62F0" w14:textId="77777777" w:rsidR="00C61ACD" w:rsidRDefault="00C61ACD" w:rsidP="00C61ACD"/>
    <w:p w14:paraId="57838377" w14:textId="41C2867D" w:rsidR="000330D9" w:rsidRDefault="00DE0E6F" w:rsidP="000330D9">
      <w:pPr>
        <w:pStyle w:val="Heading3"/>
      </w:pPr>
      <w:r>
        <w:lastRenderedPageBreak/>
        <w:t>Impact – Turns Global Econ</w:t>
      </w:r>
    </w:p>
    <w:p w14:paraId="6B575581" w14:textId="77777777" w:rsidR="000330D9" w:rsidRDefault="000330D9" w:rsidP="000330D9">
      <w:pPr>
        <w:pStyle w:val="Heading4"/>
      </w:pPr>
      <w:r>
        <w:t>Eurozone collapse destroys the global economy.</w:t>
      </w:r>
    </w:p>
    <w:p w14:paraId="10781793" w14:textId="77777777" w:rsidR="000330D9" w:rsidRPr="00D57439" w:rsidRDefault="000330D9" w:rsidP="000330D9">
      <w:r>
        <w:rPr>
          <w:rStyle w:val="Style13ptBold"/>
        </w:rPr>
        <w:t xml:space="preserve">Beattie 15 </w:t>
      </w:r>
      <w:r>
        <w:t xml:space="preserve">[Andrew Beattie, 1-30-2015, "No Exit: What Could Happen If the Eurozone Breaks </w:t>
      </w:r>
      <w:proofErr w:type="gramStart"/>
      <w:r>
        <w:t>Up?,</w:t>
      </w:r>
      <w:proofErr w:type="gramEnd"/>
      <w:r>
        <w:t>" Investopedia, https://www.investopedia.com/articles/investing/013015/what-could-happen-if-eurozone-breaks.asp]</w:t>
      </w:r>
    </w:p>
    <w:p w14:paraId="6A2D107B" w14:textId="77777777" w:rsidR="000330D9" w:rsidRPr="00D57439" w:rsidRDefault="000330D9" w:rsidP="000330D9">
      <w:pPr>
        <w:rPr>
          <w:sz w:val="16"/>
        </w:rPr>
      </w:pPr>
      <w:r w:rsidRPr="00D57439">
        <w:rPr>
          <w:sz w:val="16"/>
        </w:rPr>
        <w:t xml:space="preserve">Fears of a eurozone collapse first surfaced when Standard &amp; Poor's downgraded Greek debt to junk status in 2010. That fear hasn’t truly left the financial markets since. </w:t>
      </w:r>
      <w:r w:rsidRPr="00D57439">
        <w:rPr>
          <w:rStyle w:val="StyleUnderline"/>
        </w:rPr>
        <w:t>The possibility of one of the world’s largest economic zones abandoning their shared currency terrifies the financial markets for a good reason.</w:t>
      </w:r>
      <w:r w:rsidRPr="00D57439">
        <w:rPr>
          <w:sz w:val="16"/>
        </w:rPr>
        <w:t xml:space="preserve"> In this article, we will look at the possible fallout of a eurozone collapse. No Escape Hatch At the time of this writing, there is no way to exit the European Union and the euro once a nation </w:t>
      </w:r>
      <w:proofErr w:type="gramStart"/>
      <w:r w:rsidRPr="00D57439">
        <w:rPr>
          <w:sz w:val="16"/>
        </w:rPr>
        <w:t>joins</w:t>
      </w:r>
      <w:proofErr w:type="gramEnd"/>
      <w:r w:rsidRPr="00D57439">
        <w:rPr>
          <w:sz w:val="16"/>
        </w:rPr>
        <w:t xml:space="preserve">. That isn’t to say that a way couldn’t be created. The process of amending the EU treaty is far from simple, though, as other member countries would have legal challenges for any member endangering the eurozone and its shared economic fortunes. It is more realistic to picture a few of the weaker nations abandoning the EU and the euro in a “consequences be damned” rush that would leave them investment dead zones for years, if not decades, as legal and economic challenges piled up. Accounts would be frozen, currencies swapped, and wealth destroyed, but the eurozone would continue with the existing nations taking far more of a hit. This scenario is less likely than bailouts and quantitative easing to keep the weaker nations in the fold. </w:t>
      </w:r>
      <w:proofErr w:type="gramStart"/>
      <w:r w:rsidRPr="00D57439">
        <w:rPr>
          <w:sz w:val="16"/>
        </w:rPr>
        <w:t>So</w:t>
      </w:r>
      <w:proofErr w:type="gramEnd"/>
      <w:r w:rsidRPr="00D57439">
        <w:rPr>
          <w:sz w:val="16"/>
        </w:rPr>
        <w:t xml:space="preserve"> what would bring about total collapse? The exit of some of the EU’s largest economies like Germany and France. In this case, </w:t>
      </w:r>
      <w:r w:rsidRPr="00D57439">
        <w:rPr>
          <w:rStyle w:val="StyleUnderline"/>
        </w:rPr>
        <w:t xml:space="preserve">the euro would likely be abandoned </w:t>
      </w:r>
      <w:proofErr w:type="spellStart"/>
      <w:proofErr w:type="gramStart"/>
      <w:r w:rsidRPr="00D57439">
        <w:rPr>
          <w:rStyle w:val="StyleUnderline"/>
        </w:rPr>
        <w:t>en</w:t>
      </w:r>
      <w:proofErr w:type="spellEnd"/>
      <w:r w:rsidRPr="00D57439">
        <w:rPr>
          <w:rStyle w:val="StyleUnderline"/>
        </w:rPr>
        <w:t xml:space="preserve"> masse</w:t>
      </w:r>
      <w:proofErr w:type="gramEnd"/>
      <w:r w:rsidRPr="00D57439">
        <w:rPr>
          <w:rStyle w:val="StyleUnderline"/>
        </w:rPr>
        <w:t xml:space="preserve"> and central banks would need to go through the difficult and costly process of switching over to national currencies again. </w:t>
      </w:r>
      <w:proofErr w:type="gramStart"/>
      <w:r w:rsidRPr="00D57439">
        <w:rPr>
          <w:rStyle w:val="StyleUnderline"/>
        </w:rPr>
        <w:t>A number of</w:t>
      </w:r>
      <w:proofErr w:type="gramEnd"/>
      <w:r w:rsidRPr="00D57439">
        <w:rPr>
          <w:rStyle w:val="StyleUnderline"/>
        </w:rPr>
        <w:t xml:space="preserve"> the nations would be taking a serious haircut on the value of whatever currency they float to replace the euro because their individual finances are much weaker than those of the whole. </w:t>
      </w:r>
      <w:r w:rsidRPr="00D57439">
        <w:rPr>
          <w:sz w:val="16"/>
        </w:rPr>
        <w:t xml:space="preserve">This would likely include all the "PIIGS," as Portugal, Italy, Ireland, Greece, and Spain are sometimes referred. It may include every nation but Germany as it is the strongest economy in the eurozone and one of the main drivers for the euro’s strength in currency markets. However, Germany would still lose </w:t>
      </w:r>
      <w:proofErr w:type="gramStart"/>
      <w:r w:rsidRPr="00D57439">
        <w:rPr>
          <w:sz w:val="16"/>
        </w:rPr>
        <w:t>on the whole</w:t>
      </w:r>
      <w:proofErr w:type="gramEnd"/>
      <w:r w:rsidRPr="00D57439">
        <w:rPr>
          <w:sz w:val="16"/>
        </w:rPr>
        <w:t xml:space="preserve"> even with a stronger currency - as would every country in the eurozone. Trade Losses The eurozone grew partially out of a desire to make commerce easier across the European continent. </w:t>
      </w:r>
      <w:r w:rsidRPr="00D57439">
        <w:rPr>
          <w:rStyle w:val="StyleUnderline"/>
        </w:rPr>
        <w:t>The EU is essentially a massive free trade zone with the added advantage in that currency risk is eliminated</w:t>
      </w:r>
      <w:r w:rsidRPr="00D57439">
        <w:rPr>
          <w:sz w:val="16"/>
        </w:rPr>
        <w:t xml:space="preserve"> because of the shared euro for those countries in the eurozone. (Bulgaria, Croatia, Czech Republic, Denmark, Hungary, Poland, Romania, Sweden, and the United Kingdom are EU members that are not in the eurozone.) </w:t>
      </w:r>
      <w:r w:rsidRPr="00D57439">
        <w:rPr>
          <w:rStyle w:val="Emphasis"/>
        </w:rPr>
        <w:t>It is unlikely that the open trading would survive the dissolution of the eurozone.</w:t>
      </w:r>
      <w:r w:rsidRPr="00D57439">
        <w:rPr>
          <w:rStyle w:val="StyleUnderline"/>
        </w:rPr>
        <w:t xml:space="preserve"> Even if it does, the currency differences between nations are going to make current trade relations difficult to maintain.</w:t>
      </w:r>
      <w:r w:rsidRPr="00D57439">
        <w:rPr>
          <w:sz w:val="16"/>
        </w:rPr>
        <w:t xml:space="preserve"> Will people in Greece buy as many Peugeots and Volkswagens when they are 40 or 50 percent more expensive due to the Greek currency being much weaker than a franc or a mark? Doubtful. The differences will reshape production and trade across Europe as companies are reintroduced to the competitive advantages and disadvantages of regional economies and currencies. Worldwide Impact Of course, </w:t>
      </w:r>
      <w:r w:rsidRPr="00D57439">
        <w:rPr>
          <w:rStyle w:val="StyleUnderline"/>
        </w:rPr>
        <w:t xml:space="preserve">an unwinding of the eurozone would have </w:t>
      </w:r>
      <w:r w:rsidRPr="00D57439">
        <w:rPr>
          <w:rStyle w:val="Emphasis"/>
        </w:rPr>
        <w:t>huge repercussions for economies all over the world</w:t>
      </w:r>
      <w:r w:rsidRPr="00D57439">
        <w:rPr>
          <w:rStyle w:val="StyleUnderline"/>
        </w:rPr>
        <w:t>.</w:t>
      </w:r>
      <w:r w:rsidRPr="00D57439">
        <w:rPr>
          <w:sz w:val="16"/>
        </w:rPr>
        <w:t xml:space="preserve"> The world’s largest economy, </w:t>
      </w:r>
      <w:r w:rsidRPr="00D57439">
        <w:rPr>
          <w:rStyle w:val="StyleUnderline"/>
        </w:rPr>
        <w:t>the U</w:t>
      </w:r>
      <w:r w:rsidRPr="00D57439">
        <w:rPr>
          <w:sz w:val="16"/>
        </w:rPr>
        <w:t xml:space="preserve">nited </w:t>
      </w:r>
      <w:r w:rsidRPr="00D57439">
        <w:rPr>
          <w:rStyle w:val="StyleUnderline"/>
        </w:rPr>
        <w:t>S</w:t>
      </w:r>
      <w:r w:rsidRPr="00D57439">
        <w:rPr>
          <w:sz w:val="16"/>
        </w:rPr>
        <w:t xml:space="preserve">tates, </w:t>
      </w:r>
      <w:r w:rsidRPr="00D57439">
        <w:rPr>
          <w:rStyle w:val="StyleUnderline"/>
        </w:rPr>
        <w:t>has investments and trade ties with the EU that would be negatively impacted</w:t>
      </w:r>
      <w:r w:rsidRPr="00D57439">
        <w:rPr>
          <w:sz w:val="16"/>
        </w:rPr>
        <w:t xml:space="preserve"> by a breakup of either the eurozone or the </w:t>
      </w:r>
      <w:proofErr w:type="gramStart"/>
      <w:r w:rsidRPr="00D57439">
        <w:rPr>
          <w:sz w:val="16"/>
        </w:rPr>
        <w:t>EU as a whole</w:t>
      </w:r>
      <w:proofErr w:type="gramEnd"/>
      <w:r w:rsidRPr="00D57439">
        <w:rPr>
          <w:sz w:val="16"/>
        </w:rPr>
        <w:t xml:space="preserve">. On a basic level, </w:t>
      </w:r>
      <w:r w:rsidRPr="00D57439">
        <w:rPr>
          <w:rStyle w:val="StyleUnderline"/>
        </w:rPr>
        <w:t>many of the euro bonds would take losses when they are translated into another currency or simply defaulted on entirely. This wholesale destruction of capital and the uncertainty of currency risks and contract law would shrink the imports and exports between the United States.</w:t>
      </w:r>
      <w:r>
        <w:rPr>
          <w:rStyle w:val="StyleUnderline"/>
        </w:rPr>
        <w:t xml:space="preserve"> </w:t>
      </w:r>
      <w:r w:rsidRPr="00D57439">
        <w:rPr>
          <w:rStyle w:val="StyleUnderline"/>
        </w:rPr>
        <w:t xml:space="preserve">This shrinking of the global trade and financial uncertainty could cause </w:t>
      </w:r>
      <w:r w:rsidRPr="00D57439">
        <w:rPr>
          <w:rStyle w:val="Emphasis"/>
        </w:rPr>
        <w:t>a worse global recession than that of the 2007-08 global financial crisis</w:t>
      </w:r>
      <w:r w:rsidRPr="00D57439">
        <w:rPr>
          <w:rStyle w:val="StyleUnderline"/>
        </w:rPr>
        <w:t>. The high growth economies that sell to the EU and US would slow down along with the rest of the world. Even China</w:t>
      </w:r>
      <w:r w:rsidRPr="00D57439">
        <w:rPr>
          <w:sz w:val="16"/>
        </w:rPr>
        <w:t xml:space="preserve">, which has diversified its trading partners, </w:t>
      </w:r>
      <w:r w:rsidRPr="00D57439">
        <w:rPr>
          <w:rStyle w:val="StyleUnderline"/>
        </w:rPr>
        <w:t>would see a decline</w:t>
      </w:r>
      <w:r w:rsidRPr="00D57439">
        <w:rPr>
          <w:sz w:val="16"/>
        </w:rPr>
        <w:t xml:space="preserve"> as the western economies suffer losses on a national level along with every level of investor from institutional to retail to pension fund. </w:t>
      </w:r>
      <w:r w:rsidRPr="00D57439">
        <w:rPr>
          <w:rStyle w:val="StyleUnderline"/>
        </w:rPr>
        <w:t>There would be less demand for goods from China, South Korea, and Japan in the downturn, spreading the EU contagion to a region less exposed through traditional investment.</w:t>
      </w:r>
      <w:r>
        <w:rPr>
          <w:rStyle w:val="StyleUnderline"/>
        </w:rPr>
        <w:t xml:space="preserve"> </w:t>
      </w:r>
      <w:r w:rsidRPr="00D57439">
        <w:rPr>
          <w:sz w:val="16"/>
        </w:rPr>
        <w:t xml:space="preserve">Recovery Even if the eurozone were to collapse, the worldwide economy would eventually recover, though </w:t>
      </w:r>
      <w:r w:rsidRPr="00D57439">
        <w:rPr>
          <w:rStyle w:val="StyleUnderline"/>
        </w:rPr>
        <w:t xml:space="preserve">there would be regions that go far deeper into recession and depression for multiple years. Most European nations would be facing multi-year recessions or depression. The </w:t>
      </w:r>
      <w:r w:rsidRPr="00D57439">
        <w:rPr>
          <w:rStyle w:val="Emphasis"/>
        </w:rPr>
        <w:t>economic pressures would be matched by political chaos</w:t>
      </w:r>
      <w:r w:rsidRPr="00D57439">
        <w:rPr>
          <w:sz w:val="16"/>
        </w:rPr>
        <w:t xml:space="preserve"> as countries lose pensions, industries, and wealth </w:t>
      </w:r>
      <w:proofErr w:type="gramStart"/>
      <w:r w:rsidRPr="00D57439">
        <w:rPr>
          <w:sz w:val="16"/>
        </w:rPr>
        <w:t>as a result of</w:t>
      </w:r>
      <w:proofErr w:type="gramEnd"/>
      <w:r w:rsidRPr="00D57439">
        <w:rPr>
          <w:sz w:val="16"/>
        </w:rPr>
        <w:t xml:space="preserve"> the break up. Investors approaching European investments in the aftermath would require a risk premium </w:t>
      </w:r>
      <w:proofErr w:type="gramStart"/>
      <w:r w:rsidRPr="00D57439">
        <w:rPr>
          <w:sz w:val="16"/>
        </w:rPr>
        <w:t>similar to</w:t>
      </w:r>
      <w:proofErr w:type="gramEnd"/>
      <w:r w:rsidRPr="00D57439">
        <w:rPr>
          <w:sz w:val="16"/>
        </w:rPr>
        <w:t xml:space="preserve"> those of developing nations until trust could be rebuilt. That said, trade would eventually come to the rescue as always. French wine, Greek olives, German cars, Italian charcuterie and many other European products would find buyers. The separated </w:t>
      </w:r>
      <w:r w:rsidRPr="00D57439">
        <w:rPr>
          <w:sz w:val="16"/>
        </w:rPr>
        <w:lastRenderedPageBreak/>
        <w:t xml:space="preserve">economic fortunes and currencies of these nations would ebb and flow as they used to, but commerce within the former eurozone would likely never take place with the ease that it currently does. The world would recover, but </w:t>
      </w:r>
      <w:r w:rsidRPr="00D57439">
        <w:rPr>
          <w:rStyle w:val="StyleUnderline"/>
        </w:rPr>
        <w:t>the loss of wealth and the new normal would not be an improvement for anyone involved.</w:t>
      </w:r>
      <w:r>
        <w:rPr>
          <w:rStyle w:val="StyleUnderline"/>
        </w:rPr>
        <w:t xml:space="preserve"> </w:t>
      </w:r>
      <w:r w:rsidRPr="00D57439">
        <w:rPr>
          <w:sz w:val="16"/>
        </w:rPr>
        <w:t>The Bottom Line A eurozone breakup is extremely unlikely because of the high economic price it would extract from everyone involved. The exit of weaker nations from the shared currency or the larger union is a slightly more realistic possibility, but even that cannot take place under the treaty as agreed to by all member nations. There is no exit strategy for nations in the EU or the eurozone because most members acknowledge that they are far better off together than they ever were apart.</w:t>
      </w:r>
    </w:p>
    <w:p w14:paraId="5DDE33B8" w14:textId="3B1F58CB" w:rsidR="000330D9" w:rsidRDefault="00C61ACD" w:rsidP="000330D9">
      <w:pPr>
        <w:pStyle w:val="Heading3"/>
      </w:pPr>
      <w:r>
        <w:lastRenderedPageBreak/>
        <w:t>IL – Econ K2 Soft Power</w:t>
      </w:r>
    </w:p>
    <w:p w14:paraId="30730F68" w14:textId="77777777" w:rsidR="000330D9" w:rsidRDefault="000330D9" w:rsidP="000330D9">
      <w:pPr>
        <w:pStyle w:val="Heading4"/>
      </w:pPr>
      <w:r>
        <w:t>European growth is key to EU soft power</w:t>
      </w:r>
    </w:p>
    <w:p w14:paraId="4922E265" w14:textId="77777777" w:rsidR="000330D9" w:rsidRPr="009B58CD" w:rsidRDefault="000330D9" w:rsidP="000330D9">
      <w:r>
        <w:rPr>
          <w:rStyle w:val="Style13ptBold"/>
        </w:rPr>
        <w:t xml:space="preserve">Grant 10 </w:t>
      </w:r>
      <w:r>
        <w:t>[Charles Grant, Director of the Centre for European Reform, 9-1-2018, "The strategic consequences of the euro crisis," Centre for European Reform, http://www.cer.eu/in-the-press/strategic-consequences-euro-crisis]</w:t>
      </w:r>
    </w:p>
    <w:p w14:paraId="5A541FD2" w14:textId="77777777" w:rsidR="000330D9" w:rsidRPr="009B58CD" w:rsidRDefault="000330D9" w:rsidP="000330D9">
      <w:pPr>
        <w:rPr>
          <w:sz w:val="16"/>
        </w:rPr>
      </w:pPr>
      <w:r w:rsidRPr="009B58CD">
        <w:rPr>
          <w:sz w:val="16"/>
        </w:rPr>
        <w:t xml:space="preserve">The euro crisis will be with us for many years. The underlying causes, such as southern Europe's lack of competitiveness, cannot be remedied overnight; Greece, Italy, Portugal and Spain face years of low growth, severe curbs on public spending and perhaps social unrest. Many people on other continents now wonder whether the euro is forever, and they also think the EU's hesitant and discordant response to the Greek debt crisis raises questions about the quality of Europe's leadership. </w:t>
      </w:r>
      <w:r w:rsidRPr="009B58CD">
        <w:rPr>
          <w:rStyle w:val="StyleUnderline"/>
        </w:rPr>
        <w:t>The euro's malaise is damaging not only the EU's global standing, but also its ability to act effectivel</w:t>
      </w:r>
      <w:r w:rsidRPr="009B58CD">
        <w:rPr>
          <w:sz w:val="16"/>
        </w:rPr>
        <w:t xml:space="preserve">y, in at least four ways. First, the </w:t>
      </w:r>
      <w:r w:rsidRPr="009B58CD">
        <w:rPr>
          <w:rStyle w:val="StyleUnderline"/>
        </w:rPr>
        <w:t>arguments over how and when to bail out</w:t>
      </w:r>
      <w:r w:rsidRPr="009B58CD">
        <w:rPr>
          <w:sz w:val="16"/>
        </w:rPr>
        <w:t xml:space="preserve"> Greece and </w:t>
      </w:r>
      <w:r w:rsidRPr="009B58CD">
        <w:rPr>
          <w:rStyle w:val="StyleUnderline"/>
        </w:rPr>
        <w:t>other countri</w:t>
      </w:r>
      <w:r w:rsidRPr="009B58CD">
        <w:rPr>
          <w:sz w:val="16"/>
        </w:rPr>
        <w:t xml:space="preserve">es that may need help </w:t>
      </w:r>
      <w:r w:rsidRPr="009B58CD">
        <w:rPr>
          <w:rStyle w:val="StyleUnderline"/>
        </w:rPr>
        <w:t>have worsened an already fraught relationship between France and Germany.</w:t>
      </w:r>
      <w:r w:rsidRPr="009B58CD">
        <w:rPr>
          <w:sz w:val="16"/>
        </w:rPr>
        <w:t xml:space="preserve"> There have been differences of personality and of economic philosophy, with France's impulsive President Nicolas Sarkozy and Germany's dour Chancellor Angela Merkel seeming to wind each other up. At times Herman Van Rompuy, the European Council president, has had to beg them to talk to each other. The Germans have pushed for stricter rules on budget deficits, with severe penalties for countries that borrow too much. They have even talked about a new treaty that would allow for miscreants to be expelled from the eurozone. But the French have </w:t>
      </w:r>
      <w:proofErr w:type="spellStart"/>
      <w:r w:rsidRPr="009B58CD">
        <w:rPr>
          <w:sz w:val="16"/>
        </w:rPr>
        <w:t>emphasised</w:t>
      </w:r>
      <w:proofErr w:type="spellEnd"/>
      <w:r w:rsidRPr="009B58CD">
        <w:rPr>
          <w:sz w:val="16"/>
        </w:rPr>
        <w:t xml:space="preserve"> the need for governments to discuss each other's policies and performance as well as imbalances within the eurozone. The French government opposes a new EU treaty, and Paris and Berlin have also clashed on whether to involve the IMF, on whether the European Central Bank (ECB) should buy governments' bonds and on whether the key forum for economic governance should be the euro group or the wider EU. It is true that at each stage of the crisis France and Germany have in the end found a compromise - which they have then obliged the other member states to swallow. But </w:t>
      </w:r>
      <w:r w:rsidRPr="009B58CD">
        <w:rPr>
          <w:rStyle w:val="StyleUnderline"/>
        </w:rPr>
        <w:t>the coolness between Merkel and Sarkozy matters. The EU can achieve very little - including in foreign policy - without France and Germany working together effectively.</w:t>
      </w:r>
      <w:r>
        <w:rPr>
          <w:rStyle w:val="StyleUnderline"/>
        </w:rPr>
        <w:t xml:space="preserve"> </w:t>
      </w:r>
      <w:r w:rsidRPr="009B58CD">
        <w:rPr>
          <w:sz w:val="16"/>
        </w:rPr>
        <w:t xml:space="preserve">Second, </w:t>
      </w:r>
      <w:r w:rsidRPr="009B58CD">
        <w:rPr>
          <w:rStyle w:val="StyleUnderline"/>
        </w:rPr>
        <w:t>the Greek crisis has highlighted Germany's growing isolation within the EU</w:t>
      </w:r>
      <w:r w:rsidRPr="009B58CD">
        <w:rPr>
          <w:sz w:val="16"/>
        </w:rPr>
        <w:t xml:space="preserve">. Ever since reunification, Germany has gradually been asserting its interests more forcefully, in the way that Britain and France always do. In an enlarged EU of 27 members, </w:t>
      </w:r>
      <w:r w:rsidRPr="009B58CD">
        <w:rPr>
          <w:rStyle w:val="StyleUnderline"/>
        </w:rPr>
        <w:t xml:space="preserve">Germany's leaders no longer assume that what is good for Germany is good for the EU, and vice versa. On issues like energy and Russia they have sometimes opposed a common EU position </w:t>
      </w:r>
      <w:proofErr w:type="gramStart"/>
      <w:r w:rsidRPr="009B58CD">
        <w:rPr>
          <w:rStyle w:val="StyleUnderline"/>
        </w:rPr>
        <w:t>on the grounds that</w:t>
      </w:r>
      <w:proofErr w:type="gramEnd"/>
      <w:r w:rsidRPr="009B58CD">
        <w:rPr>
          <w:rStyle w:val="StyleUnderline"/>
        </w:rPr>
        <w:t xml:space="preserve"> Germany’s own interests could be harmed.</w:t>
      </w:r>
      <w:r w:rsidRPr="009B58CD">
        <w:rPr>
          <w:sz w:val="16"/>
        </w:rPr>
        <w:t xml:space="preserve"> This year, </w:t>
      </w:r>
      <w:r w:rsidRPr="009B58CD">
        <w:rPr>
          <w:rStyle w:val="StyleUnderline"/>
        </w:rPr>
        <w:t>many member states</w:t>
      </w:r>
      <w:r w:rsidRPr="009B58CD">
        <w:rPr>
          <w:sz w:val="16"/>
        </w:rPr>
        <w:t xml:space="preserve"> - and the European Commission too - </w:t>
      </w:r>
      <w:r w:rsidRPr="009B58CD">
        <w:rPr>
          <w:rStyle w:val="StyleUnderline"/>
        </w:rPr>
        <w:t xml:space="preserve">have </w:t>
      </w:r>
      <w:proofErr w:type="spellStart"/>
      <w:r w:rsidRPr="009B58CD">
        <w:rPr>
          <w:rStyle w:val="StyleUnderline"/>
        </w:rPr>
        <w:t>criticised</w:t>
      </w:r>
      <w:proofErr w:type="spellEnd"/>
      <w:r w:rsidRPr="009B58CD">
        <w:rPr>
          <w:rStyle w:val="StyleUnderline"/>
        </w:rPr>
        <w:t xml:space="preserve"> Germany for not doing more to stimulate demand in the eurozone</w:t>
      </w:r>
      <w:r w:rsidRPr="009B58CD">
        <w:rPr>
          <w:sz w:val="16"/>
        </w:rPr>
        <w:t xml:space="preserve">, and thus help the southern Europeans to grow at a time when they are slashing public spending. German politicians respond that higher domestic consumption would do little to help southern Europe, and that public opinion in Germany constrains them from aiding profligates. </w:t>
      </w:r>
      <w:r w:rsidRPr="009B58CD">
        <w:rPr>
          <w:rStyle w:val="StyleUnderline"/>
        </w:rPr>
        <w:t>Many Germans feel they are being asked to become less competitive</w:t>
      </w:r>
      <w:r w:rsidRPr="009B58CD">
        <w:rPr>
          <w:sz w:val="16"/>
        </w:rPr>
        <w:t xml:space="preserve">. They are not entirely on their own in these arguments; the Dutch, Finns and Austrians all support the German emphasis on budgetary discipline. But a lot of Germans, hurt by criticism that they regard as unfair, are keen not to subordinate their interests to those of 'Europe'. </w:t>
      </w:r>
      <w:proofErr w:type="gramStart"/>
      <w:r w:rsidRPr="009B58CD">
        <w:rPr>
          <w:sz w:val="16"/>
        </w:rPr>
        <w:t>Never before</w:t>
      </w:r>
      <w:proofErr w:type="gramEnd"/>
      <w:r w:rsidRPr="009B58CD">
        <w:rPr>
          <w:sz w:val="16"/>
        </w:rPr>
        <w:t xml:space="preserve"> in the history of the EU has Germany been so disconnected from most of its partners. Third, </w:t>
      </w:r>
      <w:r w:rsidRPr="009B58CD">
        <w:rPr>
          <w:rStyle w:val="StyleUnderline"/>
        </w:rPr>
        <w:t>the euro crisis has weakened the Brussels Commission, whose power</w:t>
      </w:r>
      <w:r w:rsidRPr="009B58CD">
        <w:rPr>
          <w:sz w:val="16"/>
        </w:rPr>
        <w:t xml:space="preserve"> - relative to EU member governments - </w:t>
      </w:r>
      <w:r w:rsidRPr="009B58CD">
        <w:rPr>
          <w:rStyle w:val="StyleUnderline"/>
        </w:rPr>
        <w:t>has been in slow decline</w:t>
      </w:r>
      <w:r w:rsidRPr="009B58CD">
        <w:rPr>
          <w:sz w:val="16"/>
        </w:rPr>
        <w:t xml:space="preserve"> for about 20 years. </w:t>
      </w:r>
      <w:r w:rsidRPr="009B58CD">
        <w:rPr>
          <w:rStyle w:val="StyleUnderline"/>
        </w:rPr>
        <w:t>When the financial crisis struck in 2008, it was the larger member states that led the EU's response</w:t>
      </w:r>
      <w:r w:rsidRPr="009B58CD">
        <w:rPr>
          <w:sz w:val="16"/>
        </w:rPr>
        <w:t xml:space="preserve">, partially </w:t>
      </w:r>
      <w:r w:rsidRPr="009B58CD">
        <w:rPr>
          <w:rStyle w:val="StyleUnderline"/>
        </w:rPr>
        <w:t>sidelining the Commission</w:t>
      </w:r>
      <w:r w:rsidRPr="009B58CD">
        <w:rPr>
          <w:sz w:val="16"/>
        </w:rPr>
        <w:t xml:space="preserve">. And though the Commission helped to design the 500bn package agreed in May of this year, the EU governments will control the largest pot of money, the European Financial Stability Facility. The IMF and the ECB will play a role in setting the conditions that apply to those borrowing from the facility. </w:t>
      </w:r>
      <w:r w:rsidRPr="009B58CD">
        <w:rPr>
          <w:rStyle w:val="StyleUnderline"/>
        </w:rPr>
        <w:t>In Paris and even more in Berlin there is growing contempt for the Commission. They accuse it both of interfering in too many areas and of failing to lead during the crisis.</w:t>
      </w:r>
      <w:r w:rsidRPr="009B58CD">
        <w:rPr>
          <w:sz w:val="16"/>
        </w:rPr>
        <w:t xml:space="preserve"> The Commission responds that its job of policing competition policy inevitably upsets the big members, and that the national capitals often do their best to prevent Brussels from taking the lead. The Commission's job is to promote the wider European interest, so the weaker it becomes, the greater the danger of governments pursuing their </w:t>
      </w:r>
      <w:proofErr w:type="gramStart"/>
      <w:r w:rsidRPr="009B58CD">
        <w:rPr>
          <w:sz w:val="16"/>
        </w:rPr>
        <w:t>particular interests</w:t>
      </w:r>
      <w:proofErr w:type="gramEnd"/>
      <w:r w:rsidRPr="009B58CD">
        <w:rPr>
          <w:sz w:val="16"/>
        </w:rPr>
        <w:t xml:space="preserve">, to the cost of the EU. Fourth, </w:t>
      </w:r>
      <w:r w:rsidRPr="009B58CD">
        <w:rPr>
          <w:rStyle w:val="StyleUnderline"/>
        </w:rPr>
        <w:t>the euro crisis is making the EU introspective. For the past ten years the emphasis on treaty change has forced European leaders to spend too much time and energy on institutions and procedures. Many had hoped that with the Lisbon treaty out of the way, the EU would at last focus fully on big global challenges like Russia, China, energy and climate. But the EU's hesitant and muddled response to the Greek debt crisis has set off a game of mutual blame. Europe may have to endure several years of emergency summits and bail-outs, sowing discord and undermining trust between the member states.</w:t>
      </w:r>
      <w:r>
        <w:rPr>
          <w:rStyle w:val="StyleUnderline"/>
        </w:rPr>
        <w:t xml:space="preserve"> </w:t>
      </w:r>
      <w:r w:rsidRPr="009B58CD">
        <w:rPr>
          <w:sz w:val="16"/>
        </w:rPr>
        <w:t xml:space="preserve">None of this means the euro or the EU will fall to pieces. For </w:t>
      </w:r>
      <w:r w:rsidRPr="009B58CD">
        <w:rPr>
          <w:sz w:val="16"/>
        </w:rPr>
        <w:lastRenderedPageBreak/>
        <w:t xml:space="preserve">all their imperfections, Merkel and Sarkozy are the best leaders Europe has got and they will find ways of working together. Germany will in the end do what is necessary to keep the euro stable, and EU governments will grudgingly accept that they need the Commission. Crises on other continents will also force EU leaders to raise their eyes to the wider world. </w:t>
      </w:r>
      <w:proofErr w:type="gramStart"/>
      <w:r w:rsidRPr="009B58CD">
        <w:rPr>
          <w:sz w:val="16"/>
        </w:rPr>
        <w:t>Nevertheless</w:t>
      </w:r>
      <w:proofErr w:type="gramEnd"/>
      <w:r w:rsidRPr="009B58CD">
        <w:rPr>
          <w:sz w:val="16"/>
        </w:rPr>
        <w:t xml:space="preserve"> </w:t>
      </w:r>
      <w:r w:rsidRPr="009B58CD">
        <w:rPr>
          <w:rStyle w:val="StyleUnderline"/>
        </w:rPr>
        <w:t>the EU's uncertain handling of the euro crisis has greatly tarnished its soft power.</w:t>
      </w:r>
      <w:r w:rsidRPr="009B58CD">
        <w:rPr>
          <w:sz w:val="16"/>
        </w:rPr>
        <w:t xml:space="preserve"> Key people in Washington, Moscow, Beijing and New Delhi have become even more dismissive of the EU than they already were. </w:t>
      </w:r>
      <w:proofErr w:type="gramStart"/>
      <w:r w:rsidRPr="009B58CD">
        <w:rPr>
          <w:rStyle w:val="StyleUnderline"/>
        </w:rPr>
        <w:t>So</w:t>
      </w:r>
      <w:proofErr w:type="gramEnd"/>
      <w:r w:rsidRPr="009B58CD">
        <w:rPr>
          <w:rStyle w:val="StyleUnderline"/>
        </w:rPr>
        <w:t xml:space="preserve"> what can the EU do to limit the damage and revive its global reputation? To begin with, the Union needs to fix its economy. </w:t>
      </w:r>
      <w:r w:rsidRPr="009B58CD">
        <w:rPr>
          <w:sz w:val="12"/>
          <w:szCs w:val="12"/>
        </w:rPr>
        <w:t xml:space="preserve">For decades Europe has grown more slowly than other continents. The remedies required are well-known, they were set out in the Lisbon Agenda that was agreed in 2000 and have now been repeated in the Commission's recent EU 2020 </w:t>
      </w:r>
      <w:proofErr w:type="spellStart"/>
      <w:r w:rsidRPr="009B58CD">
        <w:rPr>
          <w:sz w:val="12"/>
          <w:szCs w:val="12"/>
        </w:rPr>
        <w:t>programme</w:t>
      </w:r>
      <w:proofErr w:type="spellEnd"/>
      <w:r w:rsidRPr="009B58CD">
        <w:rPr>
          <w:sz w:val="12"/>
          <w:szCs w:val="12"/>
        </w:rPr>
        <w:t xml:space="preserve">. But too few governments have embraced structural reform. The southern Europeans have a particularly poor record, which accounts for some of their present travails. But constraining public spending is not enough; many EU states also need to </w:t>
      </w:r>
      <w:proofErr w:type="spellStart"/>
      <w:r w:rsidRPr="009B58CD">
        <w:rPr>
          <w:sz w:val="12"/>
          <w:szCs w:val="12"/>
        </w:rPr>
        <w:t>liberalise</w:t>
      </w:r>
      <w:proofErr w:type="spellEnd"/>
      <w:r w:rsidRPr="009B58CD">
        <w:rPr>
          <w:sz w:val="12"/>
          <w:szCs w:val="12"/>
        </w:rPr>
        <w:t xml:space="preserve"> their </w:t>
      </w:r>
      <w:proofErr w:type="spellStart"/>
      <w:r w:rsidRPr="009B58CD">
        <w:rPr>
          <w:sz w:val="12"/>
          <w:szCs w:val="12"/>
        </w:rPr>
        <w:t>labour</w:t>
      </w:r>
      <w:proofErr w:type="spellEnd"/>
      <w:r w:rsidRPr="009B58CD">
        <w:rPr>
          <w:sz w:val="12"/>
          <w:szCs w:val="12"/>
        </w:rPr>
        <w:t xml:space="preserve"> markets, reform universities and schools, remove red tape, </w:t>
      </w:r>
      <w:proofErr w:type="spellStart"/>
      <w:r w:rsidRPr="009B58CD">
        <w:rPr>
          <w:sz w:val="12"/>
          <w:szCs w:val="12"/>
        </w:rPr>
        <w:t>modernise</w:t>
      </w:r>
      <w:proofErr w:type="spellEnd"/>
      <w:r w:rsidRPr="009B58CD">
        <w:rPr>
          <w:sz w:val="12"/>
          <w:szCs w:val="12"/>
        </w:rPr>
        <w:t xml:space="preserve"> pensions systems and create the conditions which encourage entrepreneurialism and innovation. This summer, the Greek and Spanish governments have appeared belatedly to be taking some of the right steps. The EU's governments need to agree on major reforms to eurozone governance. The broad lines are </w:t>
      </w:r>
      <w:proofErr w:type="gramStart"/>
      <w:r w:rsidRPr="009B58CD">
        <w:rPr>
          <w:sz w:val="12"/>
          <w:szCs w:val="12"/>
        </w:rPr>
        <w:t>fairly clear</w:t>
      </w:r>
      <w:proofErr w:type="gramEnd"/>
      <w:r w:rsidRPr="009B58CD">
        <w:rPr>
          <w:sz w:val="12"/>
          <w:szCs w:val="12"/>
        </w:rPr>
        <w:t xml:space="preserve"> - stricter budgetary discipline, more mutual surveillance of economic policies, and a mechanism for dealing with governments that need to restructure debt (as Greece will probably have to do). Such changes do not require a new EU treaty, which in any case most EU governments oppose. Some eurozone banks will probably need to be </w:t>
      </w:r>
      <w:proofErr w:type="spellStart"/>
      <w:r w:rsidRPr="009B58CD">
        <w:rPr>
          <w:sz w:val="12"/>
          <w:szCs w:val="12"/>
        </w:rPr>
        <w:t>recapitalised</w:t>
      </w:r>
      <w:proofErr w:type="spellEnd"/>
      <w:r w:rsidRPr="009B58CD">
        <w:rPr>
          <w:sz w:val="12"/>
          <w:szCs w:val="12"/>
        </w:rPr>
        <w:t xml:space="preserve">. Germany needs to accept that eurozone governments will have to discuss imbalances in the euro area; but Germany's partners should relent in their urging of Germany to reflate, which might be counter-productive. Rather, they should ask Germany to embrace structural economic reforms that would in the long run lead to a more balanced economy. Many German economists know that the country needs to shift away from dependence on exports towards higher levels of domestic consumption. Longer shopping hours, </w:t>
      </w:r>
      <w:proofErr w:type="spellStart"/>
      <w:r w:rsidRPr="009B58CD">
        <w:rPr>
          <w:sz w:val="12"/>
          <w:szCs w:val="12"/>
        </w:rPr>
        <w:t>labour</w:t>
      </w:r>
      <w:proofErr w:type="spellEnd"/>
      <w:r w:rsidRPr="009B58CD">
        <w:rPr>
          <w:sz w:val="12"/>
          <w:szCs w:val="12"/>
        </w:rPr>
        <w:t xml:space="preserve"> market reforms that encouraged employers to take on staff (and thus raised the cost of </w:t>
      </w:r>
      <w:proofErr w:type="spellStart"/>
      <w:r w:rsidRPr="009B58CD">
        <w:rPr>
          <w:sz w:val="12"/>
          <w:szCs w:val="12"/>
        </w:rPr>
        <w:t>labour</w:t>
      </w:r>
      <w:proofErr w:type="spellEnd"/>
      <w:r w:rsidRPr="009B58CD">
        <w:rPr>
          <w:sz w:val="12"/>
          <w:szCs w:val="12"/>
        </w:rPr>
        <w:t xml:space="preserve">) and better childcare so that more women worked would all boost spending. The EU's 'big three' countries also need to work together in ways that convince the rest of the world that Europe has serious leaders who will do what it takes to </w:t>
      </w:r>
      <w:proofErr w:type="spellStart"/>
      <w:r w:rsidRPr="009B58CD">
        <w:rPr>
          <w:sz w:val="12"/>
          <w:szCs w:val="12"/>
        </w:rPr>
        <w:t>stabilise</w:t>
      </w:r>
      <w:proofErr w:type="spellEnd"/>
      <w:r w:rsidRPr="009B58CD">
        <w:rPr>
          <w:sz w:val="12"/>
          <w:szCs w:val="12"/>
        </w:rPr>
        <w:t xml:space="preserve"> the eurozone. Although the Britain is outside the euro, what Britain says and does plays an important role in shaping global perceptions of the EU. Prime Minister David Cameron has made a good start by adopting a constructive attitude to the EU. He has made it clear that he understands it is in the British national interest for the eurozone to overcome its difficulties. Germany's leaders need to do much more to educate people on the benefits of the euro. The business and political elites know that the eurozone provides German exporters with a large market of rather uncompetitive countries that buy their goods. Yet many Germans believe the euro is a burden. Merkel must explain that Germany is paying into the bail-out funds not for idealism or altruism but out of self-interest. France and Germany need to avoid public squabbles and revive their close alliance, so Merkel and Sarkozy must learn to tolerate each other's foibles. France will have to accept more binding rules and budgetary discipline than it would wish, while Germany will have to tolerate group discussions of its economic policy. Germany will also have to accept that if Northern Europeans cannot provide the demand that helps to pull the southern states out of a vicious circle of slow growth and public spending cuts, they will have to cough up for the transfer payments required to hold the eurozone together. In Brussels, much energy has gone into building the new External Action Service, in the hope that it will foster a more coherent EU foreign policy. Let us hope that it does. But</w:t>
      </w:r>
      <w:r w:rsidRPr="009B58CD">
        <w:rPr>
          <w:sz w:val="16"/>
        </w:rPr>
        <w:t xml:space="preserve"> </w:t>
      </w:r>
      <w:r w:rsidRPr="009B58CD">
        <w:rPr>
          <w:rStyle w:val="StyleUnderline"/>
        </w:rPr>
        <w:t>what would really improve the EU’s global standing would be strong economic growth</w:t>
      </w:r>
      <w:r w:rsidRPr="009B58CD">
        <w:rPr>
          <w:sz w:val="16"/>
        </w:rPr>
        <w:t>, a convincing set of rules for the eurozone and the perception that Europe has tough and far-sighted leaders.</w:t>
      </w:r>
    </w:p>
    <w:p w14:paraId="6855A10A" w14:textId="210E193D" w:rsidR="000330D9" w:rsidRPr="0010455A" w:rsidRDefault="00C61ACD" w:rsidP="000330D9">
      <w:pPr>
        <w:pStyle w:val="Heading4"/>
      </w:pPr>
      <w:r>
        <w:t>Economic strength is key to EU foreign policy.</w:t>
      </w:r>
    </w:p>
    <w:p w14:paraId="380FF019" w14:textId="53DCAFD5" w:rsidR="000330D9" w:rsidRPr="00C61ACD" w:rsidRDefault="00C61ACD" w:rsidP="00C61ACD">
      <w:proofErr w:type="spellStart"/>
      <w:r w:rsidRPr="00C61ACD">
        <w:rPr>
          <w:rStyle w:val="Style13ptBold"/>
        </w:rPr>
        <w:t>Lagendijk</w:t>
      </w:r>
      <w:proofErr w:type="spellEnd"/>
      <w:r w:rsidRPr="00C61ACD">
        <w:rPr>
          <w:rStyle w:val="Style13ptBold"/>
        </w:rPr>
        <w:t xml:space="preserve"> 13</w:t>
      </w:r>
      <w:r w:rsidRPr="00C61ACD">
        <w:t xml:space="preserve"> (</w:t>
      </w:r>
      <w:r w:rsidR="000330D9" w:rsidRPr="00C61ACD">
        <w:t xml:space="preserve">Joost </w:t>
      </w:r>
      <w:proofErr w:type="spellStart"/>
      <w:r w:rsidR="000330D9" w:rsidRPr="00C61ACD">
        <w:t>Lagendijk</w:t>
      </w:r>
      <w:proofErr w:type="spellEnd"/>
      <w:r w:rsidRPr="00C61ACD">
        <w:t>,</w:t>
      </w:r>
      <w:r w:rsidR="000330D9" w:rsidRPr="00C61ACD">
        <w:t xml:space="preserve"> Columnist for Today’s Zaman. Worked as a senior advisor at the Istanbul Policy Center and was a member of the European Parliament.</w:t>
      </w:r>
      <w:r w:rsidRPr="00C61ACD">
        <w:t xml:space="preserve"> 5/13/13, “</w:t>
      </w:r>
      <w:r w:rsidR="000330D9" w:rsidRPr="00C61ACD">
        <w:t>Europe: Soft Power Is No Power” The Huffington Post. http://www.huffingtonpost.com/joost-lagendijk/soft-power-is-no-power_b_3262338.html)</w:t>
      </w:r>
    </w:p>
    <w:p w14:paraId="567AC566" w14:textId="77777777" w:rsidR="000330D9" w:rsidRPr="00751A6C" w:rsidRDefault="000330D9" w:rsidP="000330D9">
      <w:pPr>
        <w:rPr>
          <w:sz w:val="16"/>
        </w:rPr>
      </w:pPr>
      <w:r w:rsidRPr="00751A6C">
        <w:rPr>
          <w:u w:val="single"/>
        </w:rPr>
        <w:t>It would be an understatement to say the European Union is going through difficult times.</w:t>
      </w:r>
      <w:r w:rsidRPr="00751A6C">
        <w:rPr>
          <w:sz w:val="16"/>
        </w:rPr>
        <w:t xml:space="preserve"> Most of its member states are stuck in an economic crisis that many Europeans blame on austerity measures enforced by the EU, perceived as a faraway, bureaucratic entity that has spun out of control and is out of touch with the concerns and hardships of ordinary Europeans. In many countries, </w:t>
      </w:r>
      <w:r w:rsidRPr="00751A6C">
        <w:rPr>
          <w:u w:val="single"/>
        </w:rPr>
        <w:t xml:space="preserve">Eurosceptic parties are booming in the opinion polls, calling for either a full withdrawal from the EU or </w:t>
      </w:r>
      <w:r w:rsidRPr="00751A6C">
        <w:rPr>
          <w:sz w:val="16"/>
        </w:rPr>
        <w:t>at least</w:t>
      </w:r>
      <w:r w:rsidRPr="00751A6C">
        <w:rPr>
          <w:u w:val="single"/>
        </w:rPr>
        <w:t xml:space="preserve"> a stop to giving the EU more powers.</w:t>
      </w:r>
      <w:r w:rsidRPr="00751A6C">
        <w:rPr>
          <w:sz w:val="16"/>
        </w:rPr>
        <w:t xml:space="preserve"> Pro-Europeans have a hard time defending their vision of a more integrated EU -- according to them, the only way for Europe to get out of the current crisis and be prepared for the challenges of the 21st century. Most of these debates between emboldened EU critics and defensive EU supporters focus on economic policies and the need for a new institutional framework. What has always surprised me is that </w:t>
      </w:r>
      <w:r w:rsidRPr="00751A6C">
        <w:rPr>
          <w:u w:val="single"/>
        </w:rPr>
        <w:t>so little attention is payed to the necessity for the EU to better coordinate its foreign and defense policy.</w:t>
      </w:r>
      <w:r w:rsidRPr="00751A6C">
        <w:rPr>
          <w:sz w:val="16"/>
        </w:rPr>
        <w:t xml:space="preserve"> Of course, there are the usual arguments claiming that member states will never be willing up to give up their sovereignty on these issues or, when they do, nothing will come out of that because they won't be able to agree on a common position. Some important recent reports showed, once again, how short-sighted and out of date this line of reasoning is. Before going into the justifications for new initiatives on this topic, let me demolish a popular misunderstanding. Mostly American critics of Europe always point to the continent's low level of military spending. So why bother with EU's defense policy, they say, if apparently Europe is not willing to pay for it? The fact is that "European countries collectively accounted for 20 percent of the world's military spending in 2011, compared with 8 percent for China and 4 percent for Russia," according to the European Council on Foreign Relations. The real problem is not the total amount of money spent. It is the incredible level of inefficiency. That enormous gap between military spending and battlefield impotence needs to be bridged for several reasons. One was </w:t>
      </w:r>
      <w:hyperlink r:id="rId20" w:tgtFrame="_hplink" w:history="1">
        <w:r w:rsidRPr="00751A6C">
          <w:rPr>
            <w:rStyle w:val="Hyperlink"/>
            <w:sz w:val="16"/>
          </w:rPr>
          <w:t>bluntly explained</w:t>
        </w:r>
      </w:hyperlink>
      <w:r w:rsidRPr="00751A6C">
        <w:rPr>
          <w:sz w:val="16"/>
        </w:rPr>
        <w:t xml:space="preserve"> by NATO chief Anders </w:t>
      </w:r>
      <w:proofErr w:type="spellStart"/>
      <w:r w:rsidRPr="00751A6C">
        <w:rPr>
          <w:sz w:val="16"/>
        </w:rPr>
        <w:t>Fogh</w:t>
      </w:r>
      <w:proofErr w:type="spellEnd"/>
      <w:r w:rsidRPr="00751A6C">
        <w:rPr>
          <w:sz w:val="16"/>
        </w:rPr>
        <w:t xml:space="preserve"> Rasmussen in a speech at the European Parliament last week: "We Europeans must understand that soft power alone is really no power at all. Without hard capacities to back up its diplomacy, Europe will lack credibility and influence." Another was lucidly put in a recent article by several Brussels think tanks in which they stressed the need for Europe to find a new voice in a world in which power </w:t>
      </w:r>
      <w:hyperlink r:id="rId21" w:tgtFrame="_hplink" w:history="1">
        <w:r w:rsidRPr="00751A6C">
          <w:rPr>
            <w:rStyle w:val="Hyperlink"/>
            <w:sz w:val="16"/>
          </w:rPr>
          <w:t>is shifting eastwards</w:t>
        </w:r>
      </w:hyperlink>
      <w:r w:rsidRPr="00751A6C">
        <w:rPr>
          <w:sz w:val="16"/>
        </w:rPr>
        <w:t xml:space="preserve">: </w:t>
      </w:r>
      <w:r w:rsidRPr="00751A6C">
        <w:rPr>
          <w:u w:val="single"/>
        </w:rPr>
        <w:t>"The EU should find a new purpose and narrative for Europe's global role, moving beyond past 'normative' or 'civilian' models in the search for a role which matches its real strengths</w:t>
      </w:r>
      <w:r w:rsidRPr="00751A6C">
        <w:rPr>
          <w:sz w:val="16"/>
        </w:rPr>
        <w:t xml:space="preserve"> and assets, principles and ambitions." In "Europe's Strategic Cacophony", a policy brief for the European Council on Foreign Relations, Olivier de France and Nick Whitney </w:t>
      </w:r>
      <w:hyperlink r:id="rId22" w:tgtFrame="_hplink" w:history="1">
        <w:r w:rsidRPr="00751A6C">
          <w:rPr>
            <w:rStyle w:val="Hyperlink"/>
            <w:sz w:val="16"/>
          </w:rPr>
          <w:t>made it crystal clear</w:t>
        </w:r>
      </w:hyperlink>
      <w:r w:rsidRPr="00751A6C">
        <w:rPr>
          <w:sz w:val="16"/>
        </w:rPr>
        <w:t xml:space="preserve"> how big the need is for the EU to get its act together on foreign and defense policy and converge on some key propositions: "[T]hat </w:t>
      </w:r>
      <w:r w:rsidRPr="00751A6C">
        <w:rPr>
          <w:u w:val="single"/>
        </w:rPr>
        <w:t xml:space="preserve">if Europeans are to continue to count </w:t>
      </w:r>
      <w:r w:rsidRPr="00751A6C">
        <w:rPr>
          <w:u w:val="single"/>
        </w:rPr>
        <w:lastRenderedPageBreak/>
        <w:t>for something in the world, then they are</w:t>
      </w:r>
      <w:r w:rsidRPr="00751A6C">
        <w:rPr>
          <w:sz w:val="16"/>
        </w:rPr>
        <w:t xml:space="preserve"> condemned </w:t>
      </w:r>
      <w:r w:rsidRPr="00751A6C">
        <w:rPr>
          <w:u w:val="single"/>
        </w:rPr>
        <w:t>to co- operate</w:t>
      </w:r>
      <w:r w:rsidRPr="00751A6C">
        <w:rPr>
          <w:sz w:val="16"/>
        </w:rPr>
        <w:t xml:space="preserve">; that effective armed forces are among the assets they will need to deploy, as instruments of power and influence as much as for "war-fighting" purposes; and that maintaining effective armed forces will require biting the bullet of significantly greater mutual dependence." Let's hope at least some of this thinking is taken onboard by EU leaders when they get together at the end of this year to discuss EU's defense policy. It is true that </w:t>
      </w:r>
      <w:r w:rsidRPr="00751A6C">
        <w:rPr>
          <w:u w:val="single"/>
        </w:rPr>
        <w:t>solving the economic crisis in Europe and restoring confidence among European citizens</w:t>
      </w:r>
      <w:r w:rsidRPr="00751A6C">
        <w:rPr>
          <w:sz w:val="16"/>
        </w:rPr>
        <w:t xml:space="preserve"> that there is light at the end of the current dark tunnel full of budget cuts -- and rising unemployment is the biggest challenge. But </w:t>
      </w:r>
      <w:r w:rsidRPr="00751A6C">
        <w:rPr>
          <w:u w:val="single"/>
        </w:rPr>
        <w:t>Europe will</w:t>
      </w:r>
      <w:r w:rsidRPr="00751A6C">
        <w:rPr>
          <w:sz w:val="16"/>
        </w:rPr>
        <w:t xml:space="preserve"> only </w:t>
      </w:r>
      <w:r w:rsidRPr="00751A6C">
        <w:rPr>
          <w:u w:val="single"/>
        </w:rPr>
        <w:t xml:space="preserve">be able to play a leading role globally if it manages to translate economic strength into a united and effective foreign and defense policy </w:t>
      </w:r>
      <w:r w:rsidRPr="00751A6C">
        <w:rPr>
          <w:sz w:val="16"/>
        </w:rPr>
        <w:t>to safeguard its interests abroad and promote its unique model of cooperation in other parts of the world.</w:t>
      </w:r>
    </w:p>
    <w:p w14:paraId="3EF3BD7C" w14:textId="77777777" w:rsidR="000330D9" w:rsidRDefault="000330D9" w:rsidP="000330D9"/>
    <w:p w14:paraId="65199C5F" w14:textId="1E016A94" w:rsidR="00C61ACD" w:rsidRDefault="00C61ACD" w:rsidP="00C61ACD">
      <w:pPr>
        <w:pStyle w:val="Heading3"/>
      </w:pPr>
      <w:r>
        <w:lastRenderedPageBreak/>
        <w:t>IL – Econ K2 Eurozone</w:t>
      </w:r>
    </w:p>
    <w:p w14:paraId="515559A3" w14:textId="1DB5DE30" w:rsidR="00C61ACD" w:rsidRDefault="00C61ACD" w:rsidP="00C61ACD">
      <w:pPr>
        <w:pStyle w:val="Heading4"/>
      </w:pPr>
      <w:r>
        <w:t>Absent growth, euro falls apart</w:t>
      </w:r>
    </w:p>
    <w:p w14:paraId="525CA98A" w14:textId="0F46D06E" w:rsidR="00C61ACD" w:rsidRDefault="00C61ACD" w:rsidP="00C61ACD">
      <w:pPr>
        <w:rPr>
          <w:rFonts w:asciiTheme="minorHAnsi" w:hAnsiTheme="minorHAnsi"/>
        </w:rPr>
      </w:pPr>
      <w:r w:rsidRPr="00EA04FB">
        <w:rPr>
          <w:rStyle w:val="Style13ptBold"/>
        </w:rPr>
        <w:t xml:space="preserve">Economist </w:t>
      </w:r>
      <w:r w:rsidR="00CF6954">
        <w:rPr>
          <w:rStyle w:val="Style13ptBold"/>
        </w:rPr>
        <w:t>14</w:t>
      </w:r>
      <w:r>
        <w:t xml:space="preserve"> “The world’s biggest economic problem,” Oct 25th</w:t>
      </w:r>
      <w:proofErr w:type="gramStart"/>
      <w:r>
        <w:t xml:space="preserve"> 2014</w:t>
      </w:r>
      <w:proofErr w:type="gramEnd"/>
      <w:r>
        <w:t xml:space="preserve">, </w:t>
      </w:r>
      <w:r>
        <w:rPr>
          <w:rFonts w:asciiTheme="minorHAnsi" w:hAnsiTheme="minorHAnsi"/>
        </w:rPr>
        <w:t>http://www.economist.com/news/leaders/21627620-deflation-euro-zone-all-too-close-and-extremely-dangerous-worlds-biggest-economic</w:t>
      </w:r>
    </w:p>
    <w:p w14:paraId="47E0FF7B" w14:textId="77777777" w:rsidR="00C61ACD" w:rsidRDefault="00C61ACD" w:rsidP="00C61ACD">
      <w:r w:rsidRPr="00EA04FB">
        <w:rPr>
          <w:rFonts w:asciiTheme="minorHAnsi" w:hAnsiTheme="minorHAnsi"/>
          <w:sz w:val="16"/>
        </w:rPr>
        <w:t xml:space="preserve">Now that German growth has stumbled, </w:t>
      </w:r>
      <w:r w:rsidRPr="004E0EE7">
        <w:rPr>
          <w:rStyle w:val="StyleUnderline"/>
        </w:rPr>
        <w:t>the euro area is on the verge of tipping into its third recession</w:t>
      </w:r>
      <w:r w:rsidRPr="00EA04FB">
        <w:rPr>
          <w:rStyle w:val="StyleUnderline"/>
        </w:rPr>
        <w:t xml:space="preserve"> in six years</w:t>
      </w:r>
      <w:r w:rsidRPr="00EA04FB">
        <w:rPr>
          <w:rFonts w:asciiTheme="minorHAnsi" w:hAnsiTheme="minorHAnsi"/>
          <w:sz w:val="16"/>
        </w:rPr>
        <w:t xml:space="preserve">. Its leaders have squandered two years of respite, granted by the pledge of Mario Draghi, the European Central Bank’s president, to do “whatever it takes” to save the single currency. The French and the Italians have dodged structural reforms, while the Germans have insisted on too much austerity. Prices are falling in eight European countries. </w:t>
      </w:r>
      <w:r w:rsidRPr="00EA04FB">
        <w:rPr>
          <w:rStyle w:val="StyleUnderline"/>
        </w:rPr>
        <w:t xml:space="preserve">The zone’s overall </w:t>
      </w:r>
      <w:r w:rsidRPr="004E0EE7">
        <w:rPr>
          <w:rStyle w:val="StyleUnderline"/>
        </w:rPr>
        <w:t xml:space="preserve">inflation </w:t>
      </w:r>
      <w:r w:rsidRPr="00E313D5">
        <w:rPr>
          <w:rStyle w:val="StyleUnderline"/>
        </w:rPr>
        <w:t>rate has slipped</w:t>
      </w:r>
      <w:r w:rsidRPr="00EA04FB">
        <w:rPr>
          <w:rStyle w:val="StyleUnderline"/>
        </w:rPr>
        <w:t xml:space="preserve"> to 0.3% and </w:t>
      </w:r>
      <w:r w:rsidRPr="004E0EE7">
        <w:rPr>
          <w:rStyle w:val="StyleUnderline"/>
        </w:rPr>
        <w:t>may</w:t>
      </w:r>
      <w:r w:rsidRPr="00EA04FB">
        <w:rPr>
          <w:rStyle w:val="StyleUnderline"/>
        </w:rPr>
        <w:t xml:space="preserve"> well go </w:t>
      </w:r>
      <w:r w:rsidRPr="004E0EE7">
        <w:rPr>
          <w:rStyle w:val="StyleUnderline"/>
        </w:rPr>
        <w:t>into outright decline</w:t>
      </w:r>
      <w:r w:rsidRPr="00EA04FB">
        <w:rPr>
          <w:rStyle w:val="StyleUnderline"/>
        </w:rPr>
        <w:t xml:space="preserve"> next year. A region that makes up almost a fifth of world output is marching towards stagnation and deflation</w:t>
      </w:r>
      <w:r w:rsidRPr="00EA04FB">
        <w:rPr>
          <w:rFonts w:asciiTheme="minorHAnsi" w:hAnsiTheme="minorHAnsi"/>
          <w:sz w:val="16"/>
        </w:rPr>
        <w:t xml:space="preserve">. In this section </w:t>
      </w:r>
      <w:proofErr w:type="gramStart"/>
      <w:r w:rsidRPr="00EA04FB">
        <w:rPr>
          <w:rFonts w:asciiTheme="minorHAnsi" w:hAnsiTheme="minorHAnsi"/>
          <w:sz w:val="16"/>
        </w:rPr>
        <w:t>The</w:t>
      </w:r>
      <w:proofErr w:type="gramEnd"/>
      <w:r w:rsidRPr="00EA04FB">
        <w:rPr>
          <w:rFonts w:asciiTheme="minorHAnsi" w:hAnsiTheme="minorHAnsi"/>
          <w:sz w:val="16"/>
        </w:rPr>
        <w:t xml:space="preserve"> world’s biggest economic problem Many winners, a few bad losers Call for help A light unto the Arab nations Keep open the gates Reprints Related topics Monetary Policy Recessions and depressions Economic policy Domestic policy United States Optimists, both inside and outside Europe, often cite the example of Japan. It fell into deflation in the late-1990s, with unpleasant but not apocalyptic consequences for both itself and the world economy. But the euro zone poses far greater risks. Unlike Japan, </w:t>
      </w:r>
      <w:r w:rsidRPr="00EA04FB">
        <w:rPr>
          <w:rStyle w:val="StyleUnderline"/>
        </w:rPr>
        <w:t xml:space="preserve">the euro zone is not an isolated case: </w:t>
      </w:r>
      <w:r w:rsidRPr="004E0EE7">
        <w:rPr>
          <w:rStyle w:val="StyleUnderline"/>
        </w:rPr>
        <w:t xml:space="preserve">from China to America inflation is worryingly </w:t>
      </w:r>
      <w:proofErr w:type="gramStart"/>
      <w:r w:rsidRPr="004E0EE7">
        <w:rPr>
          <w:rStyle w:val="StyleUnderline"/>
        </w:rPr>
        <w:t>low, and</w:t>
      </w:r>
      <w:proofErr w:type="gramEnd"/>
      <w:r w:rsidRPr="004E0EE7">
        <w:rPr>
          <w:rStyle w:val="StyleUnderline"/>
        </w:rPr>
        <w:t xml:space="preserve"> slipping</w:t>
      </w:r>
      <w:r w:rsidRPr="00EA04FB">
        <w:rPr>
          <w:rFonts w:asciiTheme="minorHAnsi" w:hAnsiTheme="minorHAnsi"/>
          <w:sz w:val="16"/>
        </w:rPr>
        <w:t xml:space="preserve">. And, unlike Japan, which has a homogenous, stoic society, </w:t>
      </w:r>
      <w:r w:rsidRPr="004E0EE7">
        <w:rPr>
          <w:rStyle w:val="Emphasis"/>
        </w:rPr>
        <w:t>the euro area cannot hang together through years of economic sclerosis and falling prices</w:t>
      </w:r>
      <w:r w:rsidRPr="00EA04FB">
        <w:rPr>
          <w:rFonts w:asciiTheme="minorHAnsi" w:hAnsiTheme="minorHAnsi"/>
          <w:sz w:val="16"/>
        </w:rPr>
        <w:t xml:space="preserve">. </w:t>
      </w:r>
      <w:r w:rsidRPr="00EA04FB">
        <w:rPr>
          <w:rStyle w:val="StyleUnderline"/>
        </w:rPr>
        <w:t xml:space="preserve">As </w:t>
      </w:r>
      <w:r w:rsidRPr="004E0EE7">
        <w:rPr>
          <w:rStyle w:val="StyleUnderline"/>
        </w:rPr>
        <w:t>debt burdens soar</w:t>
      </w:r>
      <w:r w:rsidRPr="00EA04FB">
        <w:rPr>
          <w:rStyle w:val="StyleUnderline"/>
        </w:rPr>
        <w:t xml:space="preserve"> from Italy to Greece, </w:t>
      </w:r>
      <w:r w:rsidRPr="004E0EE7">
        <w:rPr>
          <w:rStyle w:val="StyleUnderline"/>
        </w:rPr>
        <w:t>investors will take fright</w:t>
      </w:r>
      <w:r w:rsidRPr="00EA04FB">
        <w:rPr>
          <w:rStyle w:val="StyleUnderline"/>
        </w:rPr>
        <w:t xml:space="preserve">, </w:t>
      </w:r>
      <w:r w:rsidRPr="004E0EE7">
        <w:rPr>
          <w:rStyle w:val="StyleUnderline"/>
        </w:rPr>
        <w:t>populist politicians will gain ground</w:t>
      </w:r>
      <w:r w:rsidRPr="00EA04FB">
        <w:rPr>
          <w:rStyle w:val="StyleUnderline"/>
        </w:rPr>
        <w:t>, and—</w:t>
      </w:r>
      <w:r w:rsidRPr="004E0EE7">
        <w:rPr>
          <w:rStyle w:val="StyleUnderline"/>
        </w:rPr>
        <w:t>sooner rather than later—the euro will collapse</w:t>
      </w:r>
      <w:r w:rsidRPr="00EA04FB">
        <w:rPr>
          <w:rFonts w:asciiTheme="minorHAnsi" w:hAnsiTheme="minorHAnsi"/>
          <w:sz w:val="16"/>
        </w:rPr>
        <w:t xml:space="preserve">. This parrot has ceased to be Although many Europeans, especially the Germans, have been brought up to fear inflation, deflation can be still more savage (see article). If people and firms expect prices to fall, they stop spending, and as demand sinks, loan defaults rise. That was what happened in the Great Depression, with especially dire consequences in Germany in the early 1930s. </w:t>
      </w:r>
      <w:proofErr w:type="gramStart"/>
      <w:r w:rsidRPr="00EA04FB">
        <w:rPr>
          <w:rFonts w:asciiTheme="minorHAnsi" w:hAnsiTheme="minorHAnsi"/>
          <w:sz w:val="16"/>
        </w:rPr>
        <w:t>So</w:t>
      </w:r>
      <w:proofErr w:type="gramEnd"/>
      <w:r w:rsidRPr="00EA04FB">
        <w:rPr>
          <w:rFonts w:asciiTheme="minorHAnsi" w:hAnsiTheme="minorHAnsi"/>
          <w:sz w:val="16"/>
        </w:rPr>
        <w:t xml:space="preserve"> it is worrying that, of the 46 countries whose central </w:t>
      </w:r>
      <w:proofErr w:type="spellStart"/>
      <w:r w:rsidRPr="00EA04FB">
        <w:rPr>
          <w:rFonts w:asciiTheme="minorHAnsi" w:hAnsiTheme="minorHAnsi"/>
          <w:sz w:val="16"/>
        </w:rPr>
        <w:t>banks</w:t>
      </w:r>
      <w:proofErr w:type="spellEnd"/>
      <w:r w:rsidRPr="00EA04FB">
        <w:rPr>
          <w:rFonts w:asciiTheme="minorHAnsi" w:hAnsiTheme="minorHAnsi"/>
          <w:sz w:val="16"/>
        </w:rPr>
        <w:t xml:space="preserve"> target inflation, 30 are below their target. Some price falls are welcome. Tumbling oil prices</w:t>
      </w:r>
      <w:proofErr w:type="gramStart"/>
      <w:r w:rsidRPr="00EA04FB">
        <w:rPr>
          <w:rFonts w:asciiTheme="minorHAnsi" w:hAnsiTheme="minorHAnsi"/>
          <w:sz w:val="16"/>
        </w:rPr>
        <w:t>, in particular, have</w:t>
      </w:r>
      <w:proofErr w:type="gramEnd"/>
      <w:r w:rsidRPr="00EA04FB">
        <w:rPr>
          <w:rFonts w:asciiTheme="minorHAnsi" w:hAnsiTheme="minorHAnsi"/>
          <w:sz w:val="16"/>
        </w:rPr>
        <w:t xml:space="preserve"> given consumers’ incomes a boost (see article). But slowing prices and stagnant wages owe more to weak demand in the economy and roughly 45m workers are jobless in the rich OECD countries. Investors are starting to expect lower inflation even in economies, such as America’s, that are growing at reasonable rates. Worse, short-term interest rates are close to zero in many economies, so central banks cannot cut them to boost spending. The only ammunition comes from quantitative easing and other forms of printing money. The global </w:t>
      </w:r>
      <w:proofErr w:type="spellStart"/>
      <w:r w:rsidRPr="00EA04FB">
        <w:rPr>
          <w:rFonts w:asciiTheme="minorHAnsi" w:hAnsiTheme="minorHAnsi"/>
          <w:sz w:val="16"/>
        </w:rPr>
        <w:t>lowflation</w:t>
      </w:r>
      <w:proofErr w:type="spellEnd"/>
      <w:r w:rsidRPr="00EA04FB">
        <w:rPr>
          <w:rFonts w:asciiTheme="minorHAnsi" w:hAnsiTheme="minorHAnsi"/>
          <w:sz w:val="16"/>
        </w:rPr>
        <w:t xml:space="preserve"> threat is a good reason for most central banks to keep monetary policy loose. It is also, in the longer term, a prompt to look at revising inflation targets a shade upwards. But the immediate problem is the euro area. Continental Europe’s economy has plenty of big underlying weaknesses, from poor demography to heavy debt and sclerotic </w:t>
      </w:r>
      <w:proofErr w:type="spellStart"/>
      <w:r w:rsidRPr="00EA04FB">
        <w:rPr>
          <w:rFonts w:asciiTheme="minorHAnsi" w:hAnsiTheme="minorHAnsi"/>
          <w:sz w:val="16"/>
        </w:rPr>
        <w:t>labour</w:t>
      </w:r>
      <w:proofErr w:type="spellEnd"/>
      <w:r w:rsidRPr="00EA04FB">
        <w:rPr>
          <w:rFonts w:asciiTheme="minorHAnsi" w:hAnsiTheme="minorHAnsi"/>
          <w:sz w:val="16"/>
        </w:rPr>
        <w:t xml:space="preserve"> markets. But it has also made enormous policy mistakes. France, Italy and Germany have all eschewed growth-enhancing structural reforms. The euro zone is particularly vulnerable to deflation because of Germany’s insistence on too much fiscal austerity and the ECB’s timidity. Even now, with economies contracting, Germany is still obsessed with deficit reduction for all governments, while its opposition to monetary easing has meant that the ECB, to the obvious despair of </w:t>
      </w:r>
      <w:proofErr w:type="spellStart"/>
      <w:r w:rsidRPr="00EA04FB">
        <w:rPr>
          <w:rFonts w:asciiTheme="minorHAnsi" w:hAnsiTheme="minorHAnsi"/>
          <w:sz w:val="16"/>
        </w:rPr>
        <w:t>Mr</w:t>
      </w:r>
      <w:proofErr w:type="spellEnd"/>
      <w:r w:rsidRPr="00EA04FB">
        <w:rPr>
          <w:rFonts w:asciiTheme="minorHAnsi" w:hAnsiTheme="minorHAnsi"/>
          <w:sz w:val="16"/>
        </w:rPr>
        <w:t xml:space="preserve"> Draghi, has done far less than other big central banks in terms of quantitative easing (notwithstanding this week’s move to start buying “covered bonds”). If there was ever logic to this incrementalism, it has run out. </w:t>
      </w:r>
      <w:r w:rsidRPr="00EA04FB">
        <w:rPr>
          <w:rStyle w:val="StyleUnderline"/>
        </w:rPr>
        <w:t>As budgets shrink and the ECB struggles to convince people that it can stop prices slipping, a descent into deflation seems all too probable</w:t>
      </w:r>
      <w:r w:rsidRPr="00EA04FB">
        <w:rPr>
          <w:rFonts w:asciiTheme="minorHAnsi" w:hAnsiTheme="minorHAnsi"/>
          <w:sz w:val="16"/>
        </w:rPr>
        <w:t xml:space="preserve">. Signs of stress are beginning to appear in both the markets and politics. </w:t>
      </w:r>
      <w:r w:rsidRPr="00EA04FB">
        <w:rPr>
          <w:rStyle w:val="StyleUnderline"/>
        </w:rPr>
        <w:t xml:space="preserve">Bond yields in Greece have risen sharply, as support for the left-wing </w:t>
      </w:r>
      <w:proofErr w:type="spellStart"/>
      <w:r w:rsidRPr="00EA04FB">
        <w:rPr>
          <w:rStyle w:val="StyleUnderline"/>
        </w:rPr>
        <w:t>Syriza</w:t>
      </w:r>
      <w:proofErr w:type="spellEnd"/>
      <w:r w:rsidRPr="00EA04FB">
        <w:rPr>
          <w:rStyle w:val="StyleUnderline"/>
        </w:rPr>
        <w:t xml:space="preserve"> party has surged</w:t>
      </w:r>
      <w:r w:rsidRPr="00EA04FB">
        <w:rPr>
          <w:rFonts w:asciiTheme="minorHAnsi" w:hAnsiTheme="minorHAnsi"/>
          <w:sz w:val="16"/>
        </w:rPr>
        <w:t xml:space="preserve"> (see article). France and Germany are trading rhetorical blows over a new budget proposal coming out of Paris.</w:t>
      </w:r>
    </w:p>
    <w:p w14:paraId="1BCD7E26" w14:textId="52D77077" w:rsidR="00C61ACD" w:rsidRDefault="00C61ACD" w:rsidP="00C61ACD">
      <w:pPr>
        <w:pStyle w:val="Heading3"/>
      </w:pPr>
      <w:r>
        <w:lastRenderedPageBreak/>
        <w:t>IL – Euro K2 EU</w:t>
      </w:r>
    </w:p>
    <w:p w14:paraId="6588641B" w14:textId="7639A074" w:rsidR="00C61ACD" w:rsidRPr="00F03D5D" w:rsidRDefault="00C61ACD" w:rsidP="00C61ACD">
      <w:pPr>
        <w:pStyle w:val="Heading4"/>
      </w:pPr>
      <w:r w:rsidRPr="00F03D5D">
        <w:t>Euro collapse causes EU collapse – ensures war – their defense doesn’t apply</w:t>
      </w:r>
    </w:p>
    <w:p w14:paraId="3C755226" w14:textId="77777777" w:rsidR="00C61ACD" w:rsidRPr="00F03D5D" w:rsidRDefault="00C61ACD" w:rsidP="00C61ACD">
      <w:r w:rsidRPr="00F03D5D">
        <w:rPr>
          <w:rStyle w:val="Style13ptBold"/>
        </w:rPr>
        <w:t>Van de Velde and Wadhwa 13</w:t>
      </w:r>
      <w:r w:rsidRPr="00F03D5D">
        <w:t xml:space="preserve"> (Antonia van de Velde; journalist at CNBC; and Silvia Wadhwa; German financial journalist currently working for CNBC Europe; “Euro Collapse Could Lead to War: Polish </w:t>
      </w:r>
      <w:proofErr w:type="spellStart"/>
      <w:r w:rsidRPr="00F03D5D">
        <w:t>FinMin</w:t>
      </w:r>
      <w:proofErr w:type="spellEnd"/>
      <w:r w:rsidRPr="00F03D5D">
        <w:t>” CNBC; September 16, 2011; http://www.cnbc.com/id/44535393)</w:t>
      </w:r>
    </w:p>
    <w:p w14:paraId="7BDD5CAF" w14:textId="77777777" w:rsidR="00C61ACD" w:rsidRPr="002E4E7D" w:rsidRDefault="00C61ACD" w:rsidP="00C61ACD">
      <w:pPr>
        <w:rPr>
          <w:rFonts w:asciiTheme="minorHAnsi" w:hAnsiTheme="minorHAnsi"/>
          <w:sz w:val="16"/>
        </w:rPr>
      </w:pPr>
      <w:r>
        <w:rPr>
          <w:rStyle w:val="StyleUnderline"/>
          <w:rFonts w:asciiTheme="minorHAnsi" w:hAnsiTheme="minorHAnsi"/>
        </w:rPr>
        <w:t>A collapse of Europe’s monetary union would likely lead to a breakup of the European Union as a whole</w:t>
      </w:r>
      <w:r w:rsidRPr="002E4E7D">
        <w:rPr>
          <w:rFonts w:asciiTheme="minorHAnsi" w:hAnsiTheme="minorHAnsi"/>
          <w:sz w:val="16"/>
        </w:rPr>
        <w:t xml:space="preserve">, </w:t>
      </w:r>
      <w:r>
        <w:rPr>
          <w:rStyle w:val="StyleUnderline"/>
          <w:rFonts w:asciiTheme="minorHAnsi" w:hAnsiTheme="minorHAnsi"/>
        </w:rPr>
        <w:t>posing significant risks to the region and even raising the possibility of war in the long term,</w:t>
      </w:r>
      <w:r w:rsidRPr="002E4E7D">
        <w:rPr>
          <w:rFonts w:asciiTheme="minorHAnsi" w:hAnsiTheme="minorHAnsi"/>
          <w:sz w:val="16"/>
        </w:rPr>
        <w:t xml:space="preserve"> </w:t>
      </w:r>
      <w:r>
        <w:rPr>
          <w:rStyle w:val="StyleUnderline"/>
          <w:rFonts w:asciiTheme="minorHAnsi" w:hAnsiTheme="minorHAnsi"/>
        </w:rPr>
        <w:t xml:space="preserve">Poland’s Finance Minister told CNBC late on </w:t>
      </w:r>
      <w:proofErr w:type="spellStart"/>
      <w:r>
        <w:rPr>
          <w:rStyle w:val="StyleUnderline"/>
          <w:rFonts w:asciiTheme="minorHAnsi" w:hAnsiTheme="minorHAnsi"/>
        </w:rPr>
        <w:t>Thursday</w:t>
      </w:r>
      <w:r w:rsidRPr="002E4E7D">
        <w:rPr>
          <w:rFonts w:asciiTheme="minorHAnsi" w:hAnsiTheme="minorHAnsi"/>
          <w:sz w:val="16"/>
        </w:rPr>
        <w:t>."</w:t>
      </w:r>
      <w:r>
        <w:rPr>
          <w:rStyle w:val="StyleUnderline"/>
          <w:rFonts w:asciiTheme="minorHAnsi" w:hAnsiTheme="minorHAnsi"/>
        </w:rPr>
        <w:t>If</w:t>
      </w:r>
      <w:proofErr w:type="spellEnd"/>
      <w:r>
        <w:rPr>
          <w:rStyle w:val="StyleUnderline"/>
          <w:rFonts w:asciiTheme="minorHAnsi" w:hAnsiTheme="minorHAnsi"/>
        </w:rPr>
        <w:t xml:space="preserve"> the euro zone were to fall apart then it's hard to exclude the possibility of EU falling apart as well</w:t>
      </w:r>
      <w:r w:rsidRPr="002E4E7D">
        <w:rPr>
          <w:rFonts w:asciiTheme="minorHAnsi" w:hAnsiTheme="minorHAnsi"/>
          <w:sz w:val="16"/>
        </w:rPr>
        <w:t xml:space="preserve">," Polish finance minister Jacek </w:t>
      </w:r>
      <w:proofErr w:type="spellStart"/>
      <w:r>
        <w:rPr>
          <w:rStyle w:val="StyleUnderline"/>
          <w:rFonts w:asciiTheme="minorHAnsi" w:hAnsiTheme="minorHAnsi"/>
        </w:rPr>
        <w:t>Rostowski</w:t>
      </w:r>
      <w:proofErr w:type="spellEnd"/>
      <w:r w:rsidRPr="002E4E7D">
        <w:rPr>
          <w:rFonts w:asciiTheme="minorHAnsi" w:hAnsiTheme="minorHAnsi"/>
          <w:sz w:val="16"/>
        </w:rPr>
        <w:t xml:space="preserve"> </w:t>
      </w:r>
      <w:r>
        <w:rPr>
          <w:rStyle w:val="StyleUnderline"/>
          <w:rFonts w:asciiTheme="minorHAnsi" w:hAnsiTheme="minorHAnsi"/>
        </w:rPr>
        <w:t>said</w:t>
      </w:r>
      <w:r w:rsidRPr="002E4E7D">
        <w:rPr>
          <w:rFonts w:asciiTheme="minorHAnsi" w:hAnsiTheme="minorHAnsi"/>
          <w:sz w:val="16"/>
        </w:rPr>
        <w:t xml:space="preserve"> in an interview. "</w:t>
      </w:r>
      <w:r>
        <w:rPr>
          <w:rStyle w:val="StyleUnderline"/>
          <w:rFonts w:asciiTheme="minorHAnsi" w:hAnsiTheme="minorHAnsi"/>
        </w:rPr>
        <w:t>The EU has been one of the two great pillars of European peace</w:t>
      </w:r>
      <w:r w:rsidRPr="002E4E7D">
        <w:rPr>
          <w:rFonts w:asciiTheme="minorHAnsi" w:hAnsiTheme="minorHAnsi"/>
          <w:sz w:val="16"/>
        </w:rPr>
        <w:t xml:space="preserve"> and security of the past 60 years," he said. "</w:t>
      </w:r>
      <w:proofErr w:type="gramStart"/>
      <w:r w:rsidRPr="002E4E7D">
        <w:rPr>
          <w:rFonts w:asciiTheme="minorHAnsi" w:hAnsiTheme="minorHAnsi"/>
          <w:sz w:val="16"/>
        </w:rPr>
        <w:t>Therefore</w:t>
      </w:r>
      <w:proofErr w:type="gramEnd"/>
      <w:r w:rsidRPr="002E4E7D">
        <w:rPr>
          <w:rFonts w:asciiTheme="minorHAnsi" w:hAnsiTheme="minorHAnsi"/>
          <w:sz w:val="16"/>
        </w:rPr>
        <w:t xml:space="preserve"> </w:t>
      </w:r>
      <w:r>
        <w:rPr>
          <w:rStyle w:val="StyleUnderline"/>
          <w:rFonts w:asciiTheme="minorHAnsi" w:hAnsiTheme="minorHAnsi"/>
        </w:rPr>
        <w:t>the danger in a longer-time horizon, in 10-20 years, in the absence of one of the key elements of our security system and one of the key elements of our political system</w:t>
      </w:r>
      <w:r w:rsidRPr="002E4E7D">
        <w:rPr>
          <w:rFonts w:asciiTheme="minorHAnsi" w:hAnsiTheme="minorHAnsi"/>
          <w:sz w:val="16"/>
        </w:rPr>
        <w:t xml:space="preserve">, </w:t>
      </w:r>
      <w:r>
        <w:rPr>
          <w:rStyle w:val="StyleUnderline"/>
          <w:rFonts w:asciiTheme="minorHAnsi" w:hAnsiTheme="minorHAnsi"/>
        </w:rPr>
        <w:t>which ensures we deal with problems in this peaceful, democratic way we've developed, the risk of all sorts of authoritarian political movements, and therefore even war, in the long horizon, rises</w:t>
      </w:r>
      <w:r w:rsidRPr="002E4E7D">
        <w:rPr>
          <w:rFonts w:asciiTheme="minorHAnsi" w:hAnsiTheme="minorHAnsi"/>
          <w:sz w:val="16"/>
        </w:rPr>
        <w:t xml:space="preserve">,” he said. On Friday, Treasury Secretary Timothy Geithner will join EU finance ministers at a meeting in Poland, which holds the rotating EU presidency, to urge them to take decisive action in response to the euro zone debt crisis. Poland joined the European Union in </w:t>
      </w:r>
      <w:proofErr w:type="gramStart"/>
      <w:r w:rsidRPr="002E4E7D">
        <w:rPr>
          <w:rFonts w:asciiTheme="minorHAnsi" w:hAnsiTheme="minorHAnsi"/>
          <w:sz w:val="16"/>
        </w:rPr>
        <w:t>2004, but</w:t>
      </w:r>
      <w:proofErr w:type="gramEnd"/>
      <w:r w:rsidRPr="002E4E7D">
        <w:rPr>
          <w:rFonts w:asciiTheme="minorHAnsi" w:hAnsiTheme="minorHAnsi"/>
          <w:sz w:val="16"/>
        </w:rPr>
        <w:t xml:space="preserve"> has not adopted the euro. "I think a lot has been done and a lot is on its way,” </w:t>
      </w:r>
      <w:proofErr w:type="spellStart"/>
      <w:r w:rsidRPr="002E4E7D">
        <w:rPr>
          <w:rFonts w:asciiTheme="minorHAnsi" w:hAnsiTheme="minorHAnsi"/>
          <w:sz w:val="16"/>
        </w:rPr>
        <w:t>Rostowski</w:t>
      </w:r>
      <w:proofErr w:type="spellEnd"/>
      <w:r w:rsidRPr="002E4E7D">
        <w:rPr>
          <w:rFonts w:asciiTheme="minorHAnsi" w:hAnsiTheme="minorHAnsi"/>
          <w:sz w:val="16"/>
        </w:rPr>
        <w:t xml:space="preserve"> said of the meeting of EU finance ministers on Friday and Saturday. He said the intervention on Italian and Spanish bond markets by the European Central Bank had been “very courageous but also necessary and essential and correct.”</w:t>
      </w:r>
    </w:p>
    <w:p w14:paraId="7DD131B9" w14:textId="77777777" w:rsidR="00C61ACD" w:rsidRPr="0096796A" w:rsidRDefault="00C61ACD" w:rsidP="00C61ACD">
      <w:pPr>
        <w:pStyle w:val="Heading4"/>
      </w:pPr>
      <w:r>
        <w:t>An economic collapse in Europe would destroy the EU and disrupt the global economy</w:t>
      </w:r>
    </w:p>
    <w:p w14:paraId="5D6D861C" w14:textId="59A45C12" w:rsidR="00C61ACD" w:rsidRPr="008C1729" w:rsidRDefault="00C61ACD" w:rsidP="00C61ACD">
      <w:pPr>
        <w:rPr>
          <w:rStyle w:val="Style13ptBold"/>
          <w:b w:val="0"/>
          <w:bCs w:val="0"/>
        </w:rPr>
      </w:pPr>
      <w:proofErr w:type="spellStart"/>
      <w:r>
        <w:rPr>
          <w:rStyle w:val="Style13ptBold"/>
        </w:rPr>
        <w:t>Buiter</w:t>
      </w:r>
      <w:proofErr w:type="spellEnd"/>
      <w:r>
        <w:rPr>
          <w:rStyle w:val="Style13ptBold"/>
        </w:rPr>
        <w:t xml:space="preserve"> 11</w:t>
      </w:r>
      <w:r w:rsidRPr="008C1729">
        <w:t xml:space="preserve"> (</w:t>
      </w:r>
      <w:r>
        <w:t xml:space="preserve">Willem, chief economist – Ph.D. in economics with distinction dissertation, “The terrible consequences of a eurozone collapse”, Financial times, 12/7/2011, </w:t>
      </w:r>
      <w:hyperlink r:id="rId23" w:anchor="axzz3eVzTK000" w:history="1">
        <w:r w:rsidRPr="00E65047">
          <w:rPr>
            <w:rStyle w:val="Hyperlink"/>
          </w:rPr>
          <w:t>http://www.ft.com/cms/s/0/6cf8ce18-2042-11e1-9878-00144feabdc0.html#axzz3eVzTK000</w:t>
        </w:r>
      </w:hyperlink>
      <w:r>
        <w:t xml:space="preserve">) </w:t>
      </w:r>
    </w:p>
    <w:p w14:paraId="4DBEBC68" w14:textId="77777777" w:rsidR="00C61ACD" w:rsidRDefault="00C61ACD" w:rsidP="00C61ACD">
      <w:pPr>
        <w:rPr>
          <w:b/>
          <w:u w:val="single"/>
        </w:rPr>
      </w:pPr>
      <w:r w:rsidRPr="00090BE1">
        <w:rPr>
          <w:sz w:val="16"/>
        </w:rPr>
        <w:t xml:space="preserve">What happens if the euro collapses? </w:t>
      </w:r>
      <w:r w:rsidRPr="0096796A">
        <w:rPr>
          <w:b/>
          <w:u w:val="single"/>
        </w:rPr>
        <w:t>A euro area breakup, even a partial one involving the exit of one or more fiscally and competitively weak countries, would be chaotic.</w:t>
      </w:r>
      <w:r w:rsidRPr="00090BE1">
        <w:rPr>
          <w:sz w:val="16"/>
        </w:rPr>
        <w:t xml:space="preserve"> </w:t>
      </w:r>
      <w:r w:rsidRPr="0096796A">
        <w:rPr>
          <w:b/>
          <w:u w:val="single"/>
        </w:rPr>
        <w:t>A full or comprehensive break-up, with the euro area splintering</w:t>
      </w:r>
      <w:r w:rsidRPr="00090BE1">
        <w:rPr>
          <w:sz w:val="16"/>
        </w:rPr>
        <w:t xml:space="preserve"> into a Greater Deutschmark zone </w:t>
      </w:r>
      <w:r w:rsidRPr="008C1729">
        <w:rPr>
          <w:b/>
          <w:u w:val="single"/>
        </w:rPr>
        <w:t>and about 10 national currencies would create pandemonium. It would not be a planned, orderly, gradual unwinding of existing political, economic and legal commitments.</w:t>
      </w:r>
      <w:r w:rsidRPr="00090BE1">
        <w:rPr>
          <w:sz w:val="16"/>
        </w:rPr>
        <w:t xml:space="preserve"> </w:t>
      </w:r>
      <w:r w:rsidRPr="008C1729">
        <w:rPr>
          <w:u w:val="single"/>
        </w:rPr>
        <w:t>Exit, partial or full, would likely be precipitated by disorderly sovereign defaults in the fiscally and competitively weak member states, whose currencies would weaken dramatically and whose banks would fail.</w:t>
      </w:r>
      <w:r w:rsidRPr="00090BE1">
        <w:rPr>
          <w:sz w:val="16"/>
        </w:rPr>
        <w:t xml:space="preserve"> If Spain and Italy were to exit, there would be a collapse of systemically important financial institutions throughout the European Union and North America and years of global depression. Consider the exit of a fiscally and competitively weak country, such as Greece – an event to which I assign a probability of about 20-25 per cent. Most contracts, </w:t>
      </w:r>
      <w:r w:rsidRPr="008C1729">
        <w:rPr>
          <w:u w:val="single"/>
        </w:rPr>
        <w:t>including bank deposits, sovereign debt, pensions and wages would be redenominated in new Drachma and a sharp devaluation, say 65 per cent, of the new currency would follow</w:t>
      </w:r>
      <w:r w:rsidRPr="00090BE1">
        <w:rPr>
          <w:sz w:val="16"/>
        </w:rPr>
        <w:t xml:space="preserve">. As soon as an exit was anticipated, depositors would flee Greek banks and all new lending governed by Greek law would effectively cease. Even before the exit, the sovereign and the banking system would fail because of a lack of funding. </w:t>
      </w:r>
      <w:r w:rsidRPr="008C1729">
        <w:rPr>
          <w:u w:val="single"/>
        </w:rPr>
        <w:t>Following the exit, contracts and financial instruments written under foreign law would likely remain euro-denominated. Balance sheets would become unbalanced and widespread default, insolvency and bankruptcy would result</w:t>
      </w:r>
      <w:r w:rsidRPr="00090BE1">
        <w:rPr>
          <w:sz w:val="16"/>
        </w:rPr>
        <w:t xml:space="preserve">. Greek output would collapse. </w:t>
      </w:r>
      <w:proofErr w:type="spellStart"/>
      <w:r w:rsidRPr="00090BE1">
        <w:rPr>
          <w:sz w:val="16"/>
        </w:rPr>
        <w:t>FirstFT</w:t>
      </w:r>
      <w:proofErr w:type="spellEnd"/>
      <w:r w:rsidRPr="00090BE1">
        <w:rPr>
          <w:sz w:val="16"/>
        </w:rPr>
        <w:t xml:space="preserve"> is our new essential daily email briefing of the best stories from across the web Greece would temporarily gain a competitive advantage from the sharp decline in the new Drachma’s value, but like Portugal, Spain and Italy, Greece does not have the persistent nominal rigidities to make it a lasting competitive advantage. </w:t>
      </w:r>
      <w:r w:rsidRPr="008C1729">
        <w:rPr>
          <w:b/>
          <w:u w:val="single"/>
        </w:rPr>
        <w:t>Soaring wage and price inflation would restore the uncompetitive status quo. Without external funding, imports would collapse, disrupting domestic production. Aggregate demand and aggregate supply would chase each other downwards.</w:t>
      </w:r>
      <w:r>
        <w:rPr>
          <w:b/>
          <w:u w:val="single"/>
        </w:rPr>
        <w:t xml:space="preserve"> </w:t>
      </w:r>
      <w:r w:rsidRPr="00090BE1">
        <w:rPr>
          <w:sz w:val="16"/>
        </w:rPr>
        <w:t xml:space="preserve">If Greece storms out of the eurozone there might be little fear other countries would follow suit. However, if Greece is pushed out of the eurozone because other member states refuse to fund the Greek sovereign and the European Central Bank refuses to fund Greek banks, the markets could beam in on the next most likely country to go. This could prompt a run </w:t>
      </w:r>
      <w:r w:rsidRPr="00090BE1">
        <w:rPr>
          <w:sz w:val="16"/>
        </w:rPr>
        <w:lastRenderedPageBreak/>
        <w:t xml:space="preserve">on that country’s banks and stop funding for its sovereign, financial institutions and companies. </w:t>
      </w:r>
      <w:r w:rsidRPr="008C1729">
        <w:rPr>
          <w:u w:val="single"/>
        </w:rPr>
        <w:t xml:space="preserve">Fear might </w:t>
      </w:r>
      <w:proofErr w:type="gramStart"/>
      <w:r w:rsidRPr="008C1729">
        <w:rPr>
          <w:u w:val="single"/>
        </w:rPr>
        <w:t>actually then</w:t>
      </w:r>
      <w:proofErr w:type="gramEnd"/>
      <w:r w:rsidRPr="008C1729">
        <w:rPr>
          <w:u w:val="single"/>
        </w:rPr>
        <w:t xml:space="preserve"> force the departure of the afflicted country. Exit contagion might sweep right through the rest of the eurozone periphery – Portugal, Ireland, Spain and Italy – and then begin to infect the “soft </w:t>
      </w:r>
      <w:proofErr w:type="spellStart"/>
      <w:proofErr w:type="gramStart"/>
      <w:r w:rsidRPr="008C1729">
        <w:rPr>
          <w:u w:val="single"/>
        </w:rPr>
        <w:t>core”of</w:t>
      </w:r>
      <w:proofErr w:type="spellEnd"/>
      <w:proofErr w:type="gramEnd"/>
      <w:r w:rsidRPr="008C1729">
        <w:rPr>
          <w:u w:val="single"/>
        </w:rPr>
        <w:t xml:space="preserve"> Belgium, Austria and France.</w:t>
      </w:r>
      <w:r>
        <w:rPr>
          <w:u w:val="single"/>
        </w:rPr>
        <w:t xml:space="preserve"> </w:t>
      </w:r>
      <w:r w:rsidRPr="008C1729">
        <w:rPr>
          <w:u w:val="single"/>
        </w:rPr>
        <w:t>A disorderly sovereign default and eurozone exit</w:t>
      </w:r>
      <w:r w:rsidRPr="00090BE1">
        <w:rPr>
          <w:sz w:val="16"/>
        </w:rPr>
        <w:t xml:space="preserve"> by Greece alone would be manageable. Greece accounts for only 2.2 per cent of eurozone area GDP and 4 per cent of public debt. However, a disorderly sovereign default and eurozone exit by Italy would bring down much of the European banking sector. Disorderly sovereign defaults and eurozone exits by all five periphery states – an event to which I attach a probability of no more than 5 per cent – would drag down not just the European banking system but also the north Atlantic financial system and the internationally exposed parts of the rest of the global banking system. </w:t>
      </w:r>
      <w:r w:rsidRPr="008C1729">
        <w:rPr>
          <w:b/>
          <w:u w:val="single"/>
        </w:rPr>
        <w:t>The resulting financial crisis would trigger a global depression that would last for years, with GDP likely falling by more than 10 per cent and unemployment in the West reaching 20 per cent or more. Emerging markets would be dragged down too.</w:t>
      </w:r>
      <w:r>
        <w:rPr>
          <w:b/>
          <w:u w:val="single"/>
        </w:rPr>
        <w:t xml:space="preserve"> </w:t>
      </w:r>
      <w:r w:rsidRPr="008C1729">
        <w:rPr>
          <w:b/>
          <w:u w:val="single"/>
        </w:rPr>
        <w:t>Exits by</w:t>
      </w:r>
      <w:r w:rsidRPr="00090BE1">
        <w:rPr>
          <w:sz w:val="16"/>
        </w:rPr>
        <w:t xml:space="preserve"> Germany and other fiscally and competitively </w:t>
      </w:r>
      <w:r w:rsidRPr="00090BE1">
        <w:rPr>
          <w:b/>
          <w:u w:val="single"/>
        </w:rPr>
        <w:t>strong countries could be even more disruptive.</w:t>
      </w:r>
      <w:r w:rsidRPr="00090BE1">
        <w:rPr>
          <w:sz w:val="16"/>
        </w:rPr>
        <w:t xml:space="preserve"> This might occur amid attempts to introduce a one-sided fiscal union with open-ended and uncapped euro-bonds or other transfers from the strong to the weak without a corresponding surrender of fiscal sovereignty to prevent future crises or if the ECB were to “go Weimar”. I consider this highly unlikely, with a probability of less than 3 per cent. Following such an exit, Germany and the other core eurozone member states (perhaps excluding France) would introduce a new Deutschmark. </w:t>
      </w:r>
      <w:r w:rsidRPr="00090BE1">
        <w:rPr>
          <w:u w:val="single"/>
        </w:rPr>
        <w:t>The sovereigns in the periphery would default. The new Deutschmark would appreciate sharply. Financial institutions in the new area would have to be bailed out because of losses from exposure to the old periphery and the soft core. As nothing would be holding the remaining eurozone countries together, the rump would split into perhaps 11 national currencies. The legal meaning and validity of all euro-denominated contracts and instruments would be up for grabs.</w:t>
      </w:r>
      <w:r w:rsidRPr="00090BE1">
        <w:rPr>
          <w:sz w:val="16"/>
        </w:rPr>
        <w:t xml:space="preserve"> Everyone, except lawyers </w:t>
      </w:r>
      <w:proofErr w:type="spellStart"/>
      <w:r w:rsidRPr="00090BE1">
        <w:rPr>
          <w:sz w:val="16"/>
        </w:rPr>
        <w:t>specialising</w:t>
      </w:r>
      <w:proofErr w:type="spellEnd"/>
      <w:r w:rsidRPr="00090BE1">
        <w:rPr>
          <w:sz w:val="16"/>
        </w:rPr>
        <w:t xml:space="preserve"> in the Lex </w:t>
      </w:r>
      <w:proofErr w:type="spellStart"/>
      <w:r w:rsidRPr="00090BE1">
        <w:rPr>
          <w:sz w:val="16"/>
        </w:rPr>
        <w:t>Monetae</w:t>
      </w:r>
      <w:proofErr w:type="spellEnd"/>
      <w:r w:rsidRPr="00090BE1">
        <w:rPr>
          <w:sz w:val="16"/>
        </w:rPr>
        <w:t xml:space="preserve">, would become much poorer. Even if a break-up of the eurozone does not destroy the EU completely and </w:t>
      </w:r>
      <w:r w:rsidRPr="00090BE1">
        <w:rPr>
          <w:b/>
          <w:u w:val="single"/>
        </w:rPr>
        <w:t>precipitate the kind of conflicts that disfigured the continent in the past, the case for keeping the show on the road seems rather robust.</w:t>
      </w:r>
      <w:r>
        <w:rPr>
          <w:b/>
          <w:u w:val="single"/>
        </w:rPr>
        <w:t xml:space="preserve"> </w:t>
      </w:r>
    </w:p>
    <w:p w14:paraId="3D9E630F" w14:textId="23685A75" w:rsidR="00C61ACD" w:rsidRDefault="00C61ACD" w:rsidP="00C61ACD">
      <w:pPr>
        <w:pStyle w:val="Heading3"/>
      </w:pPr>
      <w:r>
        <w:lastRenderedPageBreak/>
        <w:t>Impact – EU Econ</w:t>
      </w:r>
    </w:p>
    <w:p w14:paraId="64B2A503" w14:textId="189C420B" w:rsidR="00C61ACD" w:rsidRPr="006E0EED" w:rsidRDefault="00C61ACD" w:rsidP="00C61ACD">
      <w:pPr>
        <w:pStyle w:val="Heading4"/>
      </w:pPr>
      <w:r w:rsidRPr="006E0EED">
        <w:t>European economic collapse causes multiple scenarios of global war.</w:t>
      </w:r>
    </w:p>
    <w:p w14:paraId="3471620C" w14:textId="77777777" w:rsidR="00C61ACD" w:rsidRPr="00541A45" w:rsidRDefault="00C61ACD" w:rsidP="00C61ACD">
      <w:pPr>
        <w:rPr>
          <w:szCs w:val="18"/>
        </w:rPr>
      </w:pPr>
      <w:r w:rsidRPr="006E0EED">
        <w:rPr>
          <w:rStyle w:val="Heading4Char"/>
        </w:rPr>
        <w:t>Wright 12</w:t>
      </w:r>
      <w:r w:rsidRPr="006E0EED">
        <w:rPr>
          <w:szCs w:val="18"/>
        </w:rPr>
        <w:t>, Thomas, fellow with the Managing Global Order at the Brookings Institution, Summer 2012, “What if Europe Fails?” The Washington Quarterly, http://csis.org/files/publication/twq12SummerWright.pdf, Accessed 7/25/14</w:t>
      </w:r>
    </w:p>
    <w:p w14:paraId="7CCB26CB" w14:textId="02A9EB91" w:rsidR="00C61ACD" w:rsidRPr="0005396E" w:rsidRDefault="00C61ACD" w:rsidP="00C61ACD">
      <w:pPr>
        <w:rPr>
          <w:sz w:val="16"/>
        </w:rPr>
      </w:pPr>
      <w:r w:rsidRPr="0005396E">
        <w:rPr>
          <w:sz w:val="16"/>
        </w:rPr>
        <w:t xml:space="preserve">Yet, verbal warnings from nervous leaders and economists aside, there has been remarkably little analysis of what </w:t>
      </w:r>
      <w:r w:rsidRPr="006E0EED">
        <w:rPr>
          <w:rStyle w:val="StyleUnderline"/>
        </w:rPr>
        <w:t>the end of European integration</w:t>
      </w:r>
      <w:r w:rsidRPr="0005396E">
        <w:rPr>
          <w:sz w:val="16"/>
        </w:rPr>
        <w:t xml:space="preserve"> might mean for Europe and the rest of the world. </w:t>
      </w:r>
      <w:r w:rsidRPr="006E0EED">
        <w:rPr>
          <w:rStyle w:val="StyleUnderline"/>
        </w:rPr>
        <w:t>This article does not predict that failure will occur it only seeks to explain the geopolitical implications if it does.</w:t>
      </w:r>
      <w:r w:rsidRPr="0005396E">
        <w:rPr>
          <w:sz w:val="16"/>
        </w:rPr>
        <w:t xml:space="preserve"> The severity and trajectory of the crisis since 2008 suggest that </w:t>
      </w:r>
      <w:r w:rsidRPr="006E0EED">
        <w:rPr>
          <w:rStyle w:val="StyleUnderline"/>
        </w:rPr>
        <w:t xml:space="preserve">failure is a </w:t>
      </w:r>
      <w:r w:rsidRPr="006E0EED">
        <w:rPr>
          <w:rStyle w:val="Emphasis"/>
        </w:rPr>
        <w:t>high-impact</w:t>
      </w:r>
      <w:r w:rsidRPr="006E0EED">
        <w:rPr>
          <w:rStyle w:val="StyleUnderline"/>
        </w:rPr>
        <w:t xml:space="preserve"> event with a </w:t>
      </w:r>
      <w:r w:rsidRPr="006E0EED">
        <w:rPr>
          <w:rStyle w:val="Emphasis"/>
        </w:rPr>
        <w:t>non-trivial probability.</w:t>
      </w:r>
      <w:r w:rsidRPr="0005396E">
        <w:rPr>
          <w:sz w:val="16"/>
        </w:rPr>
        <w:t xml:space="preserve"> It may not occur, but it certainly merits serious analysis. Failure is widely seen as an imminent </w:t>
      </w:r>
      <w:proofErr w:type="gramStart"/>
      <w:r w:rsidRPr="0005396E">
        <w:rPr>
          <w:sz w:val="16"/>
        </w:rPr>
        <w:t>danger.</w:t>
      </w:r>
      <w:r w:rsidR="0005396E" w:rsidRPr="0005396E">
        <w:rPr>
          <w:sz w:val="12"/>
        </w:rPr>
        <w:t>¶</w:t>
      </w:r>
      <w:proofErr w:type="gramEnd"/>
      <w:r w:rsidRPr="0005396E">
        <w:rPr>
          <w:sz w:val="16"/>
        </w:rPr>
        <w:t xml:space="preserve"> </w:t>
      </w:r>
      <w:r w:rsidRPr="006E0EED">
        <w:rPr>
          <w:rStyle w:val="StyleUnderline"/>
        </w:rPr>
        <w:t>Would the failure of the Euro really mean the beginning of the end of democracy in Europe? Could the global economy survive</w:t>
      </w:r>
      <w:r w:rsidRPr="0005396E">
        <w:rPr>
          <w:sz w:val="16"/>
        </w:rPr>
        <w:t xml:space="preserve"> without a vibrant European economy? What would European architecture look like after the end of European integration? What are the implications for the United States, China, and the Middle East? </w:t>
      </w:r>
      <w:r w:rsidRPr="006E0EED">
        <w:rPr>
          <w:rStyle w:val="StyleUnderline"/>
        </w:rPr>
        <w:t xml:space="preserve">Since the international order has </w:t>
      </w:r>
      <w:r w:rsidRPr="0005396E">
        <w:rPr>
          <w:sz w:val="16"/>
        </w:rPr>
        <w:t xml:space="preserve">been primarily a Western construction, with </w:t>
      </w:r>
      <w:r w:rsidRPr="006E0EED">
        <w:rPr>
          <w:rStyle w:val="StyleUnderline"/>
        </w:rPr>
        <w:t xml:space="preserve">Europe as a key pillar, would the disintegration of the </w:t>
      </w:r>
      <w:r w:rsidRPr="0005396E">
        <w:rPr>
          <w:sz w:val="16"/>
        </w:rPr>
        <w:t xml:space="preserve">European Union or the </w:t>
      </w:r>
      <w:r w:rsidRPr="006E0EED">
        <w:rPr>
          <w:rStyle w:val="StyleUnderline"/>
        </w:rPr>
        <w:t xml:space="preserve">Eurozone have lasting and deleterious effects on world politics in the coming </w:t>
      </w:r>
      <w:proofErr w:type="gramStart"/>
      <w:r w:rsidRPr="006E0EED">
        <w:rPr>
          <w:rStyle w:val="StyleUnderline"/>
        </w:rPr>
        <w:t>decade?</w:t>
      </w:r>
      <w:r w:rsidR="0005396E" w:rsidRPr="0005396E">
        <w:rPr>
          <w:rStyle w:val="UnderlineBold"/>
          <w:b w:val="0"/>
          <w:sz w:val="12"/>
          <w:u w:val="none"/>
        </w:rPr>
        <w:t>¶</w:t>
      </w:r>
      <w:proofErr w:type="gramEnd"/>
      <w:r w:rsidRPr="006E0EED">
        <w:rPr>
          <w:rStyle w:val="StyleUnderline"/>
        </w:rPr>
        <w:t xml:space="preserve"> </w:t>
      </w:r>
      <w:r w:rsidRPr="0005396E">
        <w:rPr>
          <w:sz w:val="16"/>
        </w:rPr>
        <w:t xml:space="preserve">Thinking through and prioritizing the consequences of a failed Europe yield five of the utmost importance. First, </w:t>
      </w:r>
      <w:r w:rsidRPr="006E0EED">
        <w:rPr>
          <w:rStyle w:val="StyleUnderline"/>
        </w:rPr>
        <w:t xml:space="preserve">the most immediate casualty of the failure of the European project would be the global economy. A disorderly </w:t>
      </w:r>
      <w:r w:rsidRPr="004E0EE7">
        <w:rPr>
          <w:rStyle w:val="StyleUnderline"/>
        </w:rPr>
        <w:t>collapse</w:t>
      </w:r>
      <w:r w:rsidRPr="0005396E">
        <w:rPr>
          <w:sz w:val="16"/>
        </w:rPr>
        <w:t xml:space="preserve"> (as opposed to an orderly failure, which will be explained shortly) </w:t>
      </w:r>
      <w:r w:rsidRPr="004E0EE7">
        <w:rPr>
          <w:rStyle w:val="StyleUnderline"/>
        </w:rPr>
        <w:t>would</w:t>
      </w:r>
      <w:r w:rsidRPr="0005396E">
        <w:rPr>
          <w:sz w:val="16"/>
        </w:rPr>
        <w:t xml:space="preserve"> probably </w:t>
      </w:r>
      <w:r w:rsidRPr="006E0EED">
        <w:rPr>
          <w:rStyle w:val="StyleUnderline"/>
        </w:rPr>
        <w:t>trigger a new depression and</w:t>
      </w:r>
      <w:r w:rsidRPr="0005396E">
        <w:rPr>
          <w:sz w:val="16"/>
        </w:rPr>
        <w:t xml:space="preserve"> could </w:t>
      </w:r>
      <w:r w:rsidRPr="004E0EE7">
        <w:rPr>
          <w:rStyle w:val="StyleUnderline"/>
        </w:rPr>
        <w:t xml:space="preserve">lead to </w:t>
      </w:r>
      <w:r w:rsidRPr="006E0EED">
        <w:rPr>
          <w:rStyle w:val="StyleUnderline"/>
        </w:rPr>
        <w:t>the</w:t>
      </w:r>
      <w:r w:rsidRPr="004E0EE7">
        <w:rPr>
          <w:rStyle w:val="StyleUnderline"/>
        </w:rPr>
        <w:t xml:space="preserve"> unraveling </w:t>
      </w:r>
      <w:r w:rsidRPr="006E0EED">
        <w:rPr>
          <w:rStyle w:val="StyleUnderline"/>
        </w:rPr>
        <w:t xml:space="preserve">of economic integration </w:t>
      </w:r>
      <w:r w:rsidRPr="004E0EE7">
        <w:rPr>
          <w:rStyle w:val="StyleUnderline"/>
        </w:rPr>
        <w:t>as countries introduce protectionist measures to limit</w:t>
      </w:r>
      <w:r w:rsidRPr="006E0EED">
        <w:rPr>
          <w:rStyle w:val="StyleUnderline"/>
        </w:rPr>
        <w:t xml:space="preserve"> the </w:t>
      </w:r>
      <w:r w:rsidRPr="004E0EE7">
        <w:rPr>
          <w:rStyle w:val="StyleUnderline"/>
        </w:rPr>
        <w:t>contagion effects</w:t>
      </w:r>
      <w:r w:rsidRPr="006E0EED">
        <w:rPr>
          <w:rStyle w:val="StyleUnderline"/>
        </w:rPr>
        <w:t xml:space="preserve"> of a collapse. Bare </w:t>
      </w:r>
      <w:r w:rsidRPr="004E0EE7">
        <w:rPr>
          <w:rStyle w:val="StyleUnderline"/>
        </w:rPr>
        <w:t>survival would</w:t>
      </w:r>
      <w:r w:rsidRPr="0005396E">
        <w:rPr>
          <w:sz w:val="16"/>
        </w:rPr>
        <w:t xml:space="preserve"> drag down Europe’s economy and would </w:t>
      </w:r>
      <w:r w:rsidRPr="004E0EE7">
        <w:rPr>
          <w:rStyle w:val="StyleUnderline"/>
        </w:rPr>
        <w:t>generate</w:t>
      </w:r>
      <w:r w:rsidRPr="006E0EED">
        <w:rPr>
          <w:rStyle w:val="StyleUnderline"/>
        </w:rPr>
        <w:t xml:space="preserve"> increasing and </w:t>
      </w:r>
      <w:r w:rsidRPr="004E0EE7">
        <w:rPr>
          <w:rStyle w:val="StyleUnderline"/>
        </w:rPr>
        <w:t xml:space="preserve">dangerous levels of volatility in the international economic </w:t>
      </w:r>
      <w:proofErr w:type="gramStart"/>
      <w:r w:rsidRPr="004E0EE7">
        <w:rPr>
          <w:rStyle w:val="StyleUnderline"/>
        </w:rPr>
        <w:t>order.</w:t>
      </w:r>
      <w:r w:rsidR="0005396E" w:rsidRPr="0005396E">
        <w:rPr>
          <w:rStyle w:val="UnderlineBold"/>
          <w:b w:val="0"/>
          <w:sz w:val="12"/>
          <w:u w:val="none"/>
        </w:rPr>
        <w:t>¶</w:t>
      </w:r>
      <w:proofErr w:type="gramEnd"/>
      <w:r w:rsidRPr="006E0EED">
        <w:rPr>
          <w:rStyle w:val="StyleUnderline"/>
        </w:rPr>
        <w:t xml:space="preserve"> </w:t>
      </w:r>
      <w:r w:rsidRPr="0005396E">
        <w:rPr>
          <w:sz w:val="16"/>
        </w:rPr>
        <w:t xml:space="preserve">Second, the geopolitical consequences of an economic crisis depend not just on the severity of the crisis but also the geopolitical climate in which it occurs. </w:t>
      </w:r>
      <w:r w:rsidRPr="006E0EED">
        <w:rPr>
          <w:rStyle w:val="StyleUnderline"/>
        </w:rPr>
        <w:t>Europe’s geopolitical climate is as healthy as can be</w:t>
      </w:r>
      <w:r w:rsidRPr="0005396E">
        <w:rPr>
          <w:sz w:val="16"/>
        </w:rPr>
        <w:t xml:space="preserve"> reasonably </w:t>
      </w:r>
      <w:r w:rsidRPr="006E0EED">
        <w:rPr>
          <w:rStyle w:val="StyleUnderline"/>
        </w:rPr>
        <w:t>expected.</w:t>
      </w:r>
      <w:r w:rsidRPr="0005396E">
        <w:rPr>
          <w:sz w:val="16"/>
        </w:rPr>
        <w:t xml:space="preserve"> This would prevent a simple repeat of the 1930s in Europe, which has been one of the more alarming predictions from some observers, </w:t>
      </w:r>
      <w:r w:rsidRPr="006E0EED">
        <w:rPr>
          <w:rStyle w:val="StyleUnderline"/>
        </w:rPr>
        <w:t>although</w:t>
      </w:r>
      <w:r w:rsidRPr="0005396E">
        <w:rPr>
          <w:sz w:val="16"/>
        </w:rPr>
        <w:t xml:space="preserve"> certain </w:t>
      </w:r>
      <w:r w:rsidRPr="006E0EED">
        <w:rPr>
          <w:rStyle w:val="StyleUnderline"/>
        </w:rPr>
        <w:t xml:space="preserve">new and </w:t>
      </w:r>
      <w:r w:rsidRPr="004E0EE7">
        <w:rPr>
          <w:rStyle w:val="StyleUnderline"/>
        </w:rPr>
        <w:t>fragile democracies in Europe might come under pressure.</w:t>
      </w:r>
      <w:r w:rsidR="0005396E" w:rsidRPr="0005396E">
        <w:rPr>
          <w:rStyle w:val="UnderlineBold"/>
          <w:b w:val="0"/>
          <w:sz w:val="12"/>
          <w:u w:val="none"/>
        </w:rPr>
        <w:t>¶</w:t>
      </w:r>
      <w:r w:rsidRPr="006E0EED">
        <w:rPr>
          <w:rStyle w:val="StyleUnderline"/>
        </w:rPr>
        <w:t xml:space="preserve"> </w:t>
      </w:r>
      <w:r w:rsidRPr="0005396E">
        <w:rPr>
          <w:sz w:val="16"/>
        </w:rPr>
        <w:t xml:space="preserve">Third, </w:t>
      </w:r>
      <w:r w:rsidRPr="004E0EE7">
        <w:rPr>
          <w:rStyle w:val="StyleUnderline"/>
        </w:rPr>
        <w:t>failure would cement Germany’s rise</w:t>
      </w:r>
      <w:r w:rsidRPr="006E0EED">
        <w:rPr>
          <w:rStyle w:val="StyleUnderline"/>
        </w:rPr>
        <w:t xml:space="preserve"> as the leading country in Europe and as an indispensable hub in the E</w:t>
      </w:r>
      <w:r w:rsidRPr="0005396E">
        <w:rPr>
          <w:sz w:val="16"/>
        </w:rPr>
        <w:t xml:space="preserve">uropean </w:t>
      </w:r>
      <w:r w:rsidRPr="006E0EED">
        <w:rPr>
          <w:rStyle w:val="StyleUnderline"/>
        </w:rPr>
        <w:t>U</w:t>
      </w:r>
      <w:r w:rsidRPr="0005396E">
        <w:rPr>
          <w:sz w:val="16"/>
        </w:rPr>
        <w:t xml:space="preserve">nion and Eurozone, if they continue to exist, </w:t>
      </w:r>
      <w:r w:rsidRPr="004E0EE7">
        <w:rPr>
          <w:rStyle w:val="StyleUnderline"/>
        </w:rPr>
        <w:t>but anti-Germanism would be</w:t>
      </w:r>
      <w:r w:rsidRPr="0005396E">
        <w:rPr>
          <w:sz w:val="16"/>
        </w:rPr>
        <w:t xml:space="preserve">come a </w:t>
      </w:r>
      <w:r w:rsidRPr="004E0EE7">
        <w:rPr>
          <w:rStyle w:val="StyleUnderline"/>
        </w:rPr>
        <w:t>more potent</w:t>
      </w:r>
      <w:r w:rsidRPr="006E0EED">
        <w:rPr>
          <w:rStyle w:val="StyleUnderline"/>
        </w:rPr>
        <w:t xml:space="preserve"> force in politics on the European periphery.</w:t>
      </w:r>
      <w:r w:rsidR="0005396E" w:rsidRPr="0005396E">
        <w:rPr>
          <w:rStyle w:val="UnderlineBold"/>
          <w:b w:val="0"/>
          <w:sz w:val="12"/>
          <w:u w:val="none"/>
        </w:rPr>
        <w:t>¶</w:t>
      </w:r>
      <w:r w:rsidRPr="006E0EED">
        <w:rPr>
          <w:rStyle w:val="StyleUnderline"/>
        </w:rPr>
        <w:t xml:space="preserve"> </w:t>
      </w:r>
      <w:r w:rsidRPr="0005396E">
        <w:rPr>
          <w:sz w:val="16"/>
        </w:rPr>
        <w:t xml:space="preserve">Fourth, </w:t>
      </w:r>
      <w:r w:rsidRPr="004E0EE7">
        <w:rPr>
          <w:rStyle w:val="StyleUnderline"/>
        </w:rPr>
        <w:t>economic downturn</w:t>
      </w:r>
      <w:r w:rsidRPr="0005396E">
        <w:rPr>
          <w:sz w:val="16"/>
        </w:rPr>
        <w:t xml:space="preserve"> as a result of disintegration </w:t>
      </w:r>
      <w:r w:rsidRPr="004E0EE7">
        <w:rPr>
          <w:rStyle w:val="StyleUnderline"/>
        </w:rPr>
        <w:t>would undermine</w:t>
      </w:r>
      <w:r w:rsidRPr="006E0EED">
        <w:rPr>
          <w:rStyle w:val="StyleUnderline"/>
        </w:rPr>
        <w:t xml:space="preserve"> </w:t>
      </w:r>
      <w:r w:rsidRPr="004E0EE7">
        <w:rPr>
          <w:rStyle w:val="StyleUnderline"/>
        </w:rPr>
        <w:t>political authority</w:t>
      </w:r>
      <w:r w:rsidRPr="0005396E">
        <w:rPr>
          <w:sz w:val="16"/>
        </w:rPr>
        <w:t xml:space="preserve"> in those parts of the world </w:t>
      </w:r>
      <w:r w:rsidRPr="006E0EED">
        <w:rPr>
          <w:rStyle w:val="StyleUnderline"/>
        </w:rPr>
        <w:t>where</w:t>
      </w:r>
      <w:r w:rsidRPr="0005396E">
        <w:rPr>
          <w:sz w:val="16"/>
        </w:rPr>
        <w:t xml:space="preserve"> the </w:t>
      </w:r>
      <w:r w:rsidRPr="006E0EED">
        <w:rPr>
          <w:rStyle w:val="StyleUnderline"/>
        </w:rPr>
        <w:t xml:space="preserve">legitimacy of governments is shallow, </w:t>
      </w:r>
      <w:r w:rsidRPr="004E0EE7">
        <w:rPr>
          <w:rStyle w:val="StyleUnderline"/>
        </w:rPr>
        <w:t>and</w:t>
      </w:r>
      <w:r w:rsidRPr="0005396E">
        <w:rPr>
          <w:sz w:val="16"/>
        </w:rPr>
        <w:t xml:space="preserve"> it would </w:t>
      </w:r>
      <w:r w:rsidRPr="004E0EE7">
        <w:rPr>
          <w:rStyle w:val="StyleUnderline"/>
        </w:rPr>
        <w:t xml:space="preserve">exacerbate </w:t>
      </w:r>
      <w:r w:rsidRPr="006E0EED">
        <w:rPr>
          <w:rStyle w:val="StyleUnderline"/>
        </w:rPr>
        <w:t xml:space="preserve">international </w:t>
      </w:r>
      <w:r w:rsidRPr="004E0EE7">
        <w:rPr>
          <w:rStyle w:val="StyleUnderline"/>
        </w:rPr>
        <w:t>tensions</w:t>
      </w:r>
      <w:r w:rsidRPr="006E0EED">
        <w:rPr>
          <w:rStyle w:val="StyleUnderline"/>
        </w:rPr>
        <w:t xml:space="preserve"> where the geopolitical climate is relatively malign. The places most </w:t>
      </w:r>
      <w:r w:rsidRPr="004E0EE7">
        <w:rPr>
          <w:rStyle w:val="StyleUnderline"/>
        </w:rPr>
        <w:t>at</w:t>
      </w:r>
      <w:r w:rsidRPr="006E0EED">
        <w:rPr>
          <w:rStyle w:val="StyleUnderline"/>
        </w:rPr>
        <w:t xml:space="preserve"> risk are </w:t>
      </w:r>
      <w:r w:rsidRPr="004E0EE7">
        <w:rPr>
          <w:rStyle w:val="StyleUnderline"/>
        </w:rPr>
        <w:t xml:space="preserve">the Middle East and </w:t>
      </w:r>
      <w:proofErr w:type="gramStart"/>
      <w:r w:rsidRPr="004E0EE7">
        <w:rPr>
          <w:rStyle w:val="StyleUnderline"/>
        </w:rPr>
        <w:t>China.</w:t>
      </w:r>
      <w:r w:rsidR="0005396E" w:rsidRPr="0005396E">
        <w:rPr>
          <w:rStyle w:val="UnderlineBold"/>
          <w:b w:val="0"/>
          <w:sz w:val="12"/>
          <w:u w:val="none"/>
        </w:rPr>
        <w:t>¶</w:t>
      </w:r>
      <w:proofErr w:type="gramEnd"/>
      <w:r w:rsidRPr="006E0EED">
        <w:rPr>
          <w:rStyle w:val="StyleUnderline"/>
        </w:rPr>
        <w:t xml:space="preserve"> </w:t>
      </w:r>
      <w:r w:rsidRPr="0005396E">
        <w:rPr>
          <w:sz w:val="16"/>
        </w:rPr>
        <w:t xml:space="preserve">Fifth, </w:t>
      </w:r>
      <w:r w:rsidRPr="004E0EE7">
        <w:rPr>
          <w:rStyle w:val="StyleUnderline"/>
        </w:rPr>
        <w:t>disintegration would</w:t>
      </w:r>
      <w:r w:rsidRPr="006E0EED">
        <w:rPr>
          <w:rStyle w:val="StyleUnderline"/>
        </w:rPr>
        <w:t xml:space="preserve"> weaken Europe on the world stage–</w:t>
      </w:r>
      <w:r w:rsidRPr="0005396E">
        <w:rPr>
          <w:sz w:val="16"/>
        </w:rPr>
        <w:t xml:space="preserve">it would </w:t>
      </w:r>
      <w:r w:rsidRPr="006E0EED">
        <w:rPr>
          <w:rStyle w:val="StyleUnderline"/>
        </w:rPr>
        <w:t xml:space="preserve">severely </w:t>
      </w:r>
      <w:r w:rsidRPr="004E0EE7">
        <w:rPr>
          <w:rStyle w:val="StyleUnderline"/>
        </w:rPr>
        <w:t>damage the transatlantic alliance</w:t>
      </w:r>
      <w:r w:rsidRPr="0005396E">
        <w:rPr>
          <w:sz w:val="16"/>
        </w:rPr>
        <w:t xml:space="preserve">, both </w:t>
      </w:r>
      <w:r w:rsidRPr="004E0EE7">
        <w:rPr>
          <w:rStyle w:val="StyleUnderline"/>
        </w:rPr>
        <w:t>by sapping</w:t>
      </w:r>
      <w:r w:rsidRPr="006E0EED">
        <w:rPr>
          <w:rStyle w:val="StyleUnderline"/>
        </w:rPr>
        <w:t xml:space="preserve"> </w:t>
      </w:r>
      <w:r w:rsidRPr="0005396E">
        <w:rPr>
          <w:sz w:val="16"/>
        </w:rPr>
        <w:t xml:space="preserve">its </w:t>
      </w:r>
      <w:r w:rsidRPr="004E0EE7">
        <w:rPr>
          <w:rStyle w:val="StyleUnderline"/>
        </w:rPr>
        <w:t>resources and</w:t>
      </w:r>
      <w:r w:rsidRPr="0005396E">
        <w:rPr>
          <w:sz w:val="16"/>
        </w:rPr>
        <w:t xml:space="preserve"> by </w:t>
      </w:r>
      <w:r w:rsidRPr="004E0EE7">
        <w:rPr>
          <w:rStyle w:val="StyleUnderline"/>
        </w:rPr>
        <w:t>diverting</w:t>
      </w:r>
      <w:r w:rsidRPr="006E0EED">
        <w:rPr>
          <w:rStyle w:val="StyleUnderline"/>
        </w:rPr>
        <w:t xml:space="preserve"> Europe’s </w:t>
      </w:r>
      <w:r w:rsidRPr="004E0EE7">
        <w:rPr>
          <w:rStyle w:val="StyleUnderline"/>
        </w:rPr>
        <w:t>attention</w:t>
      </w:r>
      <w:r w:rsidRPr="006E0EED">
        <w:rPr>
          <w:rStyle w:val="StyleUnderline"/>
        </w:rPr>
        <w:t xml:space="preserve"> to its internal crisis–</w:t>
      </w:r>
      <w:r w:rsidRPr="004E0EE7">
        <w:rPr>
          <w:rStyle w:val="StyleUnderline"/>
        </w:rPr>
        <w:t>and</w:t>
      </w:r>
      <w:r w:rsidRPr="0005396E">
        <w:rPr>
          <w:sz w:val="16"/>
        </w:rPr>
        <w:t xml:space="preserve"> would, finally, </w:t>
      </w:r>
      <w:r w:rsidRPr="004E0EE7">
        <w:rPr>
          <w:rStyle w:val="StyleUnderline"/>
        </w:rPr>
        <w:t>undermine the multilateral order.</w:t>
      </w:r>
      <w:r w:rsidR="0005396E" w:rsidRPr="0005396E">
        <w:rPr>
          <w:rStyle w:val="UnderlineBold"/>
          <w:b w:val="0"/>
          <w:sz w:val="12"/>
          <w:u w:val="none"/>
        </w:rPr>
        <w:t>¶</w:t>
      </w:r>
      <w:r w:rsidRPr="006E0EED">
        <w:rPr>
          <w:rStyle w:val="StyleUnderline"/>
        </w:rPr>
        <w:t xml:space="preserve"> </w:t>
      </w:r>
      <w:r w:rsidRPr="0005396E">
        <w:rPr>
          <w:sz w:val="16"/>
        </w:rPr>
        <w:t xml:space="preserve">Taking these five implications in their totality, one thing is clear. </w:t>
      </w:r>
      <w:r w:rsidRPr="006E0EED">
        <w:rPr>
          <w:rStyle w:val="StyleUnderline"/>
        </w:rPr>
        <w:t>Failure will badly damage Europe and the international order,</w:t>
      </w:r>
      <w:r w:rsidRPr="0005396E">
        <w:rPr>
          <w:sz w:val="16"/>
        </w:rPr>
        <w:t xml:space="preserve"> but some types of failure–most notably a disorderly collapse–are worse than others. Currently, the pain is concentrated on the so-called European periphery (Greece, Portugal, Spain, Italy, and Ireland). </w:t>
      </w:r>
      <w:r w:rsidRPr="006E0EED">
        <w:rPr>
          <w:rStyle w:val="StyleUnderline"/>
        </w:rPr>
        <w:t xml:space="preserve">Disorderly collapse would affect all European countries, as well as North America and East Asia. </w:t>
      </w:r>
      <w:r w:rsidRPr="0005396E">
        <w:rPr>
          <w:sz w:val="16"/>
        </w:rPr>
        <w:t xml:space="preserve">If a solution to the </w:t>
      </w:r>
      <w:proofErr w:type="spellStart"/>
      <w:r w:rsidRPr="0005396E">
        <w:rPr>
          <w:sz w:val="16"/>
        </w:rPr>
        <w:t>Eurocrisis</w:t>
      </w:r>
      <w:proofErr w:type="spellEnd"/>
      <w:r w:rsidRPr="0005396E">
        <w:rPr>
          <w:sz w:val="16"/>
        </w:rPr>
        <w:t xml:space="preserve"> is perceived as beyond reach, leaders of the major powers will shift their priorities to managing failure </w:t>
      </w:r>
      <w:proofErr w:type="gramStart"/>
      <w:r w:rsidRPr="0005396E">
        <w:rPr>
          <w:sz w:val="16"/>
        </w:rPr>
        <w:t>in order to</w:t>
      </w:r>
      <w:proofErr w:type="gramEnd"/>
      <w:r w:rsidRPr="0005396E">
        <w:rPr>
          <w:sz w:val="16"/>
        </w:rPr>
        <w:t xml:space="preserve"> contain its effects. This will be strenuously resisted on the periphery, which is already experiencing extremely high levels of pain and does not want to accept the permanence of the status quo. Consequently, their </w:t>
      </w:r>
      <w:r w:rsidRPr="006E0EED">
        <w:rPr>
          <w:rStyle w:val="StyleUnderline"/>
        </w:rPr>
        <w:t>electorates will become more risk-acceptant and</w:t>
      </w:r>
      <w:r w:rsidRPr="0005396E">
        <w:rPr>
          <w:sz w:val="16"/>
        </w:rPr>
        <w:t xml:space="preserve"> will </w:t>
      </w:r>
      <w:r w:rsidRPr="006E0EED">
        <w:rPr>
          <w:rStyle w:val="StyleUnderline"/>
        </w:rPr>
        <w:t>pressure Germany and other</w:t>
      </w:r>
      <w:r w:rsidRPr="0005396E">
        <w:rPr>
          <w:sz w:val="16"/>
        </w:rPr>
        <w:t xml:space="preserve"> core </w:t>
      </w:r>
      <w:r w:rsidRPr="006E0EED">
        <w:rPr>
          <w:rStyle w:val="StyleUnderline"/>
        </w:rPr>
        <w:t>member states to accommodate them through financial transfers</w:t>
      </w:r>
      <w:r w:rsidRPr="0005396E">
        <w:rPr>
          <w:sz w:val="16"/>
        </w:rPr>
        <w:t xml:space="preserve"> and assistance in exchange for not deliberately triggering a break-up. </w:t>
      </w:r>
      <w:r w:rsidRPr="006E0EED">
        <w:rPr>
          <w:rStyle w:val="StyleUnderline"/>
        </w:rPr>
        <w:t>This bitter split will divide</w:t>
      </w:r>
      <w:r w:rsidRPr="0005396E">
        <w:rPr>
          <w:sz w:val="16"/>
        </w:rPr>
        <w:t xml:space="preserve"> and largely define </w:t>
      </w:r>
      <w:r w:rsidRPr="006E0EED">
        <w:rPr>
          <w:rStyle w:val="StyleUnderline"/>
        </w:rPr>
        <w:t>a failing Europe.</w:t>
      </w:r>
      <w:r w:rsidRPr="0005396E">
        <w:rPr>
          <w:sz w:val="16"/>
        </w:rPr>
        <w:t xml:space="preserve"> Absent movement toward a solution, EU politics is about to take an ugly turn.</w:t>
      </w:r>
    </w:p>
    <w:p w14:paraId="18EB32E4" w14:textId="77777777" w:rsidR="00C61ACD" w:rsidRPr="006D3886" w:rsidRDefault="00C61ACD" w:rsidP="00C61ACD">
      <w:pPr>
        <w:pStyle w:val="Heading4"/>
      </w:pPr>
      <w:r>
        <w:lastRenderedPageBreak/>
        <w:t>Renewed EU downturn</w:t>
      </w:r>
      <w:r w:rsidRPr="006D3886">
        <w:t xml:space="preserve"> causes global depression that overwhelms resiliency—independently, causes Chinese upheaval and torpedoes EU soft power</w:t>
      </w:r>
    </w:p>
    <w:p w14:paraId="120C0E14" w14:textId="77777777" w:rsidR="00C61ACD" w:rsidRPr="006D3886" w:rsidRDefault="00C61ACD" w:rsidP="00C61ACD">
      <w:proofErr w:type="spellStart"/>
      <w:r w:rsidRPr="006D3886">
        <w:rPr>
          <w:b/>
          <w:bCs/>
          <w:sz w:val="26"/>
        </w:rPr>
        <w:t>Vidikan</w:t>
      </w:r>
      <w:proofErr w:type="spellEnd"/>
      <w:r w:rsidRPr="006D3886">
        <w:rPr>
          <w:b/>
          <w:bCs/>
          <w:sz w:val="26"/>
        </w:rPr>
        <w:t xml:space="preserve"> </w:t>
      </w:r>
      <w:r>
        <w:rPr>
          <w:b/>
          <w:bCs/>
          <w:sz w:val="26"/>
        </w:rPr>
        <w:t>15</w:t>
      </w:r>
      <w:r w:rsidRPr="006D3886">
        <w:t xml:space="preserve">, CEO of Future in Focus, helping clients gain foresight into marketplace and technology developments that affect their business growth plans, 2015, Consequences of a Eurozone Breakup, </w:t>
      </w:r>
      <w:hyperlink r:id="rId24" w:history="1">
        <w:r w:rsidRPr="006D3886">
          <w:t>https://www.linkedin.com/pulse/consequences-eurozone-breakup-michael-vidikan</w:t>
        </w:r>
      </w:hyperlink>
      <w:r w:rsidRPr="006D3886">
        <w:t xml:space="preserve"> </w:t>
      </w:r>
      <w:proofErr w:type="spellStart"/>
      <w:r w:rsidRPr="006D3886">
        <w:t>MWimsatt</w:t>
      </w:r>
      <w:proofErr w:type="spellEnd"/>
    </w:p>
    <w:p w14:paraId="7384C00C" w14:textId="77777777" w:rsidR="00C61ACD" w:rsidRPr="006D3886" w:rsidRDefault="00C61ACD" w:rsidP="00C61ACD">
      <w:r w:rsidRPr="006D3886">
        <w:t xml:space="preserve">Any breakup of the eurozone would have different levels of effects on the various actors. The strongest and most widely varying effects will occur within the EU itself, but </w:t>
      </w:r>
      <w:r w:rsidRPr="006D3886">
        <w:rPr>
          <w:b/>
          <w:bCs/>
          <w:u w:val="single"/>
        </w:rPr>
        <w:t xml:space="preserve">repercussions could be </w:t>
      </w:r>
      <w:r w:rsidRPr="006D3886">
        <w:rPr>
          <w:b/>
          <w:iCs/>
          <w:u w:val="single"/>
          <w:bdr w:val="single" w:sz="18" w:space="0" w:color="auto"/>
        </w:rPr>
        <w:t>severe for</w:t>
      </w:r>
      <w:r w:rsidRPr="006D3886">
        <w:t xml:space="preserve"> the rest of </w:t>
      </w:r>
      <w:r w:rsidRPr="006D3886">
        <w:rPr>
          <w:b/>
          <w:iCs/>
          <w:u w:val="single"/>
          <w:bdr w:val="single" w:sz="18" w:space="0" w:color="auto"/>
        </w:rPr>
        <w:t xml:space="preserve">Europe </w:t>
      </w:r>
      <w:r w:rsidRPr="006D3886">
        <w:rPr>
          <w:b/>
          <w:bCs/>
          <w:u w:val="single"/>
        </w:rPr>
        <w:t>and</w:t>
      </w:r>
      <w:r w:rsidRPr="006D3886">
        <w:t xml:space="preserve"> even </w:t>
      </w:r>
      <w:r w:rsidRPr="006D3886">
        <w:rPr>
          <w:b/>
          <w:bCs/>
          <w:u w:val="single"/>
        </w:rPr>
        <w:t xml:space="preserve">the </w:t>
      </w:r>
      <w:r w:rsidRPr="006D3886">
        <w:rPr>
          <w:b/>
          <w:iCs/>
          <w:u w:val="single"/>
          <w:bdr w:val="single" w:sz="18" w:space="0" w:color="auto"/>
        </w:rPr>
        <w:t>rest of the world</w:t>
      </w:r>
      <w:r w:rsidRPr="006D3886">
        <w:t xml:space="preserve">. It will be very important how sudden, planned, or mutually agreed-upon any breakup is. </w:t>
      </w:r>
      <w:r w:rsidRPr="006D3886">
        <w:rPr>
          <w:b/>
          <w:iCs/>
          <w:u w:val="single"/>
          <w:bdr w:val="single" w:sz="18" w:space="0" w:color="auto"/>
        </w:rPr>
        <w:t xml:space="preserve">Precipitous, chaotic events are likely to magnify </w:t>
      </w:r>
      <w:r w:rsidRPr="006D3886">
        <w:t xml:space="preserve">the </w:t>
      </w:r>
      <w:r w:rsidRPr="006D3886">
        <w:rPr>
          <w:b/>
          <w:iCs/>
          <w:u w:val="single"/>
          <w:bdr w:val="single" w:sz="18" w:space="0" w:color="auto"/>
        </w:rPr>
        <w:t>effects of eurozone dissolution</w:t>
      </w:r>
      <w:r w:rsidRPr="006D3886">
        <w:rPr>
          <w:b/>
          <w:bCs/>
          <w:u w:val="single"/>
        </w:rPr>
        <w:t xml:space="preserve">. </w:t>
      </w:r>
      <w:r w:rsidRPr="006D3886">
        <w:t xml:space="preserve">The north. The strong center of the European economy is Germany—and Austria, Finland, and the Netherlands are often grouped with it. Luxembourg, Slovakia, Slovenia, and Estonia are likely to be able to remain with this group if the eurozone splits. France would “make every effort to stay in the euro” although dramatic currency appreciation after a eurozone fracture could make this </w:t>
      </w:r>
      <w:proofErr w:type="gramStart"/>
      <w:r w:rsidRPr="006D3886">
        <w:t>difficult.[</w:t>
      </w:r>
      <w:proofErr w:type="gramEnd"/>
      <w:r w:rsidRPr="006D3886">
        <w:t xml:space="preserve">5] The south. These are the PIIGS (Portugal, Italy, Ireland, Greece, and Spain) that are the source of the crisis. Tiny Cyprus and Malta would probably follow their lead if the PIIGS left the eurozone, due to integration with larger </w:t>
      </w:r>
      <w:proofErr w:type="gramStart"/>
      <w:r w:rsidRPr="006D3886">
        <w:t>neighbors.[</w:t>
      </w:r>
      <w:proofErr w:type="gramEnd"/>
      <w:r w:rsidRPr="006D3886">
        <w:t xml:space="preserve">6] Western bystanders. These are the Western European countries that don’t use the euro. They include EU members Britain, Sweden, and Denmark, </w:t>
      </w:r>
      <w:proofErr w:type="gramStart"/>
      <w:r w:rsidRPr="006D3886">
        <w:t>and also</w:t>
      </w:r>
      <w:proofErr w:type="gramEnd"/>
      <w:r w:rsidRPr="006D3886">
        <w:t xml:space="preserve"> non-members Norway, Switzerland, and Iceland. Eastern Europe. With lower levels of wealth, the countries of Eastern Europe—which include EU members and non-members—would feel effects differently than would Western Europe. They would have fewer resources to deploy against a crisis, to begin with. Rest of the world. </w:t>
      </w:r>
      <w:r w:rsidRPr="006D3886">
        <w:rPr>
          <w:b/>
          <w:bCs/>
          <w:u w:val="single"/>
        </w:rPr>
        <w:t xml:space="preserve">Effects would </w:t>
      </w:r>
      <w:r w:rsidRPr="006D3886">
        <w:rPr>
          <w:b/>
          <w:iCs/>
          <w:u w:val="single"/>
          <w:bdr w:val="single" w:sz="18" w:space="0" w:color="auto"/>
        </w:rPr>
        <w:t>ripple globally due to impacts on finance and trade</w:t>
      </w:r>
      <w:r w:rsidRPr="006D3886">
        <w:rPr>
          <w:b/>
          <w:bCs/>
          <w:u w:val="single"/>
        </w:rPr>
        <w:t xml:space="preserve">. There would be reduced access to capital from </w:t>
      </w:r>
      <w:r w:rsidRPr="006D3886">
        <w:rPr>
          <w:b/>
          <w:iCs/>
          <w:u w:val="single"/>
          <w:bdr w:val="single" w:sz="18" w:space="0" w:color="auto"/>
        </w:rPr>
        <w:t xml:space="preserve">Brazil </w:t>
      </w:r>
      <w:r w:rsidRPr="006D3886">
        <w:rPr>
          <w:b/>
          <w:bCs/>
          <w:u w:val="single"/>
        </w:rPr>
        <w:t xml:space="preserve">to </w:t>
      </w:r>
      <w:r w:rsidRPr="006D3886">
        <w:rPr>
          <w:b/>
          <w:iCs/>
          <w:u w:val="single"/>
          <w:bdr w:val="single" w:sz="18" w:space="0" w:color="auto"/>
        </w:rPr>
        <w:t xml:space="preserve">Vietnam </w:t>
      </w:r>
      <w:r w:rsidRPr="006D3886">
        <w:rPr>
          <w:b/>
          <w:bCs/>
          <w:u w:val="single"/>
        </w:rPr>
        <w:t xml:space="preserve">and </w:t>
      </w:r>
      <w:r w:rsidRPr="006D3886">
        <w:rPr>
          <w:b/>
          <w:iCs/>
          <w:u w:val="single"/>
          <w:bdr w:val="single" w:sz="18" w:space="0" w:color="auto"/>
        </w:rPr>
        <w:t>Africa</w:t>
      </w:r>
      <w:r w:rsidRPr="006D3886">
        <w:rPr>
          <w:b/>
          <w:bCs/>
          <w:u w:val="single"/>
        </w:rPr>
        <w:t xml:space="preserve">. </w:t>
      </w:r>
      <w:r w:rsidRPr="006D3886">
        <w:rPr>
          <w:b/>
          <w:iCs/>
          <w:u w:val="single"/>
          <w:bdr w:val="single" w:sz="18" w:space="0" w:color="auto"/>
        </w:rPr>
        <w:t>China</w:t>
      </w:r>
      <w:r w:rsidRPr="006D3886">
        <w:rPr>
          <w:b/>
          <w:bCs/>
          <w:u w:val="single"/>
        </w:rPr>
        <w:t xml:space="preserve">—which counts Europe as its </w:t>
      </w:r>
      <w:r w:rsidRPr="006D3886">
        <w:rPr>
          <w:b/>
          <w:iCs/>
          <w:u w:val="single"/>
          <w:bdr w:val="single" w:sz="18" w:space="0" w:color="auto"/>
        </w:rPr>
        <w:t>single biggest export market</w:t>
      </w:r>
      <w:r w:rsidRPr="006D3886">
        <w:rPr>
          <w:b/>
          <w:bCs/>
          <w:u w:val="single"/>
        </w:rPr>
        <w:t>—would</w:t>
      </w:r>
      <w:r w:rsidRPr="006D3886">
        <w:t xml:space="preserve"> also </w:t>
      </w:r>
      <w:r w:rsidRPr="006D3886">
        <w:rPr>
          <w:b/>
          <w:bCs/>
          <w:u w:val="single"/>
        </w:rPr>
        <w:t xml:space="preserve">experience </w:t>
      </w:r>
      <w:r w:rsidRPr="006D3886">
        <w:rPr>
          <w:b/>
          <w:iCs/>
          <w:u w:val="single"/>
          <w:bdr w:val="single" w:sz="18" w:space="0" w:color="auto"/>
        </w:rPr>
        <w:t>significant upheaval</w:t>
      </w:r>
      <w:r w:rsidRPr="006D3886">
        <w:t>, while “relatively self-sufficient states like India might be amongst the least affected</w:t>
      </w:r>
      <w:proofErr w:type="gramStart"/>
      <w:r w:rsidRPr="006D3886">
        <w:t>.”[</w:t>
      </w:r>
      <w:proofErr w:type="gramEnd"/>
      <w:r w:rsidRPr="006D3886">
        <w:t xml:space="preserve">7] Effects </w:t>
      </w:r>
      <w:proofErr w:type="spellStart"/>
      <w:r w:rsidRPr="006D3886">
        <w:t>Effects</w:t>
      </w:r>
      <w:proofErr w:type="spellEnd"/>
      <w:r w:rsidRPr="006D3886">
        <w:t xml:space="preserve"> of a eurozone collapse are diverse, and would range from those likely to precede a collapse to those that are likely to persist for decades. </w:t>
      </w:r>
      <w:r w:rsidRPr="006D3886">
        <w:rPr>
          <w:b/>
          <w:bCs/>
          <w:u w:val="single"/>
        </w:rPr>
        <w:t xml:space="preserve">Effects include: </w:t>
      </w:r>
      <w:r w:rsidRPr="006D3886">
        <w:rPr>
          <w:b/>
          <w:iCs/>
          <w:u w:val="single"/>
          <w:bdr w:val="single" w:sz="18" w:space="0" w:color="auto"/>
        </w:rPr>
        <w:t xml:space="preserve">Dislocations to the financial system Recession, in Europe and beyond </w:t>
      </w:r>
      <w:r w:rsidRPr="006D3886">
        <w:t xml:space="preserve">Product shortages Reduced spending power </w:t>
      </w:r>
      <w:r w:rsidRPr="006D3886">
        <w:rPr>
          <w:b/>
          <w:bCs/>
          <w:u w:val="single"/>
        </w:rPr>
        <w:t xml:space="preserve">A </w:t>
      </w:r>
      <w:r w:rsidRPr="006D3886">
        <w:rPr>
          <w:b/>
          <w:iCs/>
          <w:u w:val="single"/>
          <w:bdr w:val="single" w:sz="18" w:space="0" w:color="auto"/>
        </w:rPr>
        <w:t xml:space="preserve">battered European identity </w:t>
      </w:r>
      <w:r w:rsidRPr="006D3886">
        <w:rPr>
          <w:b/>
          <w:bCs/>
          <w:u w:val="single"/>
        </w:rPr>
        <w:t xml:space="preserve">Financial dislocation </w:t>
      </w:r>
      <w:proofErr w:type="gramStart"/>
      <w:r w:rsidRPr="006D3886">
        <w:t>The</w:t>
      </w:r>
      <w:proofErr w:type="gramEnd"/>
      <w:r w:rsidRPr="006D3886">
        <w:t xml:space="preserve"> </w:t>
      </w:r>
      <w:r w:rsidRPr="006D3886">
        <w:rPr>
          <w:b/>
          <w:iCs/>
          <w:u w:val="single"/>
          <w:bdr w:val="single" w:sz="18" w:space="0" w:color="auto"/>
        </w:rPr>
        <w:t>unraveling of countless business deals and financial transactions</w:t>
      </w:r>
      <w:r w:rsidRPr="006D3886">
        <w:rPr>
          <w:b/>
          <w:bCs/>
          <w:u w:val="single"/>
        </w:rPr>
        <w:t>, and the need to create whole new currencies, would cause financial dislocation.</w:t>
      </w:r>
      <w:r w:rsidRPr="006D3886">
        <w:t xml:space="preserve"> </w:t>
      </w:r>
      <w:r w:rsidRPr="006D3886">
        <w:rPr>
          <w:b/>
          <w:bCs/>
          <w:u w:val="single"/>
        </w:rPr>
        <w:t xml:space="preserve">The euro would </w:t>
      </w:r>
      <w:r w:rsidRPr="006D3886">
        <w:rPr>
          <w:b/>
          <w:iCs/>
          <w:u w:val="single"/>
          <w:bdr w:val="single" w:sz="18" w:space="0" w:color="auto"/>
        </w:rPr>
        <w:t>oscillate in value, disrupting trade and finance</w:t>
      </w:r>
      <w:r w:rsidRPr="006D3886">
        <w:rPr>
          <w:b/>
          <w:bCs/>
          <w:u w:val="single"/>
        </w:rPr>
        <w:t xml:space="preserve">. </w:t>
      </w:r>
      <w:r w:rsidRPr="006D3886">
        <w:t xml:space="preserve">In exiting countries, as soon as an exit was anticipated, foreign lending would </w:t>
      </w:r>
      <w:proofErr w:type="gramStart"/>
      <w:r w:rsidRPr="006D3886">
        <w:t>cease</w:t>
      </w:r>
      <w:proofErr w:type="gramEnd"/>
      <w:r w:rsidRPr="006D3886">
        <w:t xml:space="preserve"> and trade would seize up for fear of future losses. </w:t>
      </w:r>
      <w:r w:rsidRPr="006D3886">
        <w:rPr>
          <w:b/>
          <w:bCs/>
          <w:u w:val="single"/>
        </w:rPr>
        <w:t xml:space="preserve">Depositors would withdraw funds from the banking system, and the system in the exiting country would likely </w:t>
      </w:r>
      <w:proofErr w:type="gramStart"/>
      <w:r w:rsidRPr="006D3886">
        <w:rPr>
          <w:b/>
          <w:bCs/>
          <w:u w:val="single"/>
        </w:rPr>
        <w:t>fail</w:t>
      </w:r>
      <w:r w:rsidRPr="006D3886">
        <w:t>.[</w:t>
      </w:r>
      <w:proofErr w:type="gramEnd"/>
      <w:r w:rsidRPr="006D3886">
        <w:t xml:space="preserve">8] (Banking system failure caused by sovereign default could also be the trigger for a euro exit, as the problem of lack of liquidity might only be solvable with a new national currency.)[9] As the transition got underway in an </w:t>
      </w:r>
      <w:proofErr w:type="spellStart"/>
      <w:r w:rsidRPr="006D3886">
        <w:t>exiting</w:t>
      </w:r>
      <w:proofErr w:type="spellEnd"/>
      <w:r w:rsidRPr="006D3886">
        <w:t xml:space="preserve"> country, domestic transactions would be redenominated in new currency. Old currency would have to be used for a period of a month or two while new currency was produced. Transactions and contracts that crossed borders and involved an </w:t>
      </w:r>
      <w:proofErr w:type="spellStart"/>
      <w:r w:rsidRPr="006D3886">
        <w:t>exiting</w:t>
      </w:r>
      <w:proofErr w:type="spellEnd"/>
      <w:r w:rsidRPr="006D3886">
        <w:t xml:space="preserve"> country would be in peril. Capital controls, including possible moratoria on payments, might be introduced.[10] If contracts remained denominated in euros, widespread defaults and bankruptcies would be triggered for lack of hard currency in the exiting </w:t>
      </w:r>
      <w:r w:rsidRPr="006D3886">
        <w:lastRenderedPageBreak/>
        <w:t xml:space="preserve">country.[11] Already, some nonfinancial companies such as France Telecom and grocer Tesco are reducing euro holdings and avoiding long-term contracts in anticipation of potential problems.[12] </w:t>
      </w:r>
      <w:r w:rsidRPr="006D3886">
        <w:rPr>
          <w:b/>
          <w:bCs/>
          <w:u w:val="single"/>
        </w:rPr>
        <w:t xml:space="preserve">Finance </w:t>
      </w:r>
      <w:r w:rsidRPr="006D3886">
        <w:rPr>
          <w:b/>
          <w:iCs/>
          <w:u w:val="single"/>
          <w:bdr w:val="single" w:sz="18" w:space="0" w:color="auto"/>
        </w:rPr>
        <w:t>across Europe would be disrupted</w:t>
      </w:r>
      <w:r w:rsidRPr="006D3886">
        <w:t xml:space="preserve">: by rising interest rates, liquidity fears, and exposure to debt in exiting nations. British banks, for instance, have an exposure of £170 billion in the PIIGS.[13] </w:t>
      </w:r>
      <w:r w:rsidRPr="006D3886">
        <w:rPr>
          <w:b/>
          <w:bCs/>
          <w:u w:val="single"/>
        </w:rPr>
        <w:t xml:space="preserve">Impacts could </w:t>
      </w:r>
      <w:r w:rsidRPr="006D3886">
        <w:rPr>
          <w:b/>
          <w:iCs/>
          <w:u w:val="single"/>
          <w:bdr w:val="single" w:sz="18" w:space="0" w:color="auto"/>
        </w:rPr>
        <w:t xml:space="preserve">spread to North American banks </w:t>
      </w:r>
      <w:r w:rsidRPr="006D3886">
        <w:rPr>
          <w:b/>
          <w:bCs/>
          <w:u w:val="single"/>
        </w:rPr>
        <w:t>as well</w:t>
      </w:r>
      <w:r w:rsidRPr="006D3886">
        <w:t xml:space="preserve">.[14] Exiting countries would likely have to choose between further austerity and policies likely to induce inflation.[15] If a large economy—Italy or Spain—left the eurozone, </w:t>
      </w:r>
      <w:r w:rsidRPr="006D3886">
        <w:rPr>
          <w:b/>
          <w:bCs/>
          <w:u w:val="single"/>
        </w:rPr>
        <w:t>it might cause</w:t>
      </w:r>
      <w:r w:rsidRPr="006D3886">
        <w:t xml:space="preserve"> the “</w:t>
      </w:r>
      <w:r w:rsidRPr="006D3886">
        <w:rPr>
          <w:b/>
          <w:iCs/>
          <w:u w:val="single"/>
          <w:bdr w:val="single" w:sz="18" w:space="0" w:color="auto"/>
        </w:rPr>
        <w:t>collapse of systemically important financial institutions</w:t>
      </w:r>
      <w:r w:rsidRPr="006D3886">
        <w:rPr>
          <w:b/>
          <w:bCs/>
          <w:u w:val="single"/>
        </w:rPr>
        <w:t xml:space="preserve"> throughout the </w:t>
      </w:r>
      <w:r w:rsidRPr="006D3886">
        <w:rPr>
          <w:b/>
          <w:iCs/>
          <w:u w:val="single"/>
          <w:bdr w:val="single" w:sz="18" w:space="0" w:color="auto"/>
        </w:rPr>
        <w:t>E</w:t>
      </w:r>
      <w:r w:rsidRPr="006D3886">
        <w:t xml:space="preserve">uropean </w:t>
      </w:r>
      <w:r w:rsidRPr="006D3886">
        <w:rPr>
          <w:b/>
          <w:iCs/>
          <w:u w:val="single"/>
          <w:bdr w:val="single" w:sz="18" w:space="0" w:color="auto"/>
        </w:rPr>
        <w:t>U</w:t>
      </w:r>
      <w:r w:rsidRPr="006D3886">
        <w:t xml:space="preserve">nion </w:t>
      </w:r>
      <w:r w:rsidRPr="006D3886">
        <w:rPr>
          <w:b/>
          <w:bCs/>
          <w:u w:val="single"/>
        </w:rPr>
        <w:t xml:space="preserve">and </w:t>
      </w:r>
      <w:r w:rsidRPr="006D3886">
        <w:rPr>
          <w:b/>
          <w:iCs/>
          <w:u w:val="single"/>
          <w:bdr w:val="single" w:sz="18" w:space="0" w:color="auto"/>
        </w:rPr>
        <w:t>North America</w:t>
      </w:r>
      <w:r w:rsidRPr="006D3886">
        <w:t xml:space="preserve">.”[16] Recession and worse A </w:t>
      </w:r>
      <w:r w:rsidRPr="006D3886">
        <w:rPr>
          <w:b/>
          <w:bCs/>
          <w:u w:val="single"/>
        </w:rPr>
        <w:t>eurozone breakup</w:t>
      </w:r>
      <w:r w:rsidRPr="006D3886">
        <w:t xml:space="preserve"> such as described in Scenario 1 </w:t>
      </w:r>
      <w:r w:rsidRPr="006D3886">
        <w:rPr>
          <w:b/>
          <w:bCs/>
          <w:u w:val="single"/>
        </w:rPr>
        <w:t xml:space="preserve">would trigger </w:t>
      </w:r>
      <w:r w:rsidRPr="006D3886">
        <w:rPr>
          <w:b/>
          <w:iCs/>
          <w:u w:val="single"/>
          <w:bdr w:val="single" w:sz="18" w:space="0" w:color="auto"/>
        </w:rPr>
        <w:t xml:space="preserve">severe recessions </w:t>
      </w:r>
      <w:r w:rsidRPr="006D3886">
        <w:rPr>
          <w:b/>
          <w:bCs/>
          <w:u w:val="single"/>
        </w:rPr>
        <w:t xml:space="preserve">in exiting countries, and might </w:t>
      </w:r>
      <w:r w:rsidRPr="006D3886">
        <w:rPr>
          <w:b/>
          <w:iCs/>
          <w:sz w:val="24"/>
          <w:u w:val="single"/>
          <w:bdr w:val="single" w:sz="18" w:space="0" w:color="auto"/>
        </w:rPr>
        <w:t>tip the entire world economy into recession</w:t>
      </w:r>
      <w:r w:rsidRPr="006D3886">
        <w:rPr>
          <w:b/>
          <w:bCs/>
          <w:u w:val="single"/>
        </w:rPr>
        <w:t>. Overall impacts</w:t>
      </w:r>
      <w:r w:rsidRPr="006D3886">
        <w:t xml:space="preserve"> in the eurozone </w:t>
      </w:r>
      <w:r w:rsidRPr="006D3886">
        <w:rPr>
          <w:b/>
          <w:bCs/>
          <w:u w:val="single"/>
        </w:rPr>
        <w:t>would be harsh</w:t>
      </w:r>
      <w:r w:rsidRPr="006D3886">
        <w:t xml:space="preserve">, though estimates vary. ING, for instance, forecasts a 12% cumulative drop in output over the first two years, which is worse than the losses of the 2008 crises, but not an outright depression. In 2016, eurozone output might be 10% lower than it would have </w:t>
      </w:r>
      <w:proofErr w:type="gramStart"/>
      <w:r w:rsidRPr="006D3886">
        <w:t>been.[</w:t>
      </w:r>
      <w:proofErr w:type="gramEnd"/>
      <w:r w:rsidRPr="006D3886">
        <w:t xml:space="preserve">17] The “south” of Europe. Exiting countries would fall into a depression due to severe disruption to all economic activities and near-cessation of cross-border trade. Rest of Europe. Intra-European trade will be severely disrupted by currency problems and cascading economic contraction, probably triggering a general European recession. Sweden, for instance, sends 70% of its exports to </w:t>
      </w:r>
      <w:proofErr w:type="gramStart"/>
      <w:r w:rsidRPr="006D3886">
        <w:t>Europe.[</w:t>
      </w:r>
      <w:proofErr w:type="gramEnd"/>
      <w:r w:rsidRPr="006D3886">
        <w:t xml:space="preserve">18] Rest of the world. </w:t>
      </w:r>
      <w:r w:rsidRPr="006D3886">
        <w:rPr>
          <w:b/>
          <w:bCs/>
          <w:u w:val="single"/>
        </w:rPr>
        <w:t>A Eurozone breakup would</w:t>
      </w:r>
      <w:r w:rsidRPr="006D3886">
        <w:t xml:space="preserve"> likely </w:t>
      </w:r>
      <w:r w:rsidRPr="006D3886">
        <w:rPr>
          <w:b/>
          <w:iCs/>
          <w:u w:val="single"/>
          <w:bdr w:val="single" w:sz="18" w:space="0" w:color="auto"/>
        </w:rPr>
        <w:t>trigger a global recession</w:t>
      </w:r>
      <w:r w:rsidRPr="006D3886">
        <w:rPr>
          <w:b/>
          <w:bCs/>
          <w:u w:val="single"/>
        </w:rPr>
        <w:t xml:space="preserve">, due to </w:t>
      </w:r>
      <w:r w:rsidRPr="006D3886">
        <w:rPr>
          <w:b/>
          <w:iCs/>
          <w:u w:val="single"/>
          <w:bdr w:val="single" w:sz="18" w:space="0" w:color="auto"/>
        </w:rPr>
        <w:t>financial turmoil</w:t>
      </w:r>
      <w:r w:rsidRPr="006D3886">
        <w:rPr>
          <w:b/>
          <w:bCs/>
          <w:u w:val="single"/>
        </w:rPr>
        <w:t xml:space="preserve"> and </w:t>
      </w:r>
      <w:r w:rsidRPr="006D3886">
        <w:rPr>
          <w:b/>
          <w:iCs/>
          <w:u w:val="single"/>
          <w:bdr w:val="single" w:sz="18" w:space="0" w:color="auto"/>
        </w:rPr>
        <w:t>trade reductions</w:t>
      </w:r>
      <w:r w:rsidRPr="006D3886">
        <w:rPr>
          <w:b/>
          <w:bCs/>
          <w:u w:val="single"/>
        </w:rPr>
        <w:t xml:space="preserve">—with the </w:t>
      </w:r>
      <w:r w:rsidRPr="006D3886">
        <w:rPr>
          <w:b/>
          <w:iCs/>
          <w:u w:val="single"/>
          <w:bdr w:val="single" w:sz="18" w:space="0" w:color="auto"/>
        </w:rPr>
        <w:t>US and China being hit hard on the trade front</w:t>
      </w:r>
      <w:r w:rsidRPr="006D3886">
        <w:t xml:space="preserve">.[19] </w:t>
      </w:r>
      <w:r w:rsidRPr="006D3886">
        <w:rPr>
          <w:b/>
          <w:bCs/>
          <w:u w:val="single"/>
        </w:rPr>
        <w:t xml:space="preserve">Investors </w:t>
      </w:r>
      <w:r w:rsidRPr="006D3886">
        <w:rPr>
          <w:b/>
          <w:iCs/>
          <w:u w:val="single"/>
          <w:bdr w:val="single" w:sz="18" w:space="0" w:color="auto"/>
        </w:rPr>
        <w:t>fleeing to safe currencies</w:t>
      </w:r>
      <w:r w:rsidRPr="006D3886">
        <w:rPr>
          <w:b/>
          <w:bCs/>
          <w:u w:val="single"/>
        </w:rPr>
        <w:t xml:space="preserve"> might trigger </w:t>
      </w:r>
      <w:r w:rsidRPr="006D3886">
        <w:rPr>
          <w:b/>
          <w:iCs/>
          <w:u w:val="single"/>
          <w:bdr w:val="single" w:sz="18" w:space="0" w:color="auto"/>
        </w:rPr>
        <w:t>deflationary shocks</w:t>
      </w:r>
      <w:r w:rsidRPr="006D3886">
        <w:rPr>
          <w:b/>
          <w:bCs/>
          <w:u w:val="single"/>
        </w:rPr>
        <w:t xml:space="preserve"> in the US and elsewhere</w:t>
      </w:r>
      <w:r w:rsidRPr="006D3886">
        <w:t xml:space="preserve">.[20] Britain has reportedly made plans to prevent a damaging surge in the pound’s value due to people switching from the euro.[21] The effects of </w:t>
      </w:r>
      <w:r w:rsidRPr="006D3886">
        <w:rPr>
          <w:b/>
          <w:bCs/>
          <w:u w:val="single"/>
        </w:rPr>
        <w:t>large states</w:t>
      </w:r>
      <w:r w:rsidRPr="006D3886">
        <w:t xml:space="preserve"> like Italy and Spain </w:t>
      </w:r>
      <w:r w:rsidRPr="006D3886">
        <w:rPr>
          <w:b/>
          <w:bCs/>
          <w:u w:val="single"/>
        </w:rPr>
        <w:t>leaving</w:t>
      </w:r>
      <w:r w:rsidRPr="006D3886">
        <w:t xml:space="preserve"> the eurozone </w:t>
      </w:r>
      <w:r w:rsidRPr="006D3886">
        <w:rPr>
          <w:b/>
          <w:bCs/>
          <w:u w:val="single"/>
        </w:rPr>
        <w:t>could precipitate “</w:t>
      </w:r>
      <w:r w:rsidRPr="006D3886">
        <w:rPr>
          <w:b/>
          <w:iCs/>
          <w:sz w:val="24"/>
          <w:u w:val="single"/>
          <w:bdr w:val="single" w:sz="18" w:space="0" w:color="auto"/>
        </w:rPr>
        <w:t>years of global depression</w:t>
      </w:r>
      <w:r w:rsidRPr="006D3886">
        <w:t xml:space="preserve">,” as one analyst put it, </w:t>
      </w:r>
      <w:r w:rsidRPr="006D3886">
        <w:rPr>
          <w:b/>
          <w:bCs/>
          <w:u w:val="single"/>
        </w:rPr>
        <w:t xml:space="preserve">forecasting </w:t>
      </w:r>
      <w:r w:rsidRPr="006D3886">
        <w:rPr>
          <w:b/>
          <w:iCs/>
          <w:sz w:val="24"/>
          <w:u w:val="single"/>
          <w:bdr w:val="single" w:sz="18" w:space="0" w:color="auto"/>
        </w:rPr>
        <w:t>20% unemployment</w:t>
      </w:r>
      <w:r w:rsidRPr="006D3886">
        <w:rPr>
          <w:sz w:val="18"/>
        </w:rPr>
        <w:t xml:space="preserve"> </w:t>
      </w:r>
      <w:r w:rsidRPr="006D3886">
        <w:t xml:space="preserve">in World 1.[22] </w:t>
      </w:r>
      <w:r w:rsidRPr="006D3886">
        <w:rPr>
          <w:b/>
          <w:bCs/>
          <w:u w:val="single"/>
        </w:rPr>
        <w:t xml:space="preserve">Recession would </w:t>
      </w:r>
      <w:r w:rsidRPr="006D3886">
        <w:rPr>
          <w:b/>
          <w:iCs/>
          <w:sz w:val="24"/>
          <w:u w:val="single"/>
          <w:bdr w:val="single" w:sz="18" w:space="0" w:color="auto"/>
        </w:rPr>
        <w:t>reduce state resources that could be devoted to stimulus or amelioration of the recession’s effects</w:t>
      </w:r>
      <w:r w:rsidRPr="006D3886">
        <w:t xml:space="preserve">, and at the same time European countries may be in the midst of spending huge amounts of money to try to combat further euro fracturing. </w:t>
      </w:r>
      <w:r w:rsidRPr="006D3886">
        <w:rPr>
          <w:b/>
          <w:bCs/>
          <w:u w:val="single"/>
        </w:rPr>
        <w:t xml:space="preserve">One institute estimates that </w:t>
      </w:r>
      <w:r w:rsidRPr="006D3886">
        <w:rPr>
          <w:b/>
          <w:iCs/>
          <w:u w:val="single"/>
          <w:bdr w:val="single" w:sz="18" w:space="0" w:color="auto"/>
        </w:rPr>
        <w:t>just dealing with a Greek default and exit could cost €1 trillion</w:t>
      </w:r>
      <w:r w:rsidRPr="006D3886">
        <w:t xml:space="preserve">, mostly in funds to prevent additional </w:t>
      </w:r>
      <w:proofErr w:type="gramStart"/>
      <w:r w:rsidRPr="006D3886">
        <w:t>exits.[</w:t>
      </w:r>
      <w:proofErr w:type="gramEnd"/>
      <w:r w:rsidRPr="006D3886">
        <w:t xml:space="preserve">23] Asset price changes Asset prices would drop in many parts of the eurozone, probably beginning before an actual breakup. Home prices, retirement accounts, and stock portfolios would all take a hit. It has been projected that even if Greece exited on its own, housing prices would drop in all the PIIGS, and a broader eurozone breakup with other countries abandoning use of the euro might cause severe reductions in home values of 18–36% in the </w:t>
      </w:r>
      <w:proofErr w:type="gramStart"/>
      <w:r w:rsidRPr="006D3886">
        <w:t>PIIGS.[</w:t>
      </w:r>
      <w:proofErr w:type="gramEnd"/>
      <w:r w:rsidRPr="006D3886">
        <w:t>24] At the same time, in some scenarios asset prices could be bid up. If Germany left the euro to return to the deutschemark, for instance, capital inflows could induce “a booming stock market, and soaring housing prices</w:t>
      </w:r>
      <w:proofErr w:type="gramStart"/>
      <w:r w:rsidRPr="006D3886">
        <w:t>.”[</w:t>
      </w:r>
      <w:proofErr w:type="gramEnd"/>
      <w:r w:rsidRPr="006D3886">
        <w:t xml:space="preserve">25] Shortages </w:t>
      </w:r>
      <w:r w:rsidRPr="006D3886">
        <w:rPr>
          <w:b/>
          <w:bCs/>
          <w:u w:val="single"/>
        </w:rPr>
        <w:t xml:space="preserve">In the </w:t>
      </w:r>
      <w:r w:rsidRPr="006D3886">
        <w:rPr>
          <w:b/>
          <w:iCs/>
          <w:u w:val="single"/>
          <w:bdr w:val="single" w:sz="18" w:space="0" w:color="auto"/>
        </w:rPr>
        <w:t>short term</w:t>
      </w:r>
      <w:r w:rsidRPr="006D3886">
        <w:rPr>
          <w:b/>
          <w:bCs/>
          <w:u w:val="single"/>
        </w:rPr>
        <w:t xml:space="preserve">, there might be </w:t>
      </w:r>
      <w:r w:rsidRPr="006D3886">
        <w:rPr>
          <w:b/>
          <w:iCs/>
          <w:u w:val="single"/>
          <w:bdr w:val="single" w:sz="18" w:space="0" w:color="auto"/>
        </w:rPr>
        <w:t>widespread shortages</w:t>
      </w:r>
      <w:r w:rsidRPr="006D3886">
        <w:rPr>
          <w:b/>
          <w:bCs/>
          <w:u w:val="single"/>
        </w:rPr>
        <w:t xml:space="preserve"> of traded goods within Europe or</w:t>
      </w:r>
      <w:r w:rsidRPr="006D3886">
        <w:t xml:space="preserve"> even </w:t>
      </w:r>
      <w:r w:rsidRPr="006D3886">
        <w:rPr>
          <w:b/>
          <w:bCs/>
          <w:u w:val="single"/>
        </w:rPr>
        <w:t xml:space="preserve">globally for products imported from European countries, as business processes were disrupted by general uncertainty around the euro. </w:t>
      </w:r>
      <w:r w:rsidRPr="006D3886">
        <w:t xml:space="preserve">Exiting countries might see sharp shortages for months due to severe interruptions in trade. Gray and black markets for many kinds of goods would develop to fill gaps. Migration Economic turmoil in Europe could inspire increased migration within Europe and to other parts of World 1, as people seek countries that are less hard-hit by </w:t>
      </w:r>
      <w:r w:rsidRPr="006D3886">
        <w:lastRenderedPageBreak/>
        <w:t xml:space="preserve">a crisis.[26] As a preview, tens of thousands of people from Greece, Ireland, and Portugal have left their homelands in the last couple of years for other parts of World 1 and, in the case of the Portuguese, former colonies like Brazil and even Angola.[27] A seminar in Greece on emigrating to Australia attracted 42 participants in 2010. In 2011, 12,000 people signed up for the </w:t>
      </w:r>
      <w:proofErr w:type="gramStart"/>
      <w:r w:rsidRPr="006D3886">
        <w:t>event.[</w:t>
      </w:r>
      <w:proofErr w:type="gramEnd"/>
      <w:r w:rsidRPr="006D3886">
        <w:t xml:space="preserve">28] Financial collapse could create hardship for the large numbers of expats within Europe. The British government is said to be planning for potential evacuations and emergency financial aid for British citizens who might be stranded or cut off from bank accounts in Spain and </w:t>
      </w:r>
      <w:proofErr w:type="gramStart"/>
      <w:r w:rsidRPr="006D3886">
        <w:t>Portugal.[</w:t>
      </w:r>
      <w:proofErr w:type="gramEnd"/>
      <w:r w:rsidRPr="006D3886">
        <w:t xml:space="preserve">29] The UK has also supposedly prepared contingency plans to seal its borders if unrest in Europe spurs mass migrations.[30] Reduced spending power </w:t>
      </w:r>
      <w:r w:rsidRPr="006D3886">
        <w:rPr>
          <w:b/>
          <w:bCs/>
          <w:u w:val="single"/>
        </w:rPr>
        <w:t xml:space="preserve">New currencies in exiting countries would </w:t>
      </w:r>
      <w:r w:rsidRPr="006D3886">
        <w:rPr>
          <w:b/>
          <w:iCs/>
          <w:u w:val="single"/>
          <w:bdr w:val="single" w:sz="18" w:space="0" w:color="auto"/>
        </w:rPr>
        <w:t>lose 50% or more of their value</w:t>
      </w:r>
      <w:r w:rsidRPr="006D3886">
        <w:t xml:space="preserve">. In addition, </w:t>
      </w:r>
      <w:r w:rsidRPr="006D3886">
        <w:rPr>
          <w:b/>
          <w:bCs/>
          <w:u w:val="single"/>
        </w:rPr>
        <w:t xml:space="preserve">these economies would also likely be hit by </w:t>
      </w:r>
      <w:r w:rsidRPr="006D3886">
        <w:rPr>
          <w:b/>
          <w:iCs/>
          <w:u w:val="single"/>
          <w:bdr w:val="single" w:sz="18" w:space="0" w:color="auto"/>
        </w:rPr>
        <w:t>double-digit inflation</w:t>
      </w:r>
      <w:r w:rsidRPr="006D3886">
        <w:rPr>
          <w:b/>
          <w:bCs/>
          <w:u w:val="single"/>
        </w:rPr>
        <w:t xml:space="preserve">, further lowering buying </w:t>
      </w:r>
      <w:proofErr w:type="gramStart"/>
      <w:r w:rsidRPr="006D3886">
        <w:rPr>
          <w:b/>
          <w:bCs/>
          <w:u w:val="single"/>
        </w:rPr>
        <w:t>power</w:t>
      </w:r>
      <w:r w:rsidRPr="006D3886">
        <w:t>.[</w:t>
      </w:r>
      <w:proofErr w:type="gramEnd"/>
      <w:r w:rsidRPr="006D3886">
        <w:t xml:space="preserve">31] </w:t>
      </w:r>
      <w:r w:rsidRPr="006D3886">
        <w:rPr>
          <w:b/>
          <w:bCs/>
          <w:u w:val="single"/>
        </w:rPr>
        <w:t xml:space="preserve">Exports from </w:t>
      </w:r>
      <w:r w:rsidRPr="006D3886">
        <w:rPr>
          <w:b/>
          <w:iCs/>
          <w:u w:val="single"/>
          <w:bdr w:val="single" w:sz="18" w:space="0" w:color="auto"/>
        </w:rPr>
        <w:t>China</w:t>
      </w:r>
      <w:r w:rsidRPr="006D3886">
        <w:rPr>
          <w:b/>
          <w:bCs/>
          <w:u w:val="single"/>
        </w:rPr>
        <w:t xml:space="preserve">, the </w:t>
      </w:r>
      <w:r w:rsidRPr="006D3886">
        <w:rPr>
          <w:b/>
          <w:iCs/>
          <w:u w:val="single"/>
          <w:bdr w:val="single" w:sz="18" w:space="0" w:color="auto"/>
        </w:rPr>
        <w:t>US</w:t>
      </w:r>
      <w:r w:rsidRPr="006D3886">
        <w:rPr>
          <w:b/>
          <w:bCs/>
          <w:u w:val="single"/>
        </w:rPr>
        <w:t xml:space="preserve">, </w:t>
      </w:r>
      <w:r w:rsidRPr="006D3886">
        <w:rPr>
          <w:b/>
          <w:iCs/>
          <w:u w:val="single"/>
          <w:bdr w:val="single" w:sz="18" w:space="0" w:color="auto"/>
        </w:rPr>
        <w:t>Japan</w:t>
      </w:r>
      <w:r w:rsidRPr="006D3886">
        <w:rPr>
          <w:b/>
          <w:bCs/>
          <w:u w:val="single"/>
        </w:rPr>
        <w:t xml:space="preserve">, and elsewhere would drop. </w:t>
      </w:r>
      <w:r w:rsidRPr="006D3886">
        <w:t xml:space="preserve">One analyst suggests that in the case of Greece, a currency replacing the euro would be devalued sharply, on the order of 65%. This would slash Greek buying power for non-Greek goods. The spending power of foreigners in the exiting countries would rise, however, enabling: Investment and operations at lower costs by businesses Less expensive imports from the devalued country Cheaper tourism to exiting countries, which would be especially helpful for Greece and Spain Over the longer term, many citizens of exiting countries would simply be unable to afford some of the goods and services that had been within reach while they held euros, and they would have to do without or find cheaper versions. Battered European identity </w:t>
      </w:r>
      <w:r w:rsidRPr="006D3886">
        <w:rPr>
          <w:b/>
          <w:bCs/>
          <w:u w:val="single"/>
        </w:rPr>
        <w:t>The EU and</w:t>
      </w:r>
      <w:r w:rsidRPr="006D3886">
        <w:t xml:space="preserve"> the </w:t>
      </w:r>
      <w:r w:rsidRPr="006D3886">
        <w:rPr>
          <w:b/>
          <w:bCs/>
          <w:u w:val="single"/>
        </w:rPr>
        <w:t xml:space="preserve">euro are meant in part to give Europeans a </w:t>
      </w:r>
      <w:r w:rsidRPr="006D3886">
        <w:rPr>
          <w:b/>
          <w:iCs/>
          <w:u w:val="single"/>
          <w:bdr w:val="single" w:sz="18" w:space="0" w:color="auto"/>
        </w:rPr>
        <w:t>unified sense of identity</w:t>
      </w:r>
      <w:r w:rsidRPr="006D3886">
        <w:rPr>
          <w:b/>
          <w:bCs/>
          <w:u w:val="single"/>
        </w:rPr>
        <w:t xml:space="preserve">, to </w:t>
      </w:r>
      <w:r w:rsidRPr="006D3886">
        <w:rPr>
          <w:b/>
          <w:iCs/>
          <w:u w:val="single"/>
          <w:bdr w:val="single" w:sz="18" w:space="0" w:color="auto"/>
        </w:rPr>
        <w:t xml:space="preserve">smooth out </w:t>
      </w:r>
      <w:r w:rsidRPr="006D3886">
        <w:t xml:space="preserve">their </w:t>
      </w:r>
      <w:r w:rsidRPr="006D3886">
        <w:rPr>
          <w:b/>
          <w:iCs/>
          <w:u w:val="single"/>
          <w:bdr w:val="single" w:sz="18" w:space="0" w:color="auto"/>
        </w:rPr>
        <w:t xml:space="preserve">internal differences </w:t>
      </w:r>
      <w:r w:rsidRPr="006D3886">
        <w:t xml:space="preserve">and present a united front to the world. To some extent </w:t>
      </w:r>
      <w:r w:rsidRPr="006D3886">
        <w:rPr>
          <w:b/>
          <w:bCs/>
          <w:u w:val="single"/>
        </w:rPr>
        <w:t>this</w:t>
      </w:r>
      <w:r w:rsidRPr="006D3886">
        <w:t xml:space="preserve"> has </w:t>
      </w:r>
      <w:r w:rsidRPr="006D3886">
        <w:rPr>
          <w:b/>
          <w:bCs/>
          <w:u w:val="single"/>
        </w:rPr>
        <w:t>succeeded</w:t>
      </w:r>
      <w:r w:rsidRPr="006D3886">
        <w:t xml:space="preserve">, with </w:t>
      </w:r>
      <w:r w:rsidRPr="006D3886">
        <w:rPr>
          <w:b/>
          <w:bCs/>
          <w:u w:val="single"/>
        </w:rPr>
        <w:t xml:space="preserve">most Europeans feeling that they have an identity beyond their own </w:t>
      </w:r>
      <w:proofErr w:type="gramStart"/>
      <w:r w:rsidRPr="006D3886">
        <w:rPr>
          <w:b/>
          <w:bCs/>
          <w:u w:val="single"/>
        </w:rPr>
        <w:t>nationality.[</w:t>
      </w:r>
      <w:proofErr w:type="gramEnd"/>
      <w:r w:rsidRPr="006D3886">
        <w:t xml:space="preserve">32] </w:t>
      </w:r>
      <w:r w:rsidRPr="006D3886">
        <w:rPr>
          <w:b/>
          <w:bCs/>
          <w:u w:val="single"/>
        </w:rPr>
        <w:t xml:space="preserve">A failure of the euro would </w:t>
      </w:r>
      <w:r w:rsidRPr="006D3886">
        <w:rPr>
          <w:b/>
          <w:iCs/>
          <w:u w:val="single"/>
          <w:bdr w:val="single" w:sz="18" w:space="0" w:color="auto"/>
        </w:rPr>
        <w:t>set those ambitions back</w:t>
      </w:r>
      <w:r w:rsidRPr="006D3886">
        <w:t xml:space="preserve">, likely </w:t>
      </w:r>
      <w:r w:rsidRPr="006D3886">
        <w:rPr>
          <w:b/>
          <w:bCs/>
          <w:u w:val="single"/>
        </w:rPr>
        <w:t>for decades. It would reveal</w:t>
      </w:r>
      <w:r w:rsidRPr="006D3886">
        <w:t xml:space="preserve"> how </w:t>
      </w:r>
      <w:r w:rsidRPr="006D3886">
        <w:rPr>
          <w:b/>
          <w:bCs/>
          <w:u w:val="single"/>
        </w:rPr>
        <w:t xml:space="preserve">national identities are still very strong, and how they </w:t>
      </w:r>
      <w:r w:rsidRPr="006D3886">
        <w:rPr>
          <w:b/>
          <w:iCs/>
          <w:u w:val="single"/>
          <w:bdr w:val="single" w:sz="18" w:space="0" w:color="auto"/>
        </w:rPr>
        <w:t>ultimately trump any European identity</w:t>
      </w:r>
      <w:r w:rsidRPr="006D3886">
        <w:rPr>
          <w:b/>
          <w:bCs/>
          <w:u w:val="single"/>
        </w:rPr>
        <w:t xml:space="preserve">. </w:t>
      </w:r>
      <w:r w:rsidRPr="006D3886">
        <w:t xml:space="preserve">The citizens of states leaving the eurozone might feel abandoned by the rest of Europe, with daily reminders in their hands in the form of their revived currencies. This may revive a sense of national identity in zone-leaving states and beyond. </w:t>
      </w:r>
      <w:r w:rsidRPr="006D3886">
        <w:rPr>
          <w:b/>
          <w:bCs/>
          <w:u w:val="single"/>
        </w:rPr>
        <w:t xml:space="preserve">Efforts to further the </w:t>
      </w:r>
      <w:r w:rsidRPr="006D3886">
        <w:rPr>
          <w:b/>
          <w:iCs/>
          <w:u w:val="single"/>
          <w:bdr w:val="single" w:sz="18" w:space="0" w:color="auto"/>
        </w:rPr>
        <w:t xml:space="preserve">integration of EU will be set back </w:t>
      </w:r>
      <w:r w:rsidRPr="006D3886">
        <w:rPr>
          <w:b/>
          <w:bCs/>
          <w:u w:val="single"/>
        </w:rPr>
        <w:t xml:space="preserve">for some </w:t>
      </w:r>
      <w:proofErr w:type="gramStart"/>
      <w:r w:rsidRPr="006D3886">
        <w:rPr>
          <w:b/>
          <w:bCs/>
          <w:u w:val="single"/>
        </w:rPr>
        <w:t>time, and</w:t>
      </w:r>
      <w:proofErr w:type="gramEnd"/>
      <w:r w:rsidRPr="006D3886">
        <w:rPr>
          <w:b/>
          <w:bCs/>
          <w:u w:val="single"/>
        </w:rPr>
        <w:t xml:space="preserve"> will be subject to </w:t>
      </w:r>
      <w:r w:rsidRPr="006D3886">
        <w:rPr>
          <w:b/>
          <w:iCs/>
          <w:u w:val="single"/>
          <w:bdr w:val="single" w:sz="18" w:space="0" w:color="auto"/>
        </w:rPr>
        <w:t xml:space="preserve">increased doubts </w:t>
      </w:r>
      <w:r w:rsidRPr="006D3886">
        <w:rPr>
          <w:b/>
          <w:bCs/>
          <w:u w:val="single"/>
        </w:rPr>
        <w:t xml:space="preserve">based on the failure of solidarity over the euro. </w:t>
      </w:r>
      <w:r w:rsidRPr="006D3886">
        <w:t xml:space="preserve">Political effects A </w:t>
      </w:r>
      <w:r w:rsidRPr="006D3886">
        <w:rPr>
          <w:b/>
          <w:bCs/>
          <w:u w:val="single"/>
        </w:rPr>
        <w:t xml:space="preserve">eurozone breakup would have </w:t>
      </w:r>
      <w:r w:rsidRPr="006D3886">
        <w:rPr>
          <w:b/>
          <w:iCs/>
          <w:u w:val="single"/>
          <w:bdr w:val="single" w:sz="18" w:space="0" w:color="auto"/>
        </w:rPr>
        <w:t>political effects in Europe and beyond</w:t>
      </w:r>
      <w:r w:rsidRPr="006D3886">
        <w:rPr>
          <w:b/>
          <w:bCs/>
          <w:u w:val="single"/>
        </w:rPr>
        <w:t xml:space="preserve">. Expansion of the EU might </w:t>
      </w:r>
      <w:r w:rsidRPr="006D3886">
        <w:rPr>
          <w:b/>
          <w:iCs/>
          <w:u w:val="single"/>
          <w:bdr w:val="single" w:sz="18" w:space="0" w:color="auto"/>
        </w:rPr>
        <w:t>slow</w:t>
      </w:r>
      <w:r w:rsidRPr="006D3886">
        <w:t xml:space="preserve">, with more skepticism on the part of existing EU members and would-be new entrants. EU members might </w:t>
      </w:r>
      <w:proofErr w:type="gramStart"/>
      <w:r w:rsidRPr="006D3886">
        <w:t>in particular doubt</w:t>
      </w:r>
      <w:proofErr w:type="gramEnd"/>
      <w:r w:rsidRPr="006D3886">
        <w:t xml:space="preserve"> the wisdom of taking on larger, poorer, more culturally distinct countries such as Ukraine and Turkey. The </w:t>
      </w:r>
      <w:r w:rsidRPr="006D3886">
        <w:rPr>
          <w:b/>
          <w:bCs/>
          <w:u w:val="single"/>
        </w:rPr>
        <w:t xml:space="preserve">power of the EU to </w:t>
      </w:r>
      <w:r w:rsidRPr="006D3886">
        <w:rPr>
          <w:b/>
          <w:iCs/>
          <w:u w:val="single"/>
          <w:bdr w:val="single" w:sz="18" w:space="0" w:color="auto"/>
        </w:rPr>
        <w:t xml:space="preserve">shape and persuade the policies and actions </w:t>
      </w:r>
      <w:r w:rsidRPr="006D3886">
        <w:rPr>
          <w:b/>
          <w:bCs/>
          <w:u w:val="single"/>
        </w:rPr>
        <w:t xml:space="preserve">of members and aspiring members would </w:t>
      </w:r>
      <w:r w:rsidRPr="006D3886">
        <w:rPr>
          <w:b/>
          <w:iCs/>
          <w:u w:val="single"/>
          <w:bdr w:val="single" w:sz="18" w:space="0" w:color="auto"/>
        </w:rPr>
        <w:t>falter</w:t>
      </w:r>
      <w:r w:rsidRPr="006D3886">
        <w:t xml:space="preserve">. Hungary, for example, is already seen as defying EU warnings and “slipping back toward authoritarianism,” despite its membership in the </w:t>
      </w:r>
      <w:proofErr w:type="gramStart"/>
      <w:r w:rsidRPr="006D3886">
        <w:t>bloc.[</w:t>
      </w:r>
      <w:proofErr w:type="gramEnd"/>
      <w:r w:rsidRPr="006D3886">
        <w:t xml:space="preserve">33] </w:t>
      </w:r>
      <w:r w:rsidRPr="006D3886">
        <w:rPr>
          <w:b/>
          <w:bCs/>
          <w:u w:val="single"/>
        </w:rPr>
        <w:t xml:space="preserve">The faltering of the European ideal could </w:t>
      </w:r>
      <w:r w:rsidRPr="006D3886">
        <w:rPr>
          <w:b/>
          <w:iCs/>
          <w:u w:val="single"/>
          <w:bdr w:val="single" w:sz="18" w:space="0" w:color="auto"/>
        </w:rPr>
        <w:t>open the crack to more severe intra-European disputes</w:t>
      </w:r>
      <w:r w:rsidRPr="006D3886">
        <w:rPr>
          <w:b/>
          <w:bCs/>
          <w:u w:val="single"/>
        </w:rPr>
        <w:t xml:space="preserve">, with the EU </w:t>
      </w:r>
      <w:r w:rsidRPr="006D3886">
        <w:rPr>
          <w:b/>
          <w:iCs/>
          <w:u w:val="single"/>
          <w:bdr w:val="single" w:sz="18" w:space="0" w:color="auto"/>
        </w:rPr>
        <w:t>less able to referee</w:t>
      </w:r>
      <w:r w:rsidRPr="006D3886">
        <w:rPr>
          <w:b/>
          <w:bCs/>
          <w:u w:val="single"/>
        </w:rPr>
        <w:t xml:space="preserve">. A Polish politician has gone as far as warning of actual </w:t>
      </w:r>
      <w:r w:rsidRPr="006D3886">
        <w:rPr>
          <w:b/>
          <w:iCs/>
          <w:sz w:val="24"/>
          <w:u w:val="single"/>
          <w:bdr w:val="single" w:sz="18" w:space="0" w:color="auto"/>
        </w:rPr>
        <w:t xml:space="preserve">armed conflict breaking </w:t>
      </w:r>
      <w:proofErr w:type="gramStart"/>
      <w:r w:rsidRPr="006D3886">
        <w:rPr>
          <w:b/>
          <w:iCs/>
          <w:sz w:val="24"/>
          <w:u w:val="single"/>
          <w:bdr w:val="single" w:sz="18" w:space="0" w:color="auto"/>
        </w:rPr>
        <w:t>out</w:t>
      </w:r>
      <w:r w:rsidRPr="006D3886">
        <w:rPr>
          <w:b/>
          <w:bCs/>
          <w:u w:val="single"/>
        </w:rPr>
        <w:t>.</w:t>
      </w:r>
      <w:r w:rsidRPr="006D3886">
        <w:t>[</w:t>
      </w:r>
      <w:proofErr w:type="gramEnd"/>
      <w:r w:rsidRPr="006D3886">
        <w:t>34]</w:t>
      </w:r>
    </w:p>
    <w:p w14:paraId="42F43B04" w14:textId="51759F9F" w:rsidR="00C61ACD" w:rsidRDefault="00C61ACD" w:rsidP="000330D9">
      <w:pPr>
        <w:pStyle w:val="Heading3"/>
      </w:pPr>
      <w:r>
        <w:lastRenderedPageBreak/>
        <w:t>Impact – Eurozone</w:t>
      </w:r>
    </w:p>
    <w:p w14:paraId="2E682FA2" w14:textId="77777777" w:rsidR="00C61ACD" w:rsidRPr="00D116E1" w:rsidRDefault="00C61ACD" w:rsidP="00C61ACD">
      <w:pPr>
        <w:pStyle w:val="Heading4"/>
        <w:rPr>
          <w:rFonts w:asciiTheme="minorHAnsi" w:hAnsiTheme="minorHAnsi" w:cs="Arial"/>
        </w:rPr>
      </w:pPr>
      <w:r w:rsidRPr="00D116E1">
        <w:rPr>
          <w:rFonts w:asciiTheme="minorHAnsi" w:hAnsiTheme="minorHAnsi" w:cs="Arial"/>
        </w:rPr>
        <w:t>Eurozone collapse causes World War III</w:t>
      </w:r>
    </w:p>
    <w:p w14:paraId="6DF8150B" w14:textId="77777777" w:rsidR="00C61ACD" w:rsidRPr="00D116E1" w:rsidRDefault="00C61ACD" w:rsidP="00C61ACD">
      <w:pPr>
        <w:rPr>
          <w:rFonts w:asciiTheme="minorHAnsi" w:hAnsiTheme="minorHAnsi"/>
        </w:rPr>
      </w:pPr>
      <w:proofErr w:type="spellStart"/>
      <w:r w:rsidRPr="00D116E1">
        <w:rPr>
          <w:rStyle w:val="Style13ptBold"/>
          <w:rFonts w:asciiTheme="minorHAnsi" w:hAnsiTheme="minorHAnsi"/>
        </w:rPr>
        <w:t>Gommes</w:t>
      </w:r>
      <w:proofErr w:type="spellEnd"/>
      <w:r w:rsidRPr="00D116E1">
        <w:rPr>
          <w:rStyle w:val="Style13ptBold"/>
          <w:rFonts w:asciiTheme="minorHAnsi" w:hAnsiTheme="minorHAnsi"/>
        </w:rPr>
        <w:t xml:space="preserve">, 11 </w:t>
      </w:r>
      <w:r w:rsidRPr="00D116E1">
        <w:rPr>
          <w:rFonts w:asciiTheme="minorHAnsi" w:hAnsiTheme="minorHAnsi"/>
        </w:rPr>
        <w:t xml:space="preserve">-- former Columbia Law Review senior editor Thomas </w:t>
      </w:r>
      <w:proofErr w:type="spellStart"/>
      <w:r w:rsidRPr="00D116E1">
        <w:rPr>
          <w:rFonts w:asciiTheme="minorHAnsi" w:hAnsiTheme="minorHAnsi"/>
        </w:rPr>
        <w:t>Gommes</w:t>
      </w:r>
      <w:proofErr w:type="spellEnd"/>
      <w:r w:rsidRPr="00D116E1">
        <w:rPr>
          <w:rFonts w:asciiTheme="minorHAnsi" w:hAnsiTheme="minorHAnsi"/>
        </w:rPr>
        <w:t>, publisher of Periscope Post, former corporate lawyer, "Eurozone in crisis: The death of the euro could trigger World War III," 12-9-11, www.periscopepost.com/2011/12/eurozone-in-crisis-the-death-of-the-euro-could-trigger-world-war-iii/</w:t>
      </w:r>
    </w:p>
    <w:p w14:paraId="614C33DD" w14:textId="77777777" w:rsidR="00C61ACD" w:rsidRPr="00D116E1" w:rsidRDefault="00C61ACD" w:rsidP="00C61ACD">
      <w:pPr>
        <w:rPr>
          <w:rFonts w:asciiTheme="minorHAnsi" w:hAnsiTheme="minorHAnsi"/>
          <w:sz w:val="16"/>
        </w:rPr>
      </w:pPr>
      <w:r w:rsidRPr="00D116E1">
        <w:rPr>
          <w:rFonts w:asciiTheme="minorHAnsi" w:hAnsiTheme="minorHAnsi"/>
          <w:sz w:val="16"/>
        </w:rPr>
        <w:t xml:space="preserve">Eurozone in crisis: </w:t>
      </w:r>
      <w:r w:rsidRPr="00D116E1">
        <w:rPr>
          <w:rStyle w:val="StyleUnderline"/>
          <w:rFonts w:asciiTheme="minorHAnsi" w:hAnsiTheme="minorHAnsi"/>
        </w:rPr>
        <w:t xml:space="preserve">The </w:t>
      </w:r>
      <w:r w:rsidRPr="004E0EE7">
        <w:rPr>
          <w:rStyle w:val="StyleUnderline"/>
          <w:rFonts w:asciiTheme="minorHAnsi" w:hAnsiTheme="minorHAnsi"/>
        </w:rPr>
        <w:t xml:space="preserve">death of the euro could trigger </w:t>
      </w:r>
      <w:r w:rsidRPr="004E0EE7">
        <w:rPr>
          <w:rStyle w:val="Emphasis"/>
          <w:rFonts w:asciiTheme="minorHAnsi" w:hAnsiTheme="minorHAnsi"/>
        </w:rPr>
        <w:t>World War III</w:t>
      </w:r>
      <w:r w:rsidRPr="00D116E1">
        <w:rPr>
          <w:rFonts w:asciiTheme="minorHAnsi" w:hAnsiTheme="minorHAnsi"/>
          <w:sz w:val="16"/>
        </w:rPr>
        <w:t xml:space="preserve"> The slow-motion demise of the euro isn’t just financial Armageddon – it could just be one step down the slippery path to World War III. At the risk of being accused of scaremongering, I’ll state my point simply and up front: Things in Europe are not as bad as they seem – they’re worse. And though the commentariat is queuing up to predict the imminent demise of the euro currency and to lament the ongoing recession, that’s not even the half of it: We’re looking at World War III.</w:t>
      </w:r>
      <w:r w:rsidRPr="00D116E1">
        <w:rPr>
          <w:rStyle w:val="StyleUnderline"/>
          <w:rFonts w:asciiTheme="minorHAnsi" w:hAnsiTheme="minorHAnsi"/>
        </w:rPr>
        <w:t xml:space="preserve"> </w:t>
      </w:r>
      <w:r w:rsidRPr="00D116E1">
        <w:rPr>
          <w:rFonts w:asciiTheme="minorHAnsi" w:hAnsiTheme="minorHAnsi"/>
          <w:sz w:val="16"/>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w:t>
      </w:r>
      <w:proofErr w:type="spellStart"/>
      <w:r w:rsidRPr="00D116E1">
        <w:rPr>
          <w:rFonts w:asciiTheme="minorHAnsi" w:hAnsiTheme="minorHAnsi"/>
          <w:sz w:val="16"/>
        </w:rPr>
        <w:t>traumatised</w:t>
      </w:r>
      <w:proofErr w:type="spellEnd"/>
      <w:r w:rsidRPr="00D116E1">
        <w:rPr>
          <w:rFonts w:asciiTheme="minorHAnsi" w:hAnsiTheme="minorHAnsi"/>
          <w:sz w:val="16"/>
        </w:rPr>
        <w:t xml:space="preserve"> by the worst war in their collective history, to provide a deterrent against another war. My concern is that that trauma has faded, and that the fear of war has been replaced by the fear of recession. As anyone with even a fleeting familiarity with </w:t>
      </w:r>
      <w:r w:rsidRPr="00D116E1">
        <w:rPr>
          <w:rStyle w:val="StyleUnderline"/>
          <w:rFonts w:asciiTheme="minorHAnsi" w:hAnsiTheme="minorHAnsi"/>
        </w:rPr>
        <w:t>European history</w:t>
      </w:r>
      <w:r w:rsidRPr="00D116E1">
        <w:rPr>
          <w:rFonts w:asciiTheme="minorHAnsi" w:hAnsiTheme="minorHAnsi"/>
          <w:sz w:val="16"/>
        </w:rPr>
        <w:t xml:space="preserve"> can confirm, ours </w:t>
      </w:r>
      <w:r w:rsidRPr="00D116E1">
        <w:rPr>
          <w:rStyle w:val="StyleUnderline"/>
          <w:rFonts w:asciiTheme="minorHAnsi" w:hAnsiTheme="minorHAnsi"/>
        </w:rPr>
        <w:t>is not</w:t>
      </w:r>
      <w:r w:rsidRPr="00D116E1">
        <w:rPr>
          <w:rFonts w:asciiTheme="minorHAnsi" w:hAnsiTheme="minorHAnsi"/>
          <w:sz w:val="16"/>
        </w:rPr>
        <w:t xml:space="preserve"> exactly </w:t>
      </w:r>
      <w:r w:rsidRPr="00D116E1">
        <w:rPr>
          <w:rStyle w:val="StyleUnderline"/>
          <w:rFonts w:asciiTheme="minorHAnsi" w:hAnsiTheme="minorHAnsi"/>
        </w:rPr>
        <w:t>a history of</w:t>
      </w:r>
      <w:r w:rsidRPr="00D116E1">
        <w:rPr>
          <w:rFonts w:asciiTheme="minorHAnsi" w:hAnsiTheme="minorHAnsi"/>
          <w:sz w:val="16"/>
        </w:rPr>
        <w:t xml:space="preserve"> love and </w:t>
      </w:r>
      <w:r w:rsidRPr="00D116E1">
        <w:rPr>
          <w:rStyle w:val="StyleUnderline"/>
          <w:rFonts w:asciiTheme="minorHAnsi" w:hAnsiTheme="minorHAnsi"/>
        </w:rPr>
        <w:t>peace</w:t>
      </w:r>
      <w:r w:rsidRPr="00D116E1">
        <w:rPr>
          <w:rFonts w:asciiTheme="minorHAnsi" w:hAnsiTheme="minorHAnsi"/>
          <w:sz w:val="16"/>
        </w:rPr>
        <w:t xml:space="preserve">. In fact, </w:t>
      </w:r>
      <w:r w:rsidRPr="00D116E1">
        <w:rPr>
          <w:rStyle w:val="StyleUnderline"/>
          <w:rFonts w:asciiTheme="minorHAnsi" w:hAnsiTheme="minorHAnsi"/>
        </w:rPr>
        <w:t>the period since</w:t>
      </w:r>
      <w:r w:rsidRPr="00D116E1">
        <w:rPr>
          <w:rFonts w:asciiTheme="minorHAnsi" w:hAnsiTheme="minorHAnsi"/>
          <w:sz w:val="16"/>
        </w:rPr>
        <w:t xml:space="preserve"> the end of </w:t>
      </w:r>
      <w:r w:rsidRPr="00D116E1">
        <w:rPr>
          <w:rStyle w:val="StyleUnderline"/>
          <w:rFonts w:asciiTheme="minorHAnsi" w:hAnsiTheme="minorHAnsi"/>
        </w:rPr>
        <w:t>World War II has been</w:t>
      </w:r>
      <w:r w:rsidRPr="00D116E1">
        <w:rPr>
          <w:rFonts w:asciiTheme="minorHAnsi" w:hAnsiTheme="minorHAnsi"/>
          <w:sz w:val="16"/>
        </w:rPr>
        <w:t xml:space="preserve"> probably </w:t>
      </w:r>
      <w:r w:rsidRPr="00D116E1">
        <w:rPr>
          <w:rStyle w:val="StyleUnderline"/>
          <w:rFonts w:asciiTheme="minorHAnsi" w:hAnsiTheme="minorHAnsi"/>
        </w:rPr>
        <w:t>the longest period of</w:t>
      </w:r>
      <w:r w:rsidRPr="00D116E1">
        <w:rPr>
          <w:rFonts w:asciiTheme="minorHAnsi" w:hAnsiTheme="minorHAnsi"/>
          <w:sz w:val="16"/>
        </w:rPr>
        <w:t xml:space="preserve"> relative </w:t>
      </w:r>
      <w:r w:rsidRPr="00D116E1">
        <w:rPr>
          <w:rStyle w:val="StyleUnderline"/>
          <w:rFonts w:asciiTheme="minorHAnsi" w:hAnsiTheme="minorHAnsi"/>
        </w:rPr>
        <w:t>peace the region has ever known</w:t>
      </w:r>
      <w:r w:rsidRPr="00D116E1">
        <w:rPr>
          <w:rFonts w:asciiTheme="minorHAnsi" w:hAnsiTheme="minorHAnsi"/>
          <w:sz w:val="16"/>
        </w:rPr>
        <w:t xml:space="preserve">. Arguably, </w:t>
      </w:r>
      <w:r w:rsidRPr="004E0EE7">
        <w:rPr>
          <w:rStyle w:val="StyleUnderline"/>
          <w:rFonts w:asciiTheme="minorHAnsi" w:hAnsiTheme="minorHAnsi"/>
        </w:rPr>
        <w:t>it’s no coincidence that</w:t>
      </w:r>
      <w:r w:rsidRPr="00D116E1">
        <w:rPr>
          <w:rFonts w:asciiTheme="minorHAnsi" w:hAnsiTheme="minorHAnsi"/>
          <w:sz w:val="16"/>
        </w:rPr>
        <w:t xml:space="preserve"> that period of </w:t>
      </w:r>
      <w:r w:rsidRPr="004E0EE7">
        <w:rPr>
          <w:rStyle w:val="StyleUnderline"/>
          <w:rFonts w:asciiTheme="minorHAnsi" w:hAnsiTheme="minorHAnsi"/>
        </w:rPr>
        <w:t>peace</w:t>
      </w:r>
      <w:r w:rsidRPr="00D116E1">
        <w:rPr>
          <w:rFonts w:asciiTheme="minorHAnsi" w:hAnsiTheme="minorHAnsi"/>
          <w:sz w:val="16"/>
        </w:rPr>
        <w:t xml:space="preserve"> has </w:t>
      </w:r>
      <w:r w:rsidRPr="004E0EE7">
        <w:rPr>
          <w:rStyle w:val="StyleUnderline"/>
          <w:rFonts w:asciiTheme="minorHAnsi" w:hAnsiTheme="minorHAnsi"/>
        </w:rPr>
        <w:t>coincided</w:t>
      </w:r>
      <w:r w:rsidRPr="00D116E1">
        <w:rPr>
          <w:rFonts w:asciiTheme="minorHAnsi" w:hAnsiTheme="minorHAnsi"/>
          <w:sz w:val="16"/>
        </w:rPr>
        <w:t xml:space="preserve"> exactly </w:t>
      </w:r>
      <w:r w:rsidRPr="004E0EE7">
        <w:rPr>
          <w:rStyle w:val="StyleUnderline"/>
          <w:rFonts w:asciiTheme="minorHAnsi" w:hAnsiTheme="minorHAnsi"/>
        </w:rPr>
        <w:t>with the</w:t>
      </w:r>
      <w:r w:rsidRPr="00D116E1">
        <w:rPr>
          <w:rFonts w:asciiTheme="minorHAnsi" w:hAnsiTheme="minorHAnsi"/>
          <w:sz w:val="16"/>
        </w:rPr>
        <w:t xml:space="preserve"> </w:t>
      </w:r>
      <w:proofErr w:type="gramStart"/>
      <w:r w:rsidRPr="00D116E1">
        <w:rPr>
          <w:rFonts w:asciiTheme="minorHAnsi" w:hAnsiTheme="minorHAnsi"/>
          <w:sz w:val="16"/>
        </w:rPr>
        <w:t xml:space="preserve">ever </w:t>
      </w:r>
      <w:r w:rsidRPr="004E0EE7">
        <w:rPr>
          <w:rStyle w:val="StyleUnderline"/>
          <w:rFonts w:asciiTheme="minorHAnsi" w:hAnsiTheme="minorHAnsi"/>
        </w:rPr>
        <w:t>strengthening</w:t>
      </w:r>
      <w:proofErr w:type="gramEnd"/>
      <w:r w:rsidRPr="004E0EE7">
        <w:rPr>
          <w:rStyle w:val="StyleUnderline"/>
          <w:rFonts w:asciiTheme="minorHAnsi" w:hAnsiTheme="minorHAnsi"/>
        </w:rPr>
        <w:t xml:space="preserve"> ties</w:t>
      </w:r>
      <w:r w:rsidRPr="00D116E1">
        <w:rPr>
          <w:rFonts w:asciiTheme="minorHAnsi" w:hAnsiTheme="minorHAnsi"/>
          <w:sz w:val="16"/>
        </w:rPr>
        <w:t xml:space="preserve"> that have been forged </w:t>
      </w:r>
      <w:r w:rsidRPr="00D116E1">
        <w:rPr>
          <w:rStyle w:val="StyleUnderline"/>
          <w:rFonts w:asciiTheme="minorHAnsi" w:hAnsiTheme="minorHAnsi"/>
        </w:rPr>
        <w:t>between European nations</w:t>
      </w:r>
      <w:r w:rsidRPr="00D116E1">
        <w:rPr>
          <w:rFonts w:asciiTheme="minorHAnsi" w:hAnsiTheme="minorHAnsi"/>
          <w:sz w:val="16"/>
        </w:rPr>
        <w:t xml:space="preserve"> over these past 60 years. </w:t>
      </w:r>
      <w:r w:rsidRPr="004E0EE7">
        <w:rPr>
          <w:rStyle w:val="StyleUnderline"/>
          <w:rFonts w:asciiTheme="minorHAnsi" w:hAnsiTheme="minorHAnsi"/>
        </w:rPr>
        <w:t>If the bonds that tie Europe</w:t>
      </w:r>
      <w:r w:rsidRPr="00D116E1">
        <w:rPr>
          <w:rFonts w:asciiTheme="minorHAnsi" w:hAnsiTheme="minorHAnsi"/>
          <w:sz w:val="16"/>
        </w:rPr>
        <w:t xml:space="preserve">an nations together </w:t>
      </w:r>
      <w:r w:rsidRPr="004E0EE7">
        <w:rPr>
          <w:rStyle w:val="StyleUnderline"/>
          <w:rFonts w:asciiTheme="minorHAnsi" w:hAnsiTheme="minorHAnsi"/>
        </w:rPr>
        <w:t>are weakened</w:t>
      </w:r>
      <w:r w:rsidRPr="00D116E1">
        <w:rPr>
          <w:rStyle w:val="StyleUnderline"/>
          <w:rFonts w:asciiTheme="minorHAnsi" w:hAnsiTheme="minorHAnsi"/>
        </w:rPr>
        <w:t xml:space="preserve">, </w:t>
      </w:r>
      <w:r w:rsidRPr="00D116E1">
        <w:rPr>
          <w:rFonts w:asciiTheme="minorHAnsi" w:hAnsiTheme="minorHAnsi"/>
          <w:sz w:val="16"/>
          <w:szCs w:val="16"/>
        </w:rPr>
        <w:t>the</w:t>
      </w:r>
      <w:r w:rsidRPr="00D116E1">
        <w:rPr>
          <w:rStyle w:val="StyleUnderline"/>
          <w:rFonts w:asciiTheme="minorHAnsi" w:hAnsiTheme="minorHAnsi"/>
        </w:rPr>
        <w:t xml:space="preserve"> </w:t>
      </w:r>
      <w:r w:rsidRPr="004E0EE7">
        <w:rPr>
          <w:rStyle w:val="StyleUnderline"/>
          <w:rFonts w:asciiTheme="minorHAnsi" w:hAnsiTheme="minorHAnsi"/>
        </w:rPr>
        <w:t xml:space="preserve">incentives to avoid </w:t>
      </w:r>
      <w:r w:rsidRPr="004E0EE7">
        <w:rPr>
          <w:rStyle w:val="Emphasis"/>
          <w:rFonts w:asciiTheme="minorHAnsi" w:hAnsiTheme="minorHAnsi"/>
        </w:rPr>
        <w:t>total war</w:t>
      </w:r>
      <w:r w:rsidRPr="004E0EE7">
        <w:rPr>
          <w:rStyle w:val="StyleUnderline"/>
          <w:rFonts w:asciiTheme="minorHAnsi" w:hAnsiTheme="minorHAnsi"/>
        </w:rPr>
        <w:t xml:space="preserve"> dwindle</w:t>
      </w:r>
      <w:r w:rsidRPr="00D116E1">
        <w:rPr>
          <w:rStyle w:val="StyleUnderline"/>
          <w:rFonts w:asciiTheme="minorHAnsi" w:hAnsiTheme="minorHAnsi"/>
        </w:rPr>
        <w:t>.</w:t>
      </w:r>
      <w:r w:rsidRPr="00D116E1">
        <w:rPr>
          <w:rFonts w:asciiTheme="minorHAnsi" w:hAnsiTheme="minorHAnsi"/>
          <w:sz w:val="16"/>
        </w:rPr>
        <w:t xml:space="preserve"> And </w:t>
      </w:r>
      <w:proofErr w:type="spellStart"/>
      <w:r w:rsidRPr="00D116E1">
        <w:rPr>
          <w:rStyle w:val="StyleUnderline"/>
          <w:rFonts w:asciiTheme="minorHAnsi" w:hAnsiTheme="minorHAnsi"/>
        </w:rPr>
        <w:t>its</w:t>
      </w:r>
      <w:proofErr w:type="spellEnd"/>
      <w:r w:rsidRPr="00D116E1">
        <w:rPr>
          <w:rStyle w:val="StyleUnderline"/>
          <w:rFonts w:asciiTheme="minorHAnsi" w:hAnsiTheme="minorHAnsi"/>
        </w:rPr>
        <w:t xml:space="preserve"> not</w:t>
      </w:r>
      <w:r w:rsidRPr="00D116E1">
        <w:rPr>
          <w:rFonts w:asciiTheme="minorHAnsi" w:hAnsiTheme="minorHAnsi"/>
          <w:sz w:val="16"/>
        </w:rPr>
        <w:t xml:space="preserve"> as dramatic or </w:t>
      </w:r>
      <w:proofErr w:type="spellStart"/>
      <w:r w:rsidRPr="00D116E1">
        <w:rPr>
          <w:rStyle w:val="StyleUnderline"/>
          <w:rFonts w:asciiTheme="minorHAnsi" w:hAnsiTheme="minorHAnsi"/>
        </w:rPr>
        <w:t>far fetched</w:t>
      </w:r>
      <w:proofErr w:type="spellEnd"/>
      <w:r w:rsidRPr="00D116E1">
        <w:rPr>
          <w:rFonts w:asciiTheme="minorHAnsi" w:hAnsiTheme="minorHAnsi"/>
          <w:sz w:val="16"/>
        </w:rPr>
        <w:t xml:space="preserve"> a theory as it may at first sound. The end of the euro currency and a </w:t>
      </w:r>
      <w:r w:rsidRPr="00D116E1">
        <w:rPr>
          <w:rStyle w:val="StyleUnderline"/>
          <w:rFonts w:asciiTheme="minorHAnsi" w:hAnsiTheme="minorHAnsi"/>
        </w:rPr>
        <w:t>reversion to national currencies could</w:t>
      </w:r>
      <w:r w:rsidRPr="00D116E1">
        <w:rPr>
          <w:rFonts w:asciiTheme="minorHAnsi" w:hAnsiTheme="minorHAnsi"/>
          <w:sz w:val="16"/>
        </w:rPr>
        <w:t xml:space="preserve"> quite possibly </w:t>
      </w:r>
      <w:r w:rsidRPr="00D116E1">
        <w:rPr>
          <w:rStyle w:val="StyleUnderline"/>
          <w:rFonts w:asciiTheme="minorHAnsi" w:hAnsiTheme="minorHAnsi"/>
        </w:rPr>
        <w:t>provide the impetus for</w:t>
      </w:r>
      <w:r w:rsidRPr="00D116E1">
        <w:rPr>
          <w:rFonts w:asciiTheme="minorHAnsi" w:hAnsiTheme="minorHAnsi"/>
          <w:sz w:val="16"/>
        </w:rPr>
        <w:t xml:space="preserve"> a further </w:t>
      </w:r>
      <w:r w:rsidRPr="00D116E1">
        <w:rPr>
          <w:rStyle w:val="StyleUnderline"/>
          <w:rFonts w:asciiTheme="minorHAnsi" w:hAnsiTheme="minorHAnsi"/>
        </w:rPr>
        <w:t>dissolution of the union.</w:t>
      </w:r>
      <w:r w:rsidRPr="00D116E1">
        <w:rPr>
          <w:rFonts w:asciiTheme="minorHAnsi" w:hAnsiTheme="minorHAnsi"/>
          <w:sz w:val="16"/>
        </w:rPr>
        <w:t xml:space="preserve"> The </w:t>
      </w:r>
      <w:r w:rsidRPr="00D116E1">
        <w:rPr>
          <w:rStyle w:val="StyleUnderline"/>
          <w:rFonts w:asciiTheme="minorHAnsi" w:hAnsiTheme="minorHAnsi"/>
        </w:rPr>
        <w:t>unraveling of painstakingly negotiated ties becomes easier and easier as each strand frays and breaks</w:t>
      </w:r>
      <w:r w:rsidRPr="00D116E1">
        <w:rPr>
          <w:rFonts w:asciiTheme="minorHAnsi" w:hAnsiTheme="minorHAnsi"/>
          <w:sz w:val="16"/>
        </w:rPr>
        <w:t xml:space="preserve">. </w:t>
      </w:r>
      <w:r w:rsidRPr="00E313D5">
        <w:rPr>
          <w:rStyle w:val="StyleUnderline"/>
          <w:rFonts w:asciiTheme="minorHAnsi" w:hAnsiTheme="minorHAnsi"/>
        </w:rPr>
        <w:t xml:space="preserve">Combine this unraveling </w:t>
      </w:r>
      <w:r w:rsidRPr="00E313D5">
        <w:rPr>
          <w:rStyle w:val="StyleUnderline"/>
        </w:rPr>
        <w:t>with</w:t>
      </w:r>
      <w:r w:rsidRPr="00D116E1">
        <w:rPr>
          <w:rFonts w:asciiTheme="minorHAnsi" w:hAnsiTheme="minorHAnsi"/>
          <w:sz w:val="16"/>
        </w:rPr>
        <w:t xml:space="preserve"> an ongoing or even deepening </w:t>
      </w:r>
      <w:r w:rsidRPr="00D116E1">
        <w:rPr>
          <w:rStyle w:val="StyleUnderline"/>
          <w:rFonts w:asciiTheme="minorHAnsi" w:hAnsiTheme="minorHAnsi"/>
        </w:rPr>
        <w:t>recession, and it</w:t>
      </w:r>
      <w:r w:rsidRPr="00D116E1">
        <w:rPr>
          <w:rFonts w:asciiTheme="minorHAnsi" w:hAnsiTheme="minorHAnsi"/>
          <w:sz w:val="16"/>
        </w:rPr>
        <w:t xml:space="preserve"> all </w:t>
      </w:r>
      <w:r w:rsidRPr="00D116E1">
        <w:rPr>
          <w:rStyle w:val="StyleUnderline"/>
          <w:rFonts w:asciiTheme="minorHAnsi" w:hAnsiTheme="minorHAnsi"/>
        </w:rPr>
        <w:t>makes for a combustible atmosphere</w:t>
      </w:r>
      <w:r w:rsidRPr="00D116E1">
        <w:rPr>
          <w:rFonts w:asciiTheme="minorHAnsi" w:hAnsiTheme="minorHAnsi"/>
          <w:sz w:val="16"/>
        </w:rPr>
        <w:t xml:space="preserve">. Unfortunately, </w:t>
      </w:r>
      <w:r w:rsidRPr="004E0EE7">
        <w:rPr>
          <w:rStyle w:val="StyleUnderline"/>
          <w:rFonts w:asciiTheme="minorHAnsi" w:hAnsiTheme="minorHAnsi"/>
        </w:rPr>
        <w:t>it</w:t>
      </w:r>
      <w:r w:rsidRPr="004E0EE7">
        <w:rPr>
          <w:rFonts w:asciiTheme="minorHAnsi" w:hAnsiTheme="minorHAnsi"/>
          <w:sz w:val="16"/>
        </w:rPr>
        <w:t xml:space="preserve"> i</w:t>
      </w:r>
      <w:r w:rsidRPr="004E0EE7">
        <w:rPr>
          <w:rStyle w:val="StyleUnderline"/>
          <w:rFonts w:asciiTheme="minorHAnsi" w:hAnsiTheme="minorHAnsi"/>
        </w:rPr>
        <w:t>s</w:t>
      </w:r>
      <w:r w:rsidRPr="004E0EE7">
        <w:rPr>
          <w:rFonts w:asciiTheme="minorHAnsi" w:hAnsiTheme="minorHAnsi"/>
          <w:sz w:val="16"/>
        </w:rPr>
        <w:t xml:space="preserve"> </w:t>
      </w:r>
      <w:r w:rsidRPr="004E0EE7">
        <w:rPr>
          <w:rStyle w:val="StyleUnderline"/>
          <w:rFonts w:asciiTheme="minorHAnsi" w:hAnsiTheme="minorHAnsi"/>
        </w:rPr>
        <w:t>human nature to blame others for our woes</w:t>
      </w:r>
      <w:r w:rsidRPr="00D116E1">
        <w:rPr>
          <w:rFonts w:asciiTheme="minorHAnsi" w:hAnsiTheme="minorHAnsi"/>
          <w:sz w:val="16"/>
        </w:rPr>
        <w:t xml:space="preserve">. </w:t>
      </w:r>
      <w:r w:rsidRPr="00D116E1">
        <w:rPr>
          <w:rStyle w:val="StyleUnderline"/>
          <w:rFonts w:asciiTheme="minorHAnsi" w:hAnsiTheme="minorHAnsi"/>
        </w:rPr>
        <w:t>In an environment of unemployment, austerity, and</w:t>
      </w:r>
      <w:r w:rsidRPr="00D116E1">
        <w:rPr>
          <w:rFonts w:asciiTheme="minorHAnsi" w:hAnsiTheme="minorHAnsi"/>
          <w:sz w:val="16"/>
        </w:rPr>
        <w:t xml:space="preserve"> general </w:t>
      </w:r>
      <w:r w:rsidRPr="00D116E1">
        <w:rPr>
          <w:rStyle w:val="StyleUnderline"/>
          <w:rFonts w:asciiTheme="minorHAnsi" w:hAnsiTheme="minorHAnsi"/>
        </w:rPr>
        <w:t>resentment, it is not difficult to imagine nations starting to point the finger</w:t>
      </w:r>
      <w:r w:rsidRPr="00D116E1">
        <w:rPr>
          <w:rFonts w:asciiTheme="minorHAnsi" w:hAnsiTheme="minorHAnsi"/>
          <w:sz w:val="16"/>
        </w:rPr>
        <w:t xml:space="preserve"> at their </w:t>
      </w:r>
      <w:proofErr w:type="spellStart"/>
      <w:r w:rsidRPr="00D116E1">
        <w:rPr>
          <w:rFonts w:asciiTheme="minorHAnsi" w:hAnsiTheme="minorHAnsi"/>
          <w:sz w:val="16"/>
        </w:rPr>
        <w:t>neighbours</w:t>
      </w:r>
      <w:proofErr w:type="spellEnd"/>
      <w:r w:rsidRPr="00D116E1">
        <w:rPr>
          <w:rFonts w:asciiTheme="minorHAnsi" w:hAnsiTheme="minorHAnsi"/>
          <w:sz w:val="16"/>
        </w:rPr>
        <w:t xml:space="preserve">. And </w:t>
      </w:r>
      <w:r w:rsidRPr="00D116E1">
        <w:rPr>
          <w:rStyle w:val="StyleUnderline"/>
          <w:rFonts w:asciiTheme="minorHAnsi" w:hAnsiTheme="minorHAnsi"/>
        </w:rPr>
        <w:t xml:space="preserve">without the unifying effect </w:t>
      </w:r>
      <w:r w:rsidRPr="00D116E1">
        <w:rPr>
          <w:rFonts w:asciiTheme="minorHAnsi" w:hAnsiTheme="minorHAnsi"/>
          <w:sz w:val="16"/>
        </w:rPr>
        <w:t xml:space="preserve">of a common currency, thriving trading relations, free movement of peoples, and common interests, </w:t>
      </w:r>
      <w:r w:rsidRPr="00D116E1">
        <w:rPr>
          <w:rStyle w:val="StyleUnderline"/>
          <w:rFonts w:asciiTheme="minorHAnsi" w:hAnsiTheme="minorHAnsi"/>
        </w:rPr>
        <w:t xml:space="preserve">Europe would find itself </w:t>
      </w:r>
      <w:r w:rsidRPr="00D116E1">
        <w:rPr>
          <w:rStyle w:val="Emphasis"/>
          <w:rFonts w:asciiTheme="minorHAnsi" w:hAnsiTheme="minorHAnsi"/>
        </w:rPr>
        <w:t>increasingly susceptible to war</w:t>
      </w:r>
      <w:r w:rsidRPr="00D116E1">
        <w:rPr>
          <w:rStyle w:val="StyleUnderline"/>
          <w:rFonts w:asciiTheme="minorHAnsi" w:hAnsiTheme="minorHAnsi"/>
        </w:rPr>
        <w:t>.</w:t>
      </w:r>
      <w:r w:rsidRPr="00D116E1">
        <w:rPr>
          <w:rFonts w:asciiTheme="minorHAnsi" w:hAnsiTheme="minorHAnsi"/>
          <w:sz w:val="16"/>
        </w:rPr>
        <w:t xml:space="preserve"> Moreover, </w:t>
      </w:r>
      <w:r w:rsidRPr="00D116E1">
        <w:rPr>
          <w:rStyle w:val="StyleUnderline"/>
          <w:rFonts w:asciiTheme="minorHAnsi" w:hAnsiTheme="minorHAnsi"/>
        </w:rPr>
        <w:t>as so few Europeans</w:t>
      </w:r>
      <w:r w:rsidRPr="00D116E1">
        <w:rPr>
          <w:rFonts w:asciiTheme="minorHAnsi" w:hAnsiTheme="minorHAnsi"/>
          <w:sz w:val="16"/>
        </w:rPr>
        <w:t xml:space="preserve"> in my generation, let alone subsequent generations, </w:t>
      </w:r>
      <w:r w:rsidRPr="00D116E1">
        <w:rPr>
          <w:rStyle w:val="StyleUnderline"/>
          <w:rFonts w:asciiTheme="minorHAnsi" w:hAnsiTheme="minorHAnsi"/>
        </w:rPr>
        <w:t>have</w:t>
      </w:r>
      <w:r w:rsidRPr="00D116E1">
        <w:rPr>
          <w:rFonts w:asciiTheme="minorHAnsi" w:hAnsiTheme="minorHAnsi"/>
          <w:sz w:val="16"/>
        </w:rPr>
        <w:t xml:space="preserve"> even </w:t>
      </w:r>
      <w:r w:rsidRPr="00D116E1">
        <w:rPr>
          <w:rStyle w:val="StyleUnderline"/>
          <w:rFonts w:asciiTheme="minorHAnsi" w:hAnsiTheme="minorHAnsi"/>
        </w:rPr>
        <w:t>the slightest inkling about how horrific war is, it may be tempting to consider it</w:t>
      </w:r>
      <w:r w:rsidRPr="00D116E1">
        <w:rPr>
          <w:rFonts w:asciiTheme="minorHAnsi" w:hAnsiTheme="minorHAnsi"/>
          <w:sz w:val="16"/>
        </w:rPr>
        <w:t xml:space="preserve"> as </w:t>
      </w:r>
      <w:r w:rsidRPr="00D116E1">
        <w:rPr>
          <w:rStyle w:val="StyleUnderline"/>
          <w:rFonts w:asciiTheme="minorHAnsi" w:hAnsiTheme="minorHAnsi"/>
        </w:rPr>
        <w:t>a solution</w:t>
      </w:r>
      <w:r w:rsidRPr="00D116E1">
        <w:rPr>
          <w:rFonts w:asciiTheme="minorHAnsi" w:hAnsiTheme="minorHAnsi"/>
          <w:sz w:val="16"/>
        </w:rPr>
        <w:t xml:space="preserve"> to problems, or at minimum an acceptable response to perceived slights.</w:t>
      </w:r>
    </w:p>
    <w:p w14:paraId="27B91950" w14:textId="6E9371EC" w:rsidR="000330D9" w:rsidRPr="008F1E5F" w:rsidRDefault="00C61ACD" w:rsidP="000330D9">
      <w:pPr>
        <w:pStyle w:val="Heading3"/>
      </w:pPr>
      <w:r>
        <w:lastRenderedPageBreak/>
        <w:t>Impact – EU Collapse</w:t>
      </w:r>
    </w:p>
    <w:p w14:paraId="3ADD3709" w14:textId="77777777" w:rsidR="000330D9" w:rsidRPr="006D3886" w:rsidRDefault="000330D9" w:rsidP="000330D9">
      <w:pPr>
        <w:pStyle w:val="Heading4"/>
      </w:pPr>
      <w:r w:rsidRPr="006D3886">
        <w:t xml:space="preserve">EU unity’s an </w:t>
      </w:r>
      <w:r w:rsidRPr="006D3886">
        <w:rPr>
          <w:u w:val="single"/>
        </w:rPr>
        <w:t>impact filter</w:t>
      </w:r>
      <w:r w:rsidRPr="006D3886">
        <w:t>—disintegration causes extinction</w:t>
      </w:r>
    </w:p>
    <w:p w14:paraId="539535AD" w14:textId="77777777" w:rsidR="000330D9" w:rsidRPr="006D3886" w:rsidRDefault="000330D9" w:rsidP="000330D9">
      <w:proofErr w:type="spellStart"/>
      <w:r w:rsidRPr="00865FB0">
        <w:rPr>
          <w:rStyle w:val="Style13ptBold"/>
        </w:rPr>
        <w:t>Stivachtis</w:t>
      </w:r>
      <w:proofErr w:type="spellEnd"/>
      <w:r w:rsidRPr="00865FB0">
        <w:rPr>
          <w:rStyle w:val="Style13ptBold"/>
        </w:rPr>
        <w:t xml:space="preserve"> 10</w:t>
      </w:r>
      <w:r w:rsidRPr="006D3886">
        <w:rPr>
          <w:b/>
          <w:bCs/>
        </w:rPr>
        <w:t xml:space="preserve"> </w:t>
      </w:r>
      <w:r w:rsidRPr="006D3886">
        <w:t xml:space="preserve">– Director of International Studies Program @ Virginia Polytechnic Institute &amp; State University [Dr. Yannis. A. </w:t>
      </w:r>
      <w:proofErr w:type="spellStart"/>
      <w:r w:rsidRPr="006D3886">
        <w:t>Stivachtis</w:t>
      </w:r>
      <w:proofErr w:type="spellEnd"/>
      <w:r w:rsidRPr="006D3886">
        <w:t xml:space="preserve"> (Professor of </w:t>
      </w:r>
      <w:proofErr w:type="spellStart"/>
      <w:r w:rsidRPr="006D3886">
        <w:t>Poli</w:t>
      </w:r>
      <w:proofErr w:type="spellEnd"/>
      <w:r w:rsidRPr="006D3886">
        <w:t xml:space="preserve"> Sci &amp; Ph.D. in Politics &amp; International Relations from Lancaster University), THE IMPERATIVE FOR TRANSATLANTIC COOPERATION,” The Research Institute for European and American Studies, </w:t>
      </w:r>
      <w:proofErr w:type="gramStart"/>
      <w:r w:rsidRPr="006D3886">
        <w:t>2010,  pg.</w:t>
      </w:r>
      <w:proofErr w:type="gramEnd"/>
      <w:r w:rsidRPr="006D3886">
        <w:t xml:space="preserve"> http://www.rieas.gr/research-areas/global-issues/transatlantic-studies/78.html</w:t>
      </w:r>
    </w:p>
    <w:p w14:paraId="1E390CC9" w14:textId="77777777" w:rsidR="000330D9" w:rsidRDefault="000330D9" w:rsidP="000330D9">
      <w:pPr>
        <w:rPr>
          <w:b/>
          <w:u w:val="single"/>
        </w:rPr>
      </w:pPr>
      <w:r w:rsidRPr="006D3886">
        <w:rPr>
          <w:sz w:val="14"/>
        </w:rPr>
        <w:t xml:space="preserve">There is no doubt that </w:t>
      </w:r>
      <w:r w:rsidRPr="006D3886">
        <w:rPr>
          <w:b/>
          <w:u w:val="single"/>
        </w:rPr>
        <w:t xml:space="preserve">US-European relations are in a </w:t>
      </w:r>
      <w:r w:rsidRPr="006D3886">
        <w:rPr>
          <w:b/>
          <w:iCs/>
          <w:u w:val="single"/>
        </w:rPr>
        <w:t>period of transition</w:t>
      </w:r>
      <w:r w:rsidRPr="006D3886">
        <w:rPr>
          <w:sz w:val="14"/>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6D3886">
        <w:rPr>
          <w:b/>
          <w:iCs/>
          <w:u w:val="single"/>
          <w:bdr w:val="single" w:sz="18" w:space="0" w:color="auto"/>
        </w:rPr>
        <w:t>terrorism</w:t>
      </w:r>
      <w:r w:rsidRPr="006D3886">
        <w:rPr>
          <w:sz w:val="14"/>
        </w:rPr>
        <w:t xml:space="preserve">, the </w:t>
      </w:r>
      <w:r w:rsidRPr="006D3886">
        <w:rPr>
          <w:b/>
          <w:u w:val="single"/>
        </w:rPr>
        <w:t xml:space="preserve">nuclearization of </w:t>
      </w:r>
      <w:r w:rsidRPr="006D3886">
        <w:rPr>
          <w:b/>
          <w:iCs/>
          <w:u w:val="single"/>
          <w:bdr w:val="single" w:sz="18" w:space="0" w:color="auto"/>
        </w:rPr>
        <w:t>North Korea</w:t>
      </w:r>
      <w:r w:rsidRPr="006D3886">
        <w:rPr>
          <w:b/>
          <w:u w:val="single"/>
        </w:rPr>
        <w:t xml:space="preserve"> and</w:t>
      </w:r>
      <w:r w:rsidRPr="006D3886">
        <w:rPr>
          <w:sz w:val="14"/>
        </w:rPr>
        <w:t xml:space="preserve"> especially </w:t>
      </w:r>
      <w:r w:rsidRPr="006D3886">
        <w:rPr>
          <w:b/>
          <w:iCs/>
          <w:u w:val="single"/>
          <w:bdr w:val="single" w:sz="18" w:space="0" w:color="auto"/>
        </w:rPr>
        <w:t>Iran</w:t>
      </w:r>
      <w:r w:rsidRPr="006D3886">
        <w:rPr>
          <w:sz w:val="14"/>
        </w:rPr>
        <w:t xml:space="preserve">, the </w:t>
      </w:r>
      <w:r w:rsidRPr="006D3886">
        <w:rPr>
          <w:b/>
          <w:iCs/>
          <w:u w:val="single"/>
          <w:bdr w:val="single" w:sz="18" w:space="0" w:color="auto"/>
        </w:rPr>
        <w:t>prolif</w:t>
      </w:r>
      <w:r w:rsidRPr="006D3886">
        <w:rPr>
          <w:sz w:val="14"/>
        </w:rPr>
        <w:t xml:space="preserve">eration </w:t>
      </w:r>
      <w:r w:rsidRPr="006D3886">
        <w:rPr>
          <w:b/>
          <w:bCs/>
          <w:u w:val="single"/>
        </w:rPr>
        <w:t>of</w:t>
      </w:r>
      <w:r w:rsidRPr="006D3886">
        <w:rPr>
          <w:sz w:val="14"/>
        </w:rPr>
        <w:t xml:space="preserve"> weapons of mass destruction (</w:t>
      </w:r>
      <w:r w:rsidRPr="006D3886">
        <w:rPr>
          <w:b/>
          <w:iCs/>
          <w:u w:val="single"/>
          <w:bdr w:val="single" w:sz="18" w:space="0" w:color="auto"/>
        </w:rPr>
        <w:t>WMD</w:t>
      </w:r>
      <w:r w:rsidRPr="006D3886">
        <w:rPr>
          <w:sz w:val="14"/>
        </w:rPr>
        <w:t xml:space="preserve">), the transformation of </w:t>
      </w:r>
      <w:r w:rsidRPr="006D3886">
        <w:rPr>
          <w:b/>
          <w:iCs/>
          <w:u w:val="single"/>
          <w:bdr w:val="single" w:sz="18" w:space="0" w:color="auto"/>
        </w:rPr>
        <w:t>Russia</w:t>
      </w:r>
      <w:r w:rsidRPr="006D3886">
        <w:rPr>
          <w:sz w:val="14"/>
        </w:rPr>
        <w:t xml:space="preserve"> into a stable and cooperative member of the international community, the growing power of </w:t>
      </w:r>
      <w:r w:rsidRPr="006D3886">
        <w:rPr>
          <w:b/>
          <w:iCs/>
          <w:u w:val="single"/>
          <w:bdr w:val="single" w:sz="18" w:space="0" w:color="auto"/>
        </w:rPr>
        <w:t>China</w:t>
      </w:r>
      <w:r w:rsidRPr="006D3886">
        <w:rPr>
          <w:sz w:val="14"/>
        </w:rPr>
        <w:t xml:space="preserve">, </w:t>
      </w:r>
      <w:r w:rsidRPr="006D3886">
        <w:rPr>
          <w:b/>
          <w:u w:val="single"/>
        </w:rPr>
        <w:t>the political</w:t>
      </w:r>
      <w:r w:rsidRPr="006D3886">
        <w:rPr>
          <w:sz w:val="14"/>
        </w:rPr>
        <w:t xml:space="preserve"> and economic transformation and</w:t>
      </w:r>
      <w:r w:rsidRPr="006D3886">
        <w:rPr>
          <w:b/>
          <w:u w:val="single"/>
        </w:rPr>
        <w:t xml:space="preserve"> integration of</w:t>
      </w:r>
      <w:r w:rsidRPr="006D3886">
        <w:rPr>
          <w:sz w:val="14"/>
        </w:rPr>
        <w:t xml:space="preserve"> the </w:t>
      </w:r>
      <w:r w:rsidRPr="006D3886">
        <w:rPr>
          <w:b/>
          <w:iCs/>
          <w:u w:val="single"/>
          <w:bdr w:val="single" w:sz="18" w:space="0" w:color="auto"/>
        </w:rPr>
        <w:t>Caucasian</w:t>
      </w:r>
      <w:r w:rsidRPr="006D3886">
        <w:rPr>
          <w:b/>
          <w:sz w:val="14"/>
        </w:rPr>
        <w:t xml:space="preserve"> </w:t>
      </w:r>
      <w:r w:rsidRPr="006D3886">
        <w:rPr>
          <w:sz w:val="14"/>
        </w:rPr>
        <w:t xml:space="preserve">and </w:t>
      </w:r>
      <w:r w:rsidRPr="006D3886">
        <w:rPr>
          <w:b/>
          <w:iCs/>
          <w:u w:val="single"/>
          <w:bdr w:val="single" w:sz="18" w:space="0" w:color="auto"/>
        </w:rPr>
        <w:t>Central Asian</w:t>
      </w:r>
      <w:r w:rsidRPr="006D3886">
        <w:rPr>
          <w:sz w:val="14"/>
        </w:rPr>
        <w:t xml:space="preserve"> states, the integration </w:t>
      </w:r>
      <w:r w:rsidRPr="006D3886">
        <w:rPr>
          <w:b/>
          <w:u w:val="single"/>
        </w:rPr>
        <w:t>and</w:t>
      </w:r>
      <w:r w:rsidRPr="006D3886">
        <w:rPr>
          <w:sz w:val="14"/>
        </w:rPr>
        <w:t xml:space="preserve"> stabilization of the </w:t>
      </w:r>
      <w:r w:rsidRPr="006D3886">
        <w:rPr>
          <w:b/>
          <w:iCs/>
          <w:u w:val="single"/>
          <w:bdr w:val="single" w:sz="18" w:space="0" w:color="auto"/>
        </w:rPr>
        <w:t>Balkan</w:t>
      </w:r>
      <w:r w:rsidRPr="006D3886">
        <w:rPr>
          <w:b/>
          <w:u w:val="single"/>
        </w:rPr>
        <w:t xml:space="preserve"> countries</w:t>
      </w:r>
      <w:r w:rsidRPr="006D3886">
        <w:rPr>
          <w:sz w:val="14"/>
        </w:rPr>
        <w:t xml:space="preserve">, the promotion of </w:t>
      </w:r>
      <w:r w:rsidRPr="006D3886">
        <w:rPr>
          <w:b/>
          <w:iCs/>
          <w:u w:val="single"/>
          <w:bdr w:val="single" w:sz="18" w:space="0" w:color="auto"/>
        </w:rPr>
        <w:t>peace</w:t>
      </w:r>
      <w:r w:rsidRPr="006D3886">
        <w:rPr>
          <w:b/>
          <w:u w:val="single"/>
        </w:rPr>
        <w:t xml:space="preserve"> and </w:t>
      </w:r>
      <w:r w:rsidRPr="006D3886">
        <w:rPr>
          <w:b/>
          <w:iCs/>
          <w:u w:val="single"/>
          <w:bdr w:val="single" w:sz="18" w:space="0" w:color="auto"/>
        </w:rPr>
        <w:t>stability</w:t>
      </w:r>
      <w:r w:rsidRPr="006D3886">
        <w:rPr>
          <w:b/>
          <w:u w:val="single"/>
        </w:rPr>
        <w:t xml:space="preserve"> in the </w:t>
      </w:r>
      <w:r w:rsidRPr="006D3886">
        <w:rPr>
          <w:b/>
          <w:iCs/>
          <w:u w:val="single"/>
          <w:bdr w:val="single" w:sz="18" w:space="0" w:color="auto"/>
        </w:rPr>
        <w:t>Mid</w:t>
      </w:r>
      <w:r w:rsidRPr="006D3886">
        <w:rPr>
          <w:sz w:val="14"/>
        </w:rPr>
        <w:t xml:space="preserve">dle </w:t>
      </w:r>
      <w:r w:rsidRPr="006D3886">
        <w:rPr>
          <w:b/>
          <w:iCs/>
          <w:u w:val="single"/>
          <w:bdr w:val="single" w:sz="18" w:space="0" w:color="auto"/>
        </w:rPr>
        <w:t>East</w:t>
      </w:r>
      <w:r w:rsidRPr="006D3886">
        <w:rPr>
          <w:sz w:val="14"/>
        </w:rPr>
        <w:t xml:space="preserve">, </w:t>
      </w:r>
      <w:r w:rsidRPr="006D3886">
        <w:rPr>
          <w:b/>
          <w:iCs/>
          <w:u w:val="single"/>
          <w:bdr w:val="single" w:sz="18" w:space="0" w:color="auto"/>
        </w:rPr>
        <w:t>poverty</w:t>
      </w:r>
      <w:r w:rsidRPr="006D3886">
        <w:rPr>
          <w:b/>
          <w:u w:val="single"/>
        </w:rPr>
        <w:t xml:space="preserve">, </w:t>
      </w:r>
      <w:r w:rsidRPr="006D3886">
        <w:rPr>
          <w:b/>
          <w:iCs/>
          <w:u w:val="single"/>
          <w:bdr w:val="single" w:sz="18" w:space="0" w:color="auto"/>
        </w:rPr>
        <w:t>climate change</w:t>
      </w:r>
      <w:r w:rsidRPr="006D3886">
        <w:rPr>
          <w:b/>
          <w:u w:val="single"/>
        </w:rPr>
        <w:t xml:space="preserve">, </w:t>
      </w:r>
      <w:r w:rsidRPr="006D3886">
        <w:rPr>
          <w:b/>
          <w:iCs/>
          <w:u w:val="single"/>
          <w:bdr w:val="single" w:sz="18" w:space="0" w:color="auto"/>
        </w:rPr>
        <w:t>AIDS</w:t>
      </w:r>
      <w:r w:rsidRPr="006D3886">
        <w:rPr>
          <w:b/>
          <w:u w:val="single"/>
        </w:rPr>
        <w:t xml:space="preserve"> and other </w:t>
      </w:r>
      <w:r w:rsidRPr="006D3886">
        <w:rPr>
          <w:sz w:val="14"/>
        </w:rPr>
        <w:t xml:space="preserve">emergent </w:t>
      </w:r>
      <w:r w:rsidRPr="006D3886">
        <w:rPr>
          <w:b/>
          <w:u w:val="single"/>
        </w:rPr>
        <w:t>problems</w:t>
      </w:r>
      <w:r w:rsidRPr="006D3886">
        <w:rPr>
          <w:sz w:val="14"/>
        </w:rPr>
        <w:t xml:space="preserve"> and situations </w:t>
      </w:r>
      <w:r w:rsidRPr="006D3886">
        <w:rPr>
          <w:b/>
          <w:iCs/>
          <w:u w:val="single"/>
          <w:bdr w:val="single" w:sz="18" w:space="0" w:color="auto"/>
        </w:rPr>
        <w:t>require</w:t>
      </w:r>
      <w:r w:rsidRPr="006D3886">
        <w:rPr>
          <w:sz w:val="14"/>
        </w:rPr>
        <w:t xml:space="preserve"> further </w:t>
      </w:r>
      <w:r w:rsidRPr="006D3886">
        <w:rPr>
          <w:b/>
          <w:iCs/>
          <w:u w:val="single"/>
          <w:bdr w:val="single" w:sz="18" w:space="0" w:color="auto"/>
        </w:rPr>
        <w:t>cooperation</w:t>
      </w:r>
      <w:r w:rsidRPr="006D3886">
        <w:rPr>
          <w:sz w:val="14"/>
        </w:rPr>
        <w:t xml:space="preserve"> among countries at the regional, global and institutional levels. Therefore, </w:t>
      </w:r>
      <w:r w:rsidRPr="006D3886">
        <w:rPr>
          <w:b/>
          <w:u w:val="single"/>
        </w:rPr>
        <w:t xml:space="preserve">cooperation between the U.S. and Europe is </w:t>
      </w:r>
      <w:r w:rsidRPr="006D3886">
        <w:rPr>
          <w:sz w:val="14"/>
        </w:rPr>
        <w:t>more</w:t>
      </w:r>
      <w:r w:rsidRPr="006D3886">
        <w:rPr>
          <w:b/>
          <w:u w:val="single"/>
        </w:rPr>
        <w:t xml:space="preserve"> </w:t>
      </w:r>
      <w:r w:rsidRPr="006D3886">
        <w:rPr>
          <w:b/>
          <w:iCs/>
          <w:u w:val="single"/>
          <w:bdr w:val="single" w:sz="18" w:space="0" w:color="auto"/>
        </w:rPr>
        <w:t>imperative</w:t>
      </w:r>
      <w:r w:rsidRPr="006D3886">
        <w:rPr>
          <w:b/>
          <w:u w:val="single"/>
        </w:rPr>
        <w:t xml:space="preserve"> </w:t>
      </w:r>
      <w:r w:rsidRPr="006D3886">
        <w:rPr>
          <w:sz w:val="14"/>
        </w:rPr>
        <w:t xml:space="preserve">than ever </w:t>
      </w:r>
      <w:r w:rsidRPr="006D3886">
        <w:rPr>
          <w:b/>
          <w:u w:val="single"/>
        </w:rPr>
        <w:t>to deal effectively with these problems</w:t>
      </w:r>
      <w:r w:rsidRPr="006D3886">
        <w:rPr>
          <w:sz w:val="14"/>
        </w:rPr>
        <w:t xml:space="preserve">. It is fair to say that </w:t>
      </w:r>
      <w:r w:rsidRPr="006D3886">
        <w:rPr>
          <w:b/>
          <w:u w:val="single"/>
        </w:rPr>
        <w:t>the challenges of crafting a new relationship between the U.S. and the EU</w:t>
      </w:r>
      <w:r w:rsidRPr="006D3886">
        <w:rPr>
          <w:sz w:val="14"/>
        </w:rPr>
        <w:t xml:space="preserve"> as well as between the U.S. and NATO </w:t>
      </w:r>
      <w:r w:rsidRPr="006D3886">
        <w:rPr>
          <w:b/>
          <w:u w:val="single"/>
        </w:rPr>
        <w:t xml:space="preserve">are more regional than global, but the </w:t>
      </w:r>
      <w:r w:rsidRPr="006D3886">
        <w:rPr>
          <w:b/>
          <w:iCs/>
          <w:u w:val="single"/>
          <w:bdr w:val="single" w:sz="18" w:space="0" w:color="auto"/>
        </w:rPr>
        <w:t>implications of success or failure will be global</w:t>
      </w:r>
      <w:r w:rsidRPr="006D3886">
        <w:rPr>
          <w:b/>
          <w:u w:val="single"/>
        </w:rPr>
        <w:t xml:space="preserve">. </w:t>
      </w:r>
      <w:r w:rsidRPr="006D3886">
        <w:rPr>
          <w:sz w:val="14"/>
          <w:szCs w:val="16"/>
        </w:rPr>
        <w:t>The transatlantic relationship is still in crisis</w:t>
      </w:r>
      <w:r w:rsidRPr="006D3886">
        <w:rPr>
          <w:b/>
          <w:u w:val="single"/>
        </w:rPr>
        <w:t>,</w:t>
      </w:r>
      <w:r w:rsidRPr="006D3886">
        <w:rPr>
          <w:sz w:val="14"/>
        </w:rPr>
        <w:t xml:space="preserve"> despite efforts to improve it since the Iraq War. This is not to say that differences between the two sides of the Atlantic did not exist before the war. </w:t>
      </w:r>
      <w:proofErr w:type="gramStart"/>
      <w:r w:rsidRPr="006D3886">
        <w:rPr>
          <w:sz w:val="14"/>
        </w:rPr>
        <w:t>Actually, post-</w:t>
      </w:r>
      <w:proofErr w:type="gramEnd"/>
      <w:r w:rsidRPr="006D3886">
        <w:rPr>
          <w:sz w:val="14"/>
        </w:rPr>
        <w:t xml:space="preserve">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6D3886">
        <w:rPr>
          <w:b/>
          <w:u w:val="single"/>
        </w:rPr>
        <w:t xml:space="preserve">if European leaders conclude that Europe must become </w:t>
      </w:r>
      <w:r w:rsidRPr="006D3886">
        <w:rPr>
          <w:b/>
          <w:iCs/>
          <w:u w:val="single"/>
        </w:rPr>
        <w:t>counterweight</w:t>
      </w:r>
      <w:r w:rsidRPr="006D3886">
        <w:rPr>
          <w:b/>
          <w:u w:val="single"/>
        </w:rPr>
        <w:t xml:space="preserve"> to the U.S</w:t>
      </w:r>
      <w:r w:rsidRPr="006D3886">
        <w:rPr>
          <w:sz w:val="14"/>
        </w:rPr>
        <w:t>., rather than a partner,</w:t>
      </w:r>
      <w:r w:rsidRPr="006D3886">
        <w:rPr>
          <w:b/>
          <w:u w:val="single"/>
        </w:rPr>
        <w:t xml:space="preserve"> it will be difficult to engage in the kind of open search for a common ground than a</w:t>
      </w:r>
      <w:r w:rsidRPr="006D3886">
        <w:rPr>
          <w:sz w:val="14"/>
        </w:rPr>
        <w:t xml:space="preserve">n elective </w:t>
      </w:r>
      <w:r w:rsidRPr="006D3886">
        <w:rPr>
          <w:b/>
          <w:u w:val="single"/>
        </w:rPr>
        <w:t>partnership requires</w:t>
      </w:r>
      <w:r w:rsidRPr="006D3886">
        <w:rPr>
          <w:sz w:val="14"/>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6D3886">
        <w:rPr>
          <w:b/>
          <w:u w:val="single"/>
        </w:rPr>
        <w:t xml:space="preserve">A </w:t>
      </w:r>
      <w:r w:rsidRPr="006D3886">
        <w:rPr>
          <w:b/>
          <w:iCs/>
          <w:u w:val="single"/>
          <w:bdr w:val="single" w:sz="18" w:space="0" w:color="auto"/>
        </w:rPr>
        <w:t>vibrant transatlantic partnership</w:t>
      </w:r>
      <w:r w:rsidRPr="006D3886">
        <w:rPr>
          <w:b/>
          <w:u w:val="single"/>
        </w:rPr>
        <w:t xml:space="preserve"> remains a real possibility, but only if both sides make the necessary political commitment. </w:t>
      </w:r>
      <w:r w:rsidRPr="006D3886">
        <w:rPr>
          <w:sz w:val="14"/>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w:t>
      </w:r>
      <w:proofErr w:type="gramStart"/>
      <w:r w:rsidRPr="006D3886">
        <w:rPr>
          <w:sz w:val="14"/>
        </w:rPr>
        <w:t>Actually, Americans</w:t>
      </w:r>
      <w:proofErr w:type="gramEnd"/>
      <w:r w:rsidRPr="006D3886">
        <w:rPr>
          <w:sz w:val="14"/>
        </w:rPr>
        <w:t xml:space="preserve">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6D3886">
        <w:rPr>
          <w:b/>
          <w:u w:val="single"/>
        </w:rPr>
        <w:t xml:space="preserve">There are </w:t>
      </w:r>
      <w:r w:rsidRPr="006D3886">
        <w:rPr>
          <w:sz w:val="14"/>
        </w:rPr>
        <w:t xml:space="preserve">other </w:t>
      </w:r>
      <w:r w:rsidRPr="006D3886">
        <w:rPr>
          <w:b/>
          <w:u w:val="single"/>
        </w:rPr>
        <w:t>important</w:t>
      </w:r>
      <w:r w:rsidRPr="006D3886">
        <w:rPr>
          <w:sz w:val="14"/>
        </w:rPr>
        <w:t xml:space="preserve">, </w:t>
      </w:r>
      <w:r w:rsidRPr="006D3886">
        <w:rPr>
          <w:b/>
          <w:u w:val="single"/>
        </w:rPr>
        <w:t>shared interests</w:t>
      </w:r>
      <w:r w:rsidRPr="006D3886">
        <w:rPr>
          <w:sz w:val="14"/>
        </w:rPr>
        <w:t xml:space="preserve"> as well. </w:t>
      </w:r>
      <w:r w:rsidRPr="006D3886">
        <w:rPr>
          <w:b/>
          <w:u w:val="single"/>
        </w:rPr>
        <w:t xml:space="preserve">The </w:t>
      </w:r>
      <w:r w:rsidRPr="006D3886">
        <w:rPr>
          <w:b/>
          <w:iCs/>
          <w:u w:val="single"/>
          <w:bdr w:val="single" w:sz="18" w:space="0" w:color="auto"/>
        </w:rPr>
        <w:t>transformation of Russia</w:t>
      </w:r>
      <w:r w:rsidRPr="006D3886">
        <w:rPr>
          <w:b/>
          <w:bCs/>
          <w:u w:val="single"/>
        </w:rPr>
        <w:t xml:space="preserve"> into a</w:t>
      </w:r>
      <w:r w:rsidRPr="006D3886">
        <w:rPr>
          <w:sz w:val="14"/>
        </w:rPr>
        <w:t xml:space="preserve"> stable </w:t>
      </w:r>
      <w:r w:rsidRPr="006D3886">
        <w:rPr>
          <w:b/>
          <w:iCs/>
          <w:u w:val="single"/>
          <w:bdr w:val="single" w:sz="18" w:space="0" w:color="auto"/>
        </w:rPr>
        <w:t>cooperative member</w:t>
      </w:r>
      <w:r w:rsidRPr="006D3886">
        <w:rPr>
          <w:b/>
          <w:bCs/>
          <w:u w:val="single"/>
        </w:rPr>
        <w:t xml:space="preserve"> of the international community</w:t>
      </w:r>
      <w:r w:rsidRPr="006D3886">
        <w:rPr>
          <w:sz w:val="14"/>
        </w:rPr>
        <w:t xml:space="preserve"> </w:t>
      </w:r>
      <w:r w:rsidRPr="006D3886">
        <w:rPr>
          <w:b/>
          <w:u w:val="single"/>
        </w:rPr>
        <w:t xml:space="preserve">is </w:t>
      </w:r>
      <w:r w:rsidRPr="006D3886">
        <w:rPr>
          <w:sz w:val="14"/>
        </w:rPr>
        <w:t xml:space="preserve">a priority both for the U.S. </w:t>
      </w:r>
      <w:r w:rsidRPr="006D3886">
        <w:rPr>
          <w:b/>
          <w:u w:val="single"/>
        </w:rPr>
        <w:t>and</w:t>
      </w:r>
      <w:r w:rsidRPr="006D3886">
        <w:rPr>
          <w:sz w:val="14"/>
        </w:rPr>
        <w:t xml:space="preserve"> Europe. They also have an interest in</w:t>
      </w:r>
      <w:r w:rsidRPr="006D3886">
        <w:rPr>
          <w:b/>
          <w:u w:val="single"/>
        </w:rPr>
        <w:t xml:space="preserve"> </w:t>
      </w:r>
      <w:r w:rsidRPr="006D3886">
        <w:rPr>
          <w:b/>
          <w:bCs/>
          <w:u w:val="single"/>
        </w:rPr>
        <w:t xml:space="preserve">promoting a </w:t>
      </w:r>
      <w:r w:rsidRPr="006D3886">
        <w:rPr>
          <w:b/>
          <w:iCs/>
          <w:u w:val="single"/>
          <w:bdr w:val="single" w:sz="18" w:space="0" w:color="auto"/>
        </w:rPr>
        <w:t>stable</w:t>
      </w:r>
      <w:r w:rsidRPr="006D3886">
        <w:rPr>
          <w:sz w:val="14"/>
        </w:rPr>
        <w:t xml:space="preserve"> regime in</w:t>
      </w:r>
      <w:r w:rsidRPr="006D3886">
        <w:rPr>
          <w:b/>
          <w:u w:val="single"/>
        </w:rPr>
        <w:t xml:space="preserve"> </w:t>
      </w:r>
      <w:r w:rsidRPr="006D3886">
        <w:rPr>
          <w:b/>
          <w:iCs/>
          <w:u w:val="single"/>
          <w:bdr w:val="single" w:sz="18" w:space="0" w:color="auto"/>
        </w:rPr>
        <w:t>Ukraine</w:t>
      </w:r>
      <w:r w:rsidRPr="006D3886">
        <w:rPr>
          <w:sz w:val="14"/>
        </w:rPr>
        <w:t xml:space="preserve">. </w:t>
      </w:r>
      <w:r w:rsidRPr="006D3886">
        <w:rPr>
          <w:b/>
          <w:u w:val="single"/>
        </w:rPr>
        <w:t xml:space="preserve">It is </w:t>
      </w:r>
      <w:r w:rsidRPr="006D3886">
        <w:rPr>
          <w:b/>
          <w:iCs/>
          <w:u w:val="single"/>
          <w:bdr w:val="single" w:sz="18" w:space="0" w:color="auto"/>
        </w:rPr>
        <w:t>necessary</w:t>
      </w:r>
      <w:r w:rsidRPr="006D3886">
        <w:rPr>
          <w:b/>
          <w:u w:val="single"/>
        </w:rPr>
        <w:t xml:space="preserve"> for the U.S. and EU to form a </w:t>
      </w:r>
      <w:r w:rsidRPr="006D3886">
        <w:rPr>
          <w:b/>
          <w:iCs/>
          <w:u w:val="single"/>
          <w:bdr w:val="single" w:sz="18" w:space="0" w:color="auto"/>
        </w:rPr>
        <w:t>united front</w:t>
      </w:r>
      <w:r w:rsidRPr="006D3886">
        <w:rPr>
          <w:sz w:val="14"/>
        </w:rPr>
        <w:t xml:space="preserve"> to meet these challenges </w:t>
      </w:r>
      <w:r w:rsidRPr="006D3886">
        <w:rPr>
          <w:b/>
          <w:u w:val="single"/>
        </w:rPr>
        <w:t xml:space="preserve">because </w:t>
      </w:r>
      <w:r w:rsidRPr="006D3886">
        <w:rPr>
          <w:sz w:val="14"/>
        </w:rPr>
        <w:t xml:space="preserve">first, </w:t>
      </w:r>
      <w:r w:rsidRPr="006D3886">
        <w:rPr>
          <w:b/>
          <w:u w:val="single"/>
        </w:rPr>
        <w:t xml:space="preserve">there is a risk that </w:t>
      </w:r>
      <w:r w:rsidRPr="006D3886">
        <w:rPr>
          <w:sz w:val="14"/>
        </w:rPr>
        <w:t xml:space="preserve">dangerous materials related to </w:t>
      </w:r>
      <w:r w:rsidRPr="006D3886">
        <w:rPr>
          <w:b/>
          <w:iCs/>
          <w:u w:val="single"/>
          <w:bdr w:val="single" w:sz="18" w:space="0" w:color="auto"/>
        </w:rPr>
        <w:t>WMD will fall into the wrong hands</w:t>
      </w:r>
      <w:r w:rsidRPr="006D3886">
        <w:rPr>
          <w:b/>
          <w:u w:val="single"/>
        </w:rPr>
        <w:t>; and</w:t>
      </w:r>
      <w:r w:rsidRPr="006D3886">
        <w:rPr>
          <w:sz w:val="14"/>
        </w:rPr>
        <w:t xml:space="preserve"> second, </w:t>
      </w:r>
      <w:r w:rsidRPr="006D3886">
        <w:rPr>
          <w:b/>
          <w:u w:val="single"/>
        </w:rPr>
        <w:t xml:space="preserve">the </w:t>
      </w:r>
      <w:r w:rsidRPr="006D3886">
        <w:rPr>
          <w:b/>
          <w:iCs/>
          <w:u w:val="single"/>
          <w:bdr w:val="single" w:sz="18" w:space="0" w:color="auto"/>
        </w:rPr>
        <w:t>spread of conflict</w:t>
      </w:r>
      <w:r w:rsidRPr="006D3886">
        <w:rPr>
          <w:b/>
          <w:u w:val="single"/>
        </w:rPr>
        <w:t xml:space="preserve"> </w:t>
      </w:r>
      <w:r w:rsidRPr="006D3886">
        <w:rPr>
          <w:sz w:val="14"/>
        </w:rPr>
        <w:t>along those countries’ periphery could</w:t>
      </w:r>
      <w:r w:rsidRPr="006D3886">
        <w:rPr>
          <w:b/>
          <w:u w:val="single"/>
        </w:rPr>
        <w:t xml:space="preserve"> </w:t>
      </w:r>
      <w:r w:rsidRPr="006D3886">
        <w:rPr>
          <w:b/>
          <w:iCs/>
          <w:u w:val="single"/>
          <w:bdr w:val="single" w:sz="18" w:space="0" w:color="auto"/>
        </w:rPr>
        <w:t>destabilize neighboring countries</w:t>
      </w:r>
      <w:r w:rsidRPr="006D3886">
        <w:rPr>
          <w:b/>
          <w:u w:val="single"/>
        </w:rPr>
        <w:t xml:space="preserve"> and provide </w:t>
      </w:r>
      <w:r w:rsidRPr="006D3886">
        <w:rPr>
          <w:b/>
          <w:iCs/>
          <w:u w:val="single"/>
          <w:bdr w:val="single" w:sz="18" w:space="0" w:color="auto"/>
        </w:rPr>
        <w:t>safe havens</w:t>
      </w:r>
      <w:r w:rsidRPr="006D3886">
        <w:rPr>
          <w:b/>
          <w:u w:val="single"/>
        </w:rPr>
        <w:t xml:space="preserve"> for terrorists</w:t>
      </w:r>
      <w:r w:rsidRPr="006D3886">
        <w:rPr>
          <w:sz w:val="14"/>
        </w:rPr>
        <w:t xml:space="preserve"> and other international criminal organizations. Likewise, in</w:t>
      </w:r>
      <w:r w:rsidRPr="006D3886">
        <w:rPr>
          <w:b/>
          <w:u w:val="single"/>
        </w:rPr>
        <w:t xml:space="preserve"> the </w:t>
      </w:r>
      <w:r w:rsidRPr="006D3886">
        <w:rPr>
          <w:b/>
          <w:iCs/>
          <w:u w:val="single"/>
          <w:bdr w:val="single" w:sz="18" w:space="0" w:color="auto"/>
        </w:rPr>
        <w:t>Caucasus</w:t>
      </w:r>
      <w:r w:rsidRPr="006D3886">
        <w:rPr>
          <w:b/>
          <w:u w:val="single"/>
        </w:rPr>
        <w:t xml:space="preserve"> and </w:t>
      </w:r>
      <w:r w:rsidRPr="006D3886">
        <w:rPr>
          <w:b/>
          <w:iCs/>
          <w:u w:val="single"/>
          <w:bdr w:val="single" w:sz="18" w:space="0" w:color="auto"/>
        </w:rPr>
        <w:t>Central Asia</w:t>
      </w:r>
      <w:r w:rsidRPr="006D3886">
        <w:rPr>
          <w:b/>
          <w:u w:val="single"/>
        </w:rPr>
        <w:t xml:space="preserve"> both sides share a stake in promoting political and economic transformation and integrating these states</w:t>
      </w:r>
      <w:r w:rsidRPr="006D3886">
        <w:rPr>
          <w:sz w:val="14"/>
        </w:rPr>
        <w:t xml:space="preserve"> into larger communities such as the</w:t>
      </w:r>
      <w:r w:rsidRPr="006D3886">
        <w:rPr>
          <w:sz w:val="12"/>
        </w:rPr>
        <w:t xml:space="preserve"> </w:t>
      </w:r>
      <w:r w:rsidRPr="006D3886">
        <w:rPr>
          <w:sz w:val="14"/>
        </w:rPr>
        <w:t xml:space="preserve">OSCE. This would also minimize the risk of instability spreading and prevent those countries of becoming havens for international terrorists and criminals. Similarly, there is a common interest in </w:t>
      </w:r>
      <w:r w:rsidRPr="006D3886">
        <w:rPr>
          <w:sz w:val="14"/>
        </w:rPr>
        <w:lastRenderedPageBreak/>
        <w:t xml:space="preserve">integrating the Balkans politically and economically. </w:t>
      </w:r>
      <w:r w:rsidRPr="006D3886">
        <w:rPr>
          <w:b/>
          <w:u w:val="single"/>
        </w:rPr>
        <w:t>Dealing with</w:t>
      </w:r>
      <w:r w:rsidRPr="006D3886">
        <w:rPr>
          <w:sz w:val="14"/>
        </w:rPr>
        <w:t xml:space="preserve"> Iran, Iraq, Lebanon, and the Israeli-Palestinian conflict as well as other</w:t>
      </w:r>
      <w:r w:rsidRPr="006D3886">
        <w:rPr>
          <w:b/>
          <w:u w:val="single"/>
        </w:rPr>
        <w:t xml:space="preserve"> political issues in the </w:t>
      </w:r>
      <w:r w:rsidRPr="006D3886">
        <w:rPr>
          <w:b/>
          <w:iCs/>
          <w:u w:val="single"/>
          <w:bdr w:val="single" w:sz="18" w:space="0" w:color="auto"/>
        </w:rPr>
        <w:t>Mid</w:t>
      </w:r>
      <w:r w:rsidRPr="006D3886">
        <w:rPr>
          <w:sz w:val="14"/>
        </w:rPr>
        <w:t xml:space="preserve">dle </w:t>
      </w:r>
      <w:r w:rsidRPr="006D3886">
        <w:rPr>
          <w:b/>
          <w:iCs/>
          <w:u w:val="single"/>
          <w:bdr w:val="single" w:sz="18" w:space="0" w:color="auto"/>
        </w:rPr>
        <w:t>East</w:t>
      </w:r>
      <w:r w:rsidRPr="006D3886">
        <w:rPr>
          <w:b/>
          <w:u w:val="single"/>
        </w:rPr>
        <w:t xml:space="preserve"> are</w:t>
      </w:r>
      <w:r w:rsidRPr="006D3886">
        <w:rPr>
          <w:sz w:val="14"/>
        </w:rPr>
        <w:t xml:space="preserve"> also </w:t>
      </w:r>
      <w:r w:rsidRPr="006D3886">
        <w:rPr>
          <w:b/>
          <w:u w:val="single"/>
        </w:rPr>
        <w:t xml:space="preserve">of a great concern for both </w:t>
      </w:r>
      <w:r w:rsidRPr="006D3886">
        <w:rPr>
          <w:sz w:val="14"/>
        </w:rPr>
        <w:t xml:space="preserve">sides although the U.S. plays a dominant role in the region. Finally, </w:t>
      </w:r>
      <w:r w:rsidRPr="006D3886">
        <w:rPr>
          <w:b/>
          <w:u w:val="single"/>
        </w:rPr>
        <w:t xml:space="preserve">US-European cooperation will be </w:t>
      </w:r>
      <w:r w:rsidRPr="006D3886">
        <w:rPr>
          <w:b/>
          <w:iCs/>
          <w:u w:val="single"/>
          <w:bdr w:val="single" w:sz="18" w:space="0" w:color="auto"/>
        </w:rPr>
        <w:t xml:space="preserve">more effective in dealing with the rising power of China </w:t>
      </w:r>
      <w:r w:rsidRPr="006D3886">
        <w:t>through</w:t>
      </w:r>
      <w:r w:rsidRPr="006D3886">
        <w:rPr>
          <w:sz w:val="14"/>
        </w:rPr>
        <w:t xml:space="preserve">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6D3886">
        <w:rPr>
          <w:b/>
          <w:u w:val="single"/>
        </w:rPr>
        <w:t xml:space="preserve">The future course of relations will be </w:t>
      </w:r>
      <w:r w:rsidRPr="006D3886">
        <w:rPr>
          <w:b/>
          <w:iCs/>
          <w:u w:val="single"/>
        </w:rPr>
        <w:t>determined above all by U.S. policy towards Europe</w:t>
      </w:r>
      <w:r w:rsidRPr="006D3886">
        <w:rPr>
          <w:sz w:val="14"/>
        </w:rPr>
        <w:t xml:space="preserve"> </w:t>
      </w:r>
      <w:r w:rsidRPr="006D3886">
        <w:rPr>
          <w:b/>
          <w:bCs/>
          <w:u w:val="single"/>
        </w:rPr>
        <w:t>and the Atlantic Alliance</w:t>
      </w:r>
      <w:r w:rsidRPr="006D3886">
        <w:rPr>
          <w:sz w:val="14"/>
        </w:rPr>
        <w:t xml:space="preserve">. Wise policy can help forge a new, more enduring strategic partnership, through which the two sides of the Atlantic cooperate in meeting the many major challenges and opportunities of the evolving world together. But </w:t>
      </w:r>
      <w:r w:rsidRPr="006D3886">
        <w:rPr>
          <w:b/>
          <w:u w:val="single"/>
        </w:rPr>
        <w:t xml:space="preserve">a policy that </w:t>
      </w:r>
      <w:r w:rsidRPr="006D3886">
        <w:rPr>
          <w:b/>
          <w:iCs/>
          <w:u w:val="single"/>
        </w:rPr>
        <w:t>takes Europe for granted</w:t>
      </w:r>
      <w:r w:rsidRPr="006D3886">
        <w:rPr>
          <w:b/>
          <w:u w:val="single"/>
        </w:rPr>
        <w:t xml:space="preserve"> and </w:t>
      </w:r>
      <w:r w:rsidRPr="006D3886">
        <w:rPr>
          <w:sz w:val="14"/>
        </w:rPr>
        <w:t>routinely</w:t>
      </w:r>
      <w:r w:rsidRPr="006D3886">
        <w:rPr>
          <w:b/>
          <w:u w:val="single"/>
        </w:rPr>
        <w:t xml:space="preserve"> </w:t>
      </w:r>
      <w:r w:rsidRPr="006D3886">
        <w:rPr>
          <w:b/>
          <w:iCs/>
          <w:u w:val="single"/>
        </w:rPr>
        <w:t>ignores or</w:t>
      </w:r>
      <w:r w:rsidRPr="006D3886">
        <w:rPr>
          <w:sz w:val="14"/>
        </w:rPr>
        <w:t xml:space="preserve"> even</w:t>
      </w:r>
      <w:r w:rsidRPr="006D3886">
        <w:rPr>
          <w:sz w:val="20"/>
          <w:u w:val="single"/>
        </w:rPr>
        <w:t xml:space="preserve"> </w:t>
      </w:r>
      <w:r w:rsidRPr="006D3886">
        <w:rPr>
          <w:b/>
          <w:iCs/>
          <w:u w:val="single"/>
        </w:rPr>
        <w:t>belittles Europe</w:t>
      </w:r>
      <w:r w:rsidRPr="006D3886">
        <w:rPr>
          <w:sz w:val="14"/>
        </w:rPr>
        <w:t xml:space="preserve">an concerns, </w:t>
      </w:r>
      <w:r w:rsidRPr="006D3886">
        <w:rPr>
          <w:b/>
          <w:u w:val="single"/>
        </w:rPr>
        <w:t>may force Europe to conclude that the costs of continued alliance outweigh its benefits.</w:t>
      </w:r>
    </w:p>
    <w:p w14:paraId="4FB49A7A" w14:textId="77777777" w:rsidR="000330D9" w:rsidRPr="006E0EED" w:rsidRDefault="000330D9" w:rsidP="000330D9">
      <w:pPr>
        <w:pStyle w:val="Heading4"/>
      </w:pPr>
      <w:r w:rsidRPr="006E0EED">
        <w:t xml:space="preserve">Strong EU is key to prevent extinction. </w:t>
      </w:r>
    </w:p>
    <w:p w14:paraId="5E9718A7" w14:textId="77777777" w:rsidR="000330D9" w:rsidRPr="006E0EED" w:rsidRDefault="000330D9" w:rsidP="000330D9">
      <w:r w:rsidRPr="006E0EED">
        <w:t xml:space="preserve">John </w:t>
      </w:r>
      <w:r w:rsidRPr="00541A45">
        <w:rPr>
          <w:rStyle w:val="Style13ptBold"/>
        </w:rPr>
        <w:t>Bruton 1</w:t>
      </w:r>
      <w:r w:rsidRPr="006E0EED">
        <w:t xml:space="preserve"> (Friends of Europe Trustee) Oct 01 “The Future of the European Union” http://www.friendsofeurope.org/Portals/6/Documents/Reports/Bruton_The%20Future%20of%20the%20EU.pdf</w:t>
      </w:r>
    </w:p>
    <w:p w14:paraId="6599B2CE" w14:textId="77777777" w:rsidR="000330D9" w:rsidRPr="00C61ACD" w:rsidRDefault="000330D9" w:rsidP="000330D9">
      <w:pPr>
        <w:rPr>
          <w:sz w:val="16"/>
        </w:rPr>
      </w:pPr>
      <w:r w:rsidRPr="00C61ACD">
        <w:rPr>
          <w:sz w:val="16"/>
        </w:rPr>
        <w:t xml:space="preserve">2.5 As the </w:t>
      </w:r>
      <w:proofErr w:type="spellStart"/>
      <w:r w:rsidRPr="00C61ACD">
        <w:rPr>
          <w:sz w:val="16"/>
        </w:rPr>
        <w:t>Laeken</w:t>
      </w:r>
      <w:proofErr w:type="spellEnd"/>
      <w:r w:rsidRPr="00C61ACD">
        <w:rPr>
          <w:sz w:val="16"/>
        </w:rPr>
        <w:t xml:space="preserve"> Declaration put it, “Europe needs to shoulder its responsibilities in the governance of </w:t>
      </w:r>
      <w:proofErr w:type="spellStart"/>
      <w:r w:rsidRPr="00C61ACD">
        <w:rPr>
          <w:sz w:val="16"/>
        </w:rPr>
        <w:t>globalisation</w:t>
      </w:r>
      <w:proofErr w:type="spellEnd"/>
      <w:r w:rsidRPr="00C61ACD">
        <w:rPr>
          <w:sz w:val="16"/>
        </w:rPr>
        <w:t xml:space="preserve">” adding that Europe must exercise its power in order “to set </w:t>
      </w:r>
      <w:proofErr w:type="spellStart"/>
      <w:r w:rsidRPr="00C61ACD">
        <w:rPr>
          <w:sz w:val="16"/>
        </w:rPr>
        <w:t>globalisation</w:t>
      </w:r>
      <w:proofErr w:type="spellEnd"/>
      <w:r w:rsidRPr="00C61ACD">
        <w:rPr>
          <w:sz w:val="16"/>
        </w:rPr>
        <w:t xml:space="preserve"> within a moral framework, in other words to anchor it in solidarity and sustainable development”.  2.</w:t>
      </w:r>
      <w:r w:rsidRPr="006E0EED">
        <w:rPr>
          <w:rStyle w:val="StyleUnderline"/>
        </w:rPr>
        <w:t xml:space="preserve">6 </w:t>
      </w:r>
      <w:r w:rsidRPr="004E0EE7">
        <w:rPr>
          <w:rStyle w:val="StyleUnderline"/>
        </w:rPr>
        <w:t>Only a strong European Union is big enough to create a space, and a stable set of rules, within which all Europeans can live securely</w:t>
      </w:r>
      <w:r w:rsidRPr="00C61ACD">
        <w:rPr>
          <w:sz w:val="16"/>
        </w:rPr>
        <w:t xml:space="preserve">, move freely, and provide for themselves, for their families and for their old age. Individual states are too small to do that on their own. Only a strong European Union is big enough </w:t>
      </w:r>
      <w:r w:rsidRPr="004E0EE7">
        <w:rPr>
          <w:rStyle w:val="StyleUnderline"/>
        </w:rPr>
        <w:t>to deal with the </w:t>
      </w:r>
      <w:proofErr w:type="spellStart"/>
      <w:r w:rsidRPr="004E0EE7">
        <w:rPr>
          <w:rStyle w:val="StyleUnderline"/>
        </w:rPr>
        <w:t>globalised</w:t>
      </w:r>
      <w:proofErr w:type="spellEnd"/>
      <w:r w:rsidRPr="004E0EE7">
        <w:rPr>
          <w:rStyle w:val="StyleUnderline"/>
        </w:rPr>
        <w:t xml:space="preserve"> human diseases</w:t>
      </w:r>
      <w:r w:rsidRPr="00C61ACD">
        <w:rPr>
          <w:sz w:val="16"/>
        </w:rPr>
        <w:t xml:space="preserve">, such as AIDS and tuberculosis. Only a strong European Union is big enough to deal with </w:t>
      </w:r>
      <w:proofErr w:type="spellStart"/>
      <w:r w:rsidRPr="00C61ACD">
        <w:rPr>
          <w:sz w:val="16"/>
        </w:rPr>
        <w:t>globalised</w:t>
      </w:r>
      <w:proofErr w:type="spellEnd"/>
      <w:r w:rsidRPr="00C61ACD">
        <w:rPr>
          <w:sz w:val="16"/>
        </w:rPr>
        <w:t xml:space="preserve"> criminal conspiracies, like the Mafia, that threaten the security of all Europeans. Only a strong European Union is big enough to deal with </w:t>
      </w:r>
      <w:proofErr w:type="spellStart"/>
      <w:r w:rsidRPr="004E0EE7">
        <w:rPr>
          <w:rStyle w:val="StyleUnderline"/>
        </w:rPr>
        <w:t>globalised</w:t>
      </w:r>
      <w:proofErr w:type="spellEnd"/>
      <w:r w:rsidRPr="004E0EE7">
        <w:rPr>
          <w:rStyle w:val="StyleUnderline"/>
        </w:rPr>
        <w:t xml:space="preserve"> environmental threats</w:t>
      </w:r>
      <w:r w:rsidRPr="00C61ACD">
        <w:rPr>
          <w:sz w:val="16"/>
        </w:rPr>
        <w:t xml:space="preserve">, such as global warming, which threaten our continent and generations of its future inhabitants. Only a strong European Union is big enough to deal with </w:t>
      </w:r>
      <w:proofErr w:type="spellStart"/>
      <w:r w:rsidRPr="004E0EE7">
        <w:rPr>
          <w:rStyle w:val="StyleUnderline"/>
        </w:rPr>
        <w:t>globalised</w:t>
      </w:r>
      <w:proofErr w:type="spellEnd"/>
      <w:r w:rsidRPr="004E0EE7">
        <w:rPr>
          <w:rStyle w:val="StyleUnderline"/>
        </w:rPr>
        <w:t xml:space="preserve"> economic forces, which could spread recession from one country to another</w:t>
      </w:r>
      <w:r w:rsidRPr="00C61ACD">
        <w:rPr>
          <w:sz w:val="16"/>
        </w:rPr>
        <w:t xml:space="preserve"> and destroy millions of jobs. Only a strong European Union is big enough to regulate, in the interests of society as </w:t>
      </w:r>
      <w:proofErr w:type="gramStart"/>
      <w:r w:rsidRPr="00C61ACD">
        <w:rPr>
          <w:sz w:val="16"/>
        </w:rPr>
        <w:t>a  whole</w:t>
      </w:r>
      <w:proofErr w:type="gramEnd"/>
      <w:r w:rsidRPr="00C61ACD">
        <w:rPr>
          <w:sz w:val="16"/>
        </w:rPr>
        <w:t xml:space="preserve">, the activities of profit seeking private corporations, some of which now have more spending power than many individual states. 2.7 These tasks are too large for individual states. 2.8 </w:t>
      </w:r>
      <w:r w:rsidRPr="004E0EE7">
        <w:rPr>
          <w:rStyle w:val="StyleUnderline"/>
        </w:rPr>
        <w:t>Only by coming together in the European Union can we ensure that humanity</w:t>
      </w:r>
      <w:r w:rsidRPr="006E0EED">
        <w:rPr>
          <w:rStyle w:val="StyleUnderline"/>
        </w:rPr>
        <w:t>,</w:t>
      </w:r>
      <w:r w:rsidRPr="00C61ACD">
        <w:rPr>
          <w:sz w:val="16"/>
        </w:rPr>
        <w:t xml:space="preserve"> and the values which make us, as individuals, truly human, </w:t>
      </w:r>
      <w:r w:rsidRPr="004E0EE7">
        <w:rPr>
          <w:rStyle w:val="StyleUnderline"/>
        </w:rPr>
        <w:t>prevail over blind global forces that will otherwise overwhelm us</w:t>
      </w:r>
      <w:r w:rsidRPr="00C61ACD">
        <w:rPr>
          <w:sz w:val="16"/>
        </w:rPr>
        <w:t>. </w:t>
      </w:r>
    </w:p>
    <w:p w14:paraId="131AC5F4" w14:textId="77777777" w:rsidR="000330D9" w:rsidRPr="0023010C" w:rsidRDefault="000330D9" w:rsidP="000330D9">
      <w:pPr>
        <w:pStyle w:val="Heading4"/>
      </w:pPr>
      <w:r>
        <w:t xml:space="preserve">EU collapse causes global war </w:t>
      </w:r>
    </w:p>
    <w:p w14:paraId="0528DB1D" w14:textId="77777777" w:rsidR="000330D9" w:rsidRPr="0023010C" w:rsidRDefault="000330D9" w:rsidP="000330D9">
      <w:pPr>
        <w:rPr>
          <w:rStyle w:val="Style13ptBold"/>
        </w:rPr>
      </w:pPr>
      <w:r>
        <w:rPr>
          <w:rStyle w:val="Style13ptBold"/>
        </w:rPr>
        <w:t xml:space="preserve">Adams 3/23, </w:t>
      </w:r>
      <w:r w:rsidRPr="0023010C">
        <w:t>(Mike, expert on technology – background in science and software technology, Adams is the original founder of the email newsletter technology Arial Software- founding editor of NaturalNews.com - executive director of the non-profit Consumer Wellness Center</w:t>
      </w:r>
      <w:r>
        <w:t xml:space="preserve">, “Why Greece is the lynchpin that could unleash economic collapse, domestic martial law and global war”, Natural News, 3/23/2015, </w:t>
      </w:r>
      <w:hyperlink r:id="rId25" w:history="1">
        <w:r w:rsidRPr="00E65047">
          <w:rPr>
            <w:rStyle w:val="Hyperlink"/>
          </w:rPr>
          <w:t>http://www.naturalnews.com/049094_Greece_European_Union_economic_collapse.html#</w:t>
        </w:r>
      </w:hyperlink>
      <w:r>
        <w:t xml:space="preserve">) </w:t>
      </w:r>
      <w:proofErr w:type="spellStart"/>
      <w:r>
        <w:t>BBer</w:t>
      </w:r>
      <w:proofErr w:type="spellEnd"/>
    </w:p>
    <w:p w14:paraId="0B6AA73A" w14:textId="77777777" w:rsidR="000330D9" w:rsidRDefault="000330D9" w:rsidP="000330D9">
      <w:pPr>
        <w:rPr>
          <w:sz w:val="16"/>
        </w:rPr>
      </w:pPr>
      <w:r w:rsidRPr="0096796A">
        <w:rPr>
          <w:sz w:val="16"/>
        </w:rPr>
        <w:t xml:space="preserve">I wish I could download to your brain everything you need to know about the European Crisis unfolding right now. </w:t>
      </w:r>
      <w:r w:rsidRPr="0096796A">
        <w:rPr>
          <w:b/>
          <w:u w:val="single"/>
        </w:rPr>
        <w:t>The possibility of the breakup of the European Union could be the spark that sets off the global debt implosion that leads to violent conflict across the globe</w:t>
      </w:r>
      <w:r w:rsidRPr="0096796A">
        <w:rPr>
          <w:sz w:val="16"/>
        </w:rPr>
        <w:t>. The actions of Greece, it turns out, could set off a chain reaction that leads directly to a Wall Street panic and the "bail-in" seizure of your savings accounts at your favorite hometown bank</w:t>
      </w:r>
      <w:r w:rsidRPr="0096796A">
        <w:rPr>
          <w:b/>
          <w:u w:val="single"/>
        </w:rPr>
        <w:t>. It could also radically destabilize Eastern Europe, heightening the risk for conflict between Russia and Western European nations</w:t>
      </w:r>
      <w:r w:rsidRPr="0096796A">
        <w:rPr>
          <w:sz w:val="16"/>
        </w:rPr>
        <w:t xml:space="preserve"> (including NATO members like the United States). To understand why this is, we first need to grasp the basics of European history. The average American, unfortunately, knows virtually nothing about European history. But that might be asking too much, since the average American also knows nothing about American history, either. Fortunately, this article is written for exceptional Americans who are far better informed than </w:t>
      </w:r>
      <w:r w:rsidRPr="0096796A">
        <w:rPr>
          <w:sz w:val="16"/>
        </w:rPr>
        <w:lastRenderedPageBreak/>
        <w:t xml:space="preserve">the average Joe. What most Americans don't realize is that </w:t>
      </w:r>
      <w:r w:rsidRPr="0096796A">
        <w:rPr>
          <w:u w:val="single"/>
        </w:rPr>
        <w:t xml:space="preserve">Europeans have very long memories of crimes against their people. These memories are passed down from generation to generation and can't simply be greenwashed out of the history books. </w:t>
      </w:r>
      <w:r w:rsidRPr="0096796A">
        <w:rPr>
          <w:sz w:val="16"/>
        </w:rPr>
        <w:t xml:space="preserve">The </w:t>
      </w:r>
      <w:r w:rsidRPr="0096796A">
        <w:rPr>
          <w:u w:val="single"/>
        </w:rPr>
        <w:t>European Union was formed on the hope and assumption that people from an incredibly diverse array of cultural backgrounds</w:t>
      </w:r>
      <w:r w:rsidRPr="0096796A">
        <w:rPr>
          <w:sz w:val="16"/>
        </w:rPr>
        <w:t xml:space="preserve"> might forgive the past and surrender to cultural homogenization as "Europeans." But the hope turned out to be false</w:t>
      </w:r>
      <w:r w:rsidRPr="0096796A">
        <w:rPr>
          <w:u w:val="single"/>
        </w:rPr>
        <w:t>. The people of Greece in 2015 still remember the crimes of Nazi Germany from 1943, even long after they have been officially absorbed into the European Union. And now that memory may very well result in the shattering of the European Union itself.</w:t>
      </w:r>
      <w:r w:rsidRPr="0096796A">
        <w:rPr>
          <w:sz w:val="16"/>
        </w:rPr>
        <w:t xml:space="preserve"> </w:t>
      </w:r>
      <w:r w:rsidRPr="0096796A">
        <w:rPr>
          <w:b/>
          <w:u w:val="single"/>
        </w:rPr>
        <w:t>If the European Union crumbles, Europe will see a wave of regional wars breaking out over so-called "borderlands" and strategic nations like Ukraine. The fall of the European Union, in fact, would likely embolden Russia to be even more assertive in the Ukraine as it attempts to defend itself from America's ever-encroaching military bases which now occupy most of Russia's border states.</w:t>
      </w:r>
      <w:r w:rsidRPr="0096796A">
        <w:rPr>
          <w:sz w:val="16"/>
        </w:rPr>
        <w:t xml:space="preserve"> (Why did Putin put his country so darn close to all our military bases? Geesh...) </w:t>
      </w:r>
      <w:r w:rsidRPr="0096796A">
        <w:rPr>
          <w:b/>
          <w:u w:val="single"/>
        </w:rPr>
        <w:t xml:space="preserve">Russia, you see, must maintain strategic control over these border states </w:t>
      </w:r>
      <w:proofErr w:type="gramStart"/>
      <w:r w:rsidRPr="0096796A">
        <w:rPr>
          <w:b/>
          <w:u w:val="single"/>
        </w:rPr>
        <w:t>in order to</w:t>
      </w:r>
      <w:proofErr w:type="gramEnd"/>
      <w:r w:rsidRPr="0096796A">
        <w:rPr>
          <w:b/>
          <w:u w:val="single"/>
        </w:rPr>
        <w:t xml:space="preserve"> export its primary resource: energy. Germany, meanwhile, must maintain strong economic ties with wealthy nations that can afford to import Germany's high cost value added exports -- the backbone of the German economy. A shattering of the European Union would destabilize both Germany and Russia for these two reasons (exports of energy and exports of manufactured goods), reigniting the same sort of fears and insecurities that drove the German invasion of Russia in World War II</w:t>
      </w:r>
      <w:r w:rsidRPr="0096796A">
        <w:rPr>
          <w:sz w:val="16"/>
        </w:rPr>
        <w:t xml:space="preserve">. </w:t>
      </w:r>
      <w:r w:rsidRPr="0096796A">
        <w:rPr>
          <w:u w:val="single"/>
        </w:rPr>
        <w:t>That invasion was a strategic move to occupy Stalingrad not for the city itself, but because the city was a gateway to the enormous energy and strategic resources of Mother Russia, which Hitler needed to fuel his thirsty war machine</w:t>
      </w:r>
      <w:r w:rsidRPr="0096796A">
        <w:rPr>
          <w:sz w:val="16"/>
        </w:rPr>
        <w:t xml:space="preserve">. </w:t>
      </w:r>
      <w:r w:rsidRPr="0096796A">
        <w:rPr>
          <w:u w:val="single"/>
        </w:rPr>
        <w:t xml:space="preserve">NATO and Germany are militarily weak </w:t>
      </w:r>
      <w:r w:rsidRPr="0096796A">
        <w:rPr>
          <w:sz w:val="16"/>
        </w:rPr>
        <w:t xml:space="preserve">Today, </w:t>
      </w:r>
      <w:r w:rsidRPr="0096796A">
        <w:rPr>
          <w:b/>
          <w:u w:val="single"/>
        </w:rPr>
        <w:t>Germany has no military to speak of. Russia, on the other hand, is re-emerging as a very powerful military force with considerable leverage throughout Western Europe due to its energy pipelines</w:t>
      </w:r>
      <w:r w:rsidRPr="0096796A">
        <w:rPr>
          <w:sz w:val="16"/>
        </w:rPr>
        <w:t xml:space="preserve">. </w:t>
      </w:r>
      <w:r w:rsidRPr="0096796A">
        <w:rPr>
          <w:u w:val="single"/>
        </w:rPr>
        <w:t>NATO, meanwhile, exists in name only and is primarily backed by the threat of military force from America, a nation bogged down in endless (and pointless) military action in the Middle East. While America was defusing roadside bombs in Afghanistan, Russia was busy occupying the "strategic high ground" of the North Pole</w:t>
      </w:r>
      <w:r w:rsidRPr="0096796A">
        <w:rPr>
          <w:sz w:val="16"/>
        </w:rPr>
        <w:t xml:space="preserve">, as described in this article by Dave Hodges. </w:t>
      </w:r>
      <w:r w:rsidRPr="0096796A">
        <w:rPr>
          <w:b/>
          <w:u w:val="single"/>
        </w:rPr>
        <w:t xml:space="preserve">This places Russia in a position where it can credibly threaten </w:t>
      </w:r>
      <w:proofErr w:type="gramStart"/>
      <w:r w:rsidRPr="0096796A">
        <w:rPr>
          <w:b/>
          <w:u w:val="single"/>
        </w:rPr>
        <w:t>all of</w:t>
      </w:r>
      <w:proofErr w:type="gramEnd"/>
      <w:r w:rsidRPr="0096796A">
        <w:rPr>
          <w:b/>
          <w:u w:val="single"/>
        </w:rPr>
        <w:t xml:space="preserve"> Western Europe and North America with nuclear strikes </w:t>
      </w:r>
      <w:r w:rsidRPr="0096796A">
        <w:rPr>
          <w:sz w:val="16"/>
        </w:rPr>
        <w:t xml:space="preserve">(if it ever comes to that). </w:t>
      </w:r>
      <w:r w:rsidRPr="0096796A">
        <w:rPr>
          <w:u w:val="single"/>
        </w:rPr>
        <w:t>Russia, too, is populated by strong, rugged, durable people who are used to surviving with little in the way of material goods. They can endure war far more readily than wealthy, pampered nations like America or the UK.</w:t>
      </w:r>
      <w:r w:rsidRPr="0096796A">
        <w:rPr>
          <w:sz w:val="16"/>
        </w:rPr>
        <w:t xml:space="preserve"> As a matter of record, young Americans are now so obese that </w:t>
      </w:r>
      <w:r w:rsidRPr="0096796A">
        <w:rPr>
          <w:u w:val="single"/>
        </w:rPr>
        <w:t>even the U.S. military must reject almost a quarter of all applicants</w:t>
      </w:r>
      <w:r w:rsidRPr="0096796A">
        <w:rPr>
          <w:sz w:val="16"/>
        </w:rPr>
        <w:t xml:space="preserve"> due to excessive body weight. </w:t>
      </w:r>
      <w:r w:rsidRPr="0096796A">
        <w:rPr>
          <w:b/>
          <w:u w:val="single"/>
        </w:rPr>
        <w:t xml:space="preserve">Economic warfare will likely precede military warfare </w:t>
      </w:r>
      <w:proofErr w:type="gramStart"/>
      <w:r w:rsidRPr="0096796A">
        <w:rPr>
          <w:sz w:val="16"/>
        </w:rPr>
        <w:t>On</w:t>
      </w:r>
      <w:proofErr w:type="gramEnd"/>
      <w:r w:rsidRPr="0096796A">
        <w:rPr>
          <w:sz w:val="16"/>
        </w:rPr>
        <w:t xml:space="preserve"> the </w:t>
      </w:r>
      <w:r w:rsidRPr="0096796A">
        <w:rPr>
          <w:u w:val="single"/>
        </w:rPr>
        <w:t>economic side, Russia has joined forces with China to erect its own alternative to the SWIFT inter-bank money transfer system. China has been accumulating a massive amount of gold reserves to back its currency, while Russia has been selling off the U.S. dollar and bypassing western sanctions in creative ways by selling energy in exchange for physical gold</w:t>
      </w:r>
      <w:r w:rsidRPr="0096796A">
        <w:rPr>
          <w:sz w:val="16"/>
        </w:rPr>
        <w:t xml:space="preserve">. </w:t>
      </w:r>
      <w:r w:rsidRPr="0096796A">
        <w:rPr>
          <w:u w:val="single"/>
        </w:rPr>
        <w:t>The dollar itself is headed for a global collapse</w:t>
      </w:r>
      <w:r w:rsidRPr="0096796A">
        <w:rPr>
          <w:sz w:val="16"/>
        </w:rPr>
        <w:t xml:space="preserve"> for the simple reason that </w:t>
      </w:r>
      <w:r w:rsidRPr="0096796A">
        <w:rPr>
          <w:u w:val="single"/>
        </w:rPr>
        <w:t>it isn't backed by anything other than</w:t>
      </w:r>
      <w:r w:rsidRPr="0096796A">
        <w:rPr>
          <w:sz w:val="16"/>
        </w:rPr>
        <w:t xml:space="preserve"> (dwindling)</w:t>
      </w:r>
      <w:r w:rsidRPr="0096796A">
        <w:rPr>
          <w:u w:val="single"/>
        </w:rPr>
        <w:t xml:space="preserve"> faith</w:t>
      </w:r>
      <w:r w:rsidRPr="0096796A">
        <w:rPr>
          <w:sz w:val="16"/>
        </w:rPr>
        <w:t xml:space="preserve">. President Nixon removed the gold backing of the dollar in 1971, and ever since, </w:t>
      </w:r>
      <w:r w:rsidRPr="0096796A">
        <w:rPr>
          <w:u w:val="single"/>
        </w:rPr>
        <w:t>America has been headed toward a day of reckoning where the dollar would eventually collapse as all fiat currencies do. Faith in the dollar is eroding</w:t>
      </w:r>
      <w:r w:rsidRPr="0096796A">
        <w:rPr>
          <w:sz w:val="16"/>
        </w:rPr>
        <w:t xml:space="preserve"> by the day as the Fed keeps printing more money, diluting the existing money supply and silently stealing wealth from those people foolish enough to still be holding dollars when the music stops (i.e. all U.S. wage earners and taxpayers). Fort Knox, meanwhile, isn't filled with gold but rather IOUs. Most of the physical gold has been quietly but diligently accumulated by China over the last two decades. </w:t>
      </w:r>
      <w:r w:rsidRPr="0096796A">
        <w:rPr>
          <w:b/>
          <w:u w:val="single"/>
        </w:rPr>
        <w:t>The stage is now set for a global economic war aimed at America and the dollar hegemony</w:t>
      </w:r>
      <w:r w:rsidRPr="0096796A">
        <w:rPr>
          <w:sz w:val="16"/>
        </w:rPr>
        <w:t xml:space="preserve"> I'm barely touching the highlights of the global dynamics at play here, but what's really taking shape is </w:t>
      </w:r>
      <w:r w:rsidRPr="0096796A">
        <w:rPr>
          <w:u w:val="single"/>
        </w:rPr>
        <w:t>a global economic and military war, waged by China and Russia against the Western powers of the United States, NATO, the European Union and Germany in particular</w:t>
      </w:r>
      <w:r w:rsidRPr="0096796A">
        <w:rPr>
          <w:sz w:val="16"/>
        </w:rPr>
        <w:t xml:space="preserve">. Greece now plays the role of the lynchpin in all this, as its exit from the European Union could loosen the knot that unravels the empire of debt </w:t>
      </w:r>
      <w:r w:rsidRPr="0096796A">
        <w:rPr>
          <w:sz w:val="16"/>
        </w:rPr>
        <w:lastRenderedPageBreak/>
        <w:t xml:space="preserve">upon which Western nations are now based. </w:t>
      </w:r>
      <w:r w:rsidRPr="0096796A">
        <w:rPr>
          <w:b/>
          <w:u w:val="single"/>
        </w:rPr>
        <w:t xml:space="preserve">An economic implosion leads to systemic weakness which invites more aggressive economic warfare actions on the part of Russia and China. </w:t>
      </w:r>
      <w:r w:rsidRPr="0096796A">
        <w:rPr>
          <w:sz w:val="16"/>
        </w:rPr>
        <w:t xml:space="preserve">If a combined economic action by Russia and China were to take place -- for example, China announcing a fire sale of U.S. debt while Russia cuts off energy supplies to Western Europe -- </w:t>
      </w:r>
      <w:r w:rsidRPr="0096796A">
        <w:rPr>
          <w:b/>
          <w:u w:val="single"/>
        </w:rPr>
        <w:t>the economic implications for Europe and America would be beyond catastrophic. They might be terminal.</w:t>
      </w:r>
      <w:r w:rsidRPr="0096796A">
        <w:rPr>
          <w:sz w:val="16"/>
        </w:rPr>
        <w:t xml:space="preserve"> We would see </w:t>
      </w:r>
      <w:r w:rsidRPr="0096796A">
        <w:rPr>
          <w:u w:val="single"/>
        </w:rPr>
        <w:t xml:space="preserve">the U.S. government, for example, instantly unable to sell any new debt to foreign nations. The only option is to print more money to finance the debt -- a form of economic suicide -- and with the loss of the dollar's global currency reserve status, this would lead very quickly to accelerating money debasement and price hyperinflation in consumer goods. </w:t>
      </w:r>
      <w:r w:rsidRPr="0096796A">
        <w:rPr>
          <w:sz w:val="16"/>
        </w:rPr>
        <w:t xml:space="preserve">Think Venezuela: price controls, biometric scanning requirements to purchase groceries. Armed guards at grocery stores. Food shortages, street riots, etc. </w:t>
      </w:r>
      <w:r w:rsidRPr="0096796A">
        <w:rPr>
          <w:u w:val="single"/>
        </w:rPr>
        <w:t>It wouldn't be long before the U.S. government would be forced to stop funding entitlement programs</w:t>
      </w:r>
      <w:r w:rsidRPr="0096796A">
        <w:rPr>
          <w:sz w:val="16"/>
        </w:rPr>
        <w:t xml:space="preserve"> such as EBT cards and pensions. </w:t>
      </w:r>
      <w:r w:rsidRPr="0096796A">
        <w:rPr>
          <w:u w:val="single"/>
        </w:rPr>
        <w:t>This would almost immediately lead to massive riots in the streets and the wholesale destruction of large cities</w:t>
      </w:r>
      <w:r w:rsidRPr="0096796A">
        <w:rPr>
          <w:sz w:val="16"/>
        </w:rPr>
        <w:t xml:space="preserve"> such as St. Louis and Chicago. From here, </w:t>
      </w:r>
      <w:r w:rsidRPr="0096796A">
        <w:rPr>
          <w:u w:val="single"/>
        </w:rPr>
        <w:t xml:space="preserve">it gets even uglier with declarations of Martial Law, the suspension of the Bill of Rights, and the military occupation of America's cities </w:t>
      </w:r>
      <w:proofErr w:type="gramStart"/>
      <w:r w:rsidRPr="0096796A">
        <w:rPr>
          <w:u w:val="single"/>
        </w:rPr>
        <w:t>in order to</w:t>
      </w:r>
      <w:proofErr w:type="gramEnd"/>
      <w:r w:rsidRPr="0096796A">
        <w:rPr>
          <w:u w:val="single"/>
        </w:rPr>
        <w:t xml:space="preserve"> maintain order</w:t>
      </w:r>
      <w:r w:rsidRPr="0096796A">
        <w:rPr>
          <w:sz w:val="16"/>
        </w:rPr>
        <w:t xml:space="preserve">. The problem with all entitlement-based Western nations (including America) is that </w:t>
      </w:r>
      <w:r w:rsidRPr="0096796A">
        <w:rPr>
          <w:u w:val="single"/>
        </w:rPr>
        <w:t>sooner or later you run out of other people's money. When that day of reckoning comes, the population that has come to depend on entitlements for day-to-day existence finds itself abandoned by the very government that promised to take care of them.</w:t>
      </w:r>
      <w:r w:rsidRPr="0096796A">
        <w:rPr>
          <w:b/>
          <w:u w:val="single"/>
        </w:rPr>
        <w:t xml:space="preserve"> Chaos ensues. </w:t>
      </w:r>
      <w:r w:rsidRPr="0096796A">
        <w:rPr>
          <w:u w:val="single"/>
        </w:rPr>
        <w:t>This all explains why Germany and the United States are desperate to prevent the breakup of the European Union and the continued illusion of economic stability.</w:t>
      </w:r>
      <w:r w:rsidRPr="0096796A">
        <w:rPr>
          <w:sz w:val="16"/>
        </w:rPr>
        <w:t xml:space="preserve"> As Germany is now discovering to its horror, the problem with debt is that sooner or later you </w:t>
      </w:r>
      <w:proofErr w:type="gramStart"/>
      <w:r w:rsidRPr="0096796A">
        <w:rPr>
          <w:sz w:val="16"/>
        </w:rPr>
        <w:t>have to</w:t>
      </w:r>
      <w:proofErr w:type="gramEnd"/>
      <w:r w:rsidRPr="0096796A">
        <w:rPr>
          <w:sz w:val="16"/>
        </w:rPr>
        <w:t xml:space="preserve"> repay it. But all </w:t>
      </w:r>
      <w:r w:rsidRPr="0096796A">
        <w:rPr>
          <w:b/>
          <w:u w:val="single"/>
        </w:rPr>
        <w:t>the Western governments of the world have accrued far more debt than they can ever repay, and the collapse of the European Union would savagely reveal those debts</w:t>
      </w:r>
      <w:r w:rsidRPr="0096796A">
        <w:rPr>
          <w:sz w:val="16"/>
        </w:rPr>
        <w:t xml:space="preserve">. </w:t>
      </w:r>
      <w:r w:rsidRPr="0096796A">
        <w:rPr>
          <w:u w:val="single"/>
        </w:rPr>
        <w:t>If there's one thing America, the UK and the European Union cannot handle right now, it's debt transparency. The day the truth about debt and spending becomes widely acknowledged, faith in the dollar collapses and the world nosedives into a tailspin</w:t>
      </w:r>
      <w:r w:rsidRPr="0096796A">
        <w:rPr>
          <w:sz w:val="16"/>
        </w:rPr>
        <w:t>. Watch Greece carefully, for your own future depends strongly on what happens there.</w:t>
      </w:r>
    </w:p>
    <w:p w14:paraId="528E4ECA" w14:textId="77777777" w:rsidR="000330D9" w:rsidRPr="00091D16" w:rsidRDefault="000330D9" w:rsidP="000330D9">
      <w:pPr>
        <w:pStyle w:val="Heading4"/>
      </w:pPr>
      <w:r w:rsidRPr="00091D16">
        <w:t>Unified Europe solves hotspots, growth and global war</w:t>
      </w:r>
    </w:p>
    <w:p w14:paraId="38718961" w14:textId="77777777" w:rsidR="000330D9" w:rsidRDefault="000330D9" w:rsidP="000330D9">
      <w:pPr>
        <w:pStyle w:val="evidencetext"/>
        <w:ind w:left="0"/>
      </w:pPr>
      <w:r>
        <w:t xml:space="preserve">STABILITY, GROWTH AND PROSPECT – A REVIEW OF CHINA-EU RELATIONS IN 2010 Ambassador SONG </w:t>
      </w:r>
      <w:proofErr w:type="spellStart"/>
      <w:r>
        <w:rPr>
          <w:b/>
          <w:u w:val="thick" w:color="000000"/>
        </w:rPr>
        <w:t>Zhe</w:t>
      </w:r>
      <w:proofErr w:type="spellEnd"/>
      <w:r>
        <w:rPr>
          <w:b/>
          <w:u w:val="thick" w:color="000000"/>
        </w:rPr>
        <w:t xml:space="preserve"> </w:t>
      </w:r>
      <w:r>
        <w:t>December</w:t>
      </w:r>
      <w:r>
        <w:rPr>
          <w:b/>
          <w:u w:val="thick" w:color="000000"/>
        </w:rPr>
        <w:t xml:space="preserve"> </w:t>
      </w:r>
      <w:r>
        <w:sym w:font="Arial" w:char="F02A"/>
      </w:r>
      <w:r>
        <w:t xml:space="preserve"> </w:t>
      </w:r>
      <w:r>
        <w:sym w:font="Arial" w:char="F02A"/>
      </w:r>
      <w:r>
        <w:t xml:space="preserve"> </w:t>
      </w:r>
      <w:proofErr w:type="spellStart"/>
      <w:r>
        <w:t>Mr</w:t>
      </w:r>
      <w:proofErr w:type="spellEnd"/>
      <w:r>
        <w:t xml:space="preserve"> SONG </w:t>
      </w:r>
      <w:proofErr w:type="spellStart"/>
      <w:r>
        <w:t>Zhe</w:t>
      </w:r>
      <w:proofErr w:type="spellEnd"/>
      <w:r>
        <w:t xml:space="preserve"> is the Ambassador of the People’s Republic of China’s Mission to the European Union. Issue 6, December 2010 20</w:t>
      </w:r>
      <w:r>
        <w:rPr>
          <w:rStyle w:val="Style13ptBold"/>
        </w:rPr>
        <w:t>10</w:t>
      </w:r>
      <w:r>
        <w:t xml:space="preserve"> </w:t>
      </w:r>
      <w:proofErr w:type="spellStart"/>
      <w:r>
        <w:t>eu</w:t>
      </w:r>
      <w:proofErr w:type="spellEnd"/>
      <w:r>
        <w:t xml:space="preserve"> china observer </w:t>
      </w:r>
    </w:p>
    <w:p w14:paraId="76B01A96" w14:textId="77777777" w:rsidR="000330D9" w:rsidRDefault="000330D9" w:rsidP="000330D9">
      <w:pPr>
        <w:pStyle w:val="evidencetext"/>
      </w:pPr>
    </w:p>
    <w:p w14:paraId="5CF8F037" w14:textId="77777777" w:rsidR="000330D9" w:rsidRDefault="000330D9" w:rsidP="000330D9">
      <w:pPr>
        <w:pStyle w:val="evidencetext"/>
        <w:ind w:left="0"/>
      </w:pPr>
      <w:r>
        <w:t xml:space="preserve">Europe is a major power in the international community. </w:t>
      </w:r>
      <w:r w:rsidRPr="004E0EE7">
        <w:rPr>
          <w:rStyle w:val="StyleUnderline"/>
        </w:rPr>
        <w:t xml:space="preserve">Europe plays an important role </w:t>
      </w:r>
      <w:r>
        <w:rPr>
          <w:rStyle w:val="StyleUnderline"/>
        </w:rPr>
        <w:t xml:space="preserve">in </w:t>
      </w:r>
      <w:r w:rsidRPr="004E0EE7">
        <w:rPr>
          <w:rStyle w:val="StyleUnderline"/>
        </w:rPr>
        <w:t xml:space="preserve">upholding </w:t>
      </w:r>
      <w:r w:rsidRPr="004E0EE7">
        <w:rPr>
          <w:rStyle w:val="Emphasis"/>
        </w:rPr>
        <w:t>world peace</w:t>
      </w:r>
      <w:r w:rsidRPr="004E0EE7">
        <w:rPr>
          <w:rStyle w:val="StyleUnderline"/>
        </w:rPr>
        <w:t xml:space="preserve">, </w:t>
      </w:r>
      <w:r>
        <w:rPr>
          <w:rStyle w:val="StyleUnderline"/>
        </w:rPr>
        <w:t xml:space="preserve">promoting common </w:t>
      </w:r>
      <w:r>
        <w:rPr>
          <w:rStyle w:val="Emphasis"/>
        </w:rPr>
        <w:t>development</w:t>
      </w:r>
      <w:r>
        <w:rPr>
          <w:rStyle w:val="StyleUnderline"/>
        </w:rPr>
        <w:t xml:space="preserve">, </w:t>
      </w:r>
      <w:r w:rsidRPr="004E0EE7">
        <w:rPr>
          <w:rStyle w:val="StyleUnderline"/>
        </w:rPr>
        <w:t xml:space="preserve">tackling </w:t>
      </w:r>
      <w:r w:rsidRPr="004E0EE7">
        <w:rPr>
          <w:rStyle w:val="Emphasis"/>
        </w:rPr>
        <w:t>global challenges</w:t>
      </w:r>
      <w:r w:rsidRPr="004E0EE7">
        <w:rPr>
          <w:rStyle w:val="StyleUnderline"/>
        </w:rPr>
        <w:t xml:space="preserve">, and resolving </w:t>
      </w:r>
      <w:r w:rsidRPr="004E0EE7">
        <w:rPr>
          <w:rStyle w:val="Emphasis"/>
        </w:rPr>
        <w:t>regional</w:t>
      </w:r>
      <w:r w:rsidRPr="004E0EE7">
        <w:rPr>
          <w:rStyle w:val="StyleUnderline"/>
        </w:rPr>
        <w:t xml:space="preserve"> and </w:t>
      </w:r>
      <w:r w:rsidRPr="004E0EE7">
        <w:rPr>
          <w:rStyle w:val="Emphasis"/>
        </w:rPr>
        <w:t>hotspot</w:t>
      </w:r>
      <w:r w:rsidRPr="004E0EE7">
        <w:rPr>
          <w:rStyle w:val="StyleUnderline"/>
        </w:rPr>
        <w:t xml:space="preserve"> issues. Europe is a </w:t>
      </w:r>
      <w:r w:rsidRPr="004E0EE7">
        <w:rPr>
          <w:rStyle w:val="Emphasis"/>
        </w:rPr>
        <w:t>strong force</w:t>
      </w:r>
      <w:r w:rsidRPr="004E0EE7">
        <w:rPr>
          <w:rStyle w:val="StyleUnderline"/>
        </w:rPr>
        <w:t xml:space="preserve"> </w:t>
      </w:r>
      <w:r>
        <w:rPr>
          <w:rStyle w:val="StyleUnderline"/>
        </w:rPr>
        <w:t xml:space="preserve">in </w:t>
      </w:r>
      <w:r w:rsidRPr="004E0EE7">
        <w:rPr>
          <w:rStyle w:val="StyleUnderline"/>
        </w:rPr>
        <w:t xml:space="preserve">building a </w:t>
      </w:r>
      <w:r>
        <w:rPr>
          <w:rStyle w:val="StyleUnderline"/>
        </w:rPr>
        <w:t xml:space="preserve">fair and </w:t>
      </w:r>
      <w:r w:rsidRPr="004E0EE7">
        <w:rPr>
          <w:rStyle w:val="StyleUnderline"/>
        </w:rPr>
        <w:t>just international</w:t>
      </w:r>
      <w:r>
        <w:rPr>
          <w:rStyle w:val="StyleUnderline"/>
        </w:rPr>
        <w:t xml:space="preserve"> political and economic </w:t>
      </w:r>
      <w:r w:rsidRPr="004E0EE7">
        <w:rPr>
          <w:rStyle w:val="StyleUnderline"/>
        </w:rPr>
        <w:t>order</w:t>
      </w:r>
      <w:r>
        <w:t xml:space="preserve">. The </w:t>
      </w:r>
      <w:r>
        <w:rPr>
          <w:rStyle w:val="StyleUnderline"/>
        </w:rPr>
        <w:t xml:space="preserve">EU’s integration process is the most viable choice for European countries in order to develop strength through unity. For decades, the European Union has demonstrated admirable determination and resolve in overcoming all difficulties and hardships and in establishing from scratch an otherwise </w:t>
      </w:r>
      <w:r>
        <w:rPr>
          <w:rStyle w:val="Emphasis"/>
        </w:rPr>
        <w:t>highly integrated</w:t>
      </w:r>
      <w:r>
        <w:rPr>
          <w:rStyle w:val="StyleUnderline"/>
        </w:rPr>
        <w:t xml:space="preserve"> union today</w:t>
      </w:r>
      <w:r>
        <w:t xml:space="preserve">. </w:t>
      </w:r>
      <w:r>
        <w:rPr>
          <w:rStyle w:val="StyleUnderline"/>
        </w:rPr>
        <w:t xml:space="preserve">We firmly believe that the European integration process will continue to enjoy a promising prospect in the future. Europe is </w:t>
      </w:r>
      <w:r w:rsidRPr="004E0EE7">
        <w:rPr>
          <w:rStyle w:val="StyleUnderline"/>
        </w:rPr>
        <w:t xml:space="preserve">the world’s </w:t>
      </w:r>
      <w:r w:rsidRPr="004E0EE7">
        <w:rPr>
          <w:rStyle w:val="Emphasis"/>
        </w:rPr>
        <w:t>most important economy</w:t>
      </w:r>
      <w:r w:rsidRPr="004E0EE7">
        <w:rPr>
          <w:rStyle w:val="StyleUnderline"/>
        </w:rPr>
        <w:t xml:space="preserve">. </w:t>
      </w:r>
      <w:r>
        <w:rPr>
          <w:rStyle w:val="StyleUnderline"/>
        </w:rPr>
        <w:t>As the world’s largest bloc of developed countries, the EU is</w:t>
      </w:r>
      <w:r w:rsidRPr="004E0EE7">
        <w:rPr>
          <w:rStyle w:val="StyleUnderline"/>
        </w:rPr>
        <w:t xml:space="preserve"> a </w:t>
      </w:r>
      <w:r w:rsidRPr="004E0EE7">
        <w:rPr>
          <w:rStyle w:val="Emphasis"/>
        </w:rPr>
        <w:t>leading player</w:t>
      </w:r>
      <w:r w:rsidRPr="004E0EE7">
        <w:rPr>
          <w:rStyle w:val="StyleUnderline"/>
        </w:rPr>
        <w:t xml:space="preserve"> in</w:t>
      </w:r>
      <w:r>
        <w:rPr>
          <w:rStyle w:val="StyleUnderline"/>
        </w:rPr>
        <w:t xml:space="preserve"> terms of foreign </w:t>
      </w:r>
      <w:r w:rsidRPr="004E0EE7">
        <w:rPr>
          <w:rStyle w:val="StyleUnderline"/>
        </w:rPr>
        <w:t xml:space="preserve">trade, </w:t>
      </w:r>
      <w:r>
        <w:rPr>
          <w:rStyle w:val="StyleUnderline"/>
        </w:rPr>
        <w:t xml:space="preserve">innovation, brand marketing, and economy of scale. We have full </w:t>
      </w:r>
      <w:r>
        <w:t xml:space="preserve">Issue 6, 2010 4 </w:t>
      </w:r>
      <w:r>
        <w:rPr>
          <w:rStyle w:val="StyleUnderline"/>
        </w:rPr>
        <w:t xml:space="preserve">confidence that </w:t>
      </w:r>
      <w:r w:rsidRPr="004E0EE7">
        <w:rPr>
          <w:rStyle w:val="StyleUnderline"/>
        </w:rPr>
        <w:t xml:space="preserve">the euro will emerge from the current crisis and contribute to the </w:t>
      </w:r>
      <w:r w:rsidRPr="004E0EE7">
        <w:rPr>
          <w:rStyle w:val="Emphasis"/>
        </w:rPr>
        <w:t>stability</w:t>
      </w:r>
      <w:r w:rsidRPr="004E0EE7">
        <w:rPr>
          <w:rStyle w:val="StyleUnderline"/>
        </w:rPr>
        <w:t xml:space="preserve"> and </w:t>
      </w:r>
      <w:r w:rsidRPr="004E0EE7">
        <w:rPr>
          <w:rStyle w:val="Emphasis"/>
        </w:rPr>
        <w:t>diversity</w:t>
      </w:r>
      <w:r w:rsidRPr="004E0EE7">
        <w:rPr>
          <w:rStyle w:val="StyleUnderline"/>
        </w:rPr>
        <w:t xml:space="preserve"> of the </w:t>
      </w:r>
      <w:r w:rsidRPr="004E0EE7">
        <w:rPr>
          <w:rStyle w:val="Emphasis"/>
        </w:rPr>
        <w:t>international monetary regime</w:t>
      </w:r>
      <w:r>
        <w:t>. Europe enjoy</w:t>
      </w:r>
    </w:p>
    <w:p w14:paraId="55245468" w14:textId="77777777" w:rsidR="000330D9" w:rsidRDefault="000330D9" w:rsidP="000330D9">
      <w:pPr>
        <w:pStyle w:val="evidencetext"/>
        <w:ind w:left="0"/>
      </w:pPr>
      <w:r>
        <w:lastRenderedPageBreak/>
        <w:t xml:space="preserve">s strong influence over international public opinion and agenda-setting. Europe is the birthplace of Western civilization and modern philosophy and a supporter and practitioner of multilateralism, global governance, and of peaceful resolutions to international disputes. We believe that </w:t>
      </w:r>
      <w:r>
        <w:rPr>
          <w:rStyle w:val="StyleUnderline"/>
        </w:rPr>
        <w:t xml:space="preserve">thanks to the many active minds present in Europe and thanks to the strength of its media, </w:t>
      </w:r>
      <w:r w:rsidRPr="004E0EE7">
        <w:rPr>
          <w:rStyle w:val="StyleUnderline"/>
        </w:rPr>
        <w:t>Europe is in a position to contribute more forcefully to</w:t>
      </w:r>
      <w:r>
        <w:rPr>
          <w:rStyle w:val="StyleUnderline"/>
        </w:rPr>
        <w:t xml:space="preserve"> the </w:t>
      </w:r>
      <w:r w:rsidRPr="004E0EE7">
        <w:rPr>
          <w:rStyle w:val="StyleUnderline"/>
        </w:rPr>
        <w:t>prosperous development</w:t>
      </w:r>
      <w:r>
        <w:rPr>
          <w:rStyle w:val="StyleUnderline"/>
        </w:rPr>
        <w:t xml:space="preserve"> of a more diverse world</w:t>
      </w:r>
      <w:r>
        <w:t>.</w:t>
      </w:r>
    </w:p>
    <w:p w14:paraId="26249FDC" w14:textId="310E1352" w:rsidR="00C61ACD" w:rsidRDefault="00C61ACD" w:rsidP="00C61ACD">
      <w:pPr>
        <w:pStyle w:val="Heading3"/>
      </w:pPr>
      <w:r>
        <w:lastRenderedPageBreak/>
        <w:t>Impact – EU Soft Power</w:t>
      </w:r>
    </w:p>
    <w:p w14:paraId="6DC6FF3B" w14:textId="2B48E276" w:rsidR="000330D9" w:rsidRPr="0010455A" w:rsidRDefault="000330D9" w:rsidP="000330D9">
      <w:pPr>
        <w:pStyle w:val="Heading4"/>
      </w:pPr>
      <w:r w:rsidRPr="0010455A">
        <w:t xml:space="preserve">EU soft power key to global stability – comparatively solves war better than US </w:t>
      </w:r>
      <w:proofErr w:type="spellStart"/>
      <w:r w:rsidRPr="0010455A">
        <w:t>heg</w:t>
      </w:r>
      <w:proofErr w:type="spellEnd"/>
    </w:p>
    <w:p w14:paraId="063A7864" w14:textId="77777777" w:rsidR="000330D9" w:rsidRPr="0010455A" w:rsidRDefault="000330D9" w:rsidP="000330D9">
      <w:pPr>
        <w:rPr>
          <w:rStyle w:val="Style13ptBold"/>
        </w:rPr>
      </w:pPr>
      <w:proofErr w:type="spellStart"/>
      <w:r w:rsidRPr="0010455A">
        <w:rPr>
          <w:rStyle w:val="Style13ptBold"/>
        </w:rPr>
        <w:t>Tuomioja</w:t>
      </w:r>
      <w:proofErr w:type="spellEnd"/>
      <w:r w:rsidRPr="0010455A">
        <w:rPr>
          <w:rStyle w:val="Style13ptBold"/>
        </w:rPr>
        <w:t xml:space="preserve"> 9</w:t>
      </w:r>
    </w:p>
    <w:p w14:paraId="0C2954D8" w14:textId="77777777" w:rsidR="000330D9" w:rsidRPr="0010455A" w:rsidRDefault="000330D9" w:rsidP="000330D9">
      <w:pPr>
        <w:rPr>
          <w:sz w:val="16"/>
          <w:szCs w:val="16"/>
        </w:rPr>
      </w:pPr>
      <w:r w:rsidRPr="0010455A">
        <w:rPr>
          <w:sz w:val="16"/>
          <w:szCs w:val="16"/>
        </w:rPr>
        <w:t xml:space="preserve"> (“The Role of Soft Pow </w:t>
      </w:r>
      <w:proofErr w:type="spellStart"/>
      <w:r w:rsidRPr="0010455A">
        <w:rPr>
          <w:sz w:val="16"/>
          <w:szCs w:val="16"/>
        </w:rPr>
        <w:t>er</w:t>
      </w:r>
      <w:proofErr w:type="spellEnd"/>
      <w:r w:rsidRPr="0010455A">
        <w:rPr>
          <w:sz w:val="16"/>
          <w:szCs w:val="16"/>
        </w:rPr>
        <w:t xml:space="preserve"> in EU Common Foreign Policy” International Symposium on Cultural Diplomacy Berlin 30.7. 2009, Dr. </w:t>
      </w:r>
      <w:proofErr w:type="spellStart"/>
      <w:r w:rsidRPr="0010455A">
        <w:rPr>
          <w:sz w:val="16"/>
          <w:szCs w:val="16"/>
        </w:rPr>
        <w:t>Erkki</w:t>
      </w:r>
      <w:proofErr w:type="spellEnd"/>
      <w:r w:rsidRPr="0010455A">
        <w:rPr>
          <w:sz w:val="16"/>
          <w:szCs w:val="16"/>
        </w:rPr>
        <w:t xml:space="preserve"> </w:t>
      </w:r>
      <w:proofErr w:type="spellStart"/>
      <w:r w:rsidRPr="0010455A">
        <w:rPr>
          <w:sz w:val="16"/>
          <w:szCs w:val="16"/>
        </w:rPr>
        <w:t>tuomioja</w:t>
      </w:r>
      <w:proofErr w:type="spellEnd"/>
      <w:r w:rsidRPr="0010455A">
        <w:rPr>
          <w:sz w:val="16"/>
          <w:szCs w:val="16"/>
        </w:rPr>
        <w:t>,)</w:t>
      </w:r>
    </w:p>
    <w:p w14:paraId="28A8A502" w14:textId="77777777" w:rsidR="000330D9" w:rsidRPr="007D60C0" w:rsidRDefault="000330D9" w:rsidP="000330D9">
      <w:pPr>
        <w:rPr>
          <w:sz w:val="16"/>
        </w:rPr>
      </w:pPr>
      <w:r w:rsidRPr="007D60C0">
        <w:rPr>
          <w:sz w:val="16"/>
        </w:rPr>
        <w:t xml:space="preserve">Leaving all moral and ethical considerations aside one cannot deny that this way of furthering one's </w:t>
      </w:r>
      <w:proofErr w:type="gramStart"/>
      <w:r w:rsidRPr="007D60C0">
        <w:rPr>
          <w:sz w:val="16"/>
        </w:rPr>
        <w:t>national  interest</w:t>
      </w:r>
      <w:proofErr w:type="gramEnd"/>
      <w:r w:rsidRPr="007D60C0">
        <w:rPr>
          <w:sz w:val="16"/>
        </w:rPr>
        <w:t xml:space="preserve">, and the power politics used as its instrument, could, in many c </w:t>
      </w:r>
      <w:proofErr w:type="spellStart"/>
      <w:r w:rsidRPr="007D60C0">
        <w:rPr>
          <w:sz w:val="16"/>
        </w:rPr>
        <w:t>ases</w:t>
      </w:r>
      <w:proofErr w:type="spellEnd"/>
      <w:r w:rsidRPr="007D60C0">
        <w:rPr>
          <w:sz w:val="16"/>
        </w:rPr>
        <w:t xml:space="preserve"> bring benefits for limited periods of  time anyway  - limited, because no empire in history has lasted for ever. But </w:t>
      </w:r>
      <w:r w:rsidRPr="0010455A">
        <w:rPr>
          <w:rStyle w:val="StyleUnderline"/>
        </w:rPr>
        <w:t xml:space="preserve">the complex nature of today's post - industrial societies make reliance on military power and force more and more unproductive as software </w:t>
      </w:r>
      <w:proofErr w:type="gramStart"/>
      <w:r w:rsidRPr="0010455A">
        <w:rPr>
          <w:rStyle w:val="StyleUnderline"/>
        </w:rPr>
        <w:t>and  knowledge</w:t>
      </w:r>
      <w:proofErr w:type="gramEnd"/>
      <w:r w:rsidRPr="0010455A">
        <w:rPr>
          <w:rStyle w:val="StyleUnderline"/>
        </w:rPr>
        <w:t xml:space="preserve">, rather than hardware and muscle power, are the key to success and well </w:t>
      </w:r>
      <w:r w:rsidRPr="007D60C0">
        <w:rPr>
          <w:sz w:val="16"/>
        </w:rPr>
        <w:t xml:space="preserve">- being. In addition one must also recognize how Weapons of Mass </w:t>
      </w:r>
      <w:proofErr w:type="gramStart"/>
      <w:r w:rsidRPr="007D60C0">
        <w:rPr>
          <w:sz w:val="16"/>
        </w:rPr>
        <w:t>Destruction  -</w:t>
      </w:r>
      <w:proofErr w:type="gramEnd"/>
      <w:r w:rsidRPr="007D60C0">
        <w:rPr>
          <w:sz w:val="16"/>
        </w:rPr>
        <w:t xml:space="preserve"> not only nuclear weapons, but also  biological and chemical weapons  - have changed the </w:t>
      </w:r>
      <w:proofErr w:type="spellStart"/>
      <w:r w:rsidRPr="007D60C0">
        <w:rPr>
          <w:sz w:val="16"/>
        </w:rPr>
        <w:t>sco</w:t>
      </w:r>
      <w:proofErr w:type="spellEnd"/>
      <w:r w:rsidRPr="007D60C0">
        <w:rPr>
          <w:sz w:val="16"/>
        </w:rPr>
        <w:t xml:space="preserve"> pe and context of power politics. </w:t>
      </w:r>
      <w:r w:rsidRPr="0010455A">
        <w:rPr>
          <w:rStyle w:val="StyleUnderline"/>
        </w:rPr>
        <w:t xml:space="preserve">We have become </w:t>
      </w:r>
      <w:proofErr w:type="gramStart"/>
      <w:r w:rsidRPr="0010455A">
        <w:rPr>
          <w:rStyle w:val="StyleUnderline"/>
        </w:rPr>
        <w:t>much  too</w:t>
      </w:r>
      <w:proofErr w:type="gramEnd"/>
      <w:r w:rsidRPr="0010455A">
        <w:rPr>
          <w:rStyle w:val="StyleUnderline"/>
        </w:rPr>
        <w:t xml:space="preserve"> proficient in sowing destruction with WMD for these weapons ever to be used as a rational instrument, without  putting your own existence in peril at the same time</w:t>
      </w:r>
      <w:r w:rsidRPr="007D60C0">
        <w:rPr>
          <w:sz w:val="16"/>
        </w:rPr>
        <w:t xml:space="preserve">. But even without resorting to </w:t>
      </w:r>
      <w:proofErr w:type="gramStart"/>
      <w:r w:rsidRPr="007D60C0">
        <w:rPr>
          <w:sz w:val="16"/>
        </w:rPr>
        <w:t>WMD  also</w:t>
      </w:r>
      <w:proofErr w:type="gramEnd"/>
      <w:r w:rsidRPr="007D60C0">
        <w:rPr>
          <w:sz w:val="16"/>
        </w:rPr>
        <w:t xml:space="preserve"> the development of  so - called conventional weapons has drastically changed the nature of war. </w:t>
      </w:r>
      <w:r w:rsidRPr="0010455A">
        <w:rPr>
          <w:rStyle w:val="StyleUnderline"/>
        </w:rPr>
        <w:t xml:space="preserve">If the aim of power politics is to </w:t>
      </w:r>
      <w:proofErr w:type="gramStart"/>
      <w:r w:rsidRPr="0010455A">
        <w:rPr>
          <w:rStyle w:val="StyleUnderline"/>
        </w:rPr>
        <w:t>defend  civilians</w:t>
      </w:r>
      <w:proofErr w:type="gramEnd"/>
      <w:r w:rsidRPr="0010455A">
        <w:rPr>
          <w:rStyle w:val="StyleUnderline"/>
        </w:rPr>
        <w:t xml:space="preserve"> and society then it has been progressively failing as casualties in today's wars mainly affect those not </w:t>
      </w:r>
      <w:proofErr w:type="spellStart"/>
      <w:r w:rsidRPr="0010455A">
        <w:rPr>
          <w:rStyle w:val="StyleUnderline"/>
        </w:rPr>
        <w:t>i</w:t>
      </w:r>
      <w:proofErr w:type="spellEnd"/>
      <w:r w:rsidRPr="0010455A">
        <w:rPr>
          <w:rStyle w:val="StyleUnderline"/>
        </w:rPr>
        <w:t xml:space="preserve"> n  uniform.</w:t>
      </w:r>
      <w:r w:rsidRPr="007D60C0">
        <w:rPr>
          <w:sz w:val="16"/>
        </w:rPr>
        <w:t xml:space="preserve"> Of all casualties in the First World War less than 30 % were civilians, the Second World War </w:t>
      </w:r>
      <w:proofErr w:type="gramStart"/>
      <w:r w:rsidRPr="007D60C0">
        <w:rPr>
          <w:sz w:val="16"/>
        </w:rPr>
        <w:t>already  about</w:t>
      </w:r>
      <w:proofErr w:type="gramEnd"/>
      <w:r w:rsidRPr="007D60C0">
        <w:rPr>
          <w:sz w:val="16"/>
        </w:rPr>
        <w:t xml:space="preserve"> 65 %, in the Vietnam war perhaps 90 % and in the Lebanese civil war 98 %. I sincerely hope that we in Europe understand better than man y other the profound nature of this change and </w:t>
      </w:r>
      <w:proofErr w:type="gramStart"/>
      <w:r w:rsidRPr="007D60C0">
        <w:rPr>
          <w:sz w:val="16"/>
        </w:rPr>
        <w:t>the  limits</w:t>
      </w:r>
      <w:proofErr w:type="gramEnd"/>
      <w:r w:rsidRPr="007D60C0">
        <w:rPr>
          <w:sz w:val="16"/>
        </w:rPr>
        <w:t xml:space="preserve"> to hard power politics, and I would also argue that there is quite a lot of substantial evidence to support this  statement. A statement such as this, of course, instantly identifies me as one of </w:t>
      </w:r>
      <w:proofErr w:type="spellStart"/>
      <w:r w:rsidRPr="007D60C0">
        <w:rPr>
          <w:sz w:val="16"/>
        </w:rPr>
        <w:t>t he</w:t>
      </w:r>
      <w:proofErr w:type="spellEnd"/>
      <w:r w:rsidRPr="007D60C0">
        <w:rPr>
          <w:sz w:val="16"/>
        </w:rPr>
        <w:t xml:space="preserve"> weakling Europeans from Venus that  Robert Kagan in his 2003 bestseller "Of Paradise and Power; America and Europe in the New World Order"  castigated, comparing us unflatteringly to the Americans from Mars, who understand, that the world is a jungle  </w:t>
      </w:r>
      <w:proofErr w:type="spellStart"/>
      <w:r w:rsidRPr="007D60C0">
        <w:rPr>
          <w:sz w:val="16"/>
        </w:rPr>
        <w:t>rath</w:t>
      </w:r>
      <w:proofErr w:type="spellEnd"/>
      <w:r w:rsidRPr="007D60C0">
        <w:rPr>
          <w:sz w:val="16"/>
        </w:rPr>
        <w:t xml:space="preserve"> </w:t>
      </w:r>
      <w:proofErr w:type="spellStart"/>
      <w:r w:rsidRPr="007D60C0">
        <w:rPr>
          <w:sz w:val="16"/>
        </w:rPr>
        <w:t>er</w:t>
      </w:r>
      <w:proofErr w:type="spellEnd"/>
      <w:r w:rsidRPr="007D60C0">
        <w:rPr>
          <w:sz w:val="16"/>
        </w:rPr>
        <w:t xml:space="preserve"> than a garden and that </w:t>
      </w:r>
      <w:r w:rsidRPr="0010455A">
        <w:rPr>
          <w:rStyle w:val="StyleUnderline"/>
        </w:rPr>
        <w:t>to survive we need hard - nosed realism and reliance on power politics so as not to  let down our guard.</w:t>
      </w:r>
      <w:r w:rsidRPr="007D60C0">
        <w:rPr>
          <w:sz w:val="16"/>
        </w:rPr>
        <w:t xml:space="preserve"> As Kagan put it: "It is time to stop pretending that Europeans and Americans share </w:t>
      </w:r>
      <w:proofErr w:type="gramStart"/>
      <w:r w:rsidRPr="007D60C0">
        <w:rPr>
          <w:sz w:val="16"/>
        </w:rPr>
        <w:t>a  common</w:t>
      </w:r>
      <w:proofErr w:type="gramEnd"/>
      <w:r w:rsidRPr="007D60C0">
        <w:rPr>
          <w:sz w:val="16"/>
        </w:rPr>
        <w:t xml:space="preserve"> view of the world, or even that the y occupy the same world".  As Kagan quite correctly wrote, </w:t>
      </w:r>
      <w:r w:rsidRPr="0010455A">
        <w:rPr>
          <w:rStyle w:val="StyleUnderline"/>
        </w:rPr>
        <w:t xml:space="preserve">the U.S. is quicker to use military force, less patient with diplomacy, and </w:t>
      </w:r>
      <w:proofErr w:type="gramStart"/>
      <w:r w:rsidRPr="0010455A">
        <w:rPr>
          <w:rStyle w:val="StyleUnderline"/>
        </w:rPr>
        <w:t>more  willing</w:t>
      </w:r>
      <w:proofErr w:type="gramEnd"/>
      <w:r w:rsidRPr="0010455A">
        <w:rPr>
          <w:rStyle w:val="StyleUnderline"/>
        </w:rPr>
        <w:t xml:space="preserve"> to coerce (or bribe) other nations in order to get a desired result. Europe, on the other hand, places </w:t>
      </w:r>
      <w:proofErr w:type="spellStart"/>
      <w:r w:rsidRPr="0010455A">
        <w:rPr>
          <w:rStyle w:val="StyleUnderline"/>
        </w:rPr>
        <w:t>gre</w:t>
      </w:r>
      <w:proofErr w:type="spellEnd"/>
      <w:r w:rsidRPr="0010455A">
        <w:rPr>
          <w:rStyle w:val="StyleUnderline"/>
        </w:rPr>
        <w:t xml:space="preserve"> </w:t>
      </w:r>
      <w:proofErr w:type="spellStart"/>
      <w:proofErr w:type="gramStart"/>
      <w:r w:rsidRPr="0010455A">
        <w:rPr>
          <w:rStyle w:val="StyleUnderline"/>
        </w:rPr>
        <w:t>ater</w:t>
      </w:r>
      <w:proofErr w:type="spellEnd"/>
      <w:r w:rsidRPr="0010455A">
        <w:rPr>
          <w:rStyle w:val="StyleUnderline"/>
        </w:rPr>
        <w:t xml:space="preserve">  emphasis</w:t>
      </w:r>
      <w:proofErr w:type="gramEnd"/>
      <w:r w:rsidRPr="0010455A">
        <w:rPr>
          <w:rStyle w:val="StyleUnderline"/>
        </w:rPr>
        <w:t xml:space="preserve"> on diplomacy, takes a much longer view of history and problem solving, and has greater faith in  international law and cooperation.</w:t>
      </w:r>
    </w:p>
    <w:p w14:paraId="68CEFC97" w14:textId="77777777" w:rsidR="000330D9" w:rsidRPr="0010455A" w:rsidRDefault="000330D9" w:rsidP="000330D9">
      <w:pPr>
        <w:pStyle w:val="Heading4"/>
      </w:pPr>
      <w:r w:rsidRPr="0010455A">
        <w:t>EU soft power good- It protects international stability, democracy and human rights</w:t>
      </w:r>
    </w:p>
    <w:p w14:paraId="67BD15E7" w14:textId="77777777" w:rsidR="000330D9" w:rsidRPr="0010455A" w:rsidRDefault="00C33DC0" w:rsidP="000330D9">
      <w:pPr>
        <w:rPr>
          <w:rFonts w:asciiTheme="minorHAnsi" w:hAnsiTheme="minorHAnsi" w:cstheme="minorHAnsi"/>
          <w:sz w:val="14"/>
          <w:szCs w:val="24"/>
        </w:rPr>
      </w:pPr>
      <w:hyperlink r:id="rId26" w:tooltip="is the Director General for External Relations in the European Commission" w:history="1">
        <w:r w:rsidR="000330D9" w:rsidRPr="0010455A">
          <w:rPr>
            <w:rStyle w:val="Hyperlink"/>
          </w:rPr>
          <w:t xml:space="preserve">Eneko </w:t>
        </w:r>
        <w:r w:rsidR="000330D9" w:rsidRPr="0010455A">
          <w:rPr>
            <w:rStyle w:val="Style13ptBold"/>
          </w:rPr>
          <w:t>Landaburu</w:t>
        </w:r>
      </w:hyperlink>
      <w:r w:rsidR="000330D9" w:rsidRPr="0010455A">
        <w:rPr>
          <w:rFonts w:asciiTheme="minorHAnsi" w:hAnsiTheme="minorHAnsi" w:cstheme="minorHAnsi"/>
          <w:b/>
          <w:sz w:val="24"/>
          <w:szCs w:val="24"/>
        </w:rPr>
        <w:t xml:space="preserve"> 2006 </w:t>
      </w:r>
      <w:r w:rsidR="000330D9" w:rsidRPr="0010455A">
        <w:rPr>
          <w:rFonts w:asciiTheme="minorHAnsi" w:hAnsiTheme="minorHAnsi" w:cstheme="minorHAnsi"/>
          <w:sz w:val="16"/>
          <w:szCs w:val="24"/>
        </w:rPr>
        <w:t>(</w:t>
      </w:r>
      <w:r w:rsidR="000330D9" w:rsidRPr="0010455A">
        <w:rPr>
          <w:rFonts w:asciiTheme="minorHAnsi" w:hAnsiTheme="minorHAnsi" w:cstheme="minorHAnsi"/>
          <w:color w:val="000000"/>
          <w:sz w:val="16"/>
          <w:szCs w:val="18"/>
        </w:rPr>
        <w:t>Director General for External Relations in the European Commission. “Hard facts about Europe’s soft power” Europe’s World. http://www.europesworld.org/NewEnglish/Home/Article/tabid/191/ArticleType/ArticleView/ArticleID/21147/Default.aspx)</w:t>
      </w:r>
    </w:p>
    <w:p w14:paraId="5BFE3215" w14:textId="77777777" w:rsidR="000330D9" w:rsidRDefault="000330D9" w:rsidP="000330D9">
      <w:pPr>
        <w:rPr>
          <w:rFonts w:asciiTheme="minorHAnsi" w:hAnsiTheme="minorHAnsi" w:cstheme="minorHAnsi"/>
          <w:color w:val="000000"/>
          <w:sz w:val="16"/>
          <w:szCs w:val="18"/>
        </w:rPr>
      </w:pPr>
      <w:r w:rsidRPr="0010455A">
        <w:rPr>
          <w:rFonts w:asciiTheme="minorHAnsi" w:hAnsiTheme="minorHAnsi" w:cstheme="minorHAnsi"/>
          <w:color w:val="000000"/>
          <w:sz w:val="16"/>
          <w:szCs w:val="18"/>
        </w:rPr>
        <w:t xml:space="preserve">Ever since the bi-polar world of the cold war gave way to the uncertainties of today, discussion about how to order the world seems to come down to hard versus soft power. And in the minds of </w:t>
      </w:r>
      <w:proofErr w:type="gramStart"/>
      <w:r w:rsidRPr="0010455A">
        <w:rPr>
          <w:rFonts w:asciiTheme="minorHAnsi" w:hAnsiTheme="minorHAnsi" w:cstheme="minorHAnsi"/>
          <w:color w:val="000000"/>
          <w:sz w:val="16"/>
          <w:szCs w:val="18"/>
        </w:rPr>
        <w:t>a general public</w:t>
      </w:r>
      <w:proofErr w:type="gramEnd"/>
      <w:r w:rsidRPr="0010455A">
        <w:rPr>
          <w:rFonts w:asciiTheme="minorHAnsi" w:hAnsiTheme="minorHAnsi" w:cstheme="minorHAnsi"/>
          <w:color w:val="000000"/>
          <w:sz w:val="16"/>
          <w:szCs w:val="18"/>
        </w:rPr>
        <w:t xml:space="preserve"> unsettled by a fast-changing world, this comes down to two key questions: has Iraq proved the futility of hard power, and if so, </w:t>
      </w:r>
      <w:r w:rsidRPr="0010455A">
        <w:rPr>
          <w:rFonts w:asciiTheme="minorHAnsi" w:hAnsiTheme="minorHAnsi" w:cstheme="minorHAnsi"/>
          <w:b/>
          <w:color w:val="000000"/>
          <w:sz w:val="24"/>
          <w:szCs w:val="18"/>
          <w:u w:val="single"/>
        </w:rPr>
        <w:t>what</w:t>
      </w:r>
      <w:r w:rsidRPr="0010455A">
        <w:rPr>
          <w:rFonts w:asciiTheme="minorHAnsi" w:hAnsiTheme="minorHAnsi" w:cstheme="minorHAnsi"/>
          <w:color w:val="000000"/>
          <w:sz w:val="16"/>
          <w:szCs w:val="18"/>
        </w:rPr>
        <w:t xml:space="preserve"> else </w:t>
      </w:r>
      <w:r w:rsidRPr="0010455A">
        <w:rPr>
          <w:rFonts w:asciiTheme="minorHAnsi" w:hAnsiTheme="minorHAnsi" w:cstheme="minorHAnsi"/>
          <w:b/>
          <w:color w:val="000000"/>
          <w:sz w:val="24"/>
          <w:szCs w:val="18"/>
          <w:u w:val="single"/>
        </w:rPr>
        <w:t>can provide stability in today’s world</w:t>
      </w:r>
      <w:r w:rsidRPr="0010455A">
        <w:rPr>
          <w:rFonts w:asciiTheme="minorHAnsi" w:hAnsiTheme="minorHAnsi" w:cstheme="minorHAnsi"/>
          <w:color w:val="000000"/>
          <w:sz w:val="16"/>
          <w:szCs w:val="18"/>
        </w:rPr>
        <w:t xml:space="preserve">? This </w:t>
      </w:r>
      <w:r w:rsidRPr="0010455A">
        <w:rPr>
          <w:rFonts w:asciiTheme="minorHAnsi" w:hAnsiTheme="minorHAnsi" w:cstheme="minorHAnsi"/>
          <w:b/>
          <w:color w:val="000000"/>
          <w:sz w:val="24"/>
          <w:szCs w:val="18"/>
          <w:u w:val="single"/>
        </w:rPr>
        <w:t xml:space="preserve">is </w:t>
      </w:r>
      <w:r w:rsidRPr="0010455A">
        <w:rPr>
          <w:rFonts w:asciiTheme="minorHAnsi" w:hAnsiTheme="minorHAnsi" w:cstheme="minorHAnsi"/>
          <w:color w:val="000000"/>
          <w:sz w:val="16"/>
          <w:szCs w:val="18"/>
        </w:rPr>
        <w:t xml:space="preserve">what makes </w:t>
      </w:r>
      <w:r w:rsidRPr="0010455A">
        <w:rPr>
          <w:rFonts w:asciiTheme="minorHAnsi" w:hAnsiTheme="minorHAnsi" w:cstheme="minorHAnsi"/>
          <w:b/>
          <w:color w:val="000000"/>
          <w:sz w:val="24"/>
          <w:szCs w:val="18"/>
          <w:u w:val="single"/>
        </w:rPr>
        <w:t xml:space="preserve">the </w:t>
      </w:r>
      <w:r w:rsidRPr="0010455A">
        <w:rPr>
          <w:rFonts w:asciiTheme="minorHAnsi" w:hAnsiTheme="minorHAnsi" w:cstheme="minorHAnsi"/>
          <w:color w:val="000000"/>
          <w:sz w:val="16"/>
          <w:szCs w:val="18"/>
        </w:rPr>
        <w:t>debate on the</w:t>
      </w:r>
      <w:r w:rsidRPr="0010455A">
        <w:rPr>
          <w:rFonts w:asciiTheme="minorHAnsi" w:hAnsiTheme="minorHAnsi" w:cstheme="minorHAnsi"/>
          <w:b/>
          <w:color w:val="000000"/>
          <w:sz w:val="16"/>
          <w:szCs w:val="18"/>
          <w:u w:val="single"/>
        </w:rPr>
        <w:t xml:space="preserve"> </w:t>
      </w:r>
      <w:r w:rsidRPr="0010455A">
        <w:rPr>
          <w:rFonts w:asciiTheme="minorHAnsi" w:hAnsiTheme="minorHAnsi" w:cstheme="minorHAnsi"/>
          <w:b/>
          <w:color w:val="000000"/>
          <w:sz w:val="24"/>
          <w:szCs w:val="18"/>
          <w:u w:val="single"/>
        </w:rPr>
        <w:t xml:space="preserve">EU’s soft power </w:t>
      </w:r>
      <w:r w:rsidRPr="0010455A">
        <w:rPr>
          <w:rFonts w:asciiTheme="minorHAnsi" w:hAnsiTheme="minorHAnsi" w:cstheme="minorHAnsi"/>
          <w:color w:val="000000"/>
          <w:sz w:val="16"/>
          <w:szCs w:val="18"/>
        </w:rPr>
        <w:t xml:space="preserve">much more than an academic one – can we reassure our citizens that the European Union has the answers to one of their most pressing concerns? We in the EU have grown used to citing its enlargement process as the clearest illustration of our new-found soft power. If one looks back to the early 1990s, many disaster scenarios were indeed avoided because, with the tragic exception of much of former Yugoslavia, national leaders’ eyes were fixed on the prize of EU accession. The undoubted success of the most recent enlargement was due, like the ones before it, to the fact that the states involved were all </w:t>
      </w:r>
      <w:proofErr w:type="gramStart"/>
      <w:r w:rsidRPr="0010455A">
        <w:rPr>
          <w:rFonts w:asciiTheme="minorHAnsi" w:hAnsiTheme="minorHAnsi" w:cstheme="minorHAnsi"/>
          <w:color w:val="000000"/>
          <w:sz w:val="16"/>
          <w:szCs w:val="18"/>
        </w:rPr>
        <w:t>more or less well</w:t>
      </w:r>
      <w:proofErr w:type="gramEnd"/>
      <w:r w:rsidRPr="0010455A">
        <w:rPr>
          <w:rFonts w:asciiTheme="minorHAnsi" w:hAnsiTheme="minorHAnsi" w:cstheme="minorHAnsi"/>
          <w:color w:val="000000"/>
          <w:sz w:val="16"/>
          <w:szCs w:val="18"/>
        </w:rPr>
        <w:t xml:space="preserve"> run and functioning democracies. In the central </w:t>
      </w:r>
      <w:r w:rsidRPr="0010455A">
        <w:rPr>
          <w:rFonts w:asciiTheme="minorHAnsi" w:hAnsiTheme="minorHAnsi" w:cstheme="minorHAnsi"/>
          <w:b/>
          <w:color w:val="000000"/>
          <w:sz w:val="24"/>
          <w:szCs w:val="18"/>
          <w:u w:val="single"/>
        </w:rPr>
        <w:t>European countries</w:t>
      </w:r>
      <w:r w:rsidRPr="0010455A">
        <w:rPr>
          <w:rFonts w:asciiTheme="minorHAnsi" w:hAnsiTheme="minorHAnsi" w:cstheme="minorHAnsi"/>
          <w:color w:val="000000"/>
          <w:sz w:val="16"/>
          <w:szCs w:val="18"/>
        </w:rPr>
        <w:t xml:space="preserve">, public opinion there </w:t>
      </w:r>
      <w:r w:rsidRPr="0010455A">
        <w:rPr>
          <w:rFonts w:asciiTheme="minorHAnsi" w:hAnsiTheme="minorHAnsi" w:cstheme="minorHAnsi"/>
          <w:b/>
          <w:color w:val="000000"/>
          <w:sz w:val="24"/>
          <w:szCs w:val="18"/>
          <w:u w:val="single"/>
        </w:rPr>
        <w:t>saw EU membership as a chance to fulfil their yearning to “return to Europe”</w:t>
      </w:r>
      <w:r w:rsidRPr="0010455A">
        <w:rPr>
          <w:rFonts w:asciiTheme="minorHAnsi" w:hAnsiTheme="minorHAnsi" w:cstheme="minorHAnsi"/>
          <w:color w:val="000000"/>
          <w:sz w:val="16"/>
          <w:szCs w:val="18"/>
        </w:rPr>
        <w:t xml:space="preserve">. Enlargement therefore built upon and </w:t>
      </w:r>
      <w:proofErr w:type="spellStart"/>
      <w:r w:rsidRPr="0010455A">
        <w:rPr>
          <w:rFonts w:asciiTheme="minorHAnsi" w:hAnsiTheme="minorHAnsi" w:cstheme="minorHAnsi"/>
          <w:color w:val="000000"/>
          <w:sz w:val="16"/>
          <w:szCs w:val="18"/>
        </w:rPr>
        <w:t>channelled</w:t>
      </w:r>
      <w:proofErr w:type="spellEnd"/>
      <w:r w:rsidRPr="0010455A">
        <w:rPr>
          <w:rFonts w:asciiTheme="minorHAnsi" w:hAnsiTheme="minorHAnsi" w:cstheme="minorHAnsi"/>
          <w:color w:val="000000"/>
          <w:sz w:val="16"/>
          <w:szCs w:val="18"/>
        </w:rPr>
        <w:t xml:space="preserve"> Europe’s soft power, and it was able to take root alongside the tender shoots of reform that had been tentatively growing in some parts of the region ever since the Helsinki Accords of 1975. As well as the gravitational pull of the Union’s soft power, enlargement was also able to rely, when properly handled, on a reaction in the candidate countries to years of Soviet misapplication of hard power. The process that led in May 2004 to the largest ever influx of new members showed us the value of what we in the EU now enjoy. It held up a mirror to the European models and to the community method that we have adopted for safeguarding them. </w:t>
      </w:r>
      <w:r w:rsidRPr="0010455A">
        <w:rPr>
          <w:rFonts w:asciiTheme="minorHAnsi" w:hAnsiTheme="minorHAnsi" w:cstheme="minorHAnsi"/>
          <w:b/>
          <w:color w:val="000000"/>
          <w:sz w:val="24"/>
          <w:szCs w:val="18"/>
          <w:u w:val="single"/>
        </w:rPr>
        <w:t xml:space="preserve">Enlargement made us appreciate the attraction that this holds to others, and the potential for our soft power to promote reform and help shape the global </w:t>
      </w:r>
      <w:r w:rsidRPr="0010455A">
        <w:rPr>
          <w:rFonts w:asciiTheme="minorHAnsi" w:hAnsiTheme="minorHAnsi" w:cstheme="minorHAnsi"/>
          <w:b/>
          <w:color w:val="000000"/>
          <w:sz w:val="24"/>
          <w:szCs w:val="18"/>
          <w:u w:val="single"/>
        </w:rPr>
        <w:lastRenderedPageBreak/>
        <w:t>forces</w:t>
      </w:r>
      <w:r w:rsidRPr="0010455A">
        <w:rPr>
          <w:rFonts w:asciiTheme="minorHAnsi" w:hAnsiTheme="minorHAnsi" w:cstheme="minorHAnsi"/>
          <w:color w:val="000000"/>
          <w:sz w:val="16"/>
          <w:szCs w:val="18"/>
        </w:rPr>
        <w:t xml:space="preserve">, rather than simply to react to them. To that extent, enlargement as the </w:t>
      </w:r>
      <w:proofErr w:type="spellStart"/>
      <w:r w:rsidRPr="0010455A">
        <w:rPr>
          <w:rFonts w:asciiTheme="minorHAnsi" w:hAnsiTheme="minorHAnsi" w:cstheme="minorHAnsi"/>
          <w:color w:val="000000"/>
          <w:sz w:val="16"/>
          <w:szCs w:val="18"/>
        </w:rPr>
        <w:t>centrepiece</w:t>
      </w:r>
      <w:proofErr w:type="spellEnd"/>
      <w:r w:rsidRPr="0010455A">
        <w:rPr>
          <w:rFonts w:asciiTheme="minorHAnsi" w:hAnsiTheme="minorHAnsi" w:cstheme="minorHAnsi"/>
          <w:color w:val="000000"/>
          <w:sz w:val="16"/>
          <w:szCs w:val="18"/>
        </w:rPr>
        <w:t xml:space="preserve"> of Europe’s reactions to the changes prompted by the fall of the Iron Curtain in 1989, has been the spur for the development of the EU’s soft power. The changes now underway in Turkey show this clearly. Turkey’s accession process is still in its infancy, but those who hold that </w:t>
      </w:r>
      <w:proofErr w:type="spellStart"/>
      <w:r w:rsidRPr="0010455A">
        <w:rPr>
          <w:rFonts w:asciiTheme="minorHAnsi" w:hAnsiTheme="minorHAnsi" w:cstheme="minorHAnsi"/>
          <w:color w:val="000000"/>
          <w:sz w:val="16"/>
          <w:szCs w:val="18"/>
        </w:rPr>
        <w:t>Kemalism</w:t>
      </w:r>
      <w:proofErr w:type="spellEnd"/>
      <w:r w:rsidRPr="0010455A">
        <w:rPr>
          <w:rFonts w:asciiTheme="minorHAnsi" w:hAnsiTheme="minorHAnsi" w:cstheme="minorHAnsi"/>
          <w:color w:val="000000"/>
          <w:sz w:val="16"/>
          <w:szCs w:val="18"/>
        </w:rPr>
        <w:t xml:space="preserve"> will prove incompatible with democracy, and who therefore rule Turkey out of Europe, are going to find their thesis looking weaker and weaker as time goes by. We are going to see the concrete results of the EU’s commitment to the principles in the Helsinki Accords that were also signed by Turkey, and that were subsequently developed in the Copenhagen criteria for the peaceful promotion of freedom and justice. Turkey’s own reform </w:t>
      </w:r>
      <w:proofErr w:type="spellStart"/>
      <w:r w:rsidRPr="0010455A">
        <w:rPr>
          <w:rFonts w:asciiTheme="minorHAnsi" w:hAnsiTheme="minorHAnsi" w:cstheme="minorHAnsi"/>
          <w:color w:val="000000"/>
          <w:sz w:val="16"/>
          <w:szCs w:val="18"/>
        </w:rPr>
        <w:t>programme</w:t>
      </w:r>
      <w:proofErr w:type="spellEnd"/>
      <w:r w:rsidRPr="0010455A">
        <w:rPr>
          <w:rFonts w:asciiTheme="minorHAnsi" w:hAnsiTheme="minorHAnsi" w:cstheme="minorHAnsi"/>
          <w:color w:val="000000"/>
          <w:sz w:val="16"/>
          <w:szCs w:val="18"/>
        </w:rPr>
        <w:t xml:space="preserve"> and our continuing commitment to its accession are thus key drivers of the EU’s soft power in the eastern Mediterranean, where the ideal scenario sees the steady conversion of Hamas into a Palestinian version of Turkey’s AKP Justice and Development Party. For a more rigorous test of the EU’s soft power, we should look at the European </w:t>
      </w:r>
      <w:proofErr w:type="spellStart"/>
      <w:r w:rsidRPr="0010455A">
        <w:rPr>
          <w:rFonts w:asciiTheme="minorHAnsi" w:hAnsiTheme="minorHAnsi" w:cstheme="minorHAnsi"/>
          <w:color w:val="000000"/>
          <w:sz w:val="16"/>
          <w:szCs w:val="18"/>
        </w:rPr>
        <w:t>Neighbourhood</w:t>
      </w:r>
      <w:proofErr w:type="spellEnd"/>
      <w:r w:rsidRPr="0010455A">
        <w:rPr>
          <w:rFonts w:asciiTheme="minorHAnsi" w:hAnsiTheme="minorHAnsi" w:cstheme="minorHAnsi"/>
          <w:color w:val="000000"/>
          <w:sz w:val="16"/>
          <w:szCs w:val="18"/>
        </w:rPr>
        <w:t xml:space="preserve"> Policy (ENP), where the magical carrot of EU membership does not lie behind every difficult technical negotiation. If soft power is, as defined by Joseph Nye, the leading American political scientist who coined the term, “the ability to get what you want by attracting and persuading others to adopt your goals”, then the willingness of our ENP partners to commit to targets which are gradually becoming the reform agenda for each country reflects a real deployment of soft power – a combination of attraction and persuasion. The ENP is still a relatively young policy, with implementation of its first Action Plans having begun only last year. But look at the remarkable changes in governance, in Ukraine and Georgia for example, to see that already there are some concrete achievements. The foundations on which the ENP’s success will be built are the credibility of the EU’s own integration process; in other words, the normative power of the acquis </w:t>
      </w:r>
      <w:proofErr w:type="spellStart"/>
      <w:r w:rsidRPr="0010455A">
        <w:rPr>
          <w:rFonts w:asciiTheme="minorHAnsi" w:hAnsiTheme="minorHAnsi" w:cstheme="minorHAnsi"/>
          <w:color w:val="000000"/>
          <w:sz w:val="16"/>
          <w:szCs w:val="18"/>
        </w:rPr>
        <w:t>communautaire</w:t>
      </w:r>
      <w:proofErr w:type="spellEnd"/>
      <w:r w:rsidRPr="0010455A">
        <w:rPr>
          <w:rFonts w:asciiTheme="minorHAnsi" w:hAnsiTheme="minorHAnsi" w:cstheme="minorHAnsi"/>
          <w:color w:val="000000"/>
          <w:sz w:val="16"/>
          <w:szCs w:val="18"/>
        </w:rPr>
        <w:t xml:space="preserve">. The lure of access to the EU internal market seems certain to focus reforms on those areas that will help our partners’ own economies. Other pressures driving the ENP forward are the increasing focus on third pillar activity and recognition of the Commission’s role at the </w:t>
      </w:r>
      <w:proofErr w:type="spellStart"/>
      <w:r w:rsidRPr="0010455A">
        <w:rPr>
          <w:rFonts w:asciiTheme="minorHAnsi" w:hAnsiTheme="minorHAnsi" w:cstheme="minorHAnsi"/>
          <w:color w:val="000000"/>
          <w:sz w:val="16"/>
          <w:szCs w:val="18"/>
        </w:rPr>
        <w:t>centre</w:t>
      </w:r>
      <w:proofErr w:type="spellEnd"/>
      <w:r w:rsidRPr="0010455A">
        <w:rPr>
          <w:rFonts w:asciiTheme="minorHAnsi" w:hAnsiTheme="minorHAnsi" w:cstheme="minorHAnsi"/>
          <w:color w:val="000000"/>
          <w:sz w:val="16"/>
          <w:szCs w:val="18"/>
        </w:rPr>
        <w:t xml:space="preserve"> of the process of combating threats in the areas of justice, liberty and security. The ENP therefore nicely defines the nature of the EU’s soft power; it is the credibility of the Community method within the EU itself that gives us our ability to persuade others outside our borders. The corollary of this is that the further away from the magnetic attraction of the EU itself we intend to deploy our soft power, the clearer must be our member states’ commitment to the unique formal and informal processes that make up the Community method. </w:t>
      </w:r>
      <w:r w:rsidRPr="0010455A">
        <w:rPr>
          <w:rFonts w:asciiTheme="minorHAnsi" w:hAnsiTheme="minorHAnsi" w:cstheme="minorHAnsi"/>
          <w:b/>
          <w:color w:val="000000"/>
          <w:sz w:val="24"/>
          <w:szCs w:val="18"/>
          <w:u w:val="single"/>
        </w:rPr>
        <w:t>If we are to preserve an international order based on the rule of law and respect for human rights, democracy and good governance, the EU needs to persuade others of its own unwavering commitment.</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 xml:space="preserve">There are also clear examples of our soft power on a global scale. Aside from the obvious example of the euro as the world’s second reserve currency, there is the Kyoto Protocol, whose impact on environmental policy is increasing. Although the present US Administration has obstinately refused to look beyond the coercive aspects of the protocol to the market mechanisms that will underpin it, the support manifested by many of America’s state governors and city mayors, as well as the wide-ranging plan aiming to cut carbon emissions in California </w:t>
      </w:r>
      <w:proofErr w:type="gramStart"/>
      <w:r w:rsidRPr="0010455A">
        <w:rPr>
          <w:rFonts w:asciiTheme="minorHAnsi" w:hAnsiTheme="minorHAnsi" w:cstheme="minorHAnsi"/>
          <w:color w:val="000000"/>
          <w:sz w:val="16"/>
          <w:szCs w:val="18"/>
        </w:rPr>
        <w:t>by the use of</w:t>
      </w:r>
      <w:proofErr w:type="gramEnd"/>
      <w:r w:rsidRPr="0010455A">
        <w:rPr>
          <w:rFonts w:asciiTheme="minorHAnsi" w:hAnsiTheme="minorHAnsi" w:cstheme="minorHAnsi"/>
          <w:color w:val="000000"/>
          <w:sz w:val="16"/>
          <w:szCs w:val="18"/>
        </w:rPr>
        <w:t xml:space="preserve"> carbon-credit trading, shows that the EU was right to support Kyoto. There is also the establishment of the UN Human Rights Council, where the steady building up of an overwhelming majority of members </w:t>
      </w:r>
      <w:proofErr w:type="gramStart"/>
      <w:r w:rsidRPr="0010455A">
        <w:rPr>
          <w:rFonts w:asciiTheme="minorHAnsi" w:hAnsiTheme="minorHAnsi" w:cstheme="minorHAnsi"/>
          <w:color w:val="000000"/>
          <w:sz w:val="16"/>
          <w:szCs w:val="18"/>
        </w:rPr>
        <w:t>on the basis of</w:t>
      </w:r>
      <w:proofErr w:type="gramEnd"/>
      <w:r w:rsidRPr="0010455A">
        <w:rPr>
          <w:rFonts w:asciiTheme="minorHAnsi" w:hAnsiTheme="minorHAnsi" w:cstheme="minorHAnsi"/>
          <w:color w:val="000000"/>
          <w:sz w:val="16"/>
          <w:szCs w:val="18"/>
        </w:rPr>
        <w:t xml:space="preserve"> a coherent EU position secured a practical and workable solution in March of this year. Strengthening multilateral machinery on vital policies like this is one of our priorities, and it’s now generally </w:t>
      </w:r>
      <w:proofErr w:type="spellStart"/>
      <w:r w:rsidRPr="0010455A">
        <w:rPr>
          <w:rFonts w:asciiTheme="minorHAnsi" w:hAnsiTheme="minorHAnsi" w:cstheme="minorHAnsi"/>
          <w:color w:val="000000"/>
          <w:sz w:val="16"/>
          <w:szCs w:val="18"/>
        </w:rPr>
        <w:t>recognised</w:t>
      </w:r>
      <w:proofErr w:type="spellEnd"/>
      <w:r w:rsidRPr="0010455A">
        <w:rPr>
          <w:rFonts w:asciiTheme="minorHAnsi" w:hAnsiTheme="minorHAnsi" w:cstheme="minorHAnsi"/>
          <w:color w:val="000000"/>
          <w:sz w:val="16"/>
          <w:szCs w:val="18"/>
        </w:rPr>
        <w:t xml:space="preserve"> that the EU’s decision to support the final compromise text was decisive in ensuring its adoption. On trade issues, one of the bugbears in our relations with China has been our insistence on respecting intellectual property. The higher that European economies move up the value chain, the more effort we must devote to protecting our ideas. This leads inevitably to friction when we respond resolutely, but </w:t>
      </w:r>
      <w:r w:rsidRPr="0010455A">
        <w:rPr>
          <w:rFonts w:asciiTheme="minorHAnsi" w:hAnsiTheme="minorHAnsi" w:cstheme="minorHAnsi"/>
          <w:b/>
          <w:color w:val="000000"/>
          <w:sz w:val="24"/>
          <w:szCs w:val="18"/>
          <w:u w:val="single"/>
        </w:rPr>
        <w:t>the core of our approach is a classic of soft power</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 xml:space="preserve">– structured dialogues and working groups, combined with technical assistance. The success of this approach is that it goes with and not against the grain of the Chinese economy – as the Chinese economy develops we expect to see increasing demand from Chinese companies for tougher enforcement. State-sponsored terrorism is being replaced by terrorist-sponsored states as the strategic planner’s </w:t>
      </w:r>
      <w:proofErr w:type="gramStart"/>
      <w:r w:rsidRPr="0010455A">
        <w:rPr>
          <w:rFonts w:asciiTheme="minorHAnsi" w:hAnsiTheme="minorHAnsi" w:cstheme="minorHAnsi"/>
          <w:color w:val="000000"/>
          <w:sz w:val="16"/>
          <w:szCs w:val="18"/>
        </w:rPr>
        <w:t>nightmare, and</w:t>
      </w:r>
      <w:proofErr w:type="gramEnd"/>
      <w:r w:rsidRPr="0010455A">
        <w:rPr>
          <w:rFonts w:asciiTheme="minorHAnsi" w:hAnsiTheme="minorHAnsi" w:cstheme="minorHAnsi"/>
          <w:color w:val="000000"/>
          <w:sz w:val="16"/>
          <w:szCs w:val="18"/>
        </w:rPr>
        <w:t xml:space="preserve"> strengthening the sinews of fragile and failing states – “security sector reform” – is a key element of the “consensus on development” that EU member states adopted last year. This new consensus reflects years of experience, some of it a source of pride, some of it a source of valuable lessons, that the European Commission has had in administering its aid budget. While the jargon is relatively new, the EU’s long experience is not. The EU had embarked on the long and difficult process of state-building before it became fashionable; reform of the judiciary, the establishment of new democratic institutions, training for parliamentarians, assistance to police forces, human rights education, promotion of public involvement in decision-making and management of borders are all areas where the EU has a good deal of experience, not least on its own continent. If we turn to the </w:t>
      </w:r>
      <w:proofErr w:type="spellStart"/>
      <w:r w:rsidRPr="0010455A">
        <w:rPr>
          <w:rFonts w:asciiTheme="minorHAnsi" w:hAnsiTheme="minorHAnsi" w:cstheme="minorHAnsi"/>
          <w:color w:val="000000"/>
          <w:sz w:val="16"/>
          <w:szCs w:val="18"/>
        </w:rPr>
        <w:t>centrepiece</w:t>
      </w:r>
      <w:proofErr w:type="spellEnd"/>
      <w:r w:rsidRPr="0010455A">
        <w:rPr>
          <w:rFonts w:asciiTheme="minorHAnsi" w:hAnsiTheme="minorHAnsi" w:cstheme="minorHAnsi"/>
          <w:color w:val="000000"/>
          <w:sz w:val="16"/>
          <w:szCs w:val="18"/>
        </w:rPr>
        <w:t xml:space="preserve"> of democratic life, the elections that have mushroomed across Europe since 1989, </w:t>
      </w:r>
      <w:r w:rsidRPr="0010455A">
        <w:rPr>
          <w:rFonts w:asciiTheme="minorHAnsi" w:hAnsiTheme="minorHAnsi" w:cstheme="minorHAnsi"/>
          <w:b/>
          <w:color w:val="000000"/>
          <w:sz w:val="24"/>
          <w:szCs w:val="18"/>
          <w:u w:val="single"/>
        </w:rPr>
        <w:t>the EU is a visible and credible actor</w:t>
      </w:r>
      <w:r w:rsidRPr="0010455A">
        <w:rPr>
          <w:rFonts w:asciiTheme="minorHAnsi" w:hAnsiTheme="minorHAnsi" w:cstheme="minorHAnsi"/>
          <w:color w:val="000000"/>
          <w:sz w:val="16"/>
          <w:szCs w:val="18"/>
        </w:rPr>
        <w:t xml:space="preserve">. Outside Europe, it sends on average 12 missions a year to places as diverse as Ethiopia, the Palestinian Authority and Afghanistan. These missions have made a real difference and are practical demonstrations of the EU’s commitment to human rights and democracy. </w:t>
      </w:r>
      <w:proofErr w:type="gramStart"/>
      <w:r w:rsidRPr="0010455A">
        <w:rPr>
          <w:rFonts w:asciiTheme="minorHAnsi" w:hAnsiTheme="minorHAnsi" w:cstheme="minorHAnsi"/>
          <w:color w:val="000000"/>
          <w:sz w:val="16"/>
          <w:szCs w:val="18"/>
        </w:rPr>
        <w:t>Needless to say, this</w:t>
      </w:r>
      <w:proofErr w:type="gramEnd"/>
      <w:r w:rsidRPr="0010455A">
        <w:rPr>
          <w:rFonts w:asciiTheme="minorHAnsi" w:hAnsiTheme="minorHAnsi" w:cstheme="minorHAnsi"/>
          <w:color w:val="000000"/>
          <w:sz w:val="16"/>
          <w:szCs w:val="18"/>
        </w:rPr>
        <w:t xml:space="preserve"> effort is very much in our enlightened self-interest because democracies make better and more stable partners. </w:t>
      </w:r>
      <w:r w:rsidRPr="0010455A">
        <w:rPr>
          <w:rFonts w:asciiTheme="minorHAnsi" w:hAnsiTheme="minorHAnsi" w:cstheme="minorHAnsi"/>
          <w:b/>
          <w:color w:val="000000"/>
          <w:sz w:val="24"/>
          <w:szCs w:val="18"/>
          <w:u w:val="single"/>
        </w:rPr>
        <w:t>The EU is therefore a real player on the world stage because of its wide-ranging and comprehensive set of “soft-power” tools.</w:t>
      </w:r>
      <w:r w:rsidRPr="0010455A">
        <w:rPr>
          <w:rFonts w:asciiTheme="minorHAnsi" w:hAnsiTheme="minorHAnsi" w:cstheme="minorHAnsi"/>
          <w:color w:val="000000"/>
          <w:sz w:val="16"/>
          <w:szCs w:val="18"/>
        </w:rPr>
        <w:t xml:space="preserve"> </w:t>
      </w:r>
      <w:r w:rsidRPr="0010455A">
        <w:rPr>
          <w:rFonts w:asciiTheme="minorHAnsi" w:hAnsiTheme="minorHAnsi" w:cstheme="minorHAnsi"/>
          <w:b/>
          <w:color w:val="000000"/>
          <w:sz w:val="24"/>
          <w:szCs w:val="18"/>
          <w:u w:val="single"/>
        </w:rPr>
        <w:t>Nevertheless, the EU</w:t>
      </w:r>
      <w:r w:rsidRPr="0010455A">
        <w:rPr>
          <w:rFonts w:asciiTheme="minorHAnsi" w:hAnsiTheme="minorHAnsi" w:cstheme="minorHAnsi"/>
          <w:color w:val="000000"/>
          <w:sz w:val="16"/>
          <w:szCs w:val="18"/>
        </w:rPr>
        <w:t xml:space="preserve">’s citizens </w:t>
      </w:r>
      <w:r w:rsidRPr="0010455A">
        <w:rPr>
          <w:rFonts w:asciiTheme="minorHAnsi" w:hAnsiTheme="minorHAnsi" w:cstheme="minorHAnsi"/>
          <w:b/>
          <w:color w:val="000000"/>
          <w:sz w:val="24"/>
          <w:szCs w:val="18"/>
          <w:u w:val="single"/>
        </w:rPr>
        <w:t>should be aware that they will never get the ability to shape world events</w:t>
      </w:r>
      <w:r w:rsidRPr="0010455A">
        <w:rPr>
          <w:rFonts w:asciiTheme="minorHAnsi" w:hAnsiTheme="minorHAnsi" w:cstheme="minorHAnsi"/>
          <w:color w:val="000000"/>
          <w:sz w:val="16"/>
          <w:szCs w:val="18"/>
        </w:rPr>
        <w:t xml:space="preserve"> that most of them say they want </w:t>
      </w:r>
      <w:r w:rsidRPr="0010455A">
        <w:rPr>
          <w:rFonts w:asciiTheme="minorHAnsi" w:hAnsiTheme="minorHAnsi" w:cstheme="minorHAnsi"/>
          <w:b/>
          <w:color w:val="000000"/>
          <w:sz w:val="24"/>
          <w:szCs w:val="18"/>
          <w:u w:val="single"/>
        </w:rPr>
        <w:t>unless they are prepared</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 xml:space="preserve">to pay the extra cost, either in financial terms, or </w:t>
      </w:r>
      <w:r w:rsidRPr="0010455A">
        <w:rPr>
          <w:rFonts w:asciiTheme="minorHAnsi" w:hAnsiTheme="minorHAnsi" w:cstheme="minorHAnsi"/>
          <w:b/>
          <w:color w:val="000000"/>
          <w:sz w:val="24"/>
          <w:szCs w:val="18"/>
          <w:u w:val="single"/>
        </w:rPr>
        <w:t>in terms of institutional and political reforms</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that will give them the kind of hard power enabling the EU to act entirely independent of the US security umbrella.</w:t>
      </w:r>
    </w:p>
    <w:p w14:paraId="41D43070" w14:textId="77777777" w:rsidR="000330D9" w:rsidRPr="0010455A" w:rsidRDefault="000330D9" w:rsidP="000330D9">
      <w:pPr>
        <w:pStyle w:val="Heading4"/>
      </w:pPr>
      <w:r w:rsidRPr="0010455A">
        <w:lastRenderedPageBreak/>
        <w:t>EU soft power is effective – cultural pull translates into political influence</w:t>
      </w:r>
    </w:p>
    <w:p w14:paraId="0453063E" w14:textId="77777777" w:rsidR="000330D9" w:rsidRPr="0010455A" w:rsidRDefault="000330D9" w:rsidP="000330D9">
      <w:r w:rsidRPr="0010455A">
        <w:rPr>
          <w:rStyle w:val="Style13ptBold"/>
        </w:rPr>
        <w:t>Dempsey ’12</w:t>
      </w:r>
      <w:r w:rsidRPr="0010455A">
        <w:t xml:space="preserve"> Judy Dempsey, NONRESIDENT SENIOR ASSOCIATE @ CARNEGIE EUROPE, EDITOR IN CHIEF @STRATEGIC EUROPE, “Judy Asks: Does the EU’s "Soft Power" Really Work?” Carnegie Endowment for International Peace, 10/17/2012, http://carnegieendowment.org/2012/10/17/judy-asks-does-eu-s-soft-power-really-work/e1tw</w:t>
      </w:r>
    </w:p>
    <w:p w14:paraId="00232BEE" w14:textId="77777777" w:rsidR="000330D9" w:rsidRPr="0010455A" w:rsidRDefault="000330D9" w:rsidP="000330D9">
      <w:pPr>
        <w:rPr>
          <w:b/>
          <w:bCs/>
          <w:u w:val="single"/>
        </w:rPr>
      </w:pPr>
      <w:proofErr w:type="gramStart"/>
      <w:r w:rsidRPr="0010455A">
        <w:rPr>
          <w:rStyle w:val="StyleUnderline"/>
        </w:rPr>
        <w:t>Of course</w:t>
      </w:r>
      <w:proofErr w:type="gramEnd"/>
      <w:r w:rsidRPr="0010455A">
        <w:rPr>
          <w:rStyle w:val="StyleUnderline"/>
        </w:rPr>
        <w:t xml:space="preserve"> the EU’s soft power works. Just think of the magnetic attraction of the world’s largest market. Just think of the millions of people who want to come and live and work in the EU. Just think of the countries queuing up to join. Just think of our welfare system</w:t>
      </w:r>
      <w:r w:rsidRPr="0010455A">
        <w:rPr>
          <w:sz w:val="16"/>
        </w:rPr>
        <w:t xml:space="preserve">, which is the envy of the world. </w:t>
      </w:r>
      <w:r w:rsidRPr="0010455A">
        <w:rPr>
          <w:rStyle w:val="StyleUnderline"/>
        </w:rPr>
        <w:t>Just think that there would be no International Criminal Court</w:t>
      </w:r>
      <w:r w:rsidRPr="0010455A">
        <w:rPr>
          <w:sz w:val="16"/>
        </w:rPr>
        <w:t xml:space="preserve"> or Kyoto Protocol </w:t>
      </w:r>
      <w:r w:rsidRPr="0010455A">
        <w:rPr>
          <w:rStyle w:val="StyleUnderline"/>
        </w:rPr>
        <w:t>without the EU.</w:t>
      </w:r>
      <w:r w:rsidRPr="0010455A">
        <w:rPr>
          <w:sz w:val="16"/>
        </w:rPr>
        <w:t xml:space="preserve"> </w:t>
      </w:r>
      <w:r w:rsidRPr="0010455A">
        <w:rPr>
          <w:rStyle w:val="StyleUnderline"/>
        </w:rPr>
        <w:t>Just think who would promote human rights around the world if there were no EU. Just think of the millions around the world who watch European soccer (football), drive European cars, wear European fashion, and visit Europe for holidays. That is soft power in action.</w:t>
      </w:r>
      <w:r w:rsidRPr="0010455A">
        <w:rPr>
          <w:sz w:val="16"/>
        </w:rPr>
        <w:t xml:space="preserve"> The award of the Nobel Peace Prize to the EU has been derided by the usual </w:t>
      </w:r>
      <w:proofErr w:type="spellStart"/>
      <w:r w:rsidRPr="0010455A">
        <w:rPr>
          <w:sz w:val="16"/>
        </w:rPr>
        <w:t>eurosceptics</w:t>
      </w:r>
      <w:proofErr w:type="spellEnd"/>
      <w:r w:rsidRPr="0010455A">
        <w:rPr>
          <w:sz w:val="16"/>
        </w:rPr>
        <w:t xml:space="preserve">. But what they cannot deny is the </w:t>
      </w:r>
      <w:r w:rsidRPr="0010455A">
        <w:rPr>
          <w:rStyle w:val="StyleUnderline"/>
        </w:rPr>
        <w:t>success of the</w:t>
      </w:r>
      <w:r w:rsidRPr="0010455A">
        <w:rPr>
          <w:sz w:val="16"/>
        </w:rPr>
        <w:t xml:space="preserve"> unique experiment in sharing sovereignty that the </w:t>
      </w:r>
      <w:r w:rsidRPr="0010455A">
        <w:rPr>
          <w:rStyle w:val="StyleUnderline"/>
        </w:rPr>
        <w:t>EU has built up over the past half century. There have been several attempts to unite Europe before, by force. The EU has done it by establishing a legal order that member states voluntarily sign up to for the greater good. That is also soft power in action.</w:t>
      </w:r>
      <w:r w:rsidRPr="0010455A">
        <w:rPr>
          <w:sz w:val="16"/>
        </w:rPr>
        <w:t xml:space="preserve"> </w:t>
      </w:r>
      <w:r w:rsidRPr="0010455A">
        <w:rPr>
          <w:rStyle w:val="StyleUnderline"/>
        </w:rPr>
        <w:t>So, there will be no European aircraft carriers patrolling the Taiwan straits, but China and Taiwan have both adopted EU standards on car exhaust emissions. China is building up the share of euros in its foreign currency reserves. Asians, Africans, and Latin Americans look to the EU for inspiration for their own regional integration projects. Soft power, the EU has it in abundance, and it works.</w:t>
      </w:r>
    </w:p>
    <w:p w14:paraId="04D36225" w14:textId="0DC2EDC2" w:rsidR="001D7B46" w:rsidRDefault="001D7B46" w:rsidP="00E86775">
      <w:pPr>
        <w:pStyle w:val="Heading3"/>
      </w:pPr>
      <w:r>
        <w:lastRenderedPageBreak/>
        <w:t>Impact – Egypt</w:t>
      </w:r>
    </w:p>
    <w:p w14:paraId="0A27E600" w14:textId="6F8A136B" w:rsidR="007357E1" w:rsidRPr="007357E1" w:rsidRDefault="002B1A27" w:rsidP="007357E1">
      <w:pPr>
        <w:pStyle w:val="Heading4"/>
      </w:pPr>
      <w:r>
        <w:t>Unified EU is key to Egyptian stability.</w:t>
      </w:r>
    </w:p>
    <w:p w14:paraId="5EE6E1C3" w14:textId="385E1E73" w:rsidR="007357E1" w:rsidRDefault="007357E1" w:rsidP="001D7B46">
      <w:proofErr w:type="spellStart"/>
      <w:r>
        <w:rPr>
          <w:rStyle w:val="Style13ptBold"/>
        </w:rPr>
        <w:t>Ghafar</w:t>
      </w:r>
      <w:proofErr w:type="spellEnd"/>
      <w:r>
        <w:rPr>
          <w:rStyle w:val="Style13ptBold"/>
        </w:rPr>
        <w:t xml:space="preserve"> 18 </w:t>
      </w:r>
      <w:r>
        <w:t xml:space="preserve">[Adel Abdel </w:t>
      </w:r>
      <w:proofErr w:type="spellStart"/>
      <w:r>
        <w:t>Ghafar</w:t>
      </w:r>
      <w:proofErr w:type="spellEnd"/>
      <w:r>
        <w:t xml:space="preserve">, Fellow - Foreign Policy, Brookings Doha Center, 3-1-2018, "Egypt’s long-term stability and the role of the European Union," Brookings, </w:t>
      </w:r>
      <w:hyperlink r:id="rId27" w:history="1">
        <w:r w:rsidRPr="003D2C56">
          <w:rPr>
            <w:rStyle w:val="Hyperlink"/>
          </w:rPr>
          <w:t>https://www.brookings.edu/blog/order-from-chaos/2018/03/01/egypts-long-term-stability-and-the-role-of-the-european-union/</w:t>
        </w:r>
      </w:hyperlink>
      <w:r>
        <w:t>]</w:t>
      </w:r>
    </w:p>
    <w:p w14:paraId="3C0D4897" w14:textId="0106047D" w:rsidR="007357E1" w:rsidRPr="007357E1" w:rsidRDefault="007357E1" w:rsidP="001D7B46">
      <w:pPr>
        <w:rPr>
          <w:sz w:val="16"/>
        </w:rPr>
      </w:pPr>
      <w:r w:rsidRPr="007357E1">
        <w:rPr>
          <w:rStyle w:val="StyleUnderline"/>
        </w:rPr>
        <w:t xml:space="preserve">There is much the EU can do to bolster Egypt’s stability </w:t>
      </w:r>
      <w:r w:rsidRPr="007357E1">
        <w:rPr>
          <w:sz w:val="16"/>
        </w:rPr>
        <w:t xml:space="preserve">in the short term. Yet if Europe seeks Egypt’s cooperation in the long term, then a joint approach on the issues of the day can and should be paired with a measured, but firm, emphasis on inclusive economic growth and support for human rights and the rule of law. While there are certainly limits to the EU’s democratizing leverage over Egypt, </w:t>
      </w:r>
      <w:r w:rsidRPr="007357E1">
        <w:rPr>
          <w:rStyle w:val="StyleUnderline"/>
        </w:rPr>
        <w:t>taking a firm stance on human rights abuses and attacks on freedom of expression remains an important part of encouraging the leadership in Cairo to look beyond its own regime security</w:t>
      </w:r>
      <w:r w:rsidRPr="007357E1">
        <w:rPr>
          <w:sz w:val="16"/>
        </w:rPr>
        <w:t xml:space="preserve"> and stability. The argument is clear: </w:t>
      </w:r>
      <w:r w:rsidRPr="007357E1">
        <w:rPr>
          <w:rStyle w:val="StyleUnderline"/>
        </w:rPr>
        <w:t>Authoritarianism</w:t>
      </w:r>
      <w:r w:rsidRPr="007357E1">
        <w:rPr>
          <w:sz w:val="16"/>
        </w:rPr>
        <w:t xml:space="preserve"> can and </w:t>
      </w:r>
      <w:r w:rsidRPr="007357E1">
        <w:rPr>
          <w:rStyle w:val="StyleUnderline"/>
        </w:rPr>
        <w:t xml:space="preserve">will breed </w:t>
      </w:r>
      <w:r w:rsidRPr="00F47C82">
        <w:rPr>
          <w:rStyle w:val="Emphasis"/>
        </w:rPr>
        <w:t>extremism, with dire consequences for the Egypt and the region</w:t>
      </w:r>
      <w:r w:rsidRPr="007357E1">
        <w:rPr>
          <w:rStyle w:val="StyleUnderline"/>
        </w:rPr>
        <w:t>.</w:t>
      </w:r>
      <w:r>
        <w:rPr>
          <w:rStyle w:val="StyleUnderline"/>
        </w:rPr>
        <w:t xml:space="preserve"> </w:t>
      </w:r>
      <w:r w:rsidRPr="007357E1">
        <w:rPr>
          <w:sz w:val="16"/>
        </w:rPr>
        <w:t xml:space="preserve">With some concrete steps in favor of the rule of law, </w:t>
      </w:r>
      <w:r w:rsidRPr="007357E1">
        <w:rPr>
          <w:rStyle w:val="StyleUnderline"/>
        </w:rPr>
        <w:t>the EU can</w:t>
      </w:r>
      <w:r w:rsidRPr="007357E1">
        <w:rPr>
          <w:sz w:val="16"/>
        </w:rPr>
        <w:t xml:space="preserve"> cautiously </w:t>
      </w:r>
      <w:r w:rsidRPr="007357E1">
        <w:rPr>
          <w:rStyle w:val="StyleUnderline"/>
        </w:rPr>
        <w:t>proceed</w:t>
      </w:r>
      <w:r w:rsidRPr="007357E1">
        <w:rPr>
          <w:sz w:val="16"/>
        </w:rPr>
        <w:t xml:space="preserve"> on </w:t>
      </w:r>
      <w:proofErr w:type="gramStart"/>
      <w:r w:rsidRPr="007357E1">
        <w:rPr>
          <w:sz w:val="16"/>
        </w:rPr>
        <w:t>a number of</w:t>
      </w:r>
      <w:proofErr w:type="gramEnd"/>
      <w:r w:rsidRPr="007357E1">
        <w:rPr>
          <w:sz w:val="16"/>
        </w:rPr>
        <w:t xml:space="preserve"> fronts </w:t>
      </w:r>
      <w:r w:rsidRPr="007357E1">
        <w:rPr>
          <w:rStyle w:val="StyleUnderline"/>
        </w:rPr>
        <w:t>to shore up Egyptian socio-</w:t>
      </w:r>
      <w:r w:rsidRPr="00F47C82">
        <w:rPr>
          <w:rStyle w:val="Emphasis"/>
        </w:rPr>
        <w:t>economic and political stability</w:t>
      </w:r>
      <w:r w:rsidRPr="007357E1">
        <w:rPr>
          <w:rStyle w:val="StyleUnderline"/>
        </w:rPr>
        <w:t xml:space="preserve"> </w:t>
      </w:r>
      <w:r w:rsidRPr="007357E1">
        <w:rPr>
          <w:sz w:val="16"/>
        </w:rPr>
        <w:t xml:space="preserve">and help secure broader European interests. First, </w:t>
      </w:r>
      <w:r w:rsidRPr="007357E1">
        <w:rPr>
          <w:rStyle w:val="StyleUnderline"/>
        </w:rPr>
        <w:t>EU programmatic assistance should focus support on inclusive economic programs</w:t>
      </w:r>
      <w:r w:rsidRPr="007357E1">
        <w:rPr>
          <w:sz w:val="16"/>
        </w:rPr>
        <w:t xml:space="preserve"> that benefit youth and women, through initiatives such as the “EU Facility for Economic Growth and Job Creation” and the European Bank for Reconstruction and Development’s Small Business </w:t>
      </w:r>
      <w:proofErr w:type="spellStart"/>
      <w:r w:rsidRPr="007357E1">
        <w:rPr>
          <w:sz w:val="16"/>
        </w:rPr>
        <w:t>Programme</w:t>
      </w:r>
      <w:proofErr w:type="spellEnd"/>
      <w:r w:rsidRPr="007357E1">
        <w:rPr>
          <w:sz w:val="16"/>
        </w:rPr>
        <w:t xml:space="preserve">. Increasing educational opportunities for programs such as Erasmus+ can help educate more young Egyptians and prepare them to enter the job market. In addition, </w:t>
      </w:r>
      <w:r w:rsidRPr="007357E1">
        <w:rPr>
          <w:rStyle w:val="StyleUnderline"/>
        </w:rPr>
        <w:t>EU programmatic assistance</w:t>
      </w:r>
      <w:r w:rsidRPr="007357E1">
        <w:rPr>
          <w:sz w:val="16"/>
        </w:rPr>
        <w:t xml:space="preserve"> that focuses on vocational training </w:t>
      </w:r>
      <w:r w:rsidRPr="007357E1">
        <w:rPr>
          <w:rStyle w:val="StyleUnderline"/>
        </w:rPr>
        <w:t>can</w:t>
      </w:r>
      <w:r w:rsidRPr="007357E1">
        <w:rPr>
          <w:sz w:val="16"/>
        </w:rPr>
        <w:t xml:space="preserve"> help </w:t>
      </w:r>
      <w:r w:rsidRPr="007357E1">
        <w:rPr>
          <w:rStyle w:val="StyleUnderline"/>
        </w:rPr>
        <w:t>ease pressure on the Egyptian university system and provide more career pathways for youth.</w:t>
      </w:r>
      <w:r>
        <w:rPr>
          <w:rStyle w:val="StyleUnderline"/>
        </w:rPr>
        <w:t xml:space="preserve"> </w:t>
      </w:r>
      <w:r w:rsidRPr="007357E1">
        <w:rPr>
          <w:sz w:val="16"/>
        </w:rPr>
        <w:t xml:space="preserve">Second, </w:t>
      </w:r>
      <w:r w:rsidRPr="007357E1">
        <w:rPr>
          <w:rStyle w:val="StyleUnderline"/>
        </w:rPr>
        <w:t xml:space="preserve">the EU should also support Egypt’s ambitions to become a regional gas hub. For the EU, Egypt’s renewed prominence in energy production can enhance energy </w:t>
      </w:r>
      <w:proofErr w:type="gramStart"/>
      <w:r w:rsidRPr="007357E1">
        <w:rPr>
          <w:rStyle w:val="StyleUnderline"/>
        </w:rPr>
        <w:t>security, since</w:t>
      </w:r>
      <w:proofErr w:type="gramEnd"/>
      <w:r w:rsidRPr="007357E1">
        <w:rPr>
          <w:rStyle w:val="StyleUnderline"/>
        </w:rPr>
        <w:t xml:space="preserve"> European demand for gas is forecasted to continue growing as local production decreases</w:t>
      </w:r>
      <w:r w:rsidRPr="007357E1">
        <w:rPr>
          <w:sz w:val="16"/>
        </w:rPr>
        <w:t xml:space="preserve">. In addition, </w:t>
      </w:r>
      <w:r w:rsidRPr="007357E1">
        <w:rPr>
          <w:rStyle w:val="StyleUnderline"/>
        </w:rPr>
        <w:t xml:space="preserve">increased cooperation between states in the eastern Mediterranean and the EU can help </w:t>
      </w:r>
      <w:r w:rsidRPr="00F47C82">
        <w:rPr>
          <w:rStyle w:val="Emphasis"/>
        </w:rPr>
        <w:t>enhance regional stability</w:t>
      </w:r>
      <w:r w:rsidRPr="007357E1">
        <w:rPr>
          <w:rStyle w:val="StyleUnderline"/>
        </w:rPr>
        <w:t>.</w:t>
      </w:r>
      <w:r>
        <w:rPr>
          <w:rStyle w:val="StyleUnderline"/>
        </w:rPr>
        <w:t xml:space="preserve"> </w:t>
      </w:r>
      <w:r w:rsidRPr="007357E1">
        <w:rPr>
          <w:sz w:val="16"/>
        </w:rPr>
        <w:t xml:space="preserve">Third, </w:t>
      </w:r>
      <w:r w:rsidRPr="007357E1">
        <w:rPr>
          <w:rStyle w:val="StyleUnderline"/>
        </w:rPr>
        <w:t>the EU should support initiatives promoting the development and adoption of renewable energy sources in Egypt</w:t>
      </w:r>
      <w:r w:rsidRPr="007357E1">
        <w:rPr>
          <w:sz w:val="16"/>
        </w:rPr>
        <w:t xml:space="preserve">. In addition to mitigating the effects of climate change, renewable energy can curb rising pollution levels, which would improve the health and quality of life for the population while reducing the costs of healthcare associated with treating chronic illnesses caused by excessive pollution. </w:t>
      </w:r>
      <w:r w:rsidRPr="007357E1">
        <w:rPr>
          <w:rStyle w:val="StyleUnderline"/>
        </w:rPr>
        <w:t>Increased availability of renewable energy sources will also help stabilize Egypt in the long term by providing the population with more consistent and sustainable sources of energy.</w:t>
      </w:r>
      <w:r>
        <w:rPr>
          <w:rStyle w:val="StyleUnderline"/>
        </w:rPr>
        <w:t xml:space="preserve"> </w:t>
      </w:r>
      <w:r w:rsidRPr="007357E1">
        <w:rPr>
          <w:sz w:val="16"/>
        </w:rPr>
        <w:t xml:space="preserve">SPEAK WITH ONE VOICE Finally, </w:t>
      </w:r>
      <w:r w:rsidRPr="007357E1">
        <w:rPr>
          <w:rStyle w:val="StyleUnderline"/>
        </w:rPr>
        <w:t xml:space="preserve">the EU’s engagement is likely to be more successful </w:t>
      </w:r>
      <w:r w:rsidRPr="00F47C82">
        <w:rPr>
          <w:rStyle w:val="Emphasis"/>
        </w:rPr>
        <w:t>if EU member states undertake a unified approach</w:t>
      </w:r>
      <w:r w:rsidRPr="007357E1">
        <w:rPr>
          <w:rStyle w:val="StyleUnderline"/>
        </w:rPr>
        <w:t xml:space="preserve"> toward Egypt. A key aspect of the EU’s weakness in engaging with Egypt is that individual member states have engaged with the country strongly at the bilateral level</w:t>
      </w:r>
      <w:r w:rsidRPr="007357E1">
        <w:rPr>
          <w:sz w:val="16"/>
        </w:rPr>
        <w:t xml:space="preserve">, which Egypt continues to prioritize over multilateral level engagement. This is not unique to </w:t>
      </w:r>
      <w:proofErr w:type="gramStart"/>
      <w:r w:rsidRPr="007357E1">
        <w:rPr>
          <w:sz w:val="16"/>
        </w:rPr>
        <w:t>Egypt, but</w:t>
      </w:r>
      <w:proofErr w:type="gramEnd"/>
      <w:r w:rsidRPr="007357E1">
        <w:rPr>
          <w:sz w:val="16"/>
        </w:rPr>
        <w:t xml:space="preserve"> is an institutional weakness in the formulation of EU foreign policy that affects its relations with countries in North Africa and other areas of the world. </w:t>
      </w:r>
      <w:r w:rsidRPr="007357E1">
        <w:rPr>
          <w:rStyle w:val="StyleUnderline"/>
        </w:rPr>
        <w:t xml:space="preserve">For an overall EU approach to Egypt to have more impact, </w:t>
      </w:r>
      <w:r w:rsidRPr="00F47C82">
        <w:rPr>
          <w:rStyle w:val="Emphasis"/>
        </w:rPr>
        <w:t xml:space="preserve">further cooperation and coordination between member states must occur. </w:t>
      </w:r>
      <w:r w:rsidRPr="007357E1">
        <w:rPr>
          <w:sz w:val="16"/>
        </w:rPr>
        <w:t>Until that occurs, Cairo will continue to deal directly with Paris, Rome and Berlin, bypassing Brussels all together.</w:t>
      </w:r>
    </w:p>
    <w:p w14:paraId="4E09ADD3" w14:textId="02FD0CD6" w:rsidR="002B1A27" w:rsidRPr="002B1A27" w:rsidRDefault="002B1A27" w:rsidP="002B1A27">
      <w:pPr>
        <w:pStyle w:val="Heading4"/>
        <w:rPr>
          <w:rStyle w:val="Style13ptBold"/>
          <w:b/>
        </w:rPr>
      </w:pPr>
      <w:r w:rsidRPr="002B1A27">
        <w:rPr>
          <w:rStyle w:val="Style13ptBold"/>
          <w:b/>
        </w:rPr>
        <w:t>Egyptian instability escalates</w:t>
      </w:r>
      <w:r>
        <w:rPr>
          <w:rStyle w:val="Style13ptBold"/>
          <w:b/>
        </w:rPr>
        <w:t xml:space="preserve"> – regional conflict disrupts global trade and draws in the U.S.</w:t>
      </w:r>
    </w:p>
    <w:p w14:paraId="25460901" w14:textId="599897F0" w:rsidR="00484D69" w:rsidRDefault="007357E1" w:rsidP="001D7B46">
      <w:r>
        <w:rPr>
          <w:rStyle w:val="Style13ptBold"/>
        </w:rPr>
        <w:t xml:space="preserve">Copley 11 </w:t>
      </w:r>
      <w:r>
        <w:t xml:space="preserve">[Gregory R. Copley, Editor – Global Information System and Defense &amp; Foreign Affairs Strategic Policy, 2-1-2011, "Strategic ramifications of the Egyptian crisis," [AI] </w:t>
      </w:r>
      <w:proofErr w:type="spellStart"/>
      <w:r>
        <w:t>Asmarino</w:t>
      </w:r>
      <w:proofErr w:type="spellEnd"/>
      <w:r>
        <w:t xml:space="preserve"> Independent, http://asmarino.com/news-analysis/906-strategic-ramifications-of-the-egyptian-crisis]</w:t>
      </w:r>
    </w:p>
    <w:p w14:paraId="0C6159B7" w14:textId="7083F529" w:rsidR="00484D69" w:rsidRPr="007357E1" w:rsidRDefault="00484D69" w:rsidP="001D7B46">
      <w:pPr>
        <w:rPr>
          <w:sz w:val="16"/>
        </w:rPr>
      </w:pPr>
      <w:r w:rsidRPr="007357E1">
        <w:rPr>
          <w:sz w:val="16"/>
        </w:rPr>
        <w:t xml:space="preserve">In the preface to the Defense &amp; Foreign Affairs Handbook on Egypt, in 1995, I noted: If Egypt remains strong, and in all senses a power in its regional contexts, then world events will move in one direction. </w:t>
      </w:r>
      <w:r w:rsidRPr="00484D69">
        <w:rPr>
          <w:rStyle w:val="StyleUnderline"/>
        </w:rPr>
        <w:t>If Egypt's strength is undermined</w:t>
      </w:r>
      <w:r w:rsidRPr="007357E1">
        <w:rPr>
          <w:sz w:val="16"/>
        </w:rPr>
        <w:t xml:space="preserve">, then </w:t>
      </w:r>
      <w:r w:rsidRPr="00484D69">
        <w:rPr>
          <w:rStyle w:val="StyleUnderline"/>
        </w:rPr>
        <w:t>world events</w:t>
      </w:r>
      <w:r w:rsidRPr="007357E1">
        <w:rPr>
          <w:sz w:val="16"/>
        </w:rPr>
        <w:t xml:space="preserve"> (and not merely those of the Middle East) </w:t>
      </w:r>
      <w:r w:rsidRPr="00484D69">
        <w:rPr>
          <w:rStyle w:val="StyleUnderline"/>
        </w:rPr>
        <w:t xml:space="preserve">will move along </w:t>
      </w:r>
      <w:r w:rsidRPr="007357E1">
        <w:rPr>
          <w:rStyle w:val="Emphasis"/>
        </w:rPr>
        <w:t>a far more uncertain and violent path.</w:t>
      </w:r>
      <w:r w:rsidR="007357E1">
        <w:rPr>
          <w:rStyle w:val="StyleUnderline"/>
        </w:rPr>
        <w:t xml:space="preserve"> </w:t>
      </w:r>
      <w:r w:rsidRPr="007357E1">
        <w:rPr>
          <w:sz w:val="16"/>
        </w:rPr>
        <w:t xml:space="preserve">It is significant that </w:t>
      </w:r>
      <w:r w:rsidRPr="00484D69">
        <w:rPr>
          <w:rStyle w:val="StyleUnderline"/>
        </w:rPr>
        <w:t>Egypt</w:t>
      </w:r>
      <w:r w:rsidRPr="007357E1">
        <w:rPr>
          <w:sz w:val="16"/>
        </w:rPr>
        <w:t xml:space="preserve"> began to fail to be strong, internally, within a few years of that 1995 book. It </w:t>
      </w:r>
      <w:r w:rsidRPr="00484D69">
        <w:rPr>
          <w:rStyle w:val="StyleUnderline"/>
        </w:rPr>
        <w:t xml:space="preserve">became less resilient as Mubarak became more </w:t>
      </w:r>
      <w:r w:rsidRPr="00484D69">
        <w:rPr>
          <w:rStyle w:val="StyleUnderline"/>
        </w:rPr>
        <w:lastRenderedPageBreak/>
        <w:t>isolated and</w:t>
      </w:r>
      <w:r w:rsidRPr="007357E1">
        <w:rPr>
          <w:sz w:val="16"/>
        </w:rPr>
        <w:t xml:space="preserve"> the inspiration offered by Sadat began to erode. This </w:t>
      </w:r>
      <w:r w:rsidRPr="00484D69">
        <w:rPr>
          <w:rStyle w:val="StyleUnderline"/>
        </w:rPr>
        <w:t>resulted in the rise in Egypt of the Islamists who had killed Sadat</w:t>
      </w:r>
      <w:r w:rsidRPr="007357E1">
        <w:rPr>
          <w:sz w:val="16"/>
        </w:rPr>
        <w:t>, and the growing empowerment of the veteran Islamists from the Afghan conflict, including such figures as Osama bin Laden (who had spent considerable time living in Egypt), and Ayman al-Zawahiri, et al. The reality was that Mubarak's management-style presidency could not offer the requisite hope because hope translates to meaning and identity to Egyptian society as it was transitioning from poverty and unemployment to gradually growing wealth.</w:t>
      </w:r>
      <w:r w:rsidR="007357E1" w:rsidRPr="007357E1">
        <w:rPr>
          <w:sz w:val="16"/>
        </w:rPr>
        <w:t xml:space="preserve"> </w:t>
      </w:r>
      <w:r w:rsidRPr="00484D69">
        <w:rPr>
          <w:rStyle w:val="StyleUnderline"/>
        </w:rPr>
        <w:t>What are the areas of strategic concern</w:t>
      </w:r>
      <w:r w:rsidRPr="007357E1">
        <w:rPr>
          <w:sz w:val="16"/>
        </w:rPr>
        <w:t xml:space="preserve">, then, </w:t>
      </w:r>
      <w:r w:rsidRPr="00484D69">
        <w:rPr>
          <w:rStyle w:val="StyleUnderline"/>
        </w:rPr>
        <w:t>as Egypt transforms?</w:t>
      </w:r>
      <w:r w:rsidRPr="007357E1">
        <w:rPr>
          <w:sz w:val="16"/>
        </w:rPr>
        <w:t xml:space="preserve"> The following are some considerations:</w:t>
      </w:r>
      <w:r w:rsidR="007357E1" w:rsidRPr="007357E1">
        <w:rPr>
          <w:sz w:val="16"/>
        </w:rPr>
        <w:t xml:space="preserve"> </w:t>
      </w:r>
      <w:r w:rsidRPr="007357E1">
        <w:rPr>
          <w:sz w:val="16"/>
        </w:rPr>
        <w:t xml:space="preserve">• Security and stability of Suez Canal sea traffic: </w:t>
      </w:r>
      <w:r w:rsidRPr="00484D69">
        <w:rPr>
          <w:rStyle w:val="StyleUnderline"/>
        </w:rPr>
        <w:t xml:space="preserve">Even temporary disruption, or the threat of disruptions, to traffic through the Suez Canal would </w:t>
      </w:r>
      <w:r w:rsidRPr="007357E1">
        <w:rPr>
          <w:rStyle w:val="Emphasis"/>
        </w:rPr>
        <w:t>disturb global trade</w:t>
      </w:r>
      <w:r w:rsidRPr="00484D69">
        <w:rPr>
          <w:rStyle w:val="StyleUnderline"/>
        </w:rPr>
        <w:t>, given that the Canal</w:t>
      </w:r>
      <w:r w:rsidRPr="007357E1">
        <w:rPr>
          <w:sz w:val="16"/>
        </w:rPr>
        <w:t xml:space="preserve"> and the associated SUMED pipeline (which takes crude oil north from the Red Sea to the Mediterranean) </w:t>
      </w:r>
      <w:r w:rsidRPr="00484D69">
        <w:rPr>
          <w:rStyle w:val="StyleUnderline"/>
        </w:rPr>
        <w:t xml:space="preserve">are responsible for significant volumes of world trade, including energy shipments. </w:t>
      </w:r>
      <w:r w:rsidRPr="007357E1">
        <w:rPr>
          <w:sz w:val="16"/>
        </w:rPr>
        <w:t>Threats of delays or closure of the Canal and/or the SUMED, or hints of increased danger to shipping, would significantly increase insurance costs on trade, and would begin to have shippers consider moving Suez traffic, once again, to the longer and more expensive Cape of Good Hope seaway.</w:t>
      </w:r>
      <w:r w:rsidR="007357E1" w:rsidRPr="007357E1">
        <w:rPr>
          <w:sz w:val="16"/>
        </w:rPr>
        <w:t xml:space="preserve"> </w:t>
      </w:r>
      <w:r w:rsidRPr="007357E1">
        <w:rPr>
          <w:sz w:val="16"/>
        </w:rPr>
        <w:t xml:space="preserve">• Disruption of Nile waters negotiations and matters relating: Egypt's support for the emerging independence of South Sudan was based on that new state’s control over a considerable stretch of the White Nile, at a time when Egypt has been attempting to dominate new treaty discussions regarding Nile (White and Blue Nile) water usage and riparian rights. Already, Egyptian ability to negotiate with the Nile River states has entered </w:t>
      </w:r>
      <w:proofErr w:type="gramStart"/>
      <w:r w:rsidRPr="007357E1">
        <w:rPr>
          <w:sz w:val="16"/>
        </w:rPr>
        <w:t>an</w:t>
      </w:r>
      <w:proofErr w:type="gramEnd"/>
      <w:r w:rsidRPr="007357E1">
        <w:rPr>
          <w:sz w:val="16"/>
        </w:rPr>
        <w:t xml:space="preserve"> hiatus, and </w:t>
      </w:r>
      <w:r w:rsidRPr="00484D69">
        <w:rPr>
          <w:rStyle w:val="StyleUnderline"/>
        </w:rPr>
        <w:t>unless the Egyptian Government is able to re-form quickly around a strong, regionally-focused model, Egypt will have lost all momentum on securing what it feels is its dominance over Nile water controls.</w:t>
      </w:r>
      <w:r w:rsidRPr="007357E1">
        <w:rPr>
          <w:sz w:val="16"/>
        </w:rPr>
        <w:t xml:space="preserve"> In the short term, </w:t>
      </w:r>
      <w:r w:rsidRPr="00484D69">
        <w:rPr>
          <w:rStyle w:val="StyleUnderline"/>
        </w:rPr>
        <w:t>the Egyptian situation could provide tremors into</w:t>
      </w:r>
      <w:r w:rsidRPr="007357E1">
        <w:rPr>
          <w:sz w:val="16"/>
        </w:rPr>
        <w:t xml:space="preserve"> northern and </w:t>
      </w:r>
      <w:r w:rsidRPr="00484D69">
        <w:rPr>
          <w:rStyle w:val="StyleUnderline"/>
        </w:rPr>
        <w:t>South Sudan, and</w:t>
      </w:r>
      <w:r w:rsidRPr="007357E1">
        <w:rPr>
          <w:sz w:val="16"/>
        </w:rPr>
        <w:t xml:space="preserve"> in South Sudan this will mean that </w:t>
      </w:r>
      <w:r w:rsidRPr="008B0AF1">
        <w:rPr>
          <w:rStyle w:val="Emphasis"/>
        </w:rPr>
        <w:t>the U.S.</w:t>
      </w:r>
      <w:proofErr w:type="gramStart"/>
      <w:r w:rsidRPr="008B0AF1">
        <w:rPr>
          <w:rStyle w:val="Emphasis"/>
        </w:rPr>
        <w:t>, in particular, could</w:t>
      </w:r>
      <w:proofErr w:type="gramEnd"/>
      <w:r w:rsidRPr="008B0AF1">
        <w:rPr>
          <w:rStyle w:val="Emphasis"/>
        </w:rPr>
        <w:t xml:space="preserve"> be asked to step up support activities</w:t>
      </w:r>
      <w:r w:rsidRPr="007357E1">
        <w:rPr>
          <w:sz w:val="16"/>
        </w:rPr>
        <w:t xml:space="preserve"> to that country's independence transition.</w:t>
      </w:r>
      <w:r w:rsidR="007357E1" w:rsidRPr="007357E1">
        <w:rPr>
          <w:sz w:val="16"/>
        </w:rPr>
        <w:t xml:space="preserve"> </w:t>
      </w:r>
      <w:r w:rsidRPr="00484D69">
        <w:rPr>
          <w:rStyle w:val="StyleUnderline"/>
        </w:rPr>
        <w:t>Such a sudden loss of Egypt's Nile position will radically affect its long-standing proxy war to keep Ethiopia</w:t>
      </w:r>
      <w:r w:rsidRPr="007357E1">
        <w:rPr>
          <w:sz w:val="16"/>
        </w:rPr>
        <w:t xml:space="preserve"> which controls the headwaters and flow of the Blue Nile, the Nile's biggest volume input </w:t>
      </w:r>
      <w:r w:rsidRPr="00484D69">
        <w:rPr>
          <w:rStyle w:val="StyleUnderline"/>
        </w:rPr>
        <w:t>landlocked and strategically impotent. This means that Egypt's ability to block African Union</w:t>
      </w:r>
      <w:r w:rsidRPr="007357E1">
        <w:rPr>
          <w:sz w:val="16"/>
        </w:rPr>
        <w:t xml:space="preserve"> (AU) and Arab League </w:t>
      </w:r>
      <w:r w:rsidRPr="00484D69">
        <w:rPr>
          <w:rStyle w:val="StyleUnderline"/>
        </w:rPr>
        <w:t>denial of</w:t>
      </w:r>
      <w:r w:rsidRPr="007357E1">
        <w:rPr>
          <w:sz w:val="16"/>
        </w:rPr>
        <w:t xml:space="preserve"> sovereignty recognition of the Republic of </w:t>
      </w:r>
      <w:r w:rsidRPr="00484D69">
        <w:rPr>
          <w:rStyle w:val="StyleUnderline"/>
        </w:rPr>
        <w:t xml:space="preserve">Somaliland will decline </w:t>
      </w:r>
      <w:r w:rsidRPr="007357E1">
        <w:rPr>
          <w:sz w:val="16"/>
        </w:rPr>
        <w:t xml:space="preserve">or disappear for the time being. Already Egypt's influence enabled an Islamist takeover of Somaliland, possibly moving that state toward re-integration with the anomic Somalia state. Equally importantly, </w:t>
      </w:r>
      <w:r w:rsidRPr="00484D69">
        <w:rPr>
          <w:rStyle w:val="StyleUnderline"/>
        </w:rPr>
        <w:t>the interregnum in Egypt will mean a cessation of Cairo's support for Eritrea</w:t>
      </w:r>
      <w:r w:rsidRPr="007357E1">
        <w:rPr>
          <w:sz w:val="16"/>
        </w:rPr>
        <w:t xml:space="preserve"> and the proxy war which Eritrea facilitates but which others, particularly Egypt, pay against Ethiopia through the arming, logistics, training, etc., of anti-Ethiopian groups such as the Oromo Liberation Front (OLF), the </w:t>
      </w:r>
      <w:proofErr w:type="spellStart"/>
      <w:r w:rsidRPr="007357E1">
        <w:rPr>
          <w:sz w:val="16"/>
        </w:rPr>
        <w:t>Ogaden</w:t>
      </w:r>
      <w:proofErr w:type="spellEnd"/>
      <w:r w:rsidRPr="007357E1">
        <w:rPr>
          <w:sz w:val="16"/>
        </w:rPr>
        <w:t xml:space="preserve"> National Liberation Front (ONLF), etc. Overall security of the Red Sea states and SLOC: </w:t>
      </w:r>
      <w:r w:rsidRPr="00484D69">
        <w:rPr>
          <w:rStyle w:val="StyleUnderline"/>
        </w:rPr>
        <w:t>Egypt has been vital to sustaining the tenuous viability of the state of Eritrea,</w:t>
      </w:r>
      <w:r w:rsidRPr="007357E1">
        <w:rPr>
          <w:sz w:val="16"/>
        </w:rPr>
        <w:t xml:space="preserve"> because Cairo regarded Eritrean loyalty as a key means of sustaining Egyptian power projection into the Red Sea (and ensuring the security of the Red Sea/Suez Sea Lane of Communication), and to deny such access to Israel. </w:t>
      </w:r>
      <w:r w:rsidRPr="00484D69">
        <w:rPr>
          <w:rStyle w:val="StyleUnderline"/>
        </w:rPr>
        <w:t>Absent Egyptian support, the Eritrean Government</w:t>
      </w:r>
      <w:r w:rsidRPr="007357E1">
        <w:rPr>
          <w:sz w:val="16"/>
        </w:rPr>
        <w:t xml:space="preserve"> of President </w:t>
      </w:r>
      <w:proofErr w:type="spellStart"/>
      <w:r w:rsidRPr="007357E1">
        <w:rPr>
          <w:sz w:val="16"/>
        </w:rPr>
        <w:t>Isayas</w:t>
      </w:r>
      <w:proofErr w:type="spellEnd"/>
      <w:r w:rsidRPr="007357E1">
        <w:rPr>
          <w:sz w:val="16"/>
        </w:rPr>
        <w:t xml:space="preserve"> </w:t>
      </w:r>
      <w:proofErr w:type="spellStart"/>
      <w:r w:rsidRPr="007357E1">
        <w:rPr>
          <w:sz w:val="16"/>
        </w:rPr>
        <w:t>Afewerke</w:t>
      </w:r>
      <w:proofErr w:type="spellEnd"/>
      <w:r w:rsidRPr="007357E1">
        <w:rPr>
          <w:sz w:val="16"/>
        </w:rPr>
        <w:t xml:space="preserve"> </w:t>
      </w:r>
      <w:r w:rsidRPr="00484D69">
        <w:rPr>
          <w:rStyle w:val="StyleUnderline"/>
        </w:rPr>
        <w:t>will begin to feel its isolation and economic deprivation, and may</w:t>
      </w:r>
      <w:r w:rsidRPr="007357E1">
        <w:rPr>
          <w:sz w:val="16"/>
        </w:rPr>
        <w:t xml:space="preserve"> well, on its own, </w:t>
      </w:r>
      <w:r w:rsidRPr="007357E1">
        <w:rPr>
          <w:rStyle w:val="Emphasis"/>
        </w:rPr>
        <w:t>accelerate new pressures for conflict</w:t>
      </w:r>
      <w:r w:rsidRPr="00484D69">
        <w:rPr>
          <w:rStyle w:val="StyleUnderline"/>
        </w:rPr>
        <w:t xml:space="preserve"> with Ethiopia to distract local populations from the growing deprivation in the country.</w:t>
      </w:r>
      <w:r w:rsidR="007357E1">
        <w:rPr>
          <w:rStyle w:val="StyleUnderline"/>
        </w:rPr>
        <w:t xml:space="preserve"> </w:t>
      </w:r>
      <w:r w:rsidRPr="007357E1">
        <w:rPr>
          <w:sz w:val="16"/>
        </w:rPr>
        <w:t xml:space="preserve">• The Israel situation: </w:t>
      </w:r>
      <w:r w:rsidRPr="00484D69">
        <w:rPr>
          <w:rStyle w:val="StyleUnderline"/>
        </w:rPr>
        <w:t>A protracted interregnum in Egypt</w:t>
      </w:r>
      <w:r w:rsidRPr="007357E1">
        <w:rPr>
          <w:sz w:val="16"/>
        </w:rPr>
        <w:t xml:space="preserve">, or a move by Egypt toward Islamist or populist governance </w:t>
      </w:r>
      <w:r w:rsidRPr="00484D69">
        <w:rPr>
          <w:rStyle w:val="StyleUnderline"/>
        </w:rPr>
        <w:t xml:space="preserve">could bring about </w:t>
      </w:r>
      <w:r w:rsidRPr="007357E1">
        <w:rPr>
          <w:rStyle w:val="Emphasis"/>
        </w:rPr>
        <w:t xml:space="preserve">a decline in the stability of the Egypt-Israel peace </w:t>
      </w:r>
      <w:proofErr w:type="gramStart"/>
      <w:r w:rsidRPr="007357E1">
        <w:rPr>
          <w:rStyle w:val="Emphasis"/>
        </w:rPr>
        <w:t>agreement</w:t>
      </w:r>
      <w:r w:rsidRPr="00484D69">
        <w:rPr>
          <w:rStyle w:val="StyleUnderline"/>
        </w:rPr>
        <w:t>, and</w:t>
      </w:r>
      <w:proofErr w:type="gramEnd"/>
      <w:r w:rsidRPr="00484D69">
        <w:rPr>
          <w:rStyle w:val="StyleUnderline"/>
        </w:rPr>
        <w:t xml:space="preserve"> provide an opening of the border with </w:t>
      </w:r>
      <w:r w:rsidRPr="007357E1">
        <w:rPr>
          <w:sz w:val="16"/>
        </w:rPr>
        <w:t xml:space="preserve">the </w:t>
      </w:r>
      <w:r w:rsidRPr="00484D69">
        <w:rPr>
          <w:rStyle w:val="StyleUnderline"/>
        </w:rPr>
        <w:t>Hamas</w:t>
      </w:r>
      <w:r w:rsidRPr="007357E1">
        <w:rPr>
          <w:sz w:val="16"/>
        </w:rPr>
        <w:t xml:space="preserve">-controlled Gaza region of the Palestinian Authority lands. </w:t>
      </w:r>
      <w:r w:rsidRPr="00484D69">
        <w:rPr>
          <w:rStyle w:val="StyleUnderline"/>
        </w:rPr>
        <w:t>This would contribute to the ability of Iran to escalate pressures on Israel, and</w:t>
      </w:r>
      <w:r w:rsidRPr="007357E1">
        <w:rPr>
          <w:sz w:val="16"/>
        </w:rPr>
        <w:t xml:space="preserve"> not only further isolate Israel, but also </w:t>
      </w:r>
      <w:r w:rsidRPr="00484D69">
        <w:rPr>
          <w:rStyle w:val="StyleUnderline"/>
        </w:rPr>
        <w:t>isolate Jordan, and</w:t>
      </w:r>
      <w:r w:rsidRPr="007357E1">
        <w:rPr>
          <w:sz w:val="16"/>
        </w:rPr>
        <w:t xml:space="preserve">, to an extent, </w:t>
      </w:r>
      <w:r w:rsidRPr="00484D69">
        <w:rPr>
          <w:rStyle w:val="StyleUnderline"/>
        </w:rPr>
        <w:t>Saudi Arabia</w:t>
      </w:r>
      <w:r w:rsidRPr="007357E1">
        <w:rPr>
          <w:sz w:val="16"/>
        </w:rPr>
        <w:t xml:space="preserve">. The threat of direct military engagement between Israel and Egypt may remain low, but </w:t>
      </w:r>
      <w:r w:rsidRPr="00484D69">
        <w:rPr>
          <w:rStyle w:val="StyleUnderline"/>
        </w:rPr>
        <w:t>a move by Egypt away from being a predictable part of the regional peace system would,</w:t>
      </w:r>
      <w:r w:rsidRPr="007357E1">
        <w:rPr>
          <w:sz w:val="16"/>
        </w:rPr>
        <w:t xml:space="preserve"> by default, </w:t>
      </w:r>
      <w:r w:rsidRPr="00484D69">
        <w:rPr>
          <w:rStyle w:val="StyleUnderline"/>
        </w:rPr>
        <w:t>accelerate the growth of the Iran-Syria-</w:t>
      </w:r>
      <w:proofErr w:type="spellStart"/>
      <w:r w:rsidRPr="00484D69">
        <w:rPr>
          <w:rStyle w:val="StyleUnderline"/>
        </w:rPr>
        <w:t>Hizbullah</w:t>
      </w:r>
      <w:proofErr w:type="spellEnd"/>
      <w:r w:rsidRPr="00484D69">
        <w:rPr>
          <w:rStyle w:val="StyleUnderline"/>
        </w:rPr>
        <w:t>-Hamas ability to strategically threaten Israel</w:t>
      </w:r>
      <w:r w:rsidRPr="007357E1">
        <w:rPr>
          <w:sz w:val="16"/>
        </w:rPr>
        <w:t>. Moreover, the transforming situation would also inhibit the West Bank Palestinian Authority Government.</w:t>
      </w:r>
      <w:r w:rsidR="007357E1" w:rsidRPr="007357E1">
        <w:rPr>
          <w:sz w:val="16"/>
        </w:rPr>
        <w:t xml:space="preserve"> </w:t>
      </w:r>
      <w:r w:rsidRPr="007357E1">
        <w:rPr>
          <w:sz w:val="16"/>
        </w:rPr>
        <w:t xml:space="preserve">• Eastern Mediterranean stability: </w:t>
      </w:r>
      <w:r w:rsidRPr="00484D69">
        <w:rPr>
          <w:rStyle w:val="StyleUnderline"/>
        </w:rPr>
        <w:t>The instability</w:t>
      </w:r>
      <w:r w:rsidRPr="007357E1">
        <w:rPr>
          <w:sz w:val="16"/>
        </w:rPr>
        <w:t xml:space="preserve">, and the possible move toward greater Islamist influence, </w:t>
      </w:r>
      <w:r w:rsidRPr="00484D69">
        <w:rPr>
          <w:rStyle w:val="StyleUnderline"/>
        </w:rPr>
        <w:t>in Egypt reinforces the</w:t>
      </w:r>
      <w:r w:rsidRPr="007357E1">
        <w:rPr>
          <w:sz w:val="16"/>
        </w:rPr>
        <w:t xml:space="preserve"> direction and </w:t>
      </w:r>
      <w:r w:rsidRPr="00484D69">
        <w:rPr>
          <w:rStyle w:val="StyleUnderline"/>
        </w:rPr>
        <w:t>potential for control of</w:t>
      </w:r>
      <w:r w:rsidRPr="007357E1">
        <w:rPr>
          <w:sz w:val="16"/>
        </w:rPr>
        <w:t xml:space="preserve"> the regional agenda by </w:t>
      </w:r>
      <w:r w:rsidRPr="00484D69">
        <w:rPr>
          <w:rStyle w:val="StyleUnderline"/>
        </w:rPr>
        <w:t>the Islamist Government of Turkey.</w:t>
      </w:r>
      <w:r w:rsidRPr="007357E1">
        <w:rPr>
          <w:sz w:val="16"/>
        </w:rPr>
        <w:t xml:space="preserve"> It is certainly possible that the transformed mood of the Eastern Mediterranean could inhibit external investment in the development of the major gas fields off the Israeli and Cyprus coasts. This may be a gradual process, but the overall sense of </w:t>
      </w:r>
      <w:r w:rsidRPr="007357E1">
        <w:rPr>
          <w:rStyle w:val="StyleUnderline"/>
        </w:rPr>
        <w:t>the stability of the region</w:t>
      </w:r>
      <w:r w:rsidRPr="007357E1">
        <w:rPr>
          <w:sz w:val="16"/>
        </w:rPr>
        <w:t xml:space="preserve"> particularly if Suez Canal closure or de facto closure by any avoidance of it by shippers due to an Islamist government in Cairo </w:t>
      </w:r>
      <w:r w:rsidRPr="007357E1">
        <w:rPr>
          <w:rStyle w:val="StyleUnderline"/>
        </w:rPr>
        <w:t>would be jeopardized</w:t>
      </w:r>
      <w:r w:rsidRPr="007357E1">
        <w:rPr>
          <w:sz w:val="16"/>
        </w:rPr>
        <w:t xml:space="preserve"> if the area is no longer the </w:t>
      </w:r>
      <w:proofErr w:type="spellStart"/>
      <w:r w:rsidRPr="007357E1">
        <w:rPr>
          <w:sz w:val="16"/>
        </w:rPr>
        <w:t>world s</w:t>
      </w:r>
      <w:proofErr w:type="spellEnd"/>
      <w:r w:rsidRPr="007357E1">
        <w:rPr>
          <w:sz w:val="16"/>
        </w:rPr>
        <w:t xml:space="preserve"> most important trade route.</w:t>
      </w:r>
      <w:r w:rsidR="007357E1" w:rsidRPr="007357E1">
        <w:rPr>
          <w:sz w:val="16"/>
        </w:rPr>
        <w:t xml:space="preserve"> </w:t>
      </w:r>
      <w:r w:rsidRPr="007357E1">
        <w:rPr>
          <w:sz w:val="16"/>
        </w:rPr>
        <w:t xml:space="preserve">• Influence on Iran's position: It should be considered that </w:t>
      </w:r>
      <w:r w:rsidRPr="007357E1">
        <w:rPr>
          <w:rStyle w:val="StyleUnderline"/>
        </w:rPr>
        <w:t xml:space="preserve">any decline in Egypt's ability to act as the major influence on the Arab world enhances Iran's de facto position of authority </w:t>
      </w:r>
      <w:r w:rsidRPr="007357E1">
        <w:rPr>
          <w:sz w:val="16"/>
        </w:rPr>
        <w:t xml:space="preserve">in the greater Middle East. It is true that Egypt's position has been in decline in this regard for the past decade and more, and that even Saudi Arabia has worked, successfully to a degree, to compete with Egypt for regional </w:t>
      </w:r>
      <w:r w:rsidRPr="007357E1">
        <w:rPr>
          <w:sz w:val="16"/>
        </w:rPr>
        <w:lastRenderedPageBreak/>
        <w:t>(</w:t>
      </w:r>
      <w:proofErr w:type="spellStart"/>
      <w:r w:rsidRPr="007357E1">
        <w:rPr>
          <w:sz w:val="16"/>
        </w:rPr>
        <w:t>ie</w:t>
      </w:r>
      <w:proofErr w:type="spellEnd"/>
      <w:r w:rsidRPr="007357E1">
        <w:rPr>
          <w:sz w:val="16"/>
        </w:rPr>
        <w:t xml:space="preserve">: Arab) leadership. </w:t>
      </w:r>
      <w:r w:rsidRPr="007357E1">
        <w:rPr>
          <w:rStyle w:val="StyleUnderline"/>
        </w:rPr>
        <w:t xml:space="preserve">Without strong Egyptian leadership, however, there is </w:t>
      </w:r>
      <w:r w:rsidRPr="007357E1">
        <w:rPr>
          <w:rStyle w:val="Emphasis"/>
        </w:rPr>
        <w:t xml:space="preserve">no real counterweight to Iran's ability to intimidate. </w:t>
      </w:r>
      <w:r w:rsidRPr="007357E1">
        <w:rPr>
          <w:sz w:val="16"/>
        </w:rPr>
        <w:t>During the period of the Shah's leadership in Iran (until the revolution of 1979 and the Shah's departure, ultimately to his death and burial, ironically, in Cairo), Iran and Egypt were highly compatible strategic partners, stabilizing the region to a large degree. The Shah's first wife was Egyptian. Absent a strong Egypt (and</w:t>
      </w:r>
      <w:proofErr w:type="gramStart"/>
      <w:r w:rsidRPr="007357E1">
        <w:rPr>
          <w:sz w:val="16"/>
        </w:rPr>
        <w:t>, in reality, we</w:t>
      </w:r>
      <w:proofErr w:type="gramEnd"/>
      <w:r w:rsidRPr="007357E1">
        <w:rPr>
          <w:sz w:val="16"/>
        </w:rPr>
        <w:t xml:space="preserve"> have been absent a strong Egypt for some years), we can expect growing Iranian boldness in supporting such groups as those fighting for the so-called Islamic Republic of Eastern Arabia.</w:t>
      </w:r>
      <w:r w:rsidR="007357E1" w:rsidRPr="007357E1">
        <w:rPr>
          <w:sz w:val="16"/>
        </w:rPr>
        <w:t xml:space="preserve"> </w:t>
      </w:r>
      <w:r w:rsidRPr="007357E1">
        <w:rPr>
          <w:sz w:val="16"/>
        </w:rPr>
        <w:t xml:space="preserve">• U.S. interests: </w:t>
      </w:r>
      <w:r w:rsidRPr="007357E1">
        <w:rPr>
          <w:rStyle w:val="StyleUnderline"/>
        </w:rPr>
        <w:t xml:space="preserve">A stable Egypt is critical for the </w:t>
      </w:r>
      <w:r w:rsidRPr="007357E1">
        <w:rPr>
          <w:rStyle w:val="Emphasis"/>
        </w:rPr>
        <w:t>maintenance of U.S. strategic interests</w:t>
      </w:r>
      <w:r w:rsidRPr="007357E1">
        <w:rPr>
          <w:sz w:val="16"/>
        </w:rPr>
        <w:t xml:space="preserve">, given its control of the Suez; its partnership in the peace process with Israel; and so on. Why, then, would the Barack Obama administration indicate that it would support the masses in the streets of Egyptian cities at this </w:t>
      </w:r>
      <w:proofErr w:type="gramStart"/>
      <w:r w:rsidRPr="007357E1">
        <w:rPr>
          <w:sz w:val="16"/>
        </w:rPr>
        <w:t>point.</w:t>
      </w:r>
      <w:proofErr w:type="gramEnd"/>
      <w:r w:rsidRPr="007357E1">
        <w:rPr>
          <w:sz w:val="16"/>
        </w:rPr>
        <w:t xml:space="preserve"> There is no question that Washington has supported moves to get Mubarak to provide for a smooth succession over recent years: that would have been beneficial for Egypt as well as for the U.S. But for the U.S. to actively now support as Barack Obama has done the street over orderly transition of power lacks strategic sense. It is true that the State Dept., and even the strategically-challenged Vice President Joe Biden, have urged caution on the Egyptian people, but Obama has effectively contradicted that approach, as he did in Tunisia, where he literally supported the street revolution against its president earlier in January. If Egypt moves to anti-Western, anti-U.S. governance, </w:t>
      </w:r>
      <w:r w:rsidRPr="007357E1">
        <w:rPr>
          <w:rStyle w:val="StyleUnderline"/>
        </w:rPr>
        <w:t>the U.S. will be required to re-think its entire strategic approach to the Middle East, Africa, and the projection of power through the Eastern Mediterranean and into the Indian Ocean</w:t>
      </w:r>
      <w:r w:rsidRPr="007357E1">
        <w:rPr>
          <w:sz w:val="16"/>
        </w:rPr>
        <w:t>. It would give a strong boost of importance to the U.S. Pacific Fleet, which is responsible for U.S. projection the Indian Ocean. CENTCOM (Central Command) would need to be re-thought, as would USAFRICOM (U.S. African Command)</w:t>
      </w:r>
      <w:proofErr w:type="gramStart"/>
      <w:r w:rsidRPr="007357E1">
        <w:rPr>
          <w:sz w:val="16"/>
        </w:rPr>
        <w:t>.</w:t>
      </w:r>
      <w:r w:rsidR="007357E1" w:rsidRPr="007357E1">
        <w:rPr>
          <w:sz w:val="16"/>
        </w:rPr>
        <w:t xml:space="preserve"> </w:t>
      </w:r>
      <w:r w:rsidRPr="007357E1">
        <w:rPr>
          <w:sz w:val="16"/>
        </w:rPr>
        <w:t>.</w:t>
      </w:r>
      <w:proofErr w:type="gramEnd"/>
      <w:r w:rsidR="007357E1" w:rsidRPr="007357E1">
        <w:rPr>
          <w:sz w:val="16"/>
        </w:rPr>
        <w:t xml:space="preserve"> </w:t>
      </w:r>
      <w:r w:rsidRPr="007357E1">
        <w:rPr>
          <w:sz w:val="16"/>
        </w:rPr>
        <w:t xml:space="preserve">• Impact on the U.S. positions in Iraq, Afghanistan, and Pakistan: </w:t>
      </w:r>
      <w:r w:rsidRPr="007357E1">
        <w:rPr>
          <w:rStyle w:val="StyleUnderline"/>
        </w:rPr>
        <w:t>The loss of Egypt and the questionable ability which the U.S. could have over projection through the Suez Canal if it came to that would certainly impact U.S. ability to support the final military operations it has in Iraq, and Afghanistan. A loss</w:t>
      </w:r>
      <w:r w:rsidRPr="007357E1">
        <w:rPr>
          <w:sz w:val="16"/>
        </w:rPr>
        <w:t xml:space="preserve"> (or jeopardizing) </w:t>
      </w:r>
      <w:r w:rsidRPr="007357E1">
        <w:rPr>
          <w:rStyle w:val="StyleUnderline"/>
        </w:rPr>
        <w:t>of U.S. military access via Egyptian-controlled areas</w:t>
      </w:r>
      <w:r w:rsidRPr="007357E1">
        <w:rPr>
          <w:sz w:val="16"/>
        </w:rPr>
        <w:t xml:space="preserve"> such as the Red Sea/Suez </w:t>
      </w:r>
      <w:r w:rsidRPr="007357E1">
        <w:rPr>
          <w:rStyle w:val="StyleUnderline"/>
        </w:rPr>
        <w:t xml:space="preserve">would absolutely </w:t>
      </w:r>
      <w:r w:rsidRPr="007357E1">
        <w:rPr>
          <w:rStyle w:val="Emphasis"/>
        </w:rPr>
        <w:t>fragment the way in which the U.S. can project power globally</w:t>
      </w:r>
      <w:r w:rsidRPr="007357E1">
        <w:rPr>
          <w:sz w:val="16"/>
        </w:rPr>
        <w:t xml:space="preserve">. Even the accession of an Islamist state in Egypt, as opposed to closure of the Suez Canal, would achieve much of this. What is clear is that </w:t>
      </w:r>
      <w:r w:rsidRPr="007357E1">
        <w:rPr>
          <w:rStyle w:val="StyleUnderline"/>
        </w:rPr>
        <w:t>the U.S. did not adequately prepare for the end of the Mubarak era</w:t>
      </w:r>
      <w:r w:rsidRPr="007357E1">
        <w:rPr>
          <w:sz w:val="16"/>
        </w:rPr>
        <w:t xml:space="preserve">, even though it was </w:t>
      </w:r>
      <w:proofErr w:type="gramStart"/>
      <w:r w:rsidRPr="007357E1">
        <w:rPr>
          <w:sz w:val="16"/>
        </w:rPr>
        <w:t>absolutely obvious</w:t>
      </w:r>
      <w:proofErr w:type="gramEnd"/>
      <w:r w:rsidRPr="007357E1">
        <w:rPr>
          <w:sz w:val="16"/>
        </w:rPr>
        <w:t xml:space="preserve"> that it was coming. Now, only by luck will the U.S. see the Egyptian armed forces re-assert control over Egypt and introduce a new generation of leadership to bridge the transition until the re-emergence of a charismatic leader.</w:t>
      </w:r>
    </w:p>
    <w:p w14:paraId="45BB6575" w14:textId="126D43EC" w:rsidR="00E86775" w:rsidRPr="00E86775" w:rsidRDefault="00E86775" w:rsidP="00E86775">
      <w:pPr>
        <w:pStyle w:val="Heading3"/>
      </w:pPr>
      <w:r>
        <w:lastRenderedPageBreak/>
        <w:t>Impact</w:t>
      </w:r>
      <w:r w:rsidRPr="00E86775">
        <w:t xml:space="preserve"> – Russia</w:t>
      </w:r>
    </w:p>
    <w:p w14:paraId="6058EDCD" w14:textId="328F7D01" w:rsidR="000330D9" w:rsidRDefault="000330D9" w:rsidP="000330D9">
      <w:pPr>
        <w:pStyle w:val="Heading4"/>
      </w:pPr>
      <w:r>
        <w:t>EU stability is key to counter Russian influence in the Balkans – risk of conflict high now and escalates</w:t>
      </w:r>
    </w:p>
    <w:p w14:paraId="4EA7AEFC" w14:textId="3561358B" w:rsidR="000330D9" w:rsidRPr="00DD4690" w:rsidRDefault="000330D9" w:rsidP="000330D9">
      <w:proofErr w:type="spellStart"/>
      <w:r w:rsidRPr="00893028">
        <w:rPr>
          <w:rStyle w:val="Style13ptBold"/>
        </w:rPr>
        <w:t>Mankoff</w:t>
      </w:r>
      <w:proofErr w:type="spellEnd"/>
      <w:r w:rsidRPr="00893028">
        <w:rPr>
          <w:rStyle w:val="Style13ptBold"/>
        </w:rPr>
        <w:t xml:space="preserve"> </w:t>
      </w:r>
      <w:r w:rsidR="008F5374">
        <w:rPr>
          <w:rStyle w:val="Style13ptBold"/>
        </w:rPr>
        <w:t>17</w:t>
      </w:r>
      <w:r>
        <w:t xml:space="preserve"> (Jeffery, </w:t>
      </w:r>
      <w:r w:rsidRPr="001A599E">
        <w:t>Senior Fellow and Deputy Director of the Russia and Eurasia Program at the Center for Strategic and International Studies</w:t>
      </w:r>
      <w:r>
        <w:t xml:space="preserve">, “How to Fix the Western Balkans,” Foreign Affairs, 7/7/2017, </w:t>
      </w:r>
      <w:r w:rsidRPr="003A069C">
        <w:t>https://www.foreignaffairs.com/articles/southeastern-europe/2017-07-07/how-fix-western-balkans</w:t>
      </w:r>
      <w:r>
        <w:t>)</w:t>
      </w:r>
    </w:p>
    <w:p w14:paraId="23392CEC" w14:textId="4F9EF785" w:rsidR="000330D9" w:rsidRPr="004E0EE7" w:rsidRDefault="000330D9" w:rsidP="000330D9">
      <w:pPr>
        <w:rPr>
          <w:b/>
          <w:iCs/>
          <w:u w:val="single"/>
        </w:rPr>
      </w:pPr>
      <w:r w:rsidRPr="00893028">
        <w:rPr>
          <w:sz w:val="16"/>
        </w:rPr>
        <w:t xml:space="preserve">The </w:t>
      </w:r>
      <w:r w:rsidRPr="00893028">
        <w:rPr>
          <w:rStyle w:val="Emphasis"/>
        </w:rPr>
        <w:t xml:space="preserve">western </w:t>
      </w:r>
      <w:r w:rsidRPr="004E0EE7">
        <w:rPr>
          <w:rStyle w:val="Emphasis"/>
        </w:rPr>
        <w:t>Balkans have reemerged as a geopolitical fault line</w:t>
      </w:r>
      <w:r w:rsidRPr="00893028">
        <w:rPr>
          <w:rStyle w:val="Emphasis"/>
        </w:rPr>
        <w:t>.</w:t>
      </w:r>
      <w:r w:rsidRPr="00893028">
        <w:rPr>
          <w:sz w:val="16"/>
        </w:rPr>
        <w:t xml:space="preserve"> In recent years, as </w:t>
      </w:r>
      <w:proofErr w:type="gramStart"/>
      <w:r w:rsidRPr="00893028">
        <w:rPr>
          <w:rStyle w:val="StyleUnderline"/>
        </w:rPr>
        <w:t>a number of</w:t>
      </w:r>
      <w:proofErr w:type="gramEnd"/>
      <w:r w:rsidRPr="00893028">
        <w:rPr>
          <w:rStyle w:val="StyleUnderline"/>
        </w:rPr>
        <w:t xml:space="preserve"> the countries in the region—which comprises Albania, Bosnia and Herzegovina, Croatia, Kosovo, Macedonia, Montenegro, Serbia, and Slovenia—have dealt with corruption and economic stagnation, some of their leaders have reembraced ethnic nationalism, taking advantage of the undigested legacy of the conflicts that roiled the area in the 1990s to deflect popular anger from corruption and economic stagnation</w:t>
      </w:r>
      <w:r w:rsidRPr="00893028">
        <w:rPr>
          <w:sz w:val="16"/>
        </w:rPr>
        <w:t xml:space="preserve">. Meanwhile, the </w:t>
      </w:r>
      <w:r w:rsidRPr="004E0EE7">
        <w:rPr>
          <w:rStyle w:val="Emphasis"/>
        </w:rPr>
        <w:t>E</w:t>
      </w:r>
      <w:r w:rsidRPr="00893028">
        <w:rPr>
          <w:sz w:val="16"/>
        </w:rPr>
        <w:t xml:space="preserve">uropean </w:t>
      </w:r>
      <w:r w:rsidRPr="004E0EE7">
        <w:rPr>
          <w:rStyle w:val="Emphasis"/>
        </w:rPr>
        <w:t>U</w:t>
      </w:r>
      <w:r w:rsidRPr="00893028">
        <w:rPr>
          <w:sz w:val="16"/>
        </w:rPr>
        <w:t>nion</w:t>
      </w:r>
      <w:r w:rsidRPr="004E0EE7">
        <w:rPr>
          <w:rStyle w:val="Emphasis"/>
        </w:rPr>
        <w:t>’s</w:t>
      </w:r>
      <w:r w:rsidRPr="00893028">
        <w:rPr>
          <w:sz w:val="16"/>
        </w:rPr>
        <w:t xml:space="preserve"> recent </w:t>
      </w:r>
      <w:r w:rsidRPr="004E0EE7">
        <w:rPr>
          <w:rStyle w:val="Emphasis"/>
        </w:rPr>
        <w:t>crises have slowed the process by which it sought to integrate Balkan states into its orbit and guide them toward good governance</w:t>
      </w:r>
      <w:r w:rsidRPr="00893028">
        <w:rPr>
          <w:sz w:val="16"/>
        </w:rPr>
        <w:t xml:space="preserve">. Albania, Macedonia, Montenegro, and Serbia are formal candidates for EU membership, but officials in those countries have grown skeptical that their states will get to join the bloc anytime soon. </w:t>
      </w:r>
      <w:r w:rsidRPr="00893028">
        <w:rPr>
          <w:rStyle w:val="StyleUnderline"/>
        </w:rPr>
        <w:t>That</w:t>
      </w:r>
      <w:r w:rsidRPr="00893028">
        <w:rPr>
          <w:sz w:val="16"/>
        </w:rPr>
        <w:t xml:space="preserve">, in turn, has </w:t>
      </w:r>
      <w:r w:rsidRPr="00893028">
        <w:rPr>
          <w:rStyle w:val="StyleUnderline"/>
        </w:rPr>
        <w:t>weakened the incentives for them to reform their countries’ corrupt, unresponsive political systems, exacerbating popular discontent and fueling nationalism.</w:t>
      </w:r>
      <w:r w:rsidR="00771735">
        <w:rPr>
          <w:rStyle w:val="StyleUnderline"/>
        </w:rPr>
        <w:t xml:space="preserve"> </w:t>
      </w:r>
      <w:r w:rsidRPr="00893028">
        <w:rPr>
          <w:sz w:val="16"/>
        </w:rPr>
        <w:t xml:space="preserve">Russia also remains unhappy with the dismemberment of Yugoslavia and the West’s willingness to use force against its clients in that country in the 1990s. </w:t>
      </w:r>
      <w:r w:rsidRPr="004E0EE7">
        <w:rPr>
          <w:rStyle w:val="Emphasis"/>
        </w:rPr>
        <w:t>Moscow’s efforts to gain influence in the Balkans risk exacerbating the region’s problems</w:t>
      </w:r>
      <w:r w:rsidRPr="00893028">
        <w:rPr>
          <w:sz w:val="16"/>
        </w:rPr>
        <w:t>, giving Balkan elites a convenient excuse for putting off reform.</w:t>
      </w:r>
      <w:r w:rsidR="00771735">
        <w:rPr>
          <w:sz w:val="16"/>
        </w:rPr>
        <w:t xml:space="preserve"> </w:t>
      </w:r>
      <w:r w:rsidRPr="00893028">
        <w:rPr>
          <w:sz w:val="16"/>
        </w:rPr>
        <w:t xml:space="preserve">In short, </w:t>
      </w:r>
      <w:r w:rsidRPr="00893028">
        <w:rPr>
          <w:rStyle w:val="StyleUnderline"/>
        </w:rPr>
        <w:t xml:space="preserve">much of </w:t>
      </w:r>
      <w:r w:rsidRPr="004E0EE7">
        <w:rPr>
          <w:rStyle w:val="StyleUnderline"/>
        </w:rPr>
        <w:t xml:space="preserve">the region is </w:t>
      </w:r>
      <w:r w:rsidRPr="00893028">
        <w:rPr>
          <w:rStyle w:val="StyleUnderline"/>
        </w:rPr>
        <w:t xml:space="preserve">in danger of becoming </w:t>
      </w:r>
      <w:r w:rsidRPr="004E0EE7">
        <w:rPr>
          <w:rStyle w:val="StyleUnderline"/>
        </w:rPr>
        <w:t xml:space="preserve">a </w:t>
      </w:r>
      <w:r w:rsidRPr="004E0EE7">
        <w:rPr>
          <w:rStyle w:val="Emphasis"/>
        </w:rPr>
        <w:t>new gray zone</w:t>
      </w:r>
      <w:r w:rsidRPr="004E0EE7">
        <w:rPr>
          <w:rStyle w:val="StyleUnderline"/>
        </w:rPr>
        <w:t xml:space="preserve">: an area </w:t>
      </w:r>
      <w:r w:rsidRPr="004E0EE7">
        <w:rPr>
          <w:rStyle w:val="Emphasis"/>
        </w:rPr>
        <w:t>beyond the EU’s reach, vulnerable to Moscow’s influence, and at risk of domestic breakdown</w:t>
      </w:r>
      <w:r w:rsidRPr="00893028">
        <w:rPr>
          <w:sz w:val="16"/>
        </w:rPr>
        <w:t xml:space="preserve">. To prevent the western Balkans from deteriorating further, the </w:t>
      </w:r>
      <w:r w:rsidRPr="00893028">
        <w:rPr>
          <w:rStyle w:val="StyleUnderline"/>
        </w:rPr>
        <w:t>EU</w:t>
      </w:r>
      <w:r w:rsidRPr="00893028">
        <w:rPr>
          <w:sz w:val="16"/>
        </w:rPr>
        <w:t xml:space="preserve"> </w:t>
      </w:r>
      <w:r w:rsidRPr="00893028">
        <w:rPr>
          <w:rStyle w:val="StyleUnderline"/>
        </w:rPr>
        <w:t>should reinvigorate its efforts to integrate the region, encouraging its leaders to fight corruption</w:t>
      </w:r>
      <w:r w:rsidRPr="00893028">
        <w:rPr>
          <w:sz w:val="16"/>
        </w:rPr>
        <w:t xml:space="preserve"> and demonstrating to ordinary citizens the benefits of reform and closer ties with Europe.</w:t>
      </w:r>
      <w:r w:rsidR="00771735">
        <w:rPr>
          <w:sz w:val="16"/>
        </w:rPr>
        <w:t xml:space="preserve"> </w:t>
      </w:r>
      <w:r w:rsidRPr="00893028">
        <w:rPr>
          <w:sz w:val="16"/>
        </w:rPr>
        <w:t>A BROKEN BARGAIN</w:t>
      </w:r>
      <w:r w:rsidR="00771735">
        <w:rPr>
          <w:sz w:val="16"/>
        </w:rPr>
        <w:t xml:space="preserve"> </w:t>
      </w:r>
      <w:proofErr w:type="gramStart"/>
      <w:r w:rsidRPr="00893028">
        <w:rPr>
          <w:rStyle w:val="StyleUnderline"/>
        </w:rPr>
        <w:t>The</w:t>
      </w:r>
      <w:proofErr w:type="gramEnd"/>
      <w:r w:rsidRPr="00893028">
        <w:rPr>
          <w:rStyle w:val="StyleUnderline"/>
        </w:rPr>
        <w:t xml:space="preserve"> Balkan wars of the 1990s remain the darkest chapter in Europe’s post–Cold War history. More than 130,000 people were </w:t>
      </w:r>
      <w:proofErr w:type="gramStart"/>
      <w:r w:rsidRPr="00893028">
        <w:rPr>
          <w:rStyle w:val="StyleUnderline"/>
        </w:rPr>
        <w:t>killed</w:t>
      </w:r>
      <w:proofErr w:type="gramEnd"/>
      <w:r w:rsidRPr="00893028">
        <w:rPr>
          <w:rStyle w:val="StyleUnderline"/>
        </w:rPr>
        <w:t xml:space="preserve"> and millions were displaced in conflicts that engulfed Bosnia, Croatia, Kosovo, Macedonia, Serbia, and, briefly, Slovenia</w:t>
      </w:r>
      <w:r w:rsidRPr="00893028">
        <w:rPr>
          <w:sz w:val="16"/>
        </w:rPr>
        <w:t>. Concentration camps returned to Europe. The fighting stopped thanks to a variety of diplomatic and military initiatives, including a NATO bombing campaign that in 1999 helped put an end to the war in Kosovo.</w:t>
      </w:r>
      <w:r w:rsidR="00771735">
        <w:rPr>
          <w:sz w:val="16"/>
        </w:rPr>
        <w:t xml:space="preserve"> </w:t>
      </w:r>
      <w:r w:rsidRPr="00893028">
        <w:rPr>
          <w:sz w:val="16"/>
        </w:rPr>
        <w:t>In the aftermath of these conflicts, Western governments sought to encourage the region’s states to ease their ethnic divisions through a program of economic and political reforms, pushing them forward by dangling the prospect of deeper integration into the Euro-Atlantic community. That strategy succeeded in the cases of Croatia and Slovenia, which joined the EU in 2013 and 2004, respectively, and today are mostly stable democracies with strong middle classes.</w:t>
      </w:r>
      <w:r w:rsidR="00771735">
        <w:rPr>
          <w:sz w:val="16"/>
        </w:rPr>
        <w:t xml:space="preserve"> </w:t>
      </w:r>
      <w:r w:rsidRPr="00893028">
        <w:rPr>
          <w:sz w:val="16"/>
        </w:rPr>
        <w:t xml:space="preserve">Farther south, however, </w:t>
      </w:r>
      <w:r w:rsidRPr="00893028">
        <w:rPr>
          <w:rStyle w:val="StyleUnderline"/>
        </w:rPr>
        <w:t xml:space="preserve">the bargain that lies at the heart of the European strategy has </w:t>
      </w:r>
      <w:r w:rsidRPr="00893028">
        <w:rPr>
          <w:rStyle w:val="Emphasis"/>
        </w:rPr>
        <w:t>largely broken down</w:t>
      </w:r>
      <w:r w:rsidRPr="00893028">
        <w:rPr>
          <w:rStyle w:val="StyleUnderline"/>
        </w:rPr>
        <w:t>.</w:t>
      </w:r>
      <w:r w:rsidRPr="00893028">
        <w:rPr>
          <w:sz w:val="16"/>
        </w:rPr>
        <w:t xml:space="preserve"> Especially in the last few years, </w:t>
      </w:r>
      <w:r w:rsidRPr="004E0EE7">
        <w:rPr>
          <w:rStyle w:val="Emphasis"/>
        </w:rPr>
        <w:t xml:space="preserve">the EU has been too preoccupied with its own challenges—from </w:t>
      </w:r>
      <w:r w:rsidRPr="00893028">
        <w:rPr>
          <w:rStyle w:val="Emphasis"/>
        </w:rPr>
        <w:t xml:space="preserve">the 2008 </w:t>
      </w:r>
      <w:r w:rsidRPr="004E0EE7">
        <w:rPr>
          <w:rStyle w:val="Emphasis"/>
        </w:rPr>
        <w:t xml:space="preserve">economic crisis and an influx of migrants </w:t>
      </w:r>
      <w:r w:rsidRPr="00893028">
        <w:rPr>
          <w:rStyle w:val="Emphasis"/>
        </w:rPr>
        <w:t>to the rise of populist nationalism—</w:t>
      </w:r>
      <w:r w:rsidRPr="004E0EE7">
        <w:rPr>
          <w:rStyle w:val="Emphasis"/>
        </w:rPr>
        <w:t xml:space="preserve">to keep the pressure on </w:t>
      </w:r>
      <w:r w:rsidRPr="00893028">
        <w:rPr>
          <w:rStyle w:val="Emphasis"/>
        </w:rPr>
        <w:t xml:space="preserve">western </w:t>
      </w:r>
      <w:r w:rsidRPr="004E0EE7">
        <w:rPr>
          <w:rStyle w:val="Emphasis"/>
        </w:rPr>
        <w:t xml:space="preserve">Balkan states </w:t>
      </w:r>
      <w:r w:rsidRPr="00893028">
        <w:rPr>
          <w:rStyle w:val="Emphasis"/>
        </w:rPr>
        <w:t>to reform</w:t>
      </w:r>
      <w:r w:rsidRPr="00893028">
        <w:rPr>
          <w:sz w:val="16"/>
        </w:rPr>
        <w:t xml:space="preserve">. </w:t>
      </w:r>
      <w:r w:rsidRPr="00893028">
        <w:rPr>
          <w:rStyle w:val="StyleUnderline"/>
        </w:rPr>
        <w:t>The United States, meanwhile, mostly disengaged from the region after the end of the Kosovo conflict</w:t>
      </w:r>
      <w:r w:rsidRPr="00893028">
        <w:rPr>
          <w:sz w:val="16"/>
        </w:rPr>
        <w:t xml:space="preserve">, preferring to outsource the heavy lifting to Europe. This is troubling because </w:t>
      </w:r>
      <w:r w:rsidRPr="00893028">
        <w:rPr>
          <w:rStyle w:val="Emphasis"/>
        </w:rPr>
        <w:t>the structural problems at the root of Yugoslavia’s bloody collapse have not yet been fixed</w:t>
      </w:r>
      <w:r w:rsidRPr="00893028">
        <w:rPr>
          <w:sz w:val="16"/>
        </w:rPr>
        <w:t>. The resentments linked to the conflicts of the 1990s linger close to the surface.</w:t>
      </w:r>
      <w:r w:rsidR="00771735">
        <w:rPr>
          <w:sz w:val="16"/>
        </w:rPr>
        <w:t xml:space="preserve"> </w:t>
      </w:r>
      <w:r w:rsidRPr="00893028">
        <w:rPr>
          <w:sz w:val="16"/>
        </w:rPr>
        <w:t>Among these structural challenges is the mismatch between the region’s borders and the locations of its ethnic populations, particularly its ethnic Serbs and Albanians. Serbian irredentism—or the belief that the borders of the former Yugoslavia should be revised so that all Serbs are united in a single state—was a major cause of the wars of the 1990s. It could be just as dangerous today: bringing all Serbs into a single state would require the dismemberment of several western Balkan states, which governments and non-Serb populations would likely resist, by force if necessary. The majority ethnic groups in states with Serb minorities, meanwhile, can draw popular support by stoking anti-Serbian sentiment, contributing to a vicious nationalist cycle.</w:t>
      </w:r>
      <w:r w:rsidR="00771735">
        <w:rPr>
          <w:sz w:val="16"/>
        </w:rPr>
        <w:t xml:space="preserve"> </w:t>
      </w:r>
      <w:r w:rsidRPr="00893028">
        <w:rPr>
          <w:sz w:val="16"/>
        </w:rPr>
        <w:t xml:space="preserve">Serbs represent around 30 percent of Bosnia’s population and are a large majority in the </w:t>
      </w:r>
      <w:proofErr w:type="spellStart"/>
      <w:r w:rsidRPr="00893028">
        <w:rPr>
          <w:sz w:val="16"/>
        </w:rPr>
        <w:t>Republika</w:t>
      </w:r>
      <w:proofErr w:type="spellEnd"/>
      <w:r w:rsidRPr="00893028">
        <w:rPr>
          <w:sz w:val="16"/>
        </w:rPr>
        <w:t xml:space="preserve"> </w:t>
      </w:r>
      <w:proofErr w:type="spellStart"/>
      <w:r w:rsidRPr="00893028">
        <w:rPr>
          <w:sz w:val="16"/>
        </w:rPr>
        <w:t>Srpska</w:t>
      </w:r>
      <w:proofErr w:type="spellEnd"/>
      <w:r w:rsidRPr="00893028">
        <w:rPr>
          <w:sz w:val="16"/>
        </w:rPr>
        <w:t xml:space="preserve">, or RS, which makes up half of Bosnia’s complex federal structure. Macedonia and Kosovo, for their part, have tiny Serbian populations, but those communities are nonetheless politically important, thanks to their geographic concentration and opposition to the region’s postwar settlement. Indeed, in an echo of the tensions that brought violence to Yugoslavia in the 1990s, some Serb activists in RS and in northern Kosovo have been agitating for independence and eventual incorporation into Serbia—a move that would require further territorial revisions and would probably </w:t>
      </w:r>
      <w:r w:rsidRPr="00893028">
        <w:rPr>
          <w:sz w:val="16"/>
        </w:rPr>
        <w:lastRenderedPageBreak/>
        <w:t xml:space="preserve">lead to conflict. One of the most outspoken proponents of a so-called Greater Serbia is RS President </w:t>
      </w:r>
      <w:proofErr w:type="spellStart"/>
      <w:r w:rsidRPr="00893028">
        <w:rPr>
          <w:sz w:val="16"/>
        </w:rPr>
        <w:t>Milorad</w:t>
      </w:r>
      <w:proofErr w:type="spellEnd"/>
      <w:r w:rsidRPr="00893028">
        <w:rPr>
          <w:sz w:val="16"/>
        </w:rPr>
        <w:t xml:space="preserve"> </w:t>
      </w:r>
      <w:proofErr w:type="spellStart"/>
      <w:r w:rsidRPr="00893028">
        <w:rPr>
          <w:sz w:val="16"/>
        </w:rPr>
        <w:t>Dodik</w:t>
      </w:r>
      <w:proofErr w:type="spellEnd"/>
      <w:r w:rsidRPr="00893028">
        <w:rPr>
          <w:sz w:val="16"/>
        </w:rPr>
        <w:t>, whom the U.S. government sanctioned earlier this year for obstructing the implementation of the Dayton agreement, the 1995 accord that ended the Bosnian war, and who has called for holding a referendum next year on RS’ secession from Bosnia. Bosnian and Kosovar officials charge the Serbian government in Belgrade with providing arms to Serbian militants in their countries and fanning Serbian-minority nationalism.</w:t>
      </w:r>
      <w:r w:rsidR="00771735">
        <w:rPr>
          <w:sz w:val="16"/>
        </w:rPr>
        <w:t xml:space="preserve"> </w:t>
      </w:r>
      <w:r w:rsidRPr="00893028">
        <w:rPr>
          <w:sz w:val="16"/>
        </w:rPr>
        <w:t>There are also large ethnic Albanian populations outside of Albania—especially in Kosovo and Macedonia, where they make up around 90 and 25 percent of the population, respectively. Their political activism is less explosive than that of Serbs in Bosnia and Kosovo, but it still has had important effects. After Macedonia’s December 2016 parliamentary elections failed to produce a majority for any party, for example, the Albanian government brokered an agreement between three of Macedonia’s ethnic Albanian parties: the parties decided they would</w:t>
      </w:r>
      <w:r w:rsidR="00771735">
        <w:rPr>
          <w:sz w:val="16"/>
        </w:rPr>
        <w:t xml:space="preserve"> </w:t>
      </w:r>
      <w:r w:rsidRPr="00893028">
        <w:rPr>
          <w:sz w:val="16"/>
        </w:rPr>
        <w:t xml:space="preserve">participate in the governing coalition only if they were granted </w:t>
      </w:r>
      <w:proofErr w:type="gramStart"/>
      <w:r w:rsidRPr="00893028">
        <w:rPr>
          <w:sz w:val="16"/>
        </w:rPr>
        <w:t>a number of</w:t>
      </w:r>
      <w:proofErr w:type="gramEnd"/>
      <w:r w:rsidRPr="00893028">
        <w:rPr>
          <w:sz w:val="16"/>
        </w:rPr>
        <w:t xml:space="preserve"> ethnically oriented concessions—among them, a constitutional revision that would make Albanian an official national language throughout Macedonia.</w:t>
      </w:r>
      <w:r w:rsidR="00771735">
        <w:rPr>
          <w:sz w:val="16"/>
        </w:rPr>
        <w:t xml:space="preserve"> </w:t>
      </w:r>
      <w:r w:rsidRPr="00893028">
        <w:rPr>
          <w:sz w:val="16"/>
        </w:rPr>
        <w:t xml:space="preserve">Macedonia’s non-Albanian parties and the country’s president, </w:t>
      </w:r>
      <w:proofErr w:type="spellStart"/>
      <w:r w:rsidRPr="00893028">
        <w:rPr>
          <w:sz w:val="16"/>
        </w:rPr>
        <w:t>Gjorge</w:t>
      </w:r>
      <w:proofErr w:type="spellEnd"/>
      <w:r w:rsidRPr="00893028">
        <w:rPr>
          <w:sz w:val="16"/>
        </w:rPr>
        <w:t xml:space="preserve"> Ivanov, reacted with fury to this proposal, which they viewed as a product of foreign interference. The deal offered by the Albanian parties, Ivanov and his allies claimed, would undermine the agreement that ended ethnic violence in the country in the early years of this century</w:t>
      </w:r>
      <w:r w:rsidR="00771735">
        <w:rPr>
          <w:sz w:val="16"/>
        </w:rPr>
        <w:t xml:space="preserve"> </w:t>
      </w:r>
      <w:r w:rsidRPr="00893028">
        <w:rPr>
          <w:sz w:val="16"/>
        </w:rPr>
        <w:t xml:space="preserve">by giving ethnic Albanians a special status. Meanwhile, the leaders of Albania and Kosovo condemned Macedonian officials for refusing to accept ethnic Albanian demands. Kosovo’s president, Hashim </w:t>
      </w:r>
      <w:proofErr w:type="spellStart"/>
      <w:r w:rsidRPr="00893028">
        <w:rPr>
          <w:sz w:val="16"/>
        </w:rPr>
        <w:t>Thaci</w:t>
      </w:r>
      <w:proofErr w:type="spellEnd"/>
      <w:r w:rsidRPr="00893028">
        <w:rPr>
          <w:sz w:val="16"/>
        </w:rPr>
        <w:t>, suggested that “Albanians in Macedonia should take the fate of their rights into their hands.” When such ethnic tensions escalate within one state, they can reverberate across borders—especially when opportunistic politicians manipulate them for their own ends.</w:t>
      </w:r>
      <w:r w:rsidR="00771735">
        <w:rPr>
          <w:sz w:val="16"/>
        </w:rPr>
        <w:t xml:space="preserve"> </w:t>
      </w:r>
      <w:r w:rsidRPr="00893028">
        <w:rPr>
          <w:sz w:val="16"/>
        </w:rPr>
        <w:t>WHY NOW?</w:t>
      </w:r>
      <w:r w:rsidR="00771735">
        <w:rPr>
          <w:sz w:val="16"/>
        </w:rPr>
        <w:t xml:space="preserve"> </w:t>
      </w:r>
      <w:r w:rsidRPr="00893028">
        <w:rPr>
          <w:rStyle w:val="StyleUnderline"/>
        </w:rPr>
        <w:t xml:space="preserve">The mismatch between borders and ethnic populations is hardly a new problem in the Balkans. The fact that it has become more important recently has much to do with choices on </w:t>
      </w:r>
      <w:r w:rsidRPr="00CC48FE">
        <w:rPr>
          <w:rStyle w:val="StyleUnderline"/>
        </w:rPr>
        <w:t>the part of the region’s leaders, who have sought to exploit nationalist sentiment to distract from their countries’ political and economic problems and their citizens’ doubts about the prospects of EU integration. It is no coincidence that ethnic</w:t>
      </w:r>
      <w:r w:rsidRPr="00893028">
        <w:rPr>
          <w:rStyle w:val="StyleUnderline"/>
        </w:rPr>
        <w:t xml:space="preserve"> nationalism has been on the rise throughout the Balkans since the 2008 economic crisis and as regional states’ </w:t>
      </w:r>
      <w:r w:rsidRPr="004E0EE7">
        <w:rPr>
          <w:rStyle w:val="Emphasis"/>
        </w:rPr>
        <w:t>paths to EU membership have become increasingly fraught</w:t>
      </w:r>
      <w:r w:rsidRPr="00893028">
        <w:rPr>
          <w:rStyle w:val="StyleUnderline"/>
        </w:rPr>
        <w:t>.</w:t>
      </w:r>
      <w:r w:rsidR="00771735">
        <w:rPr>
          <w:u w:val="single"/>
        </w:rPr>
        <w:t xml:space="preserve"> </w:t>
      </w:r>
      <w:r w:rsidRPr="00893028">
        <w:rPr>
          <w:sz w:val="16"/>
        </w:rPr>
        <w:t xml:space="preserve">Most of the </w:t>
      </w:r>
      <w:r w:rsidRPr="00893028">
        <w:rPr>
          <w:rStyle w:val="StyleUnderline"/>
        </w:rPr>
        <w:t>countries in the western Balkans have serious economic problems</w:t>
      </w:r>
      <w:r w:rsidRPr="00893028">
        <w:rPr>
          <w:sz w:val="16"/>
        </w:rPr>
        <w:t>. Joblessness, especially among young people, is one of them: 68 percent of Bosnia’s youth are unemployed, as are 58 percent in Kosovo, 50 percent in Macedonia, 41 percent in Serbia, and 17 percent in Slovenia. With so few opportunities at home, young people are moving abroad, worsening the region’s long-term economic prospects. Those who remain are often frustrated and angry.</w:t>
      </w:r>
      <w:r w:rsidR="00771735">
        <w:rPr>
          <w:sz w:val="16"/>
        </w:rPr>
        <w:t xml:space="preserve"> </w:t>
      </w:r>
      <w:r w:rsidRPr="00893028">
        <w:rPr>
          <w:sz w:val="16"/>
        </w:rPr>
        <w:t xml:space="preserve">Then there is the matter of corruption—a long-standing problem. In 2003, Montenegro’s leader, Milo </w:t>
      </w:r>
      <w:proofErr w:type="spellStart"/>
      <w:r w:rsidRPr="00893028">
        <w:rPr>
          <w:sz w:val="16"/>
        </w:rPr>
        <w:t>Djukanovic</w:t>
      </w:r>
      <w:proofErr w:type="spellEnd"/>
      <w:r w:rsidRPr="00893028">
        <w:rPr>
          <w:sz w:val="16"/>
        </w:rPr>
        <w:t xml:space="preserve">, was charged by Italy’s </w:t>
      </w:r>
      <w:proofErr w:type="spellStart"/>
      <w:r w:rsidRPr="00893028">
        <w:rPr>
          <w:sz w:val="16"/>
        </w:rPr>
        <w:t>Antimafia</w:t>
      </w:r>
      <w:proofErr w:type="spellEnd"/>
      <w:r w:rsidRPr="00893028">
        <w:rPr>
          <w:sz w:val="16"/>
        </w:rPr>
        <w:t xml:space="preserve"> Commission with running a smuggling ring while in office. In 2015, the Organized Crime and Corruption Reporting Project, a watchdog group, named </w:t>
      </w:r>
      <w:proofErr w:type="spellStart"/>
      <w:r w:rsidRPr="00893028">
        <w:rPr>
          <w:sz w:val="16"/>
        </w:rPr>
        <w:t>Djukanovic</w:t>
      </w:r>
      <w:proofErr w:type="spellEnd"/>
      <w:r w:rsidRPr="00893028">
        <w:rPr>
          <w:sz w:val="16"/>
        </w:rPr>
        <w:t xml:space="preserve"> its “Person of the Year in Organized Crime”; Macedonian Prime Minister Nikola </w:t>
      </w:r>
      <w:proofErr w:type="spellStart"/>
      <w:r w:rsidRPr="00893028">
        <w:rPr>
          <w:sz w:val="16"/>
        </w:rPr>
        <w:t>Gruevski</w:t>
      </w:r>
      <w:proofErr w:type="spellEnd"/>
      <w:r w:rsidRPr="00893028">
        <w:rPr>
          <w:sz w:val="16"/>
        </w:rPr>
        <w:t xml:space="preserve"> came in third. Albania’s ruling party has also been accused of having ties to organized crime. Harping on nationalist themes lets politicians distract voters from these problems.</w:t>
      </w:r>
      <w:r w:rsidR="00771735">
        <w:rPr>
          <w:sz w:val="16"/>
        </w:rPr>
        <w:t xml:space="preserve"> </w:t>
      </w:r>
      <w:r w:rsidRPr="00893028">
        <w:rPr>
          <w:sz w:val="16"/>
        </w:rPr>
        <w:t xml:space="preserve">Since the end of the wars in the former Yugoslavia, </w:t>
      </w:r>
      <w:r w:rsidRPr="00893028">
        <w:rPr>
          <w:rStyle w:val="Emphasis"/>
        </w:rPr>
        <w:t xml:space="preserve">the prospect of </w:t>
      </w:r>
      <w:r w:rsidRPr="004E0EE7">
        <w:rPr>
          <w:rStyle w:val="Emphasis"/>
        </w:rPr>
        <w:t xml:space="preserve">EU membership </w:t>
      </w:r>
      <w:r w:rsidRPr="00893028">
        <w:rPr>
          <w:rStyle w:val="Emphasis"/>
        </w:rPr>
        <w:t xml:space="preserve">and its associated benefits </w:t>
      </w:r>
      <w:r w:rsidRPr="004E0EE7">
        <w:rPr>
          <w:rStyle w:val="Emphasis"/>
        </w:rPr>
        <w:t xml:space="preserve">have been Europe’s most important incentive </w:t>
      </w:r>
      <w:r w:rsidRPr="00893028">
        <w:rPr>
          <w:rStyle w:val="Emphasis"/>
        </w:rPr>
        <w:t xml:space="preserve">for encouraging Balkan leaders to make reforms and cooperate with one another. </w:t>
      </w:r>
      <w:r w:rsidRPr="004E0EE7">
        <w:rPr>
          <w:rStyle w:val="Emphasis"/>
        </w:rPr>
        <w:t>The perception that European integration is receding into the distance—a product of the bloc’s recent internal turmoil—makes officials less willing to do either of those things</w:t>
      </w:r>
      <w:r w:rsidRPr="00893028">
        <w:rPr>
          <w:rStyle w:val="Emphasis"/>
        </w:rPr>
        <w:t>.</w:t>
      </w:r>
      <w:r w:rsidR="00771735">
        <w:rPr>
          <w:sz w:val="16"/>
        </w:rPr>
        <w:t xml:space="preserve"> </w:t>
      </w:r>
      <w:r w:rsidRPr="00893028">
        <w:rPr>
          <w:rStyle w:val="StyleUnderline"/>
        </w:rPr>
        <w:t>Consider the ongoing EU-sponsored talks between Kosovo and Serbia</w:t>
      </w:r>
      <w:r w:rsidRPr="00893028">
        <w:rPr>
          <w:sz w:val="16"/>
        </w:rPr>
        <w:t xml:space="preserve">, which began in 2011 to address some of the practical challenges that arose from Kosovo’s 2008 secession from Serbia, such as the continued entanglement of the two states’ telecommunications networks. Serbia, which does not recognize Kosovo’s independence, sees its participation in those talks as a kind of down payment on its accession to the EU. But </w:t>
      </w:r>
      <w:r w:rsidRPr="00893028">
        <w:rPr>
          <w:rStyle w:val="StyleUnderline"/>
        </w:rPr>
        <w:t xml:space="preserve">over the last few years, as EU membership has seemed less likely, the talks have become less productive as the Serbians have taken </w:t>
      </w:r>
      <w:proofErr w:type="gramStart"/>
      <w:r w:rsidRPr="00893028">
        <w:rPr>
          <w:rStyle w:val="StyleUnderline"/>
        </w:rPr>
        <w:t>a number of</w:t>
      </w:r>
      <w:proofErr w:type="gramEnd"/>
      <w:r w:rsidRPr="00893028">
        <w:rPr>
          <w:rStyle w:val="StyleUnderline"/>
        </w:rPr>
        <w:t xml:space="preserve"> provocative steps—notably painting a train in the colors of the Serbian flag and the slogan “Kosovo Is Serbia!” and sending it to the border.</w:t>
      </w:r>
      <w:r w:rsidR="00771735">
        <w:rPr>
          <w:rStyle w:val="StyleUnderline"/>
        </w:rPr>
        <w:t xml:space="preserve"> </w:t>
      </w:r>
      <w:r w:rsidRPr="00893028">
        <w:rPr>
          <w:sz w:val="16"/>
        </w:rPr>
        <w:t>EXIT, PURSUED BY A BEAR</w:t>
      </w:r>
      <w:r w:rsidR="00771735">
        <w:rPr>
          <w:sz w:val="16"/>
        </w:rPr>
        <w:t xml:space="preserve"> </w:t>
      </w:r>
      <w:r w:rsidRPr="00893028">
        <w:rPr>
          <w:sz w:val="16"/>
        </w:rPr>
        <w:t>Although the EU remains nominally committed to integrating the western Balkan states, the momentum of that project has slowed in recent years. Conscious of the rising anti-EU sentiment in many member states, EU officials and politicians have become reluctant to champion further expansion. Formal accession talks with Albania, Bosnia, Kosovo, and Macedonia have yet to begin. Meanwhile, the EU’s statements about the region have grown increasingly formulaic, and Brussels has put off issuing its next assessment of the region’s progress until 2018. In response, citizens of the western Balkan states are growing less sure that their countries will ever become EU members.</w:t>
      </w:r>
      <w:r w:rsidR="00771735">
        <w:rPr>
          <w:sz w:val="16"/>
        </w:rPr>
        <w:t xml:space="preserve"> </w:t>
      </w:r>
      <w:r w:rsidRPr="00893028">
        <w:rPr>
          <w:rStyle w:val="StyleUnderline"/>
        </w:rPr>
        <w:t xml:space="preserve">As the EU has pulled back from the Balkans, </w:t>
      </w:r>
      <w:r w:rsidRPr="004E0EE7">
        <w:rPr>
          <w:rStyle w:val="Emphasis"/>
        </w:rPr>
        <w:t>Russia has become increasingly active</w:t>
      </w:r>
      <w:r w:rsidRPr="00893028">
        <w:rPr>
          <w:rStyle w:val="StyleUnderline"/>
        </w:rPr>
        <w:t xml:space="preserve"> there.</w:t>
      </w:r>
      <w:r w:rsidRPr="00893028">
        <w:rPr>
          <w:sz w:val="16"/>
        </w:rPr>
        <w:t xml:space="preserve"> Through economic aid, diplomatic support, and targeted communications, Western observers claim, </w:t>
      </w:r>
      <w:r w:rsidRPr="00893028">
        <w:rPr>
          <w:rStyle w:val="StyleUnderline"/>
        </w:rPr>
        <w:t>Moscow has sought to turn public and elite opinion against Euro-Atlantic integration. The goal of these efforts is to weaken support for democracy and integration</w:t>
      </w:r>
      <w:r w:rsidRPr="00893028">
        <w:rPr>
          <w:sz w:val="16"/>
        </w:rPr>
        <w:t xml:space="preserve"> with the West and to reinforce the idea that the Slavic Orthodox peoples of the Balkans should identify with the “Russian world” Moscow seeks to build around its borders.</w:t>
      </w:r>
      <w:r w:rsidR="00771735">
        <w:rPr>
          <w:sz w:val="16"/>
        </w:rPr>
        <w:t xml:space="preserve"> </w:t>
      </w:r>
      <w:r w:rsidRPr="00893028">
        <w:rPr>
          <w:sz w:val="16"/>
        </w:rPr>
        <w:t xml:space="preserve">Russian officials, including President Vladimir Putin, make frequent visits to the majority-Orthodox states and entities of the Balkans—Macedonia, Montenegro, Serbia, and Bosnia’s </w:t>
      </w:r>
      <w:proofErr w:type="spellStart"/>
      <w:r w:rsidRPr="00893028">
        <w:rPr>
          <w:sz w:val="16"/>
        </w:rPr>
        <w:t>Republika</w:t>
      </w:r>
      <w:proofErr w:type="spellEnd"/>
      <w:r w:rsidRPr="00893028">
        <w:rPr>
          <w:sz w:val="16"/>
        </w:rPr>
        <w:t xml:space="preserve"> </w:t>
      </w:r>
      <w:proofErr w:type="spellStart"/>
      <w:r w:rsidRPr="00893028">
        <w:rPr>
          <w:sz w:val="16"/>
        </w:rPr>
        <w:t>Srpska</w:t>
      </w:r>
      <w:proofErr w:type="spellEnd"/>
      <w:r w:rsidRPr="00893028">
        <w:rPr>
          <w:sz w:val="16"/>
        </w:rPr>
        <w:t xml:space="preserve">—and Russian investment has been flowing into the region, especially in the energy and infrastructure sectors. (In 2013, for instance, Russian Railways signed a $940 million agreement to modernize Serbia’s railways.) The western Balkan region is central to Russia’s plans to build new energy pipelines to Europe that bypass Ukraine—an initiative that the European Commission opposes. Meanwhile, drawing from a playbook </w:t>
      </w:r>
      <w:proofErr w:type="gramStart"/>
      <w:r w:rsidRPr="00893028">
        <w:rPr>
          <w:sz w:val="16"/>
        </w:rPr>
        <w:t>similar to</w:t>
      </w:r>
      <w:proofErr w:type="gramEnd"/>
      <w:r w:rsidRPr="00893028">
        <w:rPr>
          <w:sz w:val="16"/>
        </w:rPr>
        <w:t xml:space="preserve"> the one that sparked war in eastern Ukraine in 2014, Moscow has spread pro-Russian propaganda while reinforcing its support for politicians and movements that reject </w:t>
      </w:r>
      <w:r w:rsidRPr="00893028">
        <w:rPr>
          <w:sz w:val="16"/>
        </w:rPr>
        <w:lastRenderedPageBreak/>
        <w:t xml:space="preserve">the EU-oriented status quo, such as the Serbian ultranationalist group </w:t>
      </w:r>
      <w:proofErr w:type="spellStart"/>
      <w:r w:rsidRPr="00893028">
        <w:rPr>
          <w:sz w:val="16"/>
        </w:rPr>
        <w:t>Zavetnici</w:t>
      </w:r>
      <w:proofErr w:type="spellEnd"/>
      <w:r w:rsidRPr="00893028">
        <w:rPr>
          <w:sz w:val="16"/>
        </w:rPr>
        <w:t xml:space="preserve">, whose members posed for photos with Russian Foreign Minister Sergey Lavrov in Moscow in 2016. Russia has also backed </w:t>
      </w:r>
      <w:proofErr w:type="spellStart"/>
      <w:r w:rsidRPr="00893028">
        <w:rPr>
          <w:sz w:val="16"/>
        </w:rPr>
        <w:t>Dodik’s</w:t>
      </w:r>
      <w:proofErr w:type="spellEnd"/>
      <w:r w:rsidRPr="00893028">
        <w:rPr>
          <w:sz w:val="16"/>
        </w:rPr>
        <w:t xml:space="preserve"> obstructionism within Bosnia’s federal system, </w:t>
      </w:r>
      <w:proofErr w:type="spellStart"/>
      <w:r w:rsidRPr="00893028">
        <w:rPr>
          <w:sz w:val="16"/>
        </w:rPr>
        <w:t>hard-line</w:t>
      </w:r>
      <w:proofErr w:type="spellEnd"/>
      <w:r w:rsidRPr="00893028">
        <w:rPr>
          <w:sz w:val="16"/>
        </w:rPr>
        <w:t xml:space="preserve"> nationalist ideology in RS schools, and RS’ lobbying efforts in the West.</w:t>
      </w:r>
      <w:r w:rsidR="00771735">
        <w:rPr>
          <w:sz w:val="16"/>
        </w:rPr>
        <w:t xml:space="preserve"> </w:t>
      </w:r>
      <w:r w:rsidRPr="00893028">
        <w:rPr>
          <w:sz w:val="16"/>
        </w:rPr>
        <w:t xml:space="preserve">Moscow has not limited its influence </w:t>
      </w:r>
      <w:proofErr w:type="gramStart"/>
      <w:r w:rsidRPr="00893028">
        <w:rPr>
          <w:sz w:val="16"/>
        </w:rPr>
        <w:t>to</w:t>
      </w:r>
      <w:proofErr w:type="gramEnd"/>
      <w:r w:rsidRPr="00893028">
        <w:rPr>
          <w:sz w:val="16"/>
        </w:rPr>
        <w:t xml:space="preserve"> political and financial assistance. It also agreed to supply billions of dollars’ worth of heavy weapons to Serbia ahead of the country’s April 2017 presidential elections. (Like Serbia, Russia does not recognize Kosovo’s independence.) In 2014, a group of Russian Cossacks financed by the Russian oligarch Konstantin </w:t>
      </w:r>
      <w:proofErr w:type="spellStart"/>
      <w:r w:rsidRPr="00893028">
        <w:rPr>
          <w:sz w:val="16"/>
        </w:rPr>
        <w:t>Malofeev</w:t>
      </w:r>
      <w:proofErr w:type="spellEnd"/>
      <w:r w:rsidRPr="00893028">
        <w:rPr>
          <w:sz w:val="16"/>
        </w:rPr>
        <w:t xml:space="preserve">—who has been accused by some in the West of being a principal conduit for funds to pro-Russian separatists in eastern Ukraine—traveled to RS ahead of its presidential elections, which were held in October of that year. Leaked emails suggested that the Cossacks could have been used to stir unrest had </w:t>
      </w:r>
      <w:proofErr w:type="spellStart"/>
      <w:r w:rsidRPr="00893028">
        <w:rPr>
          <w:sz w:val="16"/>
        </w:rPr>
        <w:t>Dodik</w:t>
      </w:r>
      <w:proofErr w:type="spellEnd"/>
      <w:r w:rsidRPr="00893028">
        <w:rPr>
          <w:sz w:val="16"/>
        </w:rPr>
        <w:t xml:space="preserve"> lost.</w:t>
      </w:r>
      <w:r w:rsidR="00771735">
        <w:rPr>
          <w:sz w:val="16"/>
        </w:rPr>
        <w:t xml:space="preserve"> </w:t>
      </w:r>
      <w:r w:rsidRPr="00893028">
        <w:rPr>
          <w:sz w:val="16"/>
        </w:rPr>
        <w:t xml:space="preserve">Many local and foreign </w:t>
      </w:r>
      <w:r w:rsidRPr="00893028">
        <w:rPr>
          <w:rStyle w:val="StyleUnderline"/>
        </w:rPr>
        <w:t>observers believe Russia was behind a failed coup attempt in Montenegro</w:t>
      </w:r>
      <w:r w:rsidRPr="00893028">
        <w:rPr>
          <w:sz w:val="16"/>
        </w:rPr>
        <w:t xml:space="preserve"> in November 2016, just ahead of a NATO summit that would ratify Montenegro’s membership in the alliance. Montenegrin authorities charged 14 people, including two Russian citizens, nine Serbians, and two pro-Russian Montenegrin activists with conspiring against the state.</w:t>
      </w:r>
      <w:r w:rsidR="00771735">
        <w:rPr>
          <w:sz w:val="16"/>
        </w:rPr>
        <w:t xml:space="preserve"> </w:t>
      </w:r>
      <w:r w:rsidRPr="00893028">
        <w:rPr>
          <w:sz w:val="16"/>
        </w:rPr>
        <w:t>Some Macedonians point to an increase in the size of the Russian embassy’s staff in Skopje as a sign that Moscow seeks more influence in Macedonia, as well. In early June, documents from the country’s intelligence services surfaced suggesting that Russia and Serbia had long sought to support anti-Western nationalists and “isolate [Macedonia] from the influence of the west.”</w:t>
      </w:r>
      <w:r w:rsidR="00771735">
        <w:rPr>
          <w:sz w:val="16"/>
        </w:rPr>
        <w:t xml:space="preserve"> </w:t>
      </w:r>
      <w:r w:rsidRPr="00893028">
        <w:rPr>
          <w:rStyle w:val="StyleUnderline"/>
        </w:rPr>
        <w:t xml:space="preserve">Although Russia is clearly interested in blocking the western Balkans’ path into the EU and NATO, officials in the region also have reason to overstate the </w:t>
      </w:r>
      <w:r w:rsidRPr="00893028">
        <w:rPr>
          <w:rStyle w:val="Emphasis"/>
        </w:rPr>
        <w:t>threat posed by Moscow to maintain EU</w:t>
      </w:r>
      <w:r w:rsidRPr="00893028">
        <w:rPr>
          <w:rStyle w:val="StyleUnderline"/>
        </w:rPr>
        <w:t xml:space="preserve"> and U.S. </w:t>
      </w:r>
      <w:r w:rsidRPr="00893028">
        <w:rPr>
          <w:rStyle w:val="Emphasis"/>
        </w:rPr>
        <w:t>support</w:t>
      </w:r>
      <w:r w:rsidRPr="00893028">
        <w:rPr>
          <w:sz w:val="16"/>
        </w:rPr>
        <w:t>. Some observers have even questioned the Montenegrin government’s version of events surrounding the failed coup, blaming organized criminal groups for the plot and suggesting that the authorities exaggerated the seriousness of the crisis.</w:t>
      </w:r>
      <w:r w:rsidR="00771735">
        <w:rPr>
          <w:sz w:val="16"/>
        </w:rPr>
        <w:t xml:space="preserve"> </w:t>
      </w:r>
      <w:r w:rsidRPr="00893028">
        <w:rPr>
          <w:sz w:val="16"/>
        </w:rPr>
        <w:t xml:space="preserve">More broadly, </w:t>
      </w:r>
      <w:r w:rsidRPr="00893028">
        <w:rPr>
          <w:rStyle w:val="Emphasis"/>
        </w:rPr>
        <w:t>even politicians who play up their connections to Russia understand that Moscow cannot offer the same financial and economic benefits as Europe</w:t>
      </w:r>
      <w:r w:rsidRPr="00893028">
        <w:rPr>
          <w:sz w:val="16"/>
        </w:rPr>
        <w:t xml:space="preserve">. Less than ten percent of Serbia’s foreign trade is with Russia, whereas 64 percent is with the EU. Despite receiving Putin’s endorsement ahead of this year’s elections, Serbian President Aleksandar </w:t>
      </w:r>
      <w:proofErr w:type="spellStart"/>
      <w:r w:rsidRPr="00893028">
        <w:rPr>
          <w:sz w:val="16"/>
        </w:rPr>
        <w:t>Vucic</w:t>
      </w:r>
      <w:proofErr w:type="spellEnd"/>
      <w:r w:rsidRPr="00893028">
        <w:rPr>
          <w:sz w:val="16"/>
        </w:rPr>
        <w:t xml:space="preserve"> has been outspoken about the importance of EU membership for his country; a trade deal with Russia’s Eurasian Economic Union, meanwhile, has been announced but not finalized.</w:t>
      </w:r>
      <w:r w:rsidR="00771735">
        <w:rPr>
          <w:sz w:val="16"/>
        </w:rPr>
        <w:t xml:space="preserve"> </w:t>
      </w:r>
      <w:proofErr w:type="spellStart"/>
      <w:r w:rsidRPr="00893028">
        <w:rPr>
          <w:sz w:val="16"/>
        </w:rPr>
        <w:t>Vucic’s</w:t>
      </w:r>
      <w:proofErr w:type="spellEnd"/>
      <w:r w:rsidRPr="00893028">
        <w:rPr>
          <w:sz w:val="16"/>
        </w:rPr>
        <w:t xml:space="preserve"> recognition that </w:t>
      </w:r>
      <w:r w:rsidRPr="00893028">
        <w:rPr>
          <w:rStyle w:val="StyleUnderline"/>
        </w:rPr>
        <w:t>Serbia needs the EU gives Brussels leverage to push back against his country’s slide from democracy</w:t>
      </w:r>
      <w:r w:rsidRPr="00893028">
        <w:rPr>
          <w:sz w:val="16"/>
        </w:rPr>
        <w:t>. So far, however, EU officials have been reluctant to use that leverage, fearing that Serbia and its neighbors will turn away from Europe and embrace Russia.</w:t>
      </w:r>
      <w:r w:rsidR="00771735">
        <w:rPr>
          <w:sz w:val="16"/>
        </w:rPr>
        <w:t xml:space="preserve"> </w:t>
      </w:r>
      <w:r w:rsidRPr="00893028">
        <w:rPr>
          <w:sz w:val="16"/>
        </w:rPr>
        <w:t>A EUROPEAN FUTURE</w:t>
      </w:r>
      <w:r w:rsidR="00771735">
        <w:rPr>
          <w:sz w:val="16"/>
        </w:rPr>
        <w:t xml:space="preserve"> </w:t>
      </w:r>
      <w:r w:rsidRPr="00893028">
        <w:rPr>
          <w:sz w:val="16"/>
        </w:rPr>
        <w:t>For two decades, the United States and the EU have helped preserve peace in the western Balkans. Yet the region’s engagement with the West has largely failed to improve the daily lives of most of its inhabitants. To more and more people in the region, EU membership seems distant—and irrelevant. And along with ethnic minorities and neighboring states, Europe has become a convenient scapegoat for politicians seeking to deflect blame for their region’s stagnation.</w:t>
      </w:r>
      <w:r w:rsidR="00771735">
        <w:rPr>
          <w:sz w:val="16"/>
        </w:rPr>
        <w:t xml:space="preserve"> </w:t>
      </w:r>
      <w:r w:rsidRPr="00893028">
        <w:rPr>
          <w:sz w:val="16"/>
        </w:rPr>
        <w:t xml:space="preserve">Nevertheless, </w:t>
      </w:r>
      <w:r w:rsidRPr="00893028">
        <w:rPr>
          <w:rStyle w:val="Emphasis"/>
        </w:rPr>
        <w:t>EU membership remains the best way to promote reform and cooperation in the region.</w:t>
      </w:r>
      <w:r w:rsidRPr="00893028">
        <w:rPr>
          <w:sz w:val="16"/>
        </w:rPr>
        <w:t xml:space="preserve"> (Extending NATO membership to the region’s states should remain on the table, but the alliance should not prioritize doing so, since it would do relatively little to address the Balkans’ immediate problems.) </w:t>
      </w:r>
      <w:r w:rsidRPr="00893028">
        <w:rPr>
          <w:rStyle w:val="StyleUnderline"/>
        </w:rPr>
        <w:t>The EU is based on the principles of pooled sovereignty and open borders. As the EU’s founders understood, this model represents the best hope for overcoming the fears and hatreds that led Europe to twice tear itself apart</w:t>
      </w:r>
      <w:r w:rsidRPr="00893028">
        <w:rPr>
          <w:sz w:val="16"/>
        </w:rPr>
        <w:t xml:space="preserve"> in the first half of the twentieth century and that still roil the western Balkans today. What’s more, </w:t>
      </w:r>
      <w:r w:rsidRPr="00893028">
        <w:rPr>
          <w:rStyle w:val="StyleUnderline"/>
        </w:rPr>
        <w:t xml:space="preserve">aspiring members </w:t>
      </w:r>
      <w:proofErr w:type="gramStart"/>
      <w:r w:rsidRPr="00893028">
        <w:rPr>
          <w:rStyle w:val="StyleUnderline"/>
        </w:rPr>
        <w:t>have to</w:t>
      </w:r>
      <w:proofErr w:type="gramEnd"/>
      <w:r w:rsidRPr="00893028">
        <w:rPr>
          <w:rStyle w:val="StyleUnderline"/>
        </w:rPr>
        <w:t xml:space="preserve"> meet EU standards on democratic governance, the rule of law, the protection of human rights</w:t>
      </w:r>
      <w:r w:rsidRPr="00893028">
        <w:rPr>
          <w:sz w:val="16"/>
        </w:rPr>
        <w:t xml:space="preserve"> (including minority rights), </w:t>
      </w:r>
      <w:r w:rsidRPr="00893028">
        <w:rPr>
          <w:rStyle w:val="StyleUnderline"/>
        </w:rPr>
        <w:t>and market-oriented economic policies.</w:t>
      </w:r>
      <w:r w:rsidR="00771735">
        <w:rPr>
          <w:u w:val="single"/>
        </w:rPr>
        <w:t xml:space="preserve"> </w:t>
      </w:r>
      <w:r w:rsidRPr="00893028">
        <w:rPr>
          <w:rStyle w:val="Emphasis"/>
        </w:rPr>
        <w:t xml:space="preserve">Fulfilling these conditions and </w:t>
      </w:r>
      <w:r w:rsidRPr="004E0EE7">
        <w:rPr>
          <w:rStyle w:val="Emphasis"/>
        </w:rPr>
        <w:t xml:space="preserve">joining the EU would help Balkan states guard against instability </w:t>
      </w:r>
      <w:r w:rsidRPr="00893028">
        <w:rPr>
          <w:rStyle w:val="Emphasis"/>
        </w:rPr>
        <w:t xml:space="preserve">on Europe’s southeastern flank. The </w:t>
      </w:r>
      <w:r w:rsidRPr="004E0EE7">
        <w:rPr>
          <w:rStyle w:val="Emphasis"/>
        </w:rPr>
        <w:t>alternative is to leave the region to fester</w:t>
      </w:r>
      <w:r w:rsidRPr="00893028">
        <w:rPr>
          <w:rStyle w:val="Emphasis"/>
        </w:rPr>
        <w:t>.</w:t>
      </w:r>
      <w:r w:rsidRPr="00893028">
        <w:rPr>
          <w:sz w:val="16"/>
        </w:rPr>
        <w:t xml:space="preserve"> </w:t>
      </w:r>
      <w:r w:rsidRPr="00893028">
        <w:rPr>
          <w:rStyle w:val="StyleUnderline"/>
        </w:rPr>
        <w:t>The western Balkans’ struggles with managing migration flows</w:t>
      </w:r>
      <w:r w:rsidRPr="00893028">
        <w:rPr>
          <w:sz w:val="16"/>
        </w:rPr>
        <w:t xml:space="preserve"> and countering jihadist radicalization </w:t>
      </w:r>
      <w:r w:rsidRPr="00893028">
        <w:rPr>
          <w:rStyle w:val="StyleUnderline"/>
        </w:rPr>
        <w:t>have already made EU states less secure</w:t>
      </w:r>
      <w:r w:rsidRPr="00893028">
        <w:rPr>
          <w:sz w:val="16"/>
        </w:rPr>
        <w:t xml:space="preserve">. </w:t>
      </w:r>
      <w:r w:rsidRPr="00893028">
        <w:rPr>
          <w:rStyle w:val="Emphasis"/>
        </w:rPr>
        <w:t xml:space="preserve">The </w:t>
      </w:r>
      <w:r w:rsidRPr="004E0EE7">
        <w:rPr>
          <w:rStyle w:val="Emphasis"/>
        </w:rPr>
        <w:t>danger of a larger crisis stemming from some combination of nationalism, corruption, and Russian intervention is even more worrying.</w:t>
      </w:r>
    </w:p>
    <w:p w14:paraId="637D17A0" w14:textId="77777777" w:rsidR="000330D9" w:rsidRPr="00F42BFE" w:rsidRDefault="000330D9" w:rsidP="000330D9">
      <w:pPr>
        <w:pStyle w:val="Heading4"/>
      </w:pPr>
      <w:r>
        <w:t>Instability goes nuclear – Russian posturing causes escalation to maintain credibility</w:t>
      </w:r>
    </w:p>
    <w:p w14:paraId="51003050" w14:textId="409B142A" w:rsidR="000330D9" w:rsidRDefault="000330D9" w:rsidP="000330D9">
      <w:r w:rsidRPr="00FF7FF7">
        <w:rPr>
          <w:rStyle w:val="Style13ptBold"/>
        </w:rPr>
        <w:t>Grady 16</w:t>
      </w:r>
      <w:r>
        <w:t xml:space="preserve"> (</w:t>
      </w:r>
      <w:r w:rsidRPr="00336638">
        <w:t>John</w:t>
      </w:r>
      <w:r>
        <w:t>,</w:t>
      </w:r>
      <w:r w:rsidRPr="00336638">
        <w:t xml:space="preserve"> former managing editor of Navy Times, retired as director of communications for the Association of the United States Army</w:t>
      </w:r>
      <w:r>
        <w:t xml:space="preserve">, “Arms Expert: Russia Quick to Threaten Nuclear Strikes in Regional Conflicts,” USNI News, 6/28/2016, </w:t>
      </w:r>
      <w:r w:rsidRPr="00FF7FF7">
        <w:t>https://news.usni.org/2016/06/28/arms-expert-russia-quick-threaten-nuclear-strikes-regional-conflicts</w:t>
      </w:r>
      <w:r w:rsidR="00160A91">
        <w:t>)</w:t>
      </w:r>
    </w:p>
    <w:p w14:paraId="7FB058A2" w14:textId="66222D1C" w:rsidR="000330D9" w:rsidRPr="00BF40DC" w:rsidRDefault="000330D9" w:rsidP="000330D9">
      <w:pPr>
        <w:rPr>
          <w:sz w:val="14"/>
        </w:rPr>
      </w:pPr>
      <w:r w:rsidRPr="00BF40DC">
        <w:rPr>
          <w:sz w:val="14"/>
        </w:rPr>
        <w:t xml:space="preserve">The Soviet Union’s old doctrine was: You deter World War III with nuclear weapons. Now </w:t>
      </w:r>
      <w:r w:rsidRPr="004E0EE7">
        <w:rPr>
          <w:rStyle w:val="Emphasis"/>
        </w:rPr>
        <w:t>Russia’s new doctrine: Threaten to use nuclear weapons against any major power that may try to block Moscow from having its way in a regional conflict</w:t>
      </w:r>
      <w:r w:rsidRPr="004E0EE7">
        <w:rPr>
          <w:sz w:val="14"/>
        </w:rPr>
        <w:t xml:space="preserve">, </w:t>
      </w:r>
      <w:r w:rsidRPr="004E0EE7">
        <w:rPr>
          <w:rStyle w:val="StyleUnderline"/>
        </w:rPr>
        <w:t>a specialist in Russian nuclear strategy said</w:t>
      </w:r>
      <w:r w:rsidRPr="00FF7FF7">
        <w:rPr>
          <w:rStyle w:val="StyleUnderline"/>
        </w:rPr>
        <w:t xml:space="preserve"> on Monday</w:t>
      </w:r>
      <w:r w:rsidRPr="00BF40DC">
        <w:rPr>
          <w:sz w:val="14"/>
        </w:rPr>
        <w:t>.</w:t>
      </w:r>
      <w:r w:rsidR="00771735">
        <w:rPr>
          <w:sz w:val="14"/>
        </w:rPr>
        <w:t xml:space="preserve"> </w:t>
      </w:r>
      <w:r w:rsidRPr="00BF40DC">
        <w:rPr>
          <w:sz w:val="14"/>
        </w:rPr>
        <w:t xml:space="preserve">Speaking at the Center for Strategic and International Studies, </w:t>
      </w:r>
      <w:r w:rsidRPr="00BF40DC">
        <w:rPr>
          <w:sz w:val="14"/>
        </w:rPr>
        <w:lastRenderedPageBreak/>
        <w:t xml:space="preserve">Nikolai </w:t>
      </w:r>
      <w:proofErr w:type="spellStart"/>
      <w:r w:rsidRPr="00D22C7E">
        <w:rPr>
          <w:rStyle w:val="StyleUnderline"/>
        </w:rPr>
        <w:t>Sokov</w:t>
      </w:r>
      <w:proofErr w:type="spellEnd"/>
      <w:r w:rsidRPr="00D22C7E">
        <w:rPr>
          <w:rStyle w:val="StyleUnderline"/>
        </w:rPr>
        <w:t xml:space="preserve"> said, “The targets are military.” A slide he used at the presentation before the Washington, D.C., think-tank, showed the targets could be reached by medium or heavy bombers and include bomber bases in the U</w:t>
      </w:r>
      <w:r w:rsidRPr="00BF40DC">
        <w:rPr>
          <w:sz w:val="14"/>
        </w:rPr>
        <w:t xml:space="preserve">nited </w:t>
      </w:r>
      <w:r w:rsidRPr="00D22C7E">
        <w:rPr>
          <w:rStyle w:val="StyleUnderline"/>
        </w:rPr>
        <w:t>S</w:t>
      </w:r>
      <w:r w:rsidRPr="00BF40DC">
        <w:rPr>
          <w:sz w:val="14"/>
        </w:rPr>
        <w:t xml:space="preserve">tates; </w:t>
      </w:r>
      <w:r w:rsidRPr="00D22C7E">
        <w:rPr>
          <w:rStyle w:val="StyleUnderline"/>
        </w:rPr>
        <w:t>aircraft carrier battle groups in the Baltic and Pacific; as well as those in the Indian Ocean and Black Sea-Mediterranean.</w:t>
      </w:r>
      <w:r w:rsidR="00771735">
        <w:rPr>
          <w:u w:val="single"/>
        </w:rPr>
        <w:t xml:space="preserve"> </w:t>
      </w:r>
      <w:r w:rsidRPr="00BF40DC">
        <w:rPr>
          <w:sz w:val="14"/>
        </w:rPr>
        <w:t xml:space="preserve">“Bases are platforms,” said </w:t>
      </w:r>
      <w:proofErr w:type="spellStart"/>
      <w:r w:rsidRPr="00BF40DC">
        <w:rPr>
          <w:sz w:val="14"/>
        </w:rPr>
        <w:t>Sokov</w:t>
      </w:r>
      <w:proofErr w:type="spellEnd"/>
      <w:r w:rsidRPr="00BF40DC">
        <w:rPr>
          <w:sz w:val="14"/>
        </w:rPr>
        <w:t xml:space="preserve">, who is now affiliated with the Middlebury Institute of International Studies at Monterey. He noted </w:t>
      </w:r>
      <w:r w:rsidRPr="00D22C7E">
        <w:rPr>
          <w:rStyle w:val="StyleUnderline"/>
        </w:rPr>
        <w:t>Russian exercises in 2003 carried out a simulated nuclear strike against Diego Garcia, and in 2007, against Guam.</w:t>
      </w:r>
      <w:r w:rsidR="00771735">
        <w:rPr>
          <w:rStyle w:val="StyleUnderline"/>
        </w:rPr>
        <w:t xml:space="preserve"> </w:t>
      </w:r>
      <w:r w:rsidRPr="00BF40DC">
        <w:rPr>
          <w:sz w:val="14"/>
        </w:rPr>
        <w:t>What changed in Russian leaders’ minds after the collapse of the Soviet Union was “a perception [that] the United States will go around using force in promoting democracy and human rights.”</w:t>
      </w:r>
      <w:r w:rsidR="00771735">
        <w:rPr>
          <w:sz w:val="14"/>
        </w:rPr>
        <w:t xml:space="preserve"> </w:t>
      </w:r>
      <w:proofErr w:type="spellStart"/>
      <w:r w:rsidRPr="00BF40DC">
        <w:rPr>
          <w:sz w:val="14"/>
        </w:rPr>
        <w:t>Sokov</w:t>
      </w:r>
      <w:proofErr w:type="spellEnd"/>
      <w:r w:rsidRPr="00BF40DC">
        <w:rPr>
          <w:sz w:val="14"/>
        </w:rPr>
        <w:t xml:space="preserve"> said that </w:t>
      </w:r>
      <w:r w:rsidRPr="004E0EE7">
        <w:rPr>
          <w:rStyle w:val="StyleUnderline"/>
        </w:rPr>
        <w:t xml:space="preserve">Russia </w:t>
      </w:r>
      <w:r w:rsidRPr="00D22C7E">
        <w:rPr>
          <w:rStyle w:val="StyleUnderline"/>
        </w:rPr>
        <w:t xml:space="preserve">began </w:t>
      </w:r>
      <w:r w:rsidRPr="004E0EE7">
        <w:rPr>
          <w:rStyle w:val="StyleUnderline"/>
        </w:rPr>
        <w:t>look</w:t>
      </w:r>
      <w:r w:rsidRPr="00D22C7E">
        <w:rPr>
          <w:rStyle w:val="StyleUnderline"/>
        </w:rPr>
        <w:t xml:space="preserve">ing </w:t>
      </w:r>
      <w:r w:rsidRPr="004E0EE7">
        <w:rPr>
          <w:rStyle w:val="StyleUnderline"/>
        </w:rPr>
        <w:t>to a new strategy out of fear that the U</w:t>
      </w:r>
      <w:r w:rsidRPr="00D22C7E">
        <w:rPr>
          <w:rStyle w:val="StyleUnderline"/>
        </w:rPr>
        <w:t xml:space="preserve">nited </w:t>
      </w:r>
      <w:r w:rsidRPr="004E0EE7">
        <w:rPr>
          <w:rStyle w:val="StyleUnderline"/>
        </w:rPr>
        <w:t>S</w:t>
      </w:r>
      <w:r w:rsidRPr="00D22C7E">
        <w:rPr>
          <w:rStyle w:val="StyleUnderline"/>
        </w:rPr>
        <w:t xml:space="preserve">tates </w:t>
      </w:r>
      <w:r w:rsidRPr="004E0EE7">
        <w:rPr>
          <w:rStyle w:val="StyleUnderline"/>
        </w:rPr>
        <w:t xml:space="preserve">would intervene in </w:t>
      </w:r>
      <w:r w:rsidRPr="00D22C7E">
        <w:rPr>
          <w:rStyle w:val="StyleUnderline"/>
        </w:rPr>
        <w:t xml:space="preserve">its second </w:t>
      </w:r>
      <w:r w:rsidRPr="004E0EE7">
        <w:rPr>
          <w:rStyle w:val="StyleUnderline"/>
        </w:rPr>
        <w:t>war with Chechen separatists</w:t>
      </w:r>
      <w:r w:rsidRPr="00D22C7E">
        <w:rPr>
          <w:rStyle w:val="StyleUnderline"/>
        </w:rPr>
        <w:t>, demonstrated by its intervention in Kosovo. In addition to the change in Kremlin strategy, there was a new buildup of its long-range dual-mission forces—bombers capable of carrying nuclear or conventional weapons, as well as its nuclear forces.</w:t>
      </w:r>
      <w:r w:rsidR="00771735">
        <w:rPr>
          <w:rStyle w:val="StyleUnderline"/>
        </w:rPr>
        <w:t xml:space="preserve"> </w:t>
      </w:r>
      <w:r w:rsidRPr="00BF40DC">
        <w:rPr>
          <w:sz w:val="14"/>
        </w:rPr>
        <w:t>Russia made those moves believing that this show of strength would cause the United States to back off from using force close to Moscow’s borders. It was “going back to the Fifties and Sixties flexible response” strategy in addressing crises involving major powers but with limited goals.</w:t>
      </w:r>
      <w:r w:rsidR="00771735">
        <w:rPr>
          <w:sz w:val="14"/>
        </w:rPr>
        <w:t xml:space="preserve"> </w:t>
      </w:r>
      <w:r w:rsidRPr="00BF40DC">
        <w:rPr>
          <w:sz w:val="14"/>
        </w:rPr>
        <w:t>He cited the first Gulf War as an example of how “the United States used military policy to support foreign policy” in removing Saddam Hussein’s Iraqi army from Kuwait.</w:t>
      </w:r>
      <w:r w:rsidR="00771735">
        <w:rPr>
          <w:sz w:val="14"/>
        </w:rPr>
        <w:t xml:space="preserve"> </w:t>
      </w:r>
      <w:r w:rsidRPr="00D22C7E">
        <w:rPr>
          <w:rStyle w:val="StyleUnderline"/>
        </w:rPr>
        <w:t xml:space="preserve">“Last fall, we got the second” when </w:t>
      </w:r>
      <w:r w:rsidRPr="004E0EE7">
        <w:rPr>
          <w:rStyle w:val="StyleUnderline"/>
        </w:rPr>
        <w:t xml:space="preserve">Russia sent </w:t>
      </w:r>
      <w:r w:rsidRPr="00D22C7E">
        <w:rPr>
          <w:rStyle w:val="StyleUnderline"/>
        </w:rPr>
        <w:t xml:space="preserve">military </w:t>
      </w:r>
      <w:r w:rsidRPr="004E0EE7">
        <w:rPr>
          <w:rStyle w:val="StyleUnderline"/>
        </w:rPr>
        <w:t xml:space="preserve">aircraft </w:t>
      </w:r>
      <w:r w:rsidRPr="00D22C7E">
        <w:rPr>
          <w:rStyle w:val="StyleUnderline"/>
        </w:rPr>
        <w:t xml:space="preserve">and personnel </w:t>
      </w:r>
      <w:r w:rsidRPr="004E0EE7">
        <w:rPr>
          <w:rStyle w:val="StyleUnderline"/>
        </w:rPr>
        <w:t xml:space="preserve">to Syria </w:t>
      </w:r>
      <w:r w:rsidRPr="00D22C7E">
        <w:rPr>
          <w:rStyle w:val="StyleUnderline"/>
        </w:rPr>
        <w:t>to support Bashar al-Assad in its civil war.</w:t>
      </w:r>
      <w:r w:rsidR="00771735">
        <w:rPr>
          <w:rStyle w:val="StyleUnderline"/>
        </w:rPr>
        <w:t xml:space="preserve"> </w:t>
      </w:r>
      <w:r w:rsidRPr="004E0EE7">
        <w:rPr>
          <w:rStyle w:val="StyleUnderline"/>
        </w:rPr>
        <w:t xml:space="preserve">That’s a </w:t>
      </w:r>
      <w:r w:rsidRPr="004E0EE7">
        <w:rPr>
          <w:rStyle w:val="Emphasis"/>
        </w:rPr>
        <w:t>sea change for the Kremlin in projecting power</w:t>
      </w:r>
      <w:r w:rsidRPr="00D22C7E">
        <w:rPr>
          <w:rStyle w:val="Emphasis"/>
        </w:rPr>
        <w:t xml:space="preserve"> far from its borders.</w:t>
      </w:r>
      <w:r w:rsidR="00771735">
        <w:rPr>
          <w:rStyle w:val="Emphasis"/>
        </w:rPr>
        <w:t xml:space="preserve"> </w:t>
      </w:r>
      <w:r w:rsidRPr="00BF40DC">
        <w:rPr>
          <w:sz w:val="14"/>
        </w:rPr>
        <w:t xml:space="preserve">In the case of Ukraine, </w:t>
      </w:r>
      <w:proofErr w:type="spellStart"/>
      <w:r w:rsidRPr="00BF40DC">
        <w:rPr>
          <w:sz w:val="14"/>
        </w:rPr>
        <w:t>Sokov</w:t>
      </w:r>
      <w:proofErr w:type="spellEnd"/>
      <w:r w:rsidRPr="00BF40DC">
        <w:rPr>
          <w:sz w:val="14"/>
        </w:rPr>
        <w:t xml:space="preserve"> said “a lot of rhetoric” about possible use of nuclear weapons in support of the separatists in the eastern part of the country was “directed at the domestic audience.” He added, “Generally speaking, Russian love nuclear weapons</w:t>
      </w:r>
      <w:proofErr w:type="gramStart"/>
      <w:r w:rsidRPr="00BF40DC">
        <w:rPr>
          <w:sz w:val="14"/>
        </w:rPr>
        <w:t>. . . .</w:t>
      </w:r>
      <w:proofErr w:type="gramEnd"/>
      <w:r w:rsidRPr="00BF40DC">
        <w:rPr>
          <w:sz w:val="14"/>
        </w:rPr>
        <w:t xml:space="preserve"> If you don’t have nuclear weapons, that’s when you lose sleep.”</w:t>
      </w:r>
      <w:r w:rsidR="00771735">
        <w:rPr>
          <w:sz w:val="14"/>
        </w:rPr>
        <w:t xml:space="preserve"> </w:t>
      </w:r>
      <w:r w:rsidRPr="00BF40DC">
        <w:rPr>
          <w:sz w:val="14"/>
        </w:rPr>
        <w:t xml:space="preserve">Pavel </w:t>
      </w:r>
      <w:proofErr w:type="spellStart"/>
      <w:r w:rsidRPr="00BF40DC">
        <w:rPr>
          <w:sz w:val="14"/>
        </w:rPr>
        <w:t>Podvig</w:t>
      </w:r>
      <w:proofErr w:type="spellEnd"/>
      <w:r w:rsidRPr="00BF40DC">
        <w:rPr>
          <w:sz w:val="14"/>
        </w:rPr>
        <w:t>, director of the Geneva-based Russian nuclear forces project, said, “</w:t>
      </w:r>
      <w:r w:rsidRPr="00D22C7E">
        <w:rPr>
          <w:rStyle w:val="StyleUnderline"/>
        </w:rPr>
        <w:t xml:space="preserve">Strategic forces play a role supporting whatever moves Russia makes,” including Ukraine, Crimea or Georgia. The </w:t>
      </w:r>
      <w:r w:rsidRPr="004E0EE7">
        <w:rPr>
          <w:rStyle w:val="Emphasis"/>
        </w:rPr>
        <w:t>threat of escalation in a regional conflict is “a deliberate policy</w:t>
      </w:r>
      <w:r w:rsidRPr="00D22C7E">
        <w:rPr>
          <w:rStyle w:val="StyleUnderline"/>
        </w:rPr>
        <w:t xml:space="preserve"> of Russian leaders</w:t>
      </w:r>
      <w:r w:rsidRPr="00BF40DC">
        <w:rPr>
          <w:sz w:val="14"/>
        </w:rPr>
        <w:t xml:space="preserve"> because nobody wants” to engage in nuclear conflict for limited stakes.</w:t>
      </w:r>
      <w:r w:rsidR="00771735">
        <w:rPr>
          <w:sz w:val="14"/>
        </w:rPr>
        <w:t xml:space="preserve"> </w:t>
      </w:r>
      <w:r w:rsidRPr="00BF40DC">
        <w:rPr>
          <w:sz w:val="14"/>
        </w:rPr>
        <w:t xml:space="preserve">As was the case in Soviet days, </w:t>
      </w:r>
      <w:r w:rsidRPr="00F42BFE">
        <w:rPr>
          <w:rStyle w:val="StyleUnderline"/>
        </w:rPr>
        <w:t>Russian nuclear defense industry keeps making its case for more money by saying this new weapon increases Moscow’s retaliatory capability</w:t>
      </w:r>
      <w:r w:rsidRPr="00BF40DC">
        <w:rPr>
          <w:sz w:val="14"/>
        </w:rPr>
        <w:t>—even if it is expensive and of limited value. “If you present your project in that light, you get funded.”</w:t>
      </w:r>
      <w:r w:rsidR="00771735">
        <w:rPr>
          <w:sz w:val="14"/>
        </w:rPr>
        <w:t xml:space="preserve"> </w:t>
      </w:r>
      <w:r w:rsidRPr="00BF40DC">
        <w:rPr>
          <w:sz w:val="14"/>
        </w:rPr>
        <w:t>That feeds on the Kremlin’s goals of “we need to maintain credibility” in nuclear deterrence, missile defense and conventional forces,” he added.</w:t>
      </w:r>
      <w:r w:rsidR="00771735">
        <w:rPr>
          <w:sz w:val="14"/>
        </w:rPr>
        <w:t xml:space="preserve"> </w:t>
      </w:r>
      <w:r w:rsidRPr="00F42BFE">
        <w:rPr>
          <w:rStyle w:val="StyleUnderline"/>
        </w:rPr>
        <w:t xml:space="preserve">Neither </w:t>
      </w:r>
      <w:proofErr w:type="spellStart"/>
      <w:r w:rsidRPr="00F42BFE">
        <w:rPr>
          <w:rStyle w:val="StyleUnderline"/>
        </w:rPr>
        <w:t>Sokov</w:t>
      </w:r>
      <w:proofErr w:type="spellEnd"/>
      <w:r w:rsidRPr="00F42BFE">
        <w:rPr>
          <w:rStyle w:val="StyleUnderline"/>
        </w:rPr>
        <w:t xml:space="preserve"> or </w:t>
      </w:r>
      <w:proofErr w:type="spellStart"/>
      <w:r w:rsidRPr="00F42BFE">
        <w:rPr>
          <w:rStyle w:val="StyleUnderline"/>
        </w:rPr>
        <w:t>Podvig</w:t>
      </w:r>
      <w:proofErr w:type="spellEnd"/>
      <w:r w:rsidRPr="00F42BFE">
        <w:rPr>
          <w:rStyle w:val="StyleUnderline"/>
        </w:rPr>
        <w:t xml:space="preserve"> believe there will be much interest in a new arms-control talks</w:t>
      </w:r>
      <w:r w:rsidRPr="00BF40DC">
        <w:rPr>
          <w:sz w:val="14"/>
        </w:rPr>
        <w:t xml:space="preserve"> even when the administration in Washington changes in January. </w:t>
      </w:r>
      <w:proofErr w:type="spellStart"/>
      <w:r w:rsidRPr="00BF40DC">
        <w:rPr>
          <w:sz w:val="14"/>
        </w:rPr>
        <w:t>Podvig</w:t>
      </w:r>
      <w:proofErr w:type="spellEnd"/>
      <w:r w:rsidRPr="00BF40DC">
        <w:rPr>
          <w:sz w:val="14"/>
        </w:rPr>
        <w:t xml:space="preserve"> said Moscow remains committed to talks covering nuclear issues to include hypersonic gliders, missile defense and conventional forces, while Washington wants the talks limited to nuclear issues, from numbers to launchers.</w:t>
      </w:r>
    </w:p>
    <w:p w14:paraId="2B4537CA" w14:textId="77777777" w:rsidR="000330D9" w:rsidRPr="006D3886" w:rsidRDefault="000330D9" w:rsidP="000330D9">
      <w:pPr>
        <w:rPr>
          <w:b/>
          <w:u w:val="single"/>
        </w:rPr>
      </w:pPr>
    </w:p>
    <w:p w14:paraId="4B5C19AA" w14:textId="3AAF282D" w:rsidR="008F1E5F" w:rsidRDefault="008F1E5F" w:rsidP="003B50C5">
      <w:pPr>
        <w:pStyle w:val="Heading1"/>
      </w:pPr>
      <w:proofErr w:type="spellStart"/>
      <w:r>
        <w:lastRenderedPageBreak/>
        <w:t>aff</w:t>
      </w:r>
      <w:proofErr w:type="spellEnd"/>
    </w:p>
    <w:p w14:paraId="57BD1CB5" w14:textId="5DD40061" w:rsidR="003B50C5" w:rsidRDefault="003B50C5" w:rsidP="003B50C5">
      <w:pPr>
        <w:pStyle w:val="Heading2"/>
      </w:pPr>
      <w:r>
        <w:lastRenderedPageBreak/>
        <w:t>U</w:t>
      </w:r>
      <w:r w:rsidR="00F83F79">
        <w:t>niqueness</w:t>
      </w:r>
    </w:p>
    <w:p w14:paraId="59974A52" w14:textId="77777777" w:rsidR="00690B46" w:rsidRPr="00F83F79" w:rsidRDefault="00690B46" w:rsidP="00F83F79">
      <w:pPr>
        <w:pStyle w:val="Heading3"/>
      </w:pPr>
      <w:r w:rsidRPr="00F83F79">
        <w:lastRenderedPageBreak/>
        <w:t>Econ Down – General</w:t>
      </w:r>
    </w:p>
    <w:p w14:paraId="1C0B11FE" w14:textId="77777777" w:rsidR="00690B46" w:rsidRPr="009331A1" w:rsidRDefault="00690B46" w:rsidP="00690B46">
      <w:pPr>
        <w:pStyle w:val="Heading4"/>
        <w:rPr>
          <w:rStyle w:val="Style13ptBold"/>
          <w:b/>
        </w:rPr>
      </w:pPr>
      <w:r w:rsidRPr="009331A1">
        <w:rPr>
          <w:rStyle w:val="Style13ptBold"/>
          <w:b/>
        </w:rPr>
        <w:t xml:space="preserve">Eurozone growth </w:t>
      </w:r>
      <w:r>
        <w:rPr>
          <w:rStyle w:val="Style13ptBold"/>
          <w:b/>
        </w:rPr>
        <w:t>is stalled – no future momentum.</w:t>
      </w:r>
    </w:p>
    <w:p w14:paraId="6FBE0DD2" w14:textId="77777777" w:rsidR="00690B46" w:rsidRPr="00C6492B" w:rsidRDefault="00690B46" w:rsidP="00690B46">
      <w:r>
        <w:rPr>
          <w:rStyle w:val="Style13ptBold"/>
        </w:rPr>
        <w:t xml:space="preserve">Cable 18 </w:t>
      </w:r>
      <w:r>
        <w:t>[</w:t>
      </w:r>
      <w:r w:rsidRPr="00C6492B">
        <w:t xml:space="preserve">Jonathan Cable, 6-5-2018, "Euro zone economic outlook darkens in May; some light still shines," </w:t>
      </w:r>
      <w:r>
        <w:t xml:space="preserve">Reuters </w:t>
      </w:r>
      <w:r w:rsidRPr="00C6492B">
        <w:t>U.S., https://www.reuters.com/article/us-eurozone-economy-pmi/euro-zone-economic-outlook-darkens-in-may-some-light-still-shines-idUSKCN1J10U0</w:t>
      </w:r>
      <w:r>
        <w:t>]</w:t>
      </w:r>
    </w:p>
    <w:p w14:paraId="6925153E" w14:textId="77777777" w:rsidR="00690B46" w:rsidRPr="00C6492B" w:rsidRDefault="00690B46" w:rsidP="00690B46">
      <w:pPr>
        <w:rPr>
          <w:sz w:val="16"/>
        </w:rPr>
      </w:pPr>
      <w:r w:rsidRPr="00C6492B">
        <w:rPr>
          <w:rStyle w:val="StyleUnderline"/>
        </w:rPr>
        <w:t xml:space="preserve">Euro zone business activity slowed </w:t>
      </w:r>
      <w:r w:rsidRPr="00C6492B">
        <w:rPr>
          <w:sz w:val="16"/>
        </w:rPr>
        <w:t xml:space="preserve">again </w:t>
      </w:r>
      <w:r w:rsidRPr="00C6492B">
        <w:rPr>
          <w:rStyle w:val="StyleUnderline"/>
        </w:rPr>
        <w:t>in May</w:t>
      </w:r>
      <w:r w:rsidRPr="00C6492B">
        <w:rPr>
          <w:sz w:val="16"/>
        </w:rPr>
        <w:t xml:space="preserve">, a survey showed on Tuesday, </w:t>
      </w:r>
      <w:r w:rsidRPr="00C6492B">
        <w:rPr>
          <w:rStyle w:val="StyleUnderline"/>
        </w:rPr>
        <w:t>and forward-looking indicators suggest a further loss of momentum in coming months.</w:t>
      </w:r>
      <w:r>
        <w:rPr>
          <w:rStyle w:val="StyleUnderline"/>
        </w:rPr>
        <w:t xml:space="preserve"> </w:t>
      </w:r>
      <w:r w:rsidRPr="00C6492B">
        <w:rPr>
          <w:rStyle w:val="StyleUnderline"/>
        </w:rPr>
        <w:t>The pace of growth has slowed from the turn of the year</w:t>
      </w:r>
      <w:r w:rsidRPr="00C6492B">
        <w:rPr>
          <w:sz w:val="16"/>
        </w:rPr>
        <w:t xml:space="preserve"> </w:t>
      </w:r>
      <w:r w:rsidRPr="00C6492B">
        <w:rPr>
          <w:rStyle w:val="StyleUnderline"/>
        </w:rPr>
        <w:t>and</w:t>
      </w:r>
      <w:r w:rsidRPr="00C6492B">
        <w:rPr>
          <w:sz w:val="16"/>
        </w:rPr>
        <w:t xml:space="preserve"> - possibly of concern to policymakers at the European Central Bank -</w:t>
      </w:r>
      <w:r w:rsidRPr="00C6492B">
        <w:rPr>
          <w:rStyle w:val="StyleUnderline"/>
        </w:rPr>
        <w:t xml:space="preserve"> inflation pressure also eased last month</w:t>
      </w:r>
      <w:r w:rsidRPr="00C6492B">
        <w:rPr>
          <w:sz w:val="16"/>
        </w:rPr>
        <w:t xml:space="preserve">. Still, inflation was 1.9 percent last month, official data showed on Thursday, pretty much bang on the ECB’s target and giving the central bank room to move away from its ultra-easy monetary policy. </w:t>
      </w:r>
      <w:r w:rsidRPr="00C6492B">
        <w:rPr>
          <w:rStyle w:val="StyleUnderline"/>
        </w:rPr>
        <w:t xml:space="preserve">The ECB will finish its stimulus </w:t>
      </w:r>
      <w:proofErr w:type="spellStart"/>
      <w:r w:rsidRPr="00C6492B">
        <w:rPr>
          <w:rStyle w:val="StyleUnderline"/>
        </w:rPr>
        <w:t>programme</w:t>
      </w:r>
      <w:proofErr w:type="spellEnd"/>
      <w:r w:rsidRPr="00C6492B">
        <w:rPr>
          <w:rStyle w:val="StyleUnderline"/>
        </w:rPr>
        <w:t xml:space="preserve"> by the end of this year</w:t>
      </w:r>
      <w:r w:rsidRPr="00C6492B">
        <w:rPr>
          <w:sz w:val="16"/>
        </w:rPr>
        <w:t xml:space="preserve">, according to a Reuters poll of economists last month. [ECILT/EU] </w:t>
      </w:r>
      <w:r w:rsidRPr="00C6492B">
        <w:rPr>
          <w:rStyle w:val="StyleUnderline"/>
        </w:rPr>
        <w:t>IHS Markit’s</w:t>
      </w:r>
      <w:r w:rsidRPr="00C6492B">
        <w:rPr>
          <w:sz w:val="16"/>
        </w:rPr>
        <w:t xml:space="preserve"> Final Composite </w:t>
      </w:r>
      <w:r w:rsidRPr="00C6492B">
        <w:rPr>
          <w:rStyle w:val="StyleUnderline"/>
        </w:rPr>
        <w:t>P</w:t>
      </w:r>
      <w:r w:rsidRPr="00C6492B">
        <w:rPr>
          <w:sz w:val="16"/>
        </w:rPr>
        <w:t xml:space="preserve">urchasing </w:t>
      </w:r>
      <w:r w:rsidRPr="00C6492B">
        <w:rPr>
          <w:rStyle w:val="StyleUnderline"/>
        </w:rPr>
        <w:t>M</w:t>
      </w:r>
      <w:r w:rsidRPr="00C6492B">
        <w:rPr>
          <w:sz w:val="16"/>
        </w:rPr>
        <w:t xml:space="preserve">anagers’ </w:t>
      </w:r>
      <w:r w:rsidRPr="00C6492B">
        <w:rPr>
          <w:rStyle w:val="StyleUnderline"/>
        </w:rPr>
        <w:t>I</w:t>
      </w:r>
      <w:r w:rsidRPr="00C6492B">
        <w:rPr>
          <w:sz w:val="16"/>
        </w:rPr>
        <w:t xml:space="preserve">ndex, seen as a good overall indicator of euro zone growth, </w:t>
      </w:r>
      <w:r w:rsidRPr="00C6492B">
        <w:rPr>
          <w:rStyle w:val="StyleUnderline"/>
        </w:rPr>
        <w:t>fell to an 18-month low of 54.1 in May</w:t>
      </w:r>
      <w:r w:rsidRPr="00C6492B">
        <w:rPr>
          <w:sz w:val="16"/>
        </w:rPr>
        <w:t xml:space="preserve"> from April ‘s 55.1, still above the </w:t>
      </w:r>
      <w:proofErr w:type="gramStart"/>
      <w:r w:rsidRPr="00C6492B">
        <w:rPr>
          <w:sz w:val="16"/>
        </w:rPr>
        <w:t>50 mark</w:t>
      </w:r>
      <w:proofErr w:type="gramEnd"/>
      <w:r w:rsidRPr="00C6492B">
        <w:rPr>
          <w:sz w:val="16"/>
        </w:rPr>
        <w:t xml:space="preserve"> separating growth from contraction. “</w:t>
      </w:r>
      <w:r w:rsidRPr="00C6492B">
        <w:rPr>
          <w:rStyle w:val="StyleUnderline"/>
        </w:rPr>
        <w:t>With the economic indicators turning down at the same time as political uncertainty has spiked higher, the euro zone’s outlook has darkened dramatically compared to the sunny forecast seen at the start of the year</w:t>
      </w:r>
      <w:r w:rsidRPr="00C6492B">
        <w:rPr>
          <w:sz w:val="16"/>
        </w:rPr>
        <w:t xml:space="preserve">,” said Chris Williamson, chief business economist at IHS Markit. </w:t>
      </w:r>
      <w:r w:rsidRPr="00C6492B">
        <w:rPr>
          <w:rStyle w:val="StyleUnderline"/>
        </w:rPr>
        <w:t>New order growth weakened, backlogs of work were amassed at a shallower rate and hiring slowed.</w:t>
      </w:r>
      <w:r w:rsidRPr="00C6492B">
        <w:rPr>
          <w:sz w:val="16"/>
        </w:rPr>
        <w:t xml:space="preserve"> This meant </w:t>
      </w:r>
      <w:r w:rsidRPr="00C6492B">
        <w:rPr>
          <w:rStyle w:val="StyleUnderline"/>
        </w:rPr>
        <w:t>firms were at their least optimistic since late 2016</w:t>
      </w:r>
      <w:r w:rsidRPr="00C6492B">
        <w:rPr>
          <w:sz w:val="16"/>
        </w:rPr>
        <w:t xml:space="preserve">, causing the future output index to sink to 63.7 from 65.7. Williamson said the data pointed to a quarterly growth rate of 0.4 to 0.5 percent, weaker than the 0.6 percent predicted in a Reuters poll last month. “On the upside, companies reported business to have been disrupted by an unusually high number of holidays in May, especially in France and Germany, suggesting growth could rebound in June,” Williamson said. Earlier surveys showed growth in Germany, Europe’s largest economy, slumped to a 20-month low in June while the expansion in French services also plummeted. </w:t>
      </w:r>
      <w:r w:rsidRPr="00C6492B">
        <w:rPr>
          <w:rStyle w:val="StyleUnderline"/>
        </w:rPr>
        <w:t>A survey covering the bloc’s dominant service industry also declined.</w:t>
      </w:r>
      <w:r w:rsidRPr="00C6492B">
        <w:rPr>
          <w:sz w:val="16"/>
        </w:rPr>
        <w:t xml:space="preserve"> The services PMI fell to 53.8 from 54.7, its lowest since the start of 2017 [EUR/PMIM]. And </w:t>
      </w:r>
      <w:r w:rsidRPr="00C6492B">
        <w:rPr>
          <w:rStyle w:val="StyleUnderline"/>
        </w:rPr>
        <w:t xml:space="preserve">indicating little chance of a </w:t>
      </w:r>
      <w:proofErr w:type="spellStart"/>
      <w:r w:rsidRPr="00C6492B">
        <w:rPr>
          <w:rStyle w:val="StyleUnderline"/>
        </w:rPr>
        <w:t>bounceback</w:t>
      </w:r>
      <w:proofErr w:type="spellEnd"/>
      <w:r w:rsidRPr="00C6492B">
        <w:rPr>
          <w:rStyle w:val="StyleUnderline"/>
        </w:rPr>
        <w:t xml:space="preserve"> this month, new business growth weakened.</w:t>
      </w:r>
      <w:r w:rsidRPr="00C6492B">
        <w:rPr>
          <w:sz w:val="16"/>
        </w:rPr>
        <w:t xml:space="preserve"> The sub-index declined to 53.5, a 17-month low, from 54.6.</w:t>
      </w:r>
    </w:p>
    <w:p w14:paraId="4EACD15A" w14:textId="77777777" w:rsidR="00690B46" w:rsidRPr="00593B62" w:rsidRDefault="00690B46" w:rsidP="00690B46"/>
    <w:p w14:paraId="0D032C91" w14:textId="46961999" w:rsidR="003B50C5" w:rsidRDefault="003B50C5" w:rsidP="003B50C5">
      <w:pPr>
        <w:pStyle w:val="Heading3"/>
      </w:pPr>
      <w:r>
        <w:lastRenderedPageBreak/>
        <w:t>Econ</w:t>
      </w:r>
      <w:r w:rsidR="00690B46">
        <w:t xml:space="preserve"> Down</w:t>
      </w:r>
      <w:r>
        <w:t xml:space="preserve"> </w:t>
      </w:r>
      <w:r w:rsidR="00690B46">
        <w:t>– Trade</w:t>
      </w:r>
    </w:p>
    <w:p w14:paraId="66856874" w14:textId="3946E6E0" w:rsidR="00D6481B" w:rsidRPr="00D6481B" w:rsidRDefault="00D6481B" w:rsidP="00D6481B">
      <w:pPr>
        <w:pStyle w:val="Heading4"/>
      </w:pPr>
      <w:r>
        <w:t>Eurozone slowing now – exports and trade wars drag down growth.</w:t>
      </w:r>
    </w:p>
    <w:p w14:paraId="7572668F" w14:textId="2B6EB4B0" w:rsidR="00D6481B" w:rsidRDefault="00D6481B" w:rsidP="00D6481B">
      <w:r>
        <w:rPr>
          <w:rStyle w:val="Style13ptBold"/>
        </w:rPr>
        <w:t xml:space="preserve">Jones 18 </w:t>
      </w:r>
      <w:r>
        <w:t xml:space="preserve">[Claire Jones, 4-21-2018, "The eurozone economy: a nasty surprise in </w:t>
      </w:r>
      <w:proofErr w:type="gramStart"/>
      <w:r>
        <w:t>store?,</w:t>
      </w:r>
      <w:proofErr w:type="gramEnd"/>
      <w:r>
        <w:t>" Financial Times, https://www.ft.com/content/d723f80e-42ef-11e8-803a-295c97e6fd0b]</w:t>
      </w:r>
    </w:p>
    <w:p w14:paraId="3C6E6935" w14:textId="43094606" w:rsidR="00D6481B" w:rsidRDefault="00D6481B" w:rsidP="00D6481B">
      <w:pPr>
        <w:rPr>
          <w:rStyle w:val="StyleUnderline"/>
        </w:rPr>
      </w:pPr>
      <w:r w:rsidRPr="00D6481B">
        <w:rPr>
          <w:rStyle w:val="StyleUnderline"/>
        </w:rPr>
        <w:t>The eurozone’s impressive recovery was one of the unexpected stories of 2017.</w:t>
      </w:r>
      <w:r w:rsidRPr="00D6481B">
        <w:rPr>
          <w:sz w:val="16"/>
        </w:rPr>
        <w:t xml:space="preserve"> Economists are worrying that </w:t>
      </w:r>
      <w:r w:rsidRPr="00D6481B">
        <w:rPr>
          <w:rStyle w:val="StyleUnderline"/>
        </w:rPr>
        <w:t>this year could deliver a much less desirable surprise.</w:t>
      </w:r>
      <w:r>
        <w:rPr>
          <w:rStyle w:val="StyleUnderline"/>
        </w:rPr>
        <w:t xml:space="preserve"> </w:t>
      </w:r>
      <w:r w:rsidRPr="00D6481B">
        <w:rPr>
          <w:sz w:val="16"/>
        </w:rPr>
        <w:t xml:space="preserve">Surveys of sentiment and manufacturing data indicate that </w:t>
      </w:r>
      <w:r w:rsidRPr="00D6481B">
        <w:rPr>
          <w:rStyle w:val="StyleUnderline"/>
        </w:rPr>
        <w:t xml:space="preserve">first-quarter growth is likely to be weaker than previously expected. Forecasts are already being revised downwards amid fears that the region’s </w:t>
      </w:r>
      <w:proofErr w:type="spellStart"/>
      <w:r w:rsidRPr="00D6481B">
        <w:rPr>
          <w:rStyle w:val="StyleUnderline"/>
        </w:rPr>
        <w:t>bounceback</w:t>
      </w:r>
      <w:proofErr w:type="spellEnd"/>
      <w:r w:rsidRPr="00D6481B">
        <w:rPr>
          <w:rStyle w:val="StyleUnderline"/>
        </w:rPr>
        <w:t xml:space="preserve"> may have peaked and that trade tension could darken the picture further.</w:t>
      </w:r>
      <w:r>
        <w:rPr>
          <w:rStyle w:val="StyleUnderline"/>
        </w:rPr>
        <w:t xml:space="preserve"> </w:t>
      </w:r>
      <w:r w:rsidRPr="00D6481B">
        <w:rPr>
          <w:sz w:val="16"/>
        </w:rPr>
        <w:t xml:space="preserve">“The bottom line is that </w:t>
      </w:r>
      <w:r w:rsidRPr="00D6481B">
        <w:rPr>
          <w:rStyle w:val="StyleUnderline"/>
        </w:rPr>
        <w:t>the acceleration of the eurozone economy has stopped</w:t>
      </w:r>
      <w:r w:rsidRPr="00D6481B">
        <w:rPr>
          <w:sz w:val="16"/>
        </w:rPr>
        <w:t xml:space="preserve">,” said Florian </w:t>
      </w:r>
      <w:proofErr w:type="spellStart"/>
      <w:r w:rsidRPr="00D6481B">
        <w:rPr>
          <w:sz w:val="16"/>
        </w:rPr>
        <w:t>Hense</w:t>
      </w:r>
      <w:proofErr w:type="spellEnd"/>
      <w:r w:rsidRPr="00D6481B">
        <w:rPr>
          <w:sz w:val="16"/>
        </w:rPr>
        <w:t xml:space="preserve">, economist at </w:t>
      </w:r>
      <w:proofErr w:type="spellStart"/>
      <w:r w:rsidRPr="00D6481B">
        <w:rPr>
          <w:sz w:val="16"/>
        </w:rPr>
        <w:t>Berenberg</w:t>
      </w:r>
      <w:proofErr w:type="spellEnd"/>
      <w:r w:rsidRPr="00D6481B">
        <w:rPr>
          <w:sz w:val="16"/>
        </w:rPr>
        <w:t xml:space="preserve"> Bank. “</w:t>
      </w:r>
      <w:r w:rsidRPr="00D6481B">
        <w:rPr>
          <w:rStyle w:val="StyleUnderline"/>
        </w:rPr>
        <w:t>We’re unlikely to see the sort of growth we saw in the second half of last year in 2018.”</w:t>
      </w:r>
      <w:r>
        <w:rPr>
          <w:rStyle w:val="StyleUnderline"/>
        </w:rPr>
        <w:t xml:space="preserve"> </w:t>
      </w:r>
      <w:r w:rsidRPr="00D6481B">
        <w:rPr>
          <w:sz w:val="16"/>
        </w:rPr>
        <w:t xml:space="preserve">Overall, the region grew by 2.3 per cent in 2017, the fastest rate for a decade, with most of the increase coming in the last six months of the year. </w:t>
      </w:r>
      <w:r w:rsidRPr="00D6481B">
        <w:rPr>
          <w:rStyle w:val="StyleUnderline"/>
        </w:rPr>
        <w:t xml:space="preserve">The question is whether the slowdown since then </w:t>
      </w:r>
      <w:proofErr w:type="gramStart"/>
      <w:r w:rsidRPr="00D6481B">
        <w:rPr>
          <w:rStyle w:val="StyleUnderline"/>
        </w:rPr>
        <w:t>is the result of one-off factors or the beginning of</w:t>
      </w:r>
      <w:proofErr w:type="gramEnd"/>
      <w:r w:rsidRPr="00D6481B">
        <w:rPr>
          <w:rStyle w:val="StyleUnderline"/>
        </w:rPr>
        <w:t xml:space="preserve"> a more serious — and structural — change</w:t>
      </w:r>
      <w:r w:rsidRPr="00D6481B">
        <w:rPr>
          <w:sz w:val="16"/>
        </w:rPr>
        <w:t xml:space="preserve">. Much will depend on the performance of Germany, the motor of the eurozone economy, which is responsible for almost a third of the region’s economic output. The monthly survey of </w:t>
      </w:r>
      <w:r w:rsidRPr="00D6481B">
        <w:rPr>
          <w:rStyle w:val="StyleUnderline"/>
        </w:rPr>
        <w:t>manufacturing purchasing managers</w:t>
      </w:r>
      <w:r w:rsidRPr="00D6481B">
        <w:rPr>
          <w:sz w:val="16"/>
        </w:rPr>
        <w:t xml:space="preserve"> in the eurozone — an important indicator of confidence — climbed throughout last year. But it </w:t>
      </w:r>
      <w:r w:rsidRPr="00D6481B">
        <w:rPr>
          <w:rStyle w:val="StyleUnderline"/>
        </w:rPr>
        <w:t>has slid since — from more than 60 points in December to less than 57 in March</w:t>
      </w:r>
      <w:r w:rsidRPr="00D6481B">
        <w:rPr>
          <w:sz w:val="16"/>
        </w:rPr>
        <w:t xml:space="preserve">. If the index dips below 50, it indicates contraction rather than expansion. In Germany, the ZEW indicator, one of the </w:t>
      </w:r>
      <w:proofErr w:type="gramStart"/>
      <w:r w:rsidRPr="00D6481B">
        <w:rPr>
          <w:sz w:val="16"/>
        </w:rPr>
        <w:t>country’s</w:t>
      </w:r>
      <w:proofErr w:type="gramEnd"/>
      <w:r w:rsidRPr="00D6481B">
        <w:rPr>
          <w:sz w:val="16"/>
        </w:rPr>
        <w:t xml:space="preserve"> most closely watched gauges of economic sentiment, fell to a five-year low in March on concerns that Europe will face collateral damage from US-Chinese trade tension. German industrial production also dropped in February by the widest margin in two and a half years, down 1.6 per cent on the previous month, while exports fell 3.2 per cent on a seasonally adjusted basis from their January levels — the sharpest such drop since August 2015. Some economists believe the slowdown is largely due to short-term factors, such as walkouts by German workers in now-resolved disputes as well as a severe case of flu affecting hundreds of thousands of people. Others view it as a natural retreat from exceptionally strong growth. Chris Williamson, economist at IHS Markit, the firm that compiles the purchasing managers’ index, said: “My gut feeling is just that we’ll see growth coming in at a more sustainable rate, though we’ll still see a decent rate of expansion.” Indeed, a Bloomberg poll last week showed economists had reduced their forecasts for growth this year — but only relatively modestly, from 2.4 per cent to 2.3 per cent. The European Central Bank last month predicted a 2.4 per cent expansion this year, followed by 1.9 per cent in 2019 and 1.7 per cent in 2020. Klaus Günter Deutsch, economist at the BDI, Germany’s business lobby, said: “The data show orders have fallen slightly, but they were at sky-high levels. We are still only one level below the sky.” However, </w:t>
      </w:r>
      <w:r w:rsidRPr="00D6481B">
        <w:rPr>
          <w:rStyle w:val="StyleUnderline"/>
        </w:rPr>
        <w:t>some economists worry that more structural factors are at play, which could inhibit future growth</w:t>
      </w:r>
      <w:r w:rsidRPr="00D6481B">
        <w:rPr>
          <w:sz w:val="16"/>
        </w:rPr>
        <w:t xml:space="preserve">. Some suggest </w:t>
      </w:r>
      <w:r w:rsidRPr="00D6481B">
        <w:rPr>
          <w:rStyle w:val="StyleUnderline"/>
        </w:rPr>
        <w:t xml:space="preserve">the slowdown could be because the rapid recovery left little scope for German businesses to increase capacity. </w:t>
      </w:r>
      <w:r w:rsidRPr="00D6481B">
        <w:rPr>
          <w:sz w:val="16"/>
        </w:rPr>
        <w:t xml:space="preserve">Many groups are struggling to find skilled workers. Henrik </w:t>
      </w:r>
      <w:proofErr w:type="spellStart"/>
      <w:r w:rsidRPr="00D6481B">
        <w:rPr>
          <w:sz w:val="16"/>
        </w:rPr>
        <w:t>Meincke</w:t>
      </w:r>
      <w:proofErr w:type="spellEnd"/>
      <w:r w:rsidRPr="00D6481B">
        <w:rPr>
          <w:sz w:val="16"/>
        </w:rPr>
        <w:t xml:space="preserve">, chief economist for the VCI, a German trade body for the chemicals industry, said that while companies in his sector did not expect an economic setback, many had full order books — constraining the prospect of growth. </w:t>
      </w:r>
      <w:r w:rsidRPr="00D6481B">
        <w:rPr>
          <w:rStyle w:val="StyleUnderline"/>
        </w:rPr>
        <w:t>Export markets are also becoming more challenging</w:t>
      </w:r>
      <w:r w:rsidRPr="00D6481B">
        <w:rPr>
          <w:sz w:val="16"/>
        </w:rPr>
        <w:t xml:space="preserve">. </w:t>
      </w:r>
      <w:proofErr w:type="spellStart"/>
      <w:r w:rsidRPr="00D6481B">
        <w:rPr>
          <w:sz w:val="16"/>
        </w:rPr>
        <w:t>Jörg</w:t>
      </w:r>
      <w:proofErr w:type="spellEnd"/>
      <w:r w:rsidRPr="00D6481B">
        <w:rPr>
          <w:sz w:val="16"/>
        </w:rPr>
        <w:t xml:space="preserve"> </w:t>
      </w:r>
      <w:proofErr w:type="spellStart"/>
      <w:r w:rsidRPr="00D6481B">
        <w:rPr>
          <w:sz w:val="16"/>
        </w:rPr>
        <w:t>Krämer</w:t>
      </w:r>
      <w:proofErr w:type="spellEnd"/>
      <w:r w:rsidRPr="00D6481B">
        <w:rPr>
          <w:sz w:val="16"/>
        </w:rPr>
        <w:t xml:space="preserve">, chief economist at Commerzbank, pointed out that </w:t>
      </w:r>
      <w:r w:rsidRPr="00D6481B">
        <w:rPr>
          <w:rStyle w:val="StyleUnderline"/>
        </w:rPr>
        <w:t>the competitiveness of EU goods has been hit by the euro’s 7 per cent appreciation</w:t>
      </w:r>
      <w:r w:rsidRPr="00D6481B">
        <w:rPr>
          <w:sz w:val="16"/>
        </w:rPr>
        <w:t xml:space="preserve"> against a basket of currencies over the past 12 months. </w:t>
      </w:r>
      <w:r w:rsidRPr="00D6481B">
        <w:rPr>
          <w:rStyle w:val="StyleUnderline"/>
        </w:rPr>
        <w:t xml:space="preserve">A further factor is that the impact of the European Central Bank’s quantitative easing policy may have begun to </w:t>
      </w:r>
      <w:proofErr w:type="gramStart"/>
      <w:r w:rsidRPr="00D6481B">
        <w:rPr>
          <w:rStyle w:val="StyleUnderline"/>
        </w:rPr>
        <w:t>fade</w:t>
      </w:r>
      <w:r w:rsidRPr="00D6481B">
        <w:rPr>
          <w:sz w:val="16"/>
        </w:rPr>
        <w:t>, now that</w:t>
      </w:r>
      <w:proofErr w:type="gramEnd"/>
      <w:r w:rsidRPr="00D6481B">
        <w:rPr>
          <w:sz w:val="16"/>
        </w:rPr>
        <w:t xml:space="preserve"> asset purchases have been reduced from €80bn a month in 2016 to €30bn. The ECB’s leading policymakers will meet on Thursday to discuss whether a slowdown means they should reconsider their plans to wind down QE, which is only guaranteed to continue until September and which some had hoped to end this year. Some </w:t>
      </w:r>
      <w:r w:rsidRPr="00D6481B">
        <w:rPr>
          <w:rStyle w:val="StyleUnderline"/>
        </w:rPr>
        <w:t>ECB officials have already talked of a “moderation” in growth</w:t>
      </w:r>
      <w:r w:rsidRPr="00D6481B">
        <w:rPr>
          <w:sz w:val="16"/>
        </w:rPr>
        <w:t xml:space="preserve">, although Jens </w:t>
      </w:r>
      <w:proofErr w:type="spellStart"/>
      <w:r w:rsidRPr="00D6481B">
        <w:rPr>
          <w:sz w:val="16"/>
        </w:rPr>
        <w:t>Weidmann</w:t>
      </w:r>
      <w:proofErr w:type="spellEnd"/>
      <w:r w:rsidRPr="00D6481B">
        <w:rPr>
          <w:sz w:val="16"/>
        </w:rPr>
        <w:t xml:space="preserve">, Bundesbank president and council hawk, said on Friday that growth was still booming. But </w:t>
      </w:r>
      <w:r w:rsidRPr="00D6481B">
        <w:rPr>
          <w:rStyle w:val="StyleUnderline"/>
        </w:rPr>
        <w:t xml:space="preserve">overhanging almost all discussions of the region’s economic future is the fear of damage wrought by trade wars in general and between </w:t>
      </w:r>
      <w:proofErr w:type="gramStart"/>
      <w:r w:rsidRPr="00D6481B">
        <w:rPr>
          <w:rStyle w:val="StyleUnderline"/>
        </w:rPr>
        <w:t>US-Chinese in particular</w:t>
      </w:r>
      <w:proofErr w:type="gramEnd"/>
      <w:r w:rsidRPr="00D6481B">
        <w:rPr>
          <w:rStyle w:val="StyleUnderline"/>
        </w:rPr>
        <w:t>.</w:t>
      </w:r>
      <w:r>
        <w:rPr>
          <w:rStyle w:val="StyleUnderline"/>
        </w:rPr>
        <w:t xml:space="preserve"> </w:t>
      </w:r>
      <w:r w:rsidRPr="00D6481B">
        <w:rPr>
          <w:rStyle w:val="StyleUnderline"/>
        </w:rPr>
        <w:t>The concern is that a full-blooded trade conflict between the Trump administration and Beijing could hurt the eurozone in several ways</w:t>
      </w:r>
      <w:r w:rsidRPr="00D6481B">
        <w:rPr>
          <w:sz w:val="16"/>
        </w:rPr>
        <w:t xml:space="preserve"> — by sparking off protectionism in European manufacturers’ export markets, denting confidence and damaging global supply chains. Banque de France governor François </w:t>
      </w:r>
      <w:proofErr w:type="spellStart"/>
      <w:r w:rsidRPr="00D6481B">
        <w:rPr>
          <w:sz w:val="16"/>
        </w:rPr>
        <w:t>Villeroy</w:t>
      </w:r>
      <w:proofErr w:type="spellEnd"/>
      <w:r w:rsidRPr="00D6481B">
        <w:rPr>
          <w:sz w:val="16"/>
        </w:rPr>
        <w:t xml:space="preserve"> de </w:t>
      </w:r>
      <w:proofErr w:type="spellStart"/>
      <w:r w:rsidRPr="00D6481B">
        <w:rPr>
          <w:sz w:val="16"/>
        </w:rPr>
        <w:t>Galhau</w:t>
      </w:r>
      <w:proofErr w:type="spellEnd"/>
      <w:r w:rsidRPr="00D6481B">
        <w:rPr>
          <w:sz w:val="16"/>
        </w:rPr>
        <w:t xml:space="preserve"> warned last week that </w:t>
      </w:r>
      <w:r w:rsidRPr="00D6481B">
        <w:rPr>
          <w:rStyle w:val="StyleUnderline"/>
        </w:rPr>
        <w:t xml:space="preserve">the likelihood had increased of a cascading series of problems, including “protectionist threats, </w:t>
      </w:r>
      <w:proofErr w:type="spellStart"/>
      <w:r w:rsidRPr="00D6481B">
        <w:rPr>
          <w:rStyle w:val="StyleUnderline"/>
        </w:rPr>
        <w:t>unfavourable</w:t>
      </w:r>
      <w:proofErr w:type="spellEnd"/>
      <w:r w:rsidRPr="00D6481B">
        <w:rPr>
          <w:rStyle w:val="StyleUnderline"/>
        </w:rPr>
        <w:t xml:space="preserve"> exchange rate scenarios and abrupt financial markets corrections”.</w:t>
      </w:r>
      <w:r>
        <w:rPr>
          <w:rStyle w:val="StyleUnderline"/>
        </w:rPr>
        <w:t xml:space="preserve"> </w:t>
      </w:r>
      <w:r w:rsidRPr="00D6481B">
        <w:rPr>
          <w:sz w:val="16"/>
        </w:rPr>
        <w:t xml:space="preserve">He called for policymakers to pay close attention to the risk of such a dangerous scenario, which would require changes in monetary policy. </w:t>
      </w:r>
      <w:r w:rsidRPr="00D6481B">
        <w:rPr>
          <w:rStyle w:val="StyleUnderline"/>
        </w:rPr>
        <w:t>Some economists already expect that the ECB will take longer to increase interest rates from their present record lows.</w:t>
      </w:r>
      <w:r>
        <w:rPr>
          <w:rStyle w:val="StyleUnderline"/>
        </w:rPr>
        <w:t xml:space="preserve"> </w:t>
      </w:r>
      <w:r w:rsidRPr="00D6481B">
        <w:rPr>
          <w:sz w:val="16"/>
        </w:rPr>
        <w:t xml:space="preserve">One </w:t>
      </w:r>
      <w:r w:rsidRPr="00D6481B">
        <w:rPr>
          <w:sz w:val="16"/>
        </w:rPr>
        <w:lastRenderedPageBreak/>
        <w:t xml:space="preserve">such is </w:t>
      </w:r>
      <w:proofErr w:type="spellStart"/>
      <w:r w:rsidRPr="00D6481B">
        <w:rPr>
          <w:sz w:val="16"/>
        </w:rPr>
        <w:t>Mr</w:t>
      </w:r>
      <w:proofErr w:type="spellEnd"/>
      <w:r w:rsidRPr="00D6481B">
        <w:rPr>
          <w:sz w:val="16"/>
        </w:rPr>
        <w:t xml:space="preserve"> </w:t>
      </w:r>
      <w:proofErr w:type="spellStart"/>
      <w:r w:rsidRPr="00D6481B">
        <w:rPr>
          <w:sz w:val="16"/>
        </w:rPr>
        <w:t>Krämer</w:t>
      </w:r>
      <w:proofErr w:type="spellEnd"/>
      <w:r w:rsidRPr="00D6481B">
        <w:rPr>
          <w:sz w:val="16"/>
        </w:rPr>
        <w:t>, who thinks rates will only rise in autumn next year — compared with previous expectations of a mid-2019 increase. “</w:t>
      </w:r>
      <w:r w:rsidRPr="00D6481B">
        <w:rPr>
          <w:rStyle w:val="StyleUnderline"/>
        </w:rPr>
        <w:t>The risk that major trade barriers will be imposed has grown considerably</w:t>
      </w:r>
      <w:r w:rsidRPr="00D6481B">
        <w:rPr>
          <w:sz w:val="16"/>
        </w:rPr>
        <w:t xml:space="preserve">,” </w:t>
      </w:r>
      <w:proofErr w:type="spellStart"/>
      <w:r w:rsidRPr="00D6481B">
        <w:rPr>
          <w:sz w:val="16"/>
        </w:rPr>
        <w:t>Mr</w:t>
      </w:r>
      <w:proofErr w:type="spellEnd"/>
      <w:r w:rsidRPr="00D6481B">
        <w:rPr>
          <w:sz w:val="16"/>
        </w:rPr>
        <w:t xml:space="preserve"> </w:t>
      </w:r>
      <w:proofErr w:type="spellStart"/>
      <w:r w:rsidRPr="00D6481B">
        <w:rPr>
          <w:sz w:val="16"/>
        </w:rPr>
        <w:t>Krämer</w:t>
      </w:r>
      <w:proofErr w:type="spellEnd"/>
      <w:r w:rsidRPr="00D6481B">
        <w:rPr>
          <w:sz w:val="16"/>
        </w:rPr>
        <w:t xml:space="preserve"> said. </w:t>
      </w:r>
      <w:r w:rsidRPr="00D6481B">
        <w:rPr>
          <w:rStyle w:val="StyleUnderline"/>
        </w:rPr>
        <w:t>This</w:t>
      </w:r>
      <w:r w:rsidRPr="00D6481B">
        <w:rPr>
          <w:sz w:val="16"/>
        </w:rPr>
        <w:t xml:space="preserve">, he added, </w:t>
      </w:r>
      <w:r w:rsidRPr="00D6481B">
        <w:rPr>
          <w:rStyle w:val="StyleUnderline"/>
        </w:rPr>
        <w:t>is why he now expects lower growth “not only for the US but also for the export-based German economy and the eurozone”.</w:t>
      </w:r>
    </w:p>
    <w:p w14:paraId="4DD15DDD" w14:textId="31E96B70" w:rsidR="003B50C5" w:rsidRDefault="0061543A" w:rsidP="003B50C5">
      <w:pPr>
        <w:pStyle w:val="Heading3"/>
      </w:pPr>
      <w:r>
        <w:lastRenderedPageBreak/>
        <w:t>Alt Cause – Collapse Inevitable</w:t>
      </w:r>
    </w:p>
    <w:p w14:paraId="740AC10C" w14:textId="77777777" w:rsidR="003B50C5" w:rsidRPr="00353EE7" w:rsidRDefault="003B50C5" w:rsidP="003B50C5">
      <w:pPr>
        <w:pStyle w:val="Heading4"/>
        <w:rPr>
          <w:rStyle w:val="Style13ptBold"/>
          <w:b/>
        </w:rPr>
      </w:pPr>
      <w:r w:rsidRPr="00353EE7">
        <w:rPr>
          <w:rStyle w:val="Style13ptBold"/>
          <w:b/>
        </w:rPr>
        <w:t xml:space="preserve">Europe collapse is inevitable – recent growth ignores </w:t>
      </w:r>
      <w:r>
        <w:rPr>
          <w:rStyle w:val="Style13ptBold"/>
          <w:b/>
        </w:rPr>
        <w:t>fundamental instability.</w:t>
      </w:r>
    </w:p>
    <w:p w14:paraId="5B9CDA6D" w14:textId="77777777" w:rsidR="003B50C5" w:rsidRPr="00353EE7" w:rsidRDefault="003B50C5" w:rsidP="003B50C5">
      <w:r>
        <w:rPr>
          <w:rStyle w:val="Style13ptBold"/>
        </w:rPr>
        <w:t xml:space="preserve">Brown 18 </w:t>
      </w:r>
      <w:r>
        <w:t>[</w:t>
      </w:r>
      <w:r w:rsidRPr="00353EE7">
        <w:t>David Brown, chief executive of New View Economics, 3-12-2018, "Europe’s financial position is still perilous years after the debt crisis," South China Morning Post, http://www.scmp.com/comment/insight-opinion/article/2143962/europes-financial-position-still-perilous-years-after-debt</w:t>
      </w:r>
      <w:r>
        <w:t>]</w:t>
      </w:r>
    </w:p>
    <w:p w14:paraId="2B74652F" w14:textId="77777777" w:rsidR="003B50C5" w:rsidRPr="00EA785E" w:rsidRDefault="003B50C5" w:rsidP="003B50C5">
      <w:pPr>
        <w:rPr>
          <w:rStyle w:val="StyleUnderline"/>
        </w:rPr>
      </w:pPr>
      <w:r w:rsidRPr="00353EE7">
        <w:rPr>
          <w:rStyle w:val="StyleUnderline"/>
        </w:rPr>
        <w:t>Europe’s economy seems to have recovered</w:t>
      </w:r>
      <w:r w:rsidRPr="00353EE7">
        <w:rPr>
          <w:sz w:val="16"/>
        </w:rPr>
        <w:t xml:space="preserve"> from the dark days of the 2008 global downturn and Europe’s debt default crisis, which took the euro and European monetary union to the brink of collapse. </w:t>
      </w:r>
      <w:r w:rsidRPr="00353EE7">
        <w:rPr>
          <w:rStyle w:val="StyleUnderline"/>
        </w:rPr>
        <w:t>But this has been possible only through massive intervention from the European Central Bank</w:t>
      </w:r>
      <w:r w:rsidRPr="00353EE7">
        <w:rPr>
          <w:sz w:val="16"/>
        </w:rPr>
        <w:t xml:space="preserve">, riding to the rescue with negative interest rates and the bank’s €2.5 trillion (US$3 trillion) asset purchase </w:t>
      </w:r>
      <w:proofErr w:type="spellStart"/>
      <w:r w:rsidRPr="00353EE7">
        <w:rPr>
          <w:sz w:val="16"/>
        </w:rPr>
        <w:t>programme</w:t>
      </w:r>
      <w:proofErr w:type="spellEnd"/>
      <w:r w:rsidRPr="00353EE7">
        <w:rPr>
          <w:sz w:val="16"/>
        </w:rPr>
        <w:t xml:space="preserve">. </w:t>
      </w:r>
      <w:r w:rsidRPr="00353EE7">
        <w:rPr>
          <w:rStyle w:val="StyleUnderline"/>
        </w:rPr>
        <w:t>Whether the euro zone can stand on its own two feet once the ECB’s special measures end is still open to doubt.</w:t>
      </w:r>
      <w:r>
        <w:rPr>
          <w:rStyle w:val="StyleUnderline"/>
        </w:rPr>
        <w:t xml:space="preserve"> </w:t>
      </w:r>
      <w:r w:rsidRPr="00353EE7">
        <w:rPr>
          <w:rStyle w:val="StyleUnderline"/>
        </w:rPr>
        <w:t>European central bankers have successfully papered over the cracks while financial markets have suffered a massive memory lapse.</w:t>
      </w:r>
      <w:r w:rsidRPr="00353EE7">
        <w:rPr>
          <w:sz w:val="16"/>
        </w:rPr>
        <w:t xml:space="preserve"> Germany’s recovery might seem copper-bottomed but </w:t>
      </w:r>
      <w:r w:rsidRPr="00353EE7">
        <w:rPr>
          <w:rStyle w:val="StyleUnderline"/>
        </w:rPr>
        <w:t xml:space="preserve">there are still too many </w:t>
      </w:r>
      <w:r w:rsidRPr="00353EE7">
        <w:rPr>
          <w:rStyle w:val="Emphasis"/>
        </w:rPr>
        <w:t>zombie economies</w:t>
      </w:r>
      <w:r w:rsidRPr="00353EE7">
        <w:rPr>
          <w:rStyle w:val="StyleUnderline"/>
        </w:rPr>
        <w:t xml:space="preserve"> in the euro zone living off the ECB’s monetary steroids. Debt deflation and fiscal austerity still rip great holes in aggregate demand, with euro zone inflation serially undershooting targets while unemployment remains far too high.</w:t>
      </w:r>
      <w:r>
        <w:rPr>
          <w:rStyle w:val="StyleUnderline"/>
        </w:rPr>
        <w:t xml:space="preserve"> </w:t>
      </w:r>
      <w:r w:rsidRPr="00353EE7">
        <w:rPr>
          <w:rStyle w:val="StyleUnderline"/>
        </w:rPr>
        <w:t xml:space="preserve">Europe’s policymakers are grasping at straws if they truly believe they can “grow” their way out the problem. </w:t>
      </w:r>
      <w:r w:rsidRPr="00353EE7">
        <w:rPr>
          <w:rStyle w:val="Emphasis"/>
        </w:rPr>
        <w:t>Risks to European financial stability are still deeply ingrained</w:t>
      </w:r>
      <w:r w:rsidRPr="00353EE7">
        <w:rPr>
          <w:rStyle w:val="StyleUnderline"/>
        </w:rPr>
        <w:t>. The dangerous build-up of European debt will not disappear overnight.</w:t>
      </w:r>
      <w:r>
        <w:rPr>
          <w:rStyle w:val="StyleUnderline"/>
        </w:rPr>
        <w:t xml:space="preserve"> </w:t>
      </w:r>
      <w:r w:rsidRPr="00353EE7">
        <w:rPr>
          <w:sz w:val="16"/>
        </w:rPr>
        <w:t xml:space="preserve">Germany is lucky to run a public-sector surplus, but </w:t>
      </w:r>
      <w:r w:rsidRPr="00353EE7">
        <w:rPr>
          <w:rStyle w:val="StyleUnderline"/>
        </w:rPr>
        <w:t>high-debtor countries</w:t>
      </w:r>
      <w:r w:rsidRPr="00353EE7">
        <w:rPr>
          <w:sz w:val="16"/>
        </w:rPr>
        <w:t xml:space="preserve"> like Italy and Greece </w:t>
      </w:r>
      <w:r w:rsidRPr="00353EE7">
        <w:rPr>
          <w:rStyle w:val="StyleUnderline"/>
        </w:rPr>
        <w:t xml:space="preserve">will be stuck with </w:t>
      </w:r>
      <w:proofErr w:type="spellStart"/>
      <w:r w:rsidRPr="00353EE7">
        <w:rPr>
          <w:rStyle w:val="StyleUnderline"/>
        </w:rPr>
        <w:t>agonising</w:t>
      </w:r>
      <w:proofErr w:type="spellEnd"/>
      <w:r w:rsidRPr="00353EE7">
        <w:rPr>
          <w:rStyle w:val="StyleUnderline"/>
        </w:rPr>
        <w:t xml:space="preserve"> debt burdens in perpetuity without major structural overhaul.</w:t>
      </w:r>
      <w:r>
        <w:rPr>
          <w:rStyle w:val="StyleUnderline"/>
        </w:rPr>
        <w:t xml:space="preserve"> </w:t>
      </w:r>
      <w:r w:rsidRPr="00353EE7">
        <w:rPr>
          <w:sz w:val="16"/>
        </w:rPr>
        <w:t xml:space="preserve">Of course, the problem is not just the explosion of European government debt. The ECB may hold the fort for distressed economies via its government bond support operations but </w:t>
      </w:r>
      <w:r w:rsidRPr="00353EE7">
        <w:rPr>
          <w:rStyle w:val="StyleUnderline"/>
        </w:rPr>
        <w:t>the build-up of private-sector debt,</w:t>
      </w:r>
      <w:r w:rsidRPr="00353EE7">
        <w:rPr>
          <w:sz w:val="16"/>
        </w:rPr>
        <w:t xml:space="preserve"> especially in the financial sector, </w:t>
      </w:r>
      <w:r w:rsidRPr="00353EE7">
        <w:rPr>
          <w:rStyle w:val="StyleUnderline"/>
        </w:rPr>
        <w:t>is pushing Europe into the danger zone.</w:t>
      </w:r>
      <w:r>
        <w:rPr>
          <w:rStyle w:val="StyleUnderline"/>
        </w:rPr>
        <w:t xml:space="preserve"> </w:t>
      </w:r>
      <w:r w:rsidRPr="00353EE7">
        <w:rPr>
          <w:rStyle w:val="StyleUnderline"/>
        </w:rPr>
        <w:t>Italy’s eye-watering public debt problem is made worse by the burden of bad debts that are also crippling its banking sector. Italian credit default risk is the elephant in the room</w:t>
      </w:r>
      <w:r w:rsidRPr="00353EE7">
        <w:rPr>
          <w:sz w:val="16"/>
        </w:rPr>
        <w:t xml:space="preserve">, containable while the positive mood persists, but </w:t>
      </w:r>
      <w:r w:rsidRPr="00353EE7">
        <w:rPr>
          <w:rStyle w:val="StyleUnderline"/>
        </w:rPr>
        <w:t xml:space="preserve">would be the debt crisis from hell in a </w:t>
      </w:r>
      <w:r w:rsidRPr="00353EE7">
        <w:rPr>
          <w:rStyle w:val="Emphasis"/>
        </w:rPr>
        <w:t>wider market meltdown</w:t>
      </w:r>
      <w:r w:rsidRPr="00353EE7">
        <w:rPr>
          <w:rStyle w:val="StyleUnderline"/>
        </w:rPr>
        <w:t xml:space="preserve">. It could even be potentially </w:t>
      </w:r>
      <w:r w:rsidRPr="00353EE7">
        <w:rPr>
          <w:rStyle w:val="Emphasis"/>
        </w:rPr>
        <w:t xml:space="preserve">indefensible, </w:t>
      </w:r>
      <w:r w:rsidRPr="00353EE7">
        <w:rPr>
          <w:rStyle w:val="StyleUnderline"/>
        </w:rPr>
        <w:t xml:space="preserve">overwhelming the ECB’s limited market support capability and </w:t>
      </w:r>
      <w:r w:rsidRPr="00353EE7">
        <w:rPr>
          <w:rStyle w:val="Emphasis"/>
        </w:rPr>
        <w:t>throwing the euro zone back into chaos and existential crisis.</w:t>
      </w:r>
      <w:r>
        <w:rPr>
          <w:rStyle w:val="Emphasis"/>
        </w:rPr>
        <w:t xml:space="preserve"> </w:t>
      </w:r>
      <w:r w:rsidRPr="00353EE7">
        <w:rPr>
          <w:sz w:val="16"/>
        </w:rPr>
        <w:t xml:space="preserve">Ultra-low levels of interest rates and yields also pose serious risks for European financial stability. In Germany, the savings market remains hamstrung by much of the government yield curve steeped in negative territory and 10-year government bond yields offering as little as 0.6 per cent to investors. It is a dire problem for the pensions and life assurance industry used to offering guaranteed investor returns of 5 per cent in the past. Increasingly, German investment companies are being forced into higher-risk securities to bulk up investor returns, the same problem which hit the German banking and pensions industry in the run-up to the 2009 European crisis. When German Chancellor Angela Merkel first considered taking a hard line on a European bailout, it was only the dawning </w:t>
      </w:r>
      <w:proofErr w:type="spellStart"/>
      <w:r w:rsidRPr="00353EE7">
        <w:rPr>
          <w:sz w:val="16"/>
        </w:rPr>
        <w:t>realisation</w:t>
      </w:r>
      <w:proofErr w:type="spellEnd"/>
      <w:r w:rsidRPr="00353EE7">
        <w:rPr>
          <w:sz w:val="16"/>
        </w:rPr>
        <w:t xml:space="preserve"> of Germany’s dire exposure to high-risk investments in southern Europe which caused her to change her tune. </w:t>
      </w:r>
      <w:r w:rsidRPr="00EA785E">
        <w:rPr>
          <w:rStyle w:val="StyleUnderline"/>
        </w:rPr>
        <w:t xml:space="preserve">Europe only survived the crisis due to ECB quick thinking, backed up by huge support from the German government. Given the changing political tide happening in Germany right now, this is </w:t>
      </w:r>
      <w:r w:rsidRPr="00353EE7">
        <w:rPr>
          <w:rStyle w:val="Emphasis"/>
        </w:rPr>
        <w:t xml:space="preserve">no longer a guaranteed last line of </w:t>
      </w:r>
      <w:proofErr w:type="spellStart"/>
      <w:r w:rsidRPr="00353EE7">
        <w:rPr>
          <w:rStyle w:val="Emphasis"/>
        </w:rPr>
        <w:t>defence</w:t>
      </w:r>
      <w:proofErr w:type="spellEnd"/>
      <w:r w:rsidRPr="00353EE7">
        <w:rPr>
          <w:rStyle w:val="Emphasis"/>
        </w:rPr>
        <w:t>.</w:t>
      </w:r>
      <w:r>
        <w:rPr>
          <w:rStyle w:val="Emphasis"/>
        </w:rPr>
        <w:t xml:space="preserve"> </w:t>
      </w:r>
      <w:r w:rsidRPr="00EA785E">
        <w:rPr>
          <w:rStyle w:val="StyleUnderline"/>
        </w:rPr>
        <w:t>Germany</w:t>
      </w:r>
      <w:r w:rsidRPr="00353EE7">
        <w:rPr>
          <w:sz w:val="16"/>
        </w:rPr>
        <w:t xml:space="preserve"> is hoping for higher interest rates and bond yields as a prelude to higher euro zone inflation, set against a backdrop of rising rates and yields in the United States. But it </w:t>
      </w:r>
      <w:r w:rsidRPr="00EA785E">
        <w:rPr>
          <w:rStyle w:val="StyleUnderline"/>
        </w:rPr>
        <w:t>is grasping at straws while European inflation remains stubbornly below the ECB’s 2 per cent target</w:t>
      </w:r>
      <w:r w:rsidRPr="00353EE7">
        <w:rPr>
          <w:sz w:val="16"/>
        </w:rPr>
        <w:t xml:space="preserve"> and Germany’s safe-haven appeal keeps bond yields depressed well below equivalent US levels. </w:t>
      </w:r>
      <w:r w:rsidRPr="00EA785E">
        <w:rPr>
          <w:rStyle w:val="StyleUnderline"/>
        </w:rPr>
        <w:t xml:space="preserve">Under the surface, </w:t>
      </w:r>
      <w:r w:rsidRPr="00353EE7">
        <w:rPr>
          <w:rStyle w:val="Emphasis"/>
        </w:rPr>
        <w:t>Europe is still a mess.</w:t>
      </w:r>
      <w:r w:rsidRPr="00EA785E">
        <w:rPr>
          <w:rStyle w:val="StyleUnderline"/>
        </w:rPr>
        <w:t xml:space="preserve"> Too much has been swept under the carpet </w:t>
      </w:r>
      <w:r w:rsidRPr="00353EE7">
        <w:rPr>
          <w:rStyle w:val="Emphasis"/>
        </w:rPr>
        <w:t>without tackling deep-rooted problems</w:t>
      </w:r>
      <w:r w:rsidRPr="00EA785E">
        <w:rPr>
          <w:rStyle w:val="StyleUnderline"/>
        </w:rPr>
        <w:t xml:space="preserve">. It means </w:t>
      </w:r>
      <w:r w:rsidRPr="00353EE7">
        <w:rPr>
          <w:rStyle w:val="Emphasis"/>
        </w:rPr>
        <w:t>underlying financial instability will return</w:t>
      </w:r>
      <w:r w:rsidRPr="00EA785E">
        <w:rPr>
          <w:rStyle w:val="StyleUnderline"/>
        </w:rPr>
        <w:t xml:space="preserve"> to haunt the euro with a vengeance at some stage in future.</w:t>
      </w:r>
    </w:p>
    <w:p w14:paraId="4C756C58" w14:textId="77777777" w:rsidR="003B50C5" w:rsidRPr="00BB7215" w:rsidRDefault="003B50C5" w:rsidP="003B50C5">
      <w:pPr>
        <w:pStyle w:val="Heading4"/>
      </w:pPr>
      <w:r>
        <w:t>EU collapse inevitable – laundry list of risks.</w:t>
      </w:r>
    </w:p>
    <w:p w14:paraId="4FCA4CED" w14:textId="77777777" w:rsidR="003B50C5" w:rsidRPr="00BB7215" w:rsidRDefault="003B50C5" w:rsidP="003B50C5">
      <w:r>
        <w:rPr>
          <w:rStyle w:val="Style13ptBold"/>
        </w:rPr>
        <w:t xml:space="preserve">Mauldin 16 </w:t>
      </w:r>
      <w:r>
        <w:t>[John Mauldin, 3-28-2016, "These are the 5 biggest risks to a breakup of the European Union," Business Insider, http://www.businessinsider.com/5-biggest-risks-european-union-breakup-2016-3#the-uncertain-future-of-the-european-union-6]</w:t>
      </w:r>
    </w:p>
    <w:p w14:paraId="1EF5FB96" w14:textId="77777777" w:rsidR="003B50C5" w:rsidRPr="00BB7215" w:rsidRDefault="003B50C5" w:rsidP="003B50C5">
      <w:pPr>
        <w:rPr>
          <w:rStyle w:val="StyleUnderline"/>
        </w:rPr>
      </w:pPr>
      <w:r w:rsidRPr="00BB7215">
        <w:rPr>
          <w:rStyle w:val="StyleUnderline"/>
        </w:rPr>
        <w:lastRenderedPageBreak/>
        <w:t>The European Union was a noble dream, but</w:t>
      </w:r>
      <w:r w:rsidRPr="00BB7215">
        <w:rPr>
          <w:sz w:val="16"/>
        </w:rPr>
        <w:t xml:space="preserve"> as happens with most dreams, </w:t>
      </w:r>
      <w:r w:rsidRPr="00BB7215">
        <w:rPr>
          <w:rStyle w:val="StyleUnderline"/>
        </w:rPr>
        <w:t>reality eventually sets in.</w:t>
      </w:r>
      <w:r>
        <w:rPr>
          <w:rStyle w:val="StyleUnderline"/>
        </w:rPr>
        <w:t xml:space="preserve"> </w:t>
      </w:r>
      <w:r w:rsidRPr="00BB7215">
        <w:rPr>
          <w:rStyle w:val="StyleUnderline"/>
        </w:rPr>
        <w:t>It is simply not possible to maintain economic unity and a single monetary policy among a collection of states, each of which sets its own fiscal policies.</w:t>
      </w:r>
      <w:r>
        <w:rPr>
          <w:rStyle w:val="StyleUnderline"/>
        </w:rPr>
        <w:t xml:space="preserve"> </w:t>
      </w:r>
      <w:r w:rsidRPr="00BB7215">
        <w:rPr>
          <w:rStyle w:val="StyleUnderline"/>
        </w:rPr>
        <w:t>Europe's sovereign-debt crisis was the first sign that something was structurally wrong</w:t>
      </w:r>
      <w:r w:rsidRPr="00BB7215">
        <w:rPr>
          <w:sz w:val="16"/>
        </w:rPr>
        <w:t xml:space="preserve">. Germany spent years loaning euros to poorer eurozone </w:t>
      </w:r>
      <w:proofErr w:type="gramStart"/>
      <w:r w:rsidRPr="00BB7215">
        <w:rPr>
          <w:sz w:val="16"/>
        </w:rPr>
        <w:t>countries</w:t>
      </w:r>
      <w:proofErr w:type="gramEnd"/>
      <w:r w:rsidRPr="00BB7215">
        <w:rPr>
          <w:sz w:val="16"/>
        </w:rPr>
        <w:t xml:space="preserve"> so they could buy German-made goods. Other exporting nations within the EU did the same. The resulting trade imbalance had to show itself somewhere. It did — in the government debts of countries like Greece, Italy, Spain, Portugal, and Ireland. </w:t>
      </w:r>
      <w:r w:rsidRPr="00BB7215">
        <w:rPr>
          <w:rStyle w:val="StyleUnderline"/>
        </w:rPr>
        <w:t>Now add the political tensions stemming from the migrant crisis and the risk of Brexit, and Europe's collapse becomes increasingly real</w:t>
      </w:r>
      <w:r w:rsidRPr="00BB7215">
        <w:rPr>
          <w:sz w:val="16"/>
        </w:rPr>
        <w:t xml:space="preserve">. Here I outline the five biggest internal risks the European Union faces right now. How it handles them will make or break the entire union — and possibly the global economy. Risk No. 1: Italy's banking crisis </w:t>
      </w:r>
      <w:r w:rsidRPr="00BB7215">
        <w:rPr>
          <w:rStyle w:val="StyleUnderline"/>
        </w:rPr>
        <w:t xml:space="preserve">Italy will probably be Europe's main headache. Its banking system is </w:t>
      </w:r>
      <w:r w:rsidRPr="00BB7215">
        <w:rPr>
          <w:sz w:val="16"/>
        </w:rPr>
        <w:t>already</w:t>
      </w:r>
      <w:r w:rsidRPr="00BB7215">
        <w:rPr>
          <w:rStyle w:val="StyleUnderline"/>
        </w:rPr>
        <w:t xml:space="preserve"> breaking down</w:t>
      </w:r>
      <w:r w:rsidRPr="00BB7215">
        <w:rPr>
          <w:sz w:val="16"/>
        </w:rPr>
        <w:t xml:space="preserve"> as nonperforming loans proliferate. Nonperforming loans make up almost 20% of the Italian banking system's assets. Some southern banks hold nearly 40% nonperforming loans. (By contrast, you should be thankful that nonperforming loans of US banks are down to a somewhat manageable 1%. During the worst of our banking crisis, US nonperforming loans never rose above 3.5%. Italy's level is almost six times as large, and there is not an economic crisis yet.) </w:t>
      </w:r>
      <w:r w:rsidRPr="00BB7215">
        <w:rPr>
          <w:rStyle w:val="StyleUnderline"/>
        </w:rPr>
        <w:t>A collapse of the Italian banking system is a systemic risk for all of Europe. Italy has the eighth-largest economy in the world</w:t>
      </w:r>
      <w:r w:rsidRPr="00BB7215">
        <w:rPr>
          <w:sz w:val="16"/>
        </w:rPr>
        <w:t xml:space="preserve">, only slightly smaller than India's. </w:t>
      </w:r>
      <w:r w:rsidRPr="00BB7215">
        <w:rPr>
          <w:rStyle w:val="StyleUnderline"/>
        </w:rPr>
        <w:t>Its economic impact on Europe</w:t>
      </w:r>
      <w:r w:rsidRPr="00BB7215">
        <w:rPr>
          <w:sz w:val="16"/>
        </w:rPr>
        <w:t xml:space="preserve"> and thus on the global economy </w:t>
      </w:r>
      <w:r w:rsidRPr="00BB7215">
        <w:rPr>
          <w:rStyle w:val="StyleUnderline"/>
        </w:rPr>
        <w:t>is critical.</w:t>
      </w:r>
      <w:r>
        <w:rPr>
          <w:rStyle w:val="StyleUnderline"/>
        </w:rPr>
        <w:t xml:space="preserve"> </w:t>
      </w:r>
      <w:r w:rsidRPr="00BB7215">
        <w:rPr>
          <w:sz w:val="16"/>
        </w:rPr>
        <w:t xml:space="preserve">Risk No. 2: Unmanageable Greece Compared with Italy, Greece will seem quite manageable. </w:t>
      </w:r>
      <w:r w:rsidRPr="00BB7215">
        <w:rPr>
          <w:rStyle w:val="StyleUnderline"/>
        </w:rPr>
        <w:t>Greece</w:t>
      </w:r>
      <w:r w:rsidRPr="00BB7215">
        <w:rPr>
          <w:sz w:val="16"/>
        </w:rPr>
        <w:t xml:space="preserve"> remains important for another reason, though. It </w:t>
      </w:r>
      <w:r w:rsidRPr="00BB7215">
        <w:rPr>
          <w:rStyle w:val="StyleUnderline"/>
        </w:rPr>
        <w:t>is the main gate through which fleeing Syrians, Iraqis, and others try to enter Europe.</w:t>
      </w:r>
      <w:r>
        <w:rPr>
          <w:rStyle w:val="StyleUnderline"/>
        </w:rPr>
        <w:t xml:space="preserve"> </w:t>
      </w:r>
      <w:r w:rsidRPr="00BB7215">
        <w:rPr>
          <w:sz w:val="16"/>
        </w:rPr>
        <w:t xml:space="preserve">The wealthier states need Greece's cooperation to keep the flow of refugees manageable. </w:t>
      </w:r>
      <w:r w:rsidRPr="00BB7215">
        <w:rPr>
          <w:rStyle w:val="StyleUnderline"/>
        </w:rPr>
        <w:t>Greece is ground zero for the two greatest challenges to afflict Europe in recent years: the debt crisis and Germany's insistence on austerity as the only cure, and the backlash against the wave of human migration from war-torn and impoverished countries.</w:t>
      </w:r>
      <w:r>
        <w:rPr>
          <w:rStyle w:val="StyleUnderline"/>
        </w:rPr>
        <w:t xml:space="preserve"> </w:t>
      </w:r>
      <w:r w:rsidRPr="00BB7215">
        <w:rPr>
          <w:rStyle w:val="StyleUnderline"/>
        </w:rPr>
        <w:t>The migrant crisis is already a humanitarian disaster</w:t>
      </w:r>
      <w:r w:rsidRPr="00BB7215">
        <w:rPr>
          <w:sz w:val="16"/>
        </w:rPr>
        <w:t xml:space="preserve">, and the situation is getting worse. The European Union, however, is all but paralyzed. Risk No. 3: The end of Schengen </w:t>
      </w:r>
      <w:r w:rsidRPr="00BB7215">
        <w:rPr>
          <w:rStyle w:val="StyleUnderline"/>
        </w:rPr>
        <w:t xml:space="preserve">The Paris terrorist attacks in November resulted in the </w:t>
      </w:r>
      <w:proofErr w:type="spellStart"/>
      <w:r w:rsidRPr="00BB7215">
        <w:rPr>
          <w:rStyle w:val="StyleUnderline"/>
        </w:rPr>
        <w:t>reimposition</w:t>
      </w:r>
      <w:proofErr w:type="spellEnd"/>
      <w:r w:rsidRPr="00BB7215">
        <w:rPr>
          <w:rStyle w:val="StyleUnderline"/>
        </w:rPr>
        <w:t xml:space="preserve"> of border controls through most of the previously open "Schengen" area</w:t>
      </w:r>
      <w:r w:rsidRPr="00BB7215">
        <w:rPr>
          <w:sz w:val="16"/>
        </w:rPr>
        <w:t xml:space="preserve">. The attacks also convinced many Europeans that migrating Muslims are a security threat. </w:t>
      </w:r>
      <w:r w:rsidRPr="00BB7215">
        <w:rPr>
          <w:rStyle w:val="StyleUnderline"/>
        </w:rPr>
        <w:t>An initial welcome turned into fear</w:t>
      </w:r>
      <w:r w:rsidRPr="00BB7215">
        <w:rPr>
          <w:sz w:val="16"/>
        </w:rPr>
        <w:t xml:space="preserve">. One of the key leaders in Europe, Angelina Merkel of Germany, finds herself under intense political pressure because of an anti-immigrant backlash from voters. That brings me to the fourth risk. Risk No. 4: Turkey as an EU member </w:t>
      </w:r>
      <w:r w:rsidRPr="00BB7215">
        <w:rPr>
          <w:rStyle w:val="StyleUnderline"/>
        </w:rPr>
        <w:t>Desperate for any solution, the EU is seriously entertaining a deal to accept Turkey as a member in exchange for Turkey's holding most of the migrants within its borders.</w:t>
      </w:r>
      <w:r>
        <w:rPr>
          <w:rStyle w:val="StyleUnderline"/>
        </w:rPr>
        <w:t xml:space="preserve"> </w:t>
      </w:r>
      <w:r w:rsidRPr="00BB7215">
        <w:rPr>
          <w:sz w:val="16"/>
        </w:rPr>
        <w:t xml:space="preserve">Giving Turkey a path to EU membership is problematic to Cyprus, which is a tiny island but an equally powerful EU member state, with technically the same vote and potential veto that Germany and France have. </w:t>
      </w:r>
      <w:r w:rsidRPr="00BB7215">
        <w:rPr>
          <w:rStyle w:val="StyleUnderline"/>
        </w:rPr>
        <w:t>Cyprus can veto the refugee deal that the rest of Europe so desperately needs to make with Turkey.</w:t>
      </w:r>
      <w:r>
        <w:rPr>
          <w:rStyle w:val="StyleUnderline"/>
        </w:rPr>
        <w:t xml:space="preserve"> </w:t>
      </w:r>
      <w:r w:rsidRPr="00BB7215">
        <w:rPr>
          <w:sz w:val="16"/>
        </w:rPr>
        <w:t xml:space="preserve">The solution, to this point, has been for the large and economically powerful EU/eurozone members to simply force their will on the smaller states, resolving short-term challenges at the cost of long-term unity. Cyprus has an EU-backed veto on starting accession negotiations over numerous new policy </w:t>
      </w:r>
      <w:proofErr w:type="gramStart"/>
      <w:r w:rsidRPr="00BB7215">
        <w:rPr>
          <w:sz w:val="16"/>
        </w:rPr>
        <w:t>areas, because</w:t>
      </w:r>
      <w:proofErr w:type="gramEnd"/>
      <w:r w:rsidRPr="00BB7215">
        <w:rPr>
          <w:sz w:val="16"/>
        </w:rPr>
        <w:t xml:space="preserve"> Turkey doesn't recognize its passports or allow ships and airplanes from Cyprus into its ports and airports. </w:t>
      </w:r>
      <w:r w:rsidRPr="00BB7215">
        <w:rPr>
          <w:rStyle w:val="StyleUnderline"/>
        </w:rPr>
        <w:t>Cyprus has legitimate concerns here, but the EU solution is to simply ignore those concerns and plow ahead on other fronts.</w:t>
      </w:r>
      <w:r>
        <w:rPr>
          <w:rStyle w:val="StyleUnderline"/>
        </w:rPr>
        <w:t xml:space="preserve"> </w:t>
      </w:r>
      <w:r w:rsidRPr="00BB7215">
        <w:rPr>
          <w:sz w:val="16"/>
        </w:rPr>
        <w:t xml:space="preserve">That approach will probably work too, but </w:t>
      </w:r>
      <w:r w:rsidRPr="00BB7215">
        <w:rPr>
          <w:rStyle w:val="StyleUnderline"/>
        </w:rPr>
        <w:t>each such episode pulls a few more bricks out of the EU superstructure. Bullying your smaller members is not consistent with the idea of an "ever-closer" union.</w:t>
      </w:r>
      <w:r>
        <w:rPr>
          <w:rStyle w:val="StyleUnderline"/>
        </w:rPr>
        <w:t xml:space="preserve"> </w:t>
      </w:r>
      <w:r w:rsidRPr="00BB7215">
        <w:rPr>
          <w:sz w:val="16"/>
        </w:rPr>
        <w:t xml:space="preserve">Risk No. 5: Brexit And of course, </w:t>
      </w:r>
      <w:r w:rsidRPr="00BB7215">
        <w:rPr>
          <w:rStyle w:val="StyleUnderline"/>
        </w:rPr>
        <w:t>another looming danger is that the United Kingdom will hold a referendum this summer that may well lead it out of the EU.</w:t>
      </w:r>
      <w:r>
        <w:rPr>
          <w:rStyle w:val="StyleUnderline"/>
        </w:rPr>
        <w:t xml:space="preserve"> </w:t>
      </w:r>
      <w:r w:rsidRPr="00BB7215">
        <w:rPr>
          <w:rStyle w:val="StyleUnderline"/>
        </w:rPr>
        <w:t>A member leaving the EU would set a dangerous precedent. For years following, there would be major consequences for world trade and currency flows.</w:t>
      </w:r>
    </w:p>
    <w:p w14:paraId="348A5823" w14:textId="12BF7E65" w:rsidR="003B50C5" w:rsidRDefault="00EB42A3" w:rsidP="003B50C5">
      <w:pPr>
        <w:pStyle w:val="Heading3"/>
      </w:pPr>
      <w:r>
        <w:lastRenderedPageBreak/>
        <w:t xml:space="preserve">2AC </w:t>
      </w:r>
      <w:r w:rsidR="0061543A">
        <w:t>Thumper – Italy</w:t>
      </w:r>
    </w:p>
    <w:p w14:paraId="6F0392B2" w14:textId="49B9C9AC" w:rsidR="0061543A" w:rsidRDefault="0061543A" w:rsidP="0061543A">
      <w:pPr>
        <w:pStyle w:val="Heading4"/>
      </w:pPr>
      <w:r>
        <w:t xml:space="preserve">Italy thumps – exit and default are </w:t>
      </w:r>
      <w:r>
        <w:rPr>
          <w:u w:val="single"/>
        </w:rPr>
        <w:t>existential cris</w:t>
      </w:r>
      <w:r w:rsidR="009F7E8F">
        <w:rPr>
          <w:u w:val="single"/>
        </w:rPr>
        <w:t>e</w:t>
      </w:r>
      <w:r>
        <w:rPr>
          <w:u w:val="single"/>
        </w:rPr>
        <w:t>s</w:t>
      </w:r>
      <w:r>
        <w:t xml:space="preserve"> for Europe.</w:t>
      </w:r>
    </w:p>
    <w:p w14:paraId="771FB956" w14:textId="77777777" w:rsidR="0061543A" w:rsidRPr="003D219B" w:rsidRDefault="0061543A" w:rsidP="0061543A">
      <w:r>
        <w:rPr>
          <w:rStyle w:val="Style13ptBold"/>
        </w:rPr>
        <w:t xml:space="preserve">Murphy 18 </w:t>
      </w:r>
      <w:r>
        <w:t xml:space="preserve">[Jason Murphy, 6-1-2018, "Italy is in crisis. And calls for it to leave the euro could cripple the global economy.," </w:t>
      </w:r>
      <w:proofErr w:type="spellStart"/>
      <w:r>
        <w:t>NewsComAu</w:t>
      </w:r>
      <w:proofErr w:type="spellEnd"/>
      <w:r>
        <w:t>, https://www.news.com.au/finance/economy/world-economy/italian-nightmare-a-crash-will-cripple-the-world/news-story/49cef29aa17833eb4417a55bc15eb648]</w:t>
      </w:r>
    </w:p>
    <w:p w14:paraId="1716100E" w14:textId="77777777" w:rsidR="0061543A" w:rsidRPr="003D219B" w:rsidRDefault="0061543A" w:rsidP="0061543A">
      <w:pPr>
        <w:rPr>
          <w:sz w:val="16"/>
        </w:rPr>
      </w:pPr>
      <w:r w:rsidRPr="003D219B">
        <w:rPr>
          <w:sz w:val="16"/>
        </w:rPr>
        <w:t xml:space="preserve">REMEMBER the pain inflicted on the world by </w:t>
      </w:r>
      <w:r w:rsidRPr="003D219B">
        <w:rPr>
          <w:rStyle w:val="StyleUnderline"/>
        </w:rPr>
        <w:t>the Greek debt crisis</w:t>
      </w:r>
      <w:r w:rsidRPr="003D219B">
        <w:rPr>
          <w:sz w:val="16"/>
        </w:rPr>
        <w:t xml:space="preserve">? It </w:t>
      </w:r>
      <w:r w:rsidRPr="003D219B">
        <w:rPr>
          <w:rStyle w:val="StyleUnderline"/>
        </w:rPr>
        <w:t>wrecked the economy of most of Europe</w:t>
      </w:r>
      <w:r w:rsidRPr="003D219B">
        <w:rPr>
          <w:sz w:val="16"/>
        </w:rPr>
        <w:t xml:space="preserve">, caused our dollar to fall and made our </w:t>
      </w:r>
      <w:proofErr w:type="spellStart"/>
      <w:r w:rsidRPr="003D219B">
        <w:rPr>
          <w:sz w:val="16"/>
        </w:rPr>
        <w:t>stockmarket</w:t>
      </w:r>
      <w:proofErr w:type="spellEnd"/>
      <w:r w:rsidRPr="003D219B">
        <w:rPr>
          <w:sz w:val="16"/>
        </w:rPr>
        <w:t xml:space="preserve"> plunge. </w:t>
      </w:r>
      <w:r w:rsidRPr="003D219B">
        <w:rPr>
          <w:rStyle w:val="StyleUnderline"/>
        </w:rPr>
        <w:t>Now Italy is the concern — Europe’s nightmare scenario. If Greece was a sardine, Italy is a whale.</w:t>
      </w:r>
      <w:r w:rsidRPr="003D219B">
        <w:rPr>
          <w:sz w:val="16"/>
        </w:rPr>
        <w:t xml:space="preserve"> Here are some comparisons: Greece’s economy is less than one-third as big as Australia’s. Italy’s is 1.5 times larger. That’s why </w:t>
      </w:r>
      <w:r w:rsidRPr="003D219B">
        <w:rPr>
          <w:rStyle w:val="StyleUnderline"/>
        </w:rPr>
        <w:t>the potential for crisis in Italy is already making massive waves.</w:t>
      </w:r>
      <w:r w:rsidRPr="003D219B">
        <w:rPr>
          <w:sz w:val="16"/>
        </w:rPr>
        <w:t xml:space="preserve"> Stock and bond markets have already fallen around the world. The crisis might not come to pass, but </w:t>
      </w:r>
      <w:r w:rsidRPr="003D219B">
        <w:rPr>
          <w:rStyle w:val="StyleUnderline"/>
        </w:rPr>
        <w:t>if it does, all hell will break loose.</w:t>
      </w:r>
      <w:r w:rsidRPr="003D219B">
        <w:rPr>
          <w:sz w:val="16"/>
        </w:rPr>
        <w:t xml:space="preserve"> That will be bad news for Australia — we have enough to deal with given rising unemployment, risks in China and the implications of a cooling housing market. WHAT’S WRONG IN ITALY </w:t>
      </w:r>
      <w:r w:rsidRPr="003D219B">
        <w:rPr>
          <w:rStyle w:val="StyleUnderline"/>
        </w:rPr>
        <w:t>The drama starts with politics, and bleeds into the economy.</w:t>
      </w:r>
      <w:r w:rsidRPr="003D219B">
        <w:rPr>
          <w:sz w:val="16"/>
        </w:rPr>
        <w:t xml:space="preserve"> Italy had an election in March and it went down the Trump path, voting for candidates who are furious and want to shake things up. The big winner was a party called the Five Star Movement. The Five Star Movement — founded by a charismatic Italian comedian, and with a leader aged just 31 — came out of nowhere. It stands for a fascinating mix of left-wing environmental and social policies plus an anti-immigration stance and suspicion of the EU. That’s all fine for a democratic state. </w:t>
      </w:r>
      <w:r w:rsidRPr="003D219B">
        <w:rPr>
          <w:rStyle w:val="StyleUnderline"/>
        </w:rPr>
        <w:t xml:space="preserve">Italy is </w:t>
      </w:r>
      <w:proofErr w:type="gramStart"/>
      <w:r w:rsidRPr="003D219B">
        <w:rPr>
          <w:rStyle w:val="StyleUnderline"/>
        </w:rPr>
        <w:t>definitely not</w:t>
      </w:r>
      <w:proofErr w:type="gramEnd"/>
      <w:r w:rsidRPr="003D219B">
        <w:rPr>
          <w:rStyle w:val="StyleUnderline"/>
        </w:rPr>
        <w:t xml:space="preserve"> going well</w:t>
      </w:r>
      <w:r w:rsidRPr="003D219B">
        <w:rPr>
          <w:sz w:val="16"/>
        </w:rPr>
        <w:t xml:space="preserve"> — unemployment is over 11 per cent. It needs reform. Italians have every right to vote for change. But one problem at the March election was that several different parties all got a share of the vote. Nobody clearly won. (A bit like when Abbott and Gillard tied the 2010 election and there was a long period of uncertainty where we didn’t have a government.) </w:t>
      </w:r>
      <w:r w:rsidRPr="003D219B">
        <w:rPr>
          <w:rStyle w:val="StyleUnderline"/>
        </w:rPr>
        <w:t xml:space="preserve">Italy surfed along with no government for three months </w:t>
      </w:r>
      <w:r w:rsidRPr="003D219B">
        <w:rPr>
          <w:sz w:val="16"/>
        </w:rPr>
        <w:t>until this week</w:t>
      </w:r>
      <w:r w:rsidRPr="003D219B">
        <w:rPr>
          <w:rStyle w:val="StyleUnderline"/>
        </w:rPr>
        <w:t>, where the political crisis reached a point where their dramas spilled over into global economic markets.</w:t>
      </w:r>
      <w:r>
        <w:rPr>
          <w:rStyle w:val="StyleUnderline"/>
        </w:rPr>
        <w:t xml:space="preserve"> </w:t>
      </w:r>
      <w:r w:rsidRPr="003D219B">
        <w:rPr>
          <w:sz w:val="16"/>
        </w:rPr>
        <w:t xml:space="preserve">The trouble arose because the anti-Establishment parties (not only the Five Star Movement but also a more right-wing one called the League) are growing in prominence and they don’t exactly love the EU, or the euro. </w:t>
      </w:r>
      <w:r w:rsidRPr="003D219B">
        <w:rPr>
          <w:rStyle w:val="StyleUnderline"/>
        </w:rPr>
        <w:t>People feared Italy could then have a referendum to leave the EU. This is like Brexit, but super-sized, because Italy uses the euro and the UK doesn’t.</w:t>
      </w:r>
      <w:r>
        <w:rPr>
          <w:rStyle w:val="StyleUnderline"/>
        </w:rPr>
        <w:t xml:space="preserve"> </w:t>
      </w:r>
      <w:r w:rsidRPr="003D219B">
        <w:rPr>
          <w:rStyle w:val="StyleUnderline"/>
        </w:rPr>
        <w:t>And if Italy stops using the euro, things could get ugly.</w:t>
      </w:r>
      <w:r>
        <w:rPr>
          <w:rStyle w:val="StyleUnderline"/>
        </w:rPr>
        <w:t xml:space="preserve"> </w:t>
      </w:r>
      <w:proofErr w:type="gramStart"/>
      <w:r w:rsidRPr="003D219B">
        <w:rPr>
          <w:sz w:val="16"/>
        </w:rPr>
        <w:t>SO</w:t>
      </w:r>
      <w:proofErr w:type="gramEnd"/>
      <w:r w:rsidRPr="003D219B">
        <w:rPr>
          <w:sz w:val="16"/>
        </w:rPr>
        <w:t xml:space="preserve"> THEY GO BACK TO THE LIRA. HOW BAD CAN IT BE? Bad. </w:t>
      </w:r>
      <w:r w:rsidRPr="003D219B">
        <w:rPr>
          <w:rStyle w:val="StyleUnderline"/>
        </w:rPr>
        <w:t>Leaving the euro will almost certainly cause a disaster.</w:t>
      </w:r>
      <w:r>
        <w:rPr>
          <w:rStyle w:val="StyleUnderline"/>
        </w:rPr>
        <w:t xml:space="preserve"> </w:t>
      </w:r>
      <w:r w:rsidRPr="003D219B">
        <w:rPr>
          <w:rStyle w:val="StyleUnderline"/>
        </w:rPr>
        <w:t>The minute Italy gets its own currency</w:t>
      </w:r>
      <w:r w:rsidRPr="003D219B">
        <w:rPr>
          <w:sz w:val="16"/>
        </w:rPr>
        <w:t xml:space="preserve"> (assume they go back to the lira) </w:t>
      </w:r>
      <w:r w:rsidRPr="003D219B">
        <w:rPr>
          <w:rStyle w:val="StyleUnderline"/>
        </w:rPr>
        <w:t>they have an exchange rate with the euro. You can bet the lira to euro exchange rate would suddenly crash.</w:t>
      </w:r>
      <w:r w:rsidRPr="003D219B">
        <w:rPr>
          <w:sz w:val="16"/>
        </w:rPr>
        <w:t xml:space="preserve"> The lira will be worth a lot less. </w:t>
      </w:r>
      <w:r w:rsidRPr="003D219B">
        <w:rPr>
          <w:rStyle w:val="StyleUnderline"/>
        </w:rPr>
        <w:t>The debts Italy built up in euros suddenly look even bigger.</w:t>
      </w:r>
      <w:r>
        <w:rPr>
          <w:rStyle w:val="StyleUnderline"/>
        </w:rPr>
        <w:t xml:space="preserve"> </w:t>
      </w:r>
      <w:r w:rsidRPr="003D219B">
        <w:rPr>
          <w:sz w:val="16"/>
        </w:rPr>
        <w:t xml:space="preserve">Imagine I owe you $US100 but I get paid in Aussie dollars. While you’re waiting for me to pay, the Aussie dollar falls. You </w:t>
      </w:r>
      <w:proofErr w:type="spellStart"/>
      <w:r w:rsidRPr="003D219B">
        <w:rPr>
          <w:sz w:val="16"/>
        </w:rPr>
        <w:t>realise</w:t>
      </w:r>
      <w:proofErr w:type="spellEnd"/>
      <w:r w:rsidRPr="003D219B">
        <w:rPr>
          <w:sz w:val="16"/>
        </w:rPr>
        <w:t xml:space="preserve"> I now need to earn $A200 to change into USD to pay you back. You begin to doubt I will pay up. That’s the situation Italy would face if its currency crashes. </w:t>
      </w:r>
      <w:r w:rsidRPr="003D219B">
        <w:rPr>
          <w:rStyle w:val="StyleUnderline"/>
        </w:rPr>
        <w:t xml:space="preserve">People are already pretty </w:t>
      </w:r>
      <w:proofErr w:type="spellStart"/>
      <w:r w:rsidRPr="003D219B">
        <w:rPr>
          <w:rStyle w:val="StyleUnderline"/>
        </w:rPr>
        <w:t>sceptical</w:t>
      </w:r>
      <w:proofErr w:type="spellEnd"/>
      <w:r w:rsidRPr="003D219B">
        <w:rPr>
          <w:rStyle w:val="StyleUnderline"/>
        </w:rPr>
        <w:t xml:space="preserve"> about whether Italy can pay back its enormous debts and if they get bigger overnight</w:t>
      </w:r>
      <w:r w:rsidRPr="003D219B">
        <w:rPr>
          <w:sz w:val="16"/>
        </w:rPr>
        <w:t xml:space="preserve">, well, </w:t>
      </w:r>
      <w:r w:rsidRPr="003D219B">
        <w:rPr>
          <w:rStyle w:val="StyleUnderline"/>
        </w:rPr>
        <w:t>Italy might just default on them.</w:t>
      </w:r>
      <w:r>
        <w:rPr>
          <w:rStyle w:val="StyleUnderline"/>
        </w:rPr>
        <w:t xml:space="preserve"> </w:t>
      </w:r>
      <w:r w:rsidRPr="003D219B">
        <w:rPr>
          <w:sz w:val="16"/>
        </w:rPr>
        <w:t>(Would it work to just set all the debt in lira? It would be easier for Italy to pay. But then the person at the other end takes the risk of the lira collapsing. Given that the person on the other end is probably a big bank, this idea may well cause bank insolvencies and a financial crisis.) Legendary investor George Soros weighed in to say that the situation was worse than people imagined. “</w:t>
      </w:r>
      <w:r w:rsidRPr="003D219B">
        <w:rPr>
          <w:rStyle w:val="StyleUnderline"/>
        </w:rPr>
        <w:t>It is no longer a figure of speech to say that Europe is in existential danger; it is the harsh reality</w:t>
      </w:r>
      <w:r w:rsidRPr="003D219B">
        <w:rPr>
          <w:sz w:val="16"/>
        </w:rPr>
        <w:t>,” he said.</w:t>
      </w:r>
    </w:p>
    <w:p w14:paraId="449CF78B" w14:textId="47D20518" w:rsidR="0061543A" w:rsidRDefault="00EB42A3" w:rsidP="0061543A">
      <w:pPr>
        <w:pStyle w:val="Heading3"/>
      </w:pPr>
      <w:r>
        <w:lastRenderedPageBreak/>
        <w:t>1AR</w:t>
      </w:r>
      <w:r w:rsidR="0061543A">
        <w:t xml:space="preserve"> Thumper – Italy</w:t>
      </w:r>
    </w:p>
    <w:p w14:paraId="3A63F415" w14:textId="3CBD48C1" w:rsidR="003B50C5" w:rsidRDefault="003B50C5" w:rsidP="003B50C5">
      <w:pPr>
        <w:pStyle w:val="Heading4"/>
      </w:pPr>
      <w:r>
        <w:t>Italy thumps – exit crushes the EU.</w:t>
      </w:r>
    </w:p>
    <w:p w14:paraId="27979A67" w14:textId="77777777" w:rsidR="003B50C5" w:rsidRPr="004D26CB" w:rsidRDefault="003B50C5" w:rsidP="003B50C5">
      <w:proofErr w:type="spellStart"/>
      <w:r>
        <w:rPr>
          <w:rStyle w:val="Style13ptBold"/>
        </w:rPr>
        <w:t>Scarsi</w:t>
      </w:r>
      <w:proofErr w:type="spellEnd"/>
      <w:r>
        <w:rPr>
          <w:rStyle w:val="Style13ptBold"/>
        </w:rPr>
        <w:t xml:space="preserve"> 18 </w:t>
      </w:r>
      <w:r>
        <w:t xml:space="preserve">[Alice </w:t>
      </w:r>
      <w:proofErr w:type="spellStart"/>
      <w:r>
        <w:t>Scarsi</w:t>
      </w:r>
      <w:proofErr w:type="spellEnd"/>
      <w:r>
        <w:t>, 3-9-2018, "Bigger threat than BREXIT: Italy’s populist drive to quit the Eurozone would DEVASTATE EU," Express.co.uk, https://www.express.co.uk/news/world/929396/brexit-italy-five-star-movement-lega-salvini-di-maio-anti-eu-italexit-consequences]</w:t>
      </w:r>
    </w:p>
    <w:p w14:paraId="7E0B33E9" w14:textId="77777777" w:rsidR="003B50C5" w:rsidRDefault="003B50C5" w:rsidP="003B50C5">
      <w:pPr>
        <w:rPr>
          <w:sz w:val="16"/>
        </w:rPr>
      </w:pPr>
      <w:r w:rsidRPr="004D26CB">
        <w:rPr>
          <w:rStyle w:val="StyleUnderline"/>
        </w:rPr>
        <w:t>ITALY leaving the E</w:t>
      </w:r>
      <w:r w:rsidRPr="0064051D">
        <w:rPr>
          <w:sz w:val="16"/>
        </w:rPr>
        <w:t xml:space="preserve">uropean </w:t>
      </w:r>
      <w:r w:rsidRPr="004D26CB">
        <w:rPr>
          <w:rStyle w:val="StyleUnderline"/>
        </w:rPr>
        <w:t>U</w:t>
      </w:r>
      <w:r w:rsidRPr="0064051D">
        <w:rPr>
          <w:sz w:val="16"/>
        </w:rPr>
        <w:t xml:space="preserve">nion and the Eurozone </w:t>
      </w:r>
      <w:r w:rsidRPr="004D26CB">
        <w:rPr>
          <w:rStyle w:val="StyleUnderline"/>
        </w:rPr>
        <w:t>would be a "disaster" for the bloc from both a political and economic perspective, as it could lead to a turmoil in the financial markets and the departure of more countries</w:t>
      </w:r>
      <w:r w:rsidRPr="0064051D">
        <w:rPr>
          <w:sz w:val="16"/>
        </w:rPr>
        <w:t xml:space="preserve">, experts have claimed. </w:t>
      </w:r>
      <w:r w:rsidRPr="0064051D">
        <w:rPr>
          <w:rStyle w:val="StyleUnderline"/>
        </w:rPr>
        <w:t xml:space="preserve">The shocking outcome of the election </w:t>
      </w:r>
      <w:r w:rsidRPr="0064051D">
        <w:rPr>
          <w:sz w:val="16"/>
        </w:rPr>
        <w:t>that took place in Italy last Sunday has</w:t>
      </w:r>
      <w:r w:rsidRPr="0064051D">
        <w:rPr>
          <w:rStyle w:val="StyleUnderline"/>
        </w:rPr>
        <w:t xml:space="preserve"> paved the way for populist parties</w:t>
      </w:r>
      <w:r w:rsidRPr="0064051D">
        <w:rPr>
          <w:sz w:val="16"/>
        </w:rPr>
        <w:t xml:space="preserve"> Lega and Five Star Movement, which together gathered more than 50 per cent of the votes. </w:t>
      </w:r>
      <w:r w:rsidRPr="0064051D">
        <w:rPr>
          <w:rStyle w:val="StyleUnderline"/>
        </w:rPr>
        <w:t xml:space="preserve">Both the forces are </w:t>
      </w:r>
      <w:proofErr w:type="spellStart"/>
      <w:r w:rsidRPr="0064051D">
        <w:rPr>
          <w:rStyle w:val="StyleUnderline"/>
        </w:rPr>
        <w:t>eurosceptic</w:t>
      </w:r>
      <w:proofErr w:type="spellEnd"/>
      <w:r w:rsidRPr="0064051D">
        <w:rPr>
          <w:rStyle w:val="StyleUnderline"/>
        </w:rPr>
        <w:t xml:space="preserve"> and have in the past promoted the idea of pushing Italy outside of the EU and the eurozone.</w:t>
      </w:r>
      <w:r>
        <w:rPr>
          <w:rStyle w:val="StyleUnderline"/>
        </w:rPr>
        <w:t xml:space="preserve"> </w:t>
      </w:r>
      <w:r w:rsidRPr="0064051D">
        <w:rPr>
          <w:sz w:val="16"/>
        </w:rPr>
        <w:t xml:space="preserve">Experts claim </w:t>
      </w:r>
      <w:r w:rsidRPr="0064051D">
        <w:rPr>
          <w:rStyle w:val="StyleUnderline"/>
        </w:rPr>
        <w:t xml:space="preserve">the possibility of a so-called </w:t>
      </w:r>
      <w:proofErr w:type="spellStart"/>
      <w:r w:rsidRPr="0064051D">
        <w:rPr>
          <w:rStyle w:val="StyleUnderline"/>
        </w:rPr>
        <w:t>Italexit</w:t>
      </w:r>
      <w:proofErr w:type="spellEnd"/>
      <w:r w:rsidRPr="0064051D">
        <w:rPr>
          <w:rStyle w:val="StyleUnderline"/>
        </w:rPr>
        <w:t xml:space="preserve"> would be devastating for the EU</w:t>
      </w:r>
      <w:r w:rsidRPr="0064051D">
        <w:rPr>
          <w:sz w:val="16"/>
        </w:rPr>
        <w:t xml:space="preserve">, which would see a second country leaving its borders in less than two years. Lorenzo </w:t>
      </w:r>
      <w:proofErr w:type="spellStart"/>
      <w:r w:rsidRPr="0064051D">
        <w:rPr>
          <w:sz w:val="16"/>
        </w:rPr>
        <w:t>Codogno</w:t>
      </w:r>
      <w:proofErr w:type="spellEnd"/>
      <w:r w:rsidRPr="0064051D">
        <w:rPr>
          <w:sz w:val="16"/>
        </w:rPr>
        <w:t xml:space="preserve">, former general director at the Treasury Department of the Italian Ministry of Economy and Finance, thinks </w:t>
      </w:r>
      <w:r w:rsidRPr="0064051D">
        <w:rPr>
          <w:rStyle w:val="StyleUnderline"/>
        </w:rPr>
        <w:t>Italy exiting the European Union would lead to a "storm in the markets".</w:t>
      </w:r>
      <w:r>
        <w:rPr>
          <w:rStyle w:val="StyleUnderline"/>
        </w:rPr>
        <w:t xml:space="preserve"> </w:t>
      </w:r>
      <w:r w:rsidRPr="0064051D">
        <w:rPr>
          <w:sz w:val="16"/>
        </w:rPr>
        <w:t>He said: "</w:t>
      </w:r>
      <w:r w:rsidRPr="0064051D">
        <w:rPr>
          <w:rStyle w:val="StyleUnderline"/>
        </w:rPr>
        <w:t>Italy is a big country, the third-largest national economy in the eurozone and one of the six founding members of the bloc.</w:t>
      </w:r>
      <w:r>
        <w:rPr>
          <w:rStyle w:val="StyleUnderline"/>
        </w:rPr>
        <w:t xml:space="preserve"> </w:t>
      </w:r>
      <w:r w:rsidRPr="0064051D">
        <w:rPr>
          <w:rStyle w:val="StyleUnderline"/>
        </w:rPr>
        <w:t>If it left the Union, there would be a storm in the markets</w:t>
      </w:r>
      <w:r w:rsidRPr="0064051D">
        <w:rPr>
          <w:sz w:val="16"/>
        </w:rPr>
        <w:t xml:space="preserve">, Italy would suffer but </w:t>
      </w:r>
      <w:r w:rsidRPr="0064051D">
        <w:rPr>
          <w:rStyle w:val="StyleUnderline"/>
        </w:rPr>
        <w:t xml:space="preserve">Europe would </w:t>
      </w:r>
      <w:r w:rsidRPr="0064051D">
        <w:rPr>
          <w:sz w:val="16"/>
        </w:rPr>
        <w:t>also</w:t>
      </w:r>
      <w:r w:rsidRPr="0064051D">
        <w:rPr>
          <w:rStyle w:val="StyleUnderline"/>
        </w:rPr>
        <w:t xml:space="preserve"> be hugely affected.</w:t>
      </w:r>
      <w:r>
        <w:rPr>
          <w:rStyle w:val="StyleUnderline"/>
        </w:rPr>
        <w:t xml:space="preserve"> </w:t>
      </w:r>
      <w:r w:rsidRPr="0064051D">
        <w:rPr>
          <w:sz w:val="16"/>
        </w:rPr>
        <w:t>"</w:t>
      </w:r>
      <w:proofErr w:type="spellStart"/>
      <w:r w:rsidRPr="0064051D">
        <w:rPr>
          <w:rStyle w:val="StyleUnderline"/>
        </w:rPr>
        <w:t>Italexit</w:t>
      </w:r>
      <w:proofErr w:type="spellEnd"/>
      <w:r w:rsidRPr="0064051D">
        <w:rPr>
          <w:rStyle w:val="StyleUnderline"/>
        </w:rPr>
        <w:t xml:space="preserve"> would be something very difficult to manage for the EU</w:t>
      </w:r>
      <w:r w:rsidRPr="0064051D">
        <w:rPr>
          <w:sz w:val="16"/>
        </w:rPr>
        <w:t xml:space="preserve">, so the bloc would do anything to make the country remain." Market analyst and CEO at Explain </w:t>
      </w:r>
      <w:proofErr w:type="gramStart"/>
      <w:r w:rsidRPr="0064051D">
        <w:rPr>
          <w:sz w:val="16"/>
        </w:rPr>
        <w:t>The</w:t>
      </w:r>
      <w:proofErr w:type="gramEnd"/>
      <w:r w:rsidRPr="0064051D">
        <w:rPr>
          <w:sz w:val="16"/>
        </w:rPr>
        <w:t xml:space="preserve"> Market Guy Shone thinks that </w:t>
      </w:r>
      <w:proofErr w:type="spellStart"/>
      <w:r w:rsidRPr="0064051D">
        <w:rPr>
          <w:rStyle w:val="StyleUnderline"/>
        </w:rPr>
        <w:t>Italexit</w:t>
      </w:r>
      <w:proofErr w:type="spellEnd"/>
      <w:r w:rsidRPr="0064051D">
        <w:rPr>
          <w:rStyle w:val="StyleUnderline"/>
        </w:rPr>
        <w:t xml:space="preserve"> would highlight the divisions within the EU</w:t>
      </w:r>
      <w:r w:rsidRPr="0064051D">
        <w:rPr>
          <w:sz w:val="16"/>
        </w:rPr>
        <w:t>, although he sees an exit of Italy too dangerous for a country with such a fragile banking system. He said: "</w:t>
      </w:r>
      <w:r w:rsidRPr="0064051D">
        <w:rPr>
          <w:rStyle w:val="StyleUnderline"/>
        </w:rPr>
        <w:t xml:space="preserve">If </w:t>
      </w:r>
      <w:proofErr w:type="spellStart"/>
      <w:r w:rsidRPr="0064051D">
        <w:rPr>
          <w:rStyle w:val="StyleUnderline"/>
        </w:rPr>
        <w:t>Italexit</w:t>
      </w:r>
      <w:proofErr w:type="spellEnd"/>
      <w:r w:rsidRPr="0064051D">
        <w:rPr>
          <w:rStyle w:val="StyleUnderline"/>
        </w:rPr>
        <w:t xml:space="preserve"> were to happen</w:t>
      </w:r>
      <w:r w:rsidRPr="0064051D">
        <w:rPr>
          <w:sz w:val="16"/>
        </w:rPr>
        <w:t xml:space="preserve">, I think it would be reasonable to imply that </w:t>
      </w:r>
      <w:r w:rsidRPr="0064051D">
        <w:rPr>
          <w:rStyle w:val="StyleUnderline"/>
        </w:rPr>
        <w:t>the EU in its current form would be under threat and would be failing to prove its essentiality</w:t>
      </w:r>
      <w:r w:rsidRPr="0064051D">
        <w:rPr>
          <w:sz w:val="16"/>
        </w:rPr>
        <w:t xml:space="preserve">.” Leaving the eurozone would be even more difficult than the process undertaken by the UK of leaving the European Union. Whereas Britain has kept the pound, </w:t>
      </w:r>
      <w:r w:rsidRPr="0064051D">
        <w:rPr>
          <w:rStyle w:val="StyleUnderline"/>
        </w:rPr>
        <w:t xml:space="preserve">Italy uses the euro, which would make an </w:t>
      </w:r>
      <w:proofErr w:type="spellStart"/>
      <w:r w:rsidRPr="0064051D">
        <w:rPr>
          <w:rStyle w:val="StyleUnderline"/>
        </w:rPr>
        <w:t>Italexit</w:t>
      </w:r>
      <w:proofErr w:type="spellEnd"/>
      <w:r w:rsidRPr="0064051D">
        <w:rPr>
          <w:rStyle w:val="StyleUnderline"/>
        </w:rPr>
        <w:t xml:space="preserve"> a business complicated enough to threaten the survival of the single currency.</w:t>
      </w:r>
      <w:r>
        <w:rPr>
          <w:rStyle w:val="StyleUnderline"/>
        </w:rPr>
        <w:t xml:space="preserve"> </w:t>
      </w:r>
      <w:proofErr w:type="spellStart"/>
      <w:r w:rsidRPr="0064051D">
        <w:rPr>
          <w:sz w:val="16"/>
        </w:rPr>
        <w:t>Mr</w:t>
      </w:r>
      <w:proofErr w:type="spellEnd"/>
      <w:r w:rsidRPr="0064051D">
        <w:rPr>
          <w:sz w:val="16"/>
        </w:rPr>
        <w:t xml:space="preserve"> </w:t>
      </w:r>
      <w:proofErr w:type="spellStart"/>
      <w:r w:rsidRPr="0064051D">
        <w:rPr>
          <w:sz w:val="16"/>
        </w:rPr>
        <w:t>Codogno</w:t>
      </w:r>
      <w:proofErr w:type="spellEnd"/>
      <w:r w:rsidRPr="0064051D">
        <w:rPr>
          <w:sz w:val="16"/>
        </w:rPr>
        <w:t xml:space="preserve"> said: "Leaving the eurozone poses a much greater problem than walking out of the bloc. </w:t>
      </w:r>
    </w:p>
    <w:p w14:paraId="0ED37153" w14:textId="77777777" w:rsidR="003B50C5" w:rsidRPr="003D219B" w:rsidRDefault="003B50C5" w:rsidP="003B50C5">
      <w:pPr>
        <w:pStyle w:val="Heading4"/>
        <w:rPr>
          <w:rStyle w:val="Style13ptBold"/>
          <w:b/>
        </w:rPr>
      </w:pPr>
      <w:r w:rsidRPr="003D219B">
        <w:rPr>
          <w:rStyle w:val="Style13ptBold"/>
          <w:b/>
        </w:rPr>
        <w:t>Italy collapses the eurozone – debt default would be massive.</w:t>
      </w:r>
    </w:p>
    <w:p w14:paraId="60AF4468" w14:textId="77777777" w:rsidR="003B50C5" w:rsidRDefault="003B50C5" w:rsidP="003B50C5">
      <w:proofErr w:type="spellStart"/>
      <w:r w:rsidRPr="003D219B">
        <w:rPr>
          <w:rStyle w:val="Style13ptBold"/>
        </w:rPr>
        <w:t>Pethokoukis</w:t>
      </w:r>
      <w:proofErr w:type="spellEnd"/>
      <w:r w:rsidRPr="003D219B">
        <w:rPr>
          <w:rStyle w:val="Style13ptBold"/>
        </w:rPr>
        <w:t xml:space="preserve"> 18</w:t>
      </w:r>
      <w:r>
        <w:t xml:space="preserve"> [James </w:t>
      </w:r>
      <w:proofErr w:type="spellStart"/>
      <w:r>
        <w:t>Pethokoukis</w:t>
      </w:r>
      <w:proofErr w:type="spellEnd"/>
      <w:r>
        <w:t>, 5-31-2018, "Here comes another global financial crisis ...," The Week, http://theweek.com/articles/776020/here-comes-another-global-financial-crisis-]</w:t>
      </w:r>
    </w:p>
    <w:p w14:paraId="3EE04005" w14:textId="77777777" w:rsidR="003B50C5" w:rsidRDefault="003B50C5" w:rsidP="003B50C5">
      <w:pPr>
        <w:rPr>
          <w:sz w:val="16"/>
        </w:rPr>
      </w:pPr>
      <w:r>
        <w:rPr>
          <w:sz w:val="16"/>
        </w:rPr>
        <w:t xml:space="preserve">Is another global financial crisis on the horizon? Investors are increasingly worried that an </w:t>
      </w:r>
      <w:r w:rsidRPr="003D219B">
        <w:rPr>
          <w:rStyle w:val="StyleUnderline"/>
        </w:rPr>
        <w:t xml:space="preserve">escalating political crisis in Italy could lead to a populist, </w:t>
      </w:r>
      <w:proofErr w:type="spellStart"/>
      <w:r w:rsidRPr="003D219B">
        <w:rPr>
          <w:rStyle w:val="StyleUnderline"/>
        </w:rPr>
        <w:t>euroskeptic</w:t>
      </w:r>
      <w:proofErr w:type="spellEnd"/>
      <w:r w:rsidRPr="003D219B">
        <w:rPr>
          <w:rStyle w:val="StyleUnderline"/>
        </w:rPr>
        <w:t xml:space="preserve"> government taking power.</w:t>
      </w:r>
      <w:r>
        <w:rPr>
          <w:sz w:val="16"/>
        </w:rPr>
        <w:t xml:space="preserve"> As a result, there's rising uncertainty about whether </w:t>
      </w:r>
      <w:r w:rsidRPr="003D219B">
        <w:rPr>
          <w:rStyle w:val="StyleUnderline"/>
        </w:rPr>
        <w:t>the country might eventually abandon the euro currency zone or default on its giant debt pile.</w:t>
      </w:r>
      <w:r>
        <w:rPr>
          <w:sz w:val="16"/>
        </w:rPr>
        <w:t xml:space="preserve"> To make things worse, the Trump administration continues to toy with the idea of a trade war with Europe and China. </w:t>
      </w:r>
      <w:r w:rsidRPr="003D219B">
        <w:rPr>
          <w:rStyle w:val="StyleUnderline"/>
        </w:rPr>
        <w:t>That would be the last thing the global economy would need if the Italian situation deteriorates further. Debt crises and trade wars are a toxic combination.</w:t>
      </w:r>
      <w:r>
        <w:rPr>
          <w:rStyle w:val="StyleUnderline"/>
        </w:rPr>
        <w:t xml:space="preserve"> </w:t>
      </w:r>
      <w:r>
        <w:rPr>
          <w:sz w:val="16"/>
        </w:rPr>
        <w:t xml:space="preserve">To fully understand the risk, it's helpful to recall that before there was a Brexit, there was the threat of Grexit. There was widespread concern a few years ago that Greece's government debt crisis would force it to exit the eurozone, and that such a shock departure would be a crushing blow to both the broader European economy, in the middle of recession, and the American economy, which was still recovering from its own downturn. These fears prompted what is perhaps the most amazing — albeit apocalyptic — research note ever published by a major Wall Street bank or investment firm. In December 2011, Citigroup clients were treated to dark speculation by the firm's chief economist, Willem </w:t>
      </w:r>
      <w:proofErr w:type="spellStart"/>
      <w:r>
        <w:rPr>
          <w:sz w:val="16"/>
        </w:rPr>
        <w:t>Buiter</w:t>
      </w:r>
      <w:proofErr w:type="spellEnd"/>
      <w:r>
        <w:rPr>
          <w:sz w:val="16"/>
        </w:rPr>
        <w:t xml:space="preserve">, on what might happen if Greece's departure led to a daisy chain of eurozone exits and the eventual collapse of the European Union: </w:t>
      </w:r>
      <w:r w:rsidRPr="003D219B">
        <w:rPr>
          <w:rStyle w:val="StyleUnderline"/>
        </w:rPr>
        <w:t>A breakup of the euro area</w:t>
      </w:r>
      <w:r>
        <w:rPr>
          <w:sz w:val="16"/>
        </w:rPr>
        <w:t xml:space="preserve"> [currency zone] </w:t>
      </w:r>
      <w:r w:rsidRPr="003D219B">
        <w:rPr>
          <w:rStyle w:val="StyleUnderline"/>
        </w:rPr>
        <w:t>would be</w:t>
      </w:r>
      <w:r>
        <w:rPr>
          <w:sz w:val="16"/>
        </w:rPr>
        <w:t xml:space="preserve"> rather like the movie War of the Roses version of a divorce: </w:t>
      </w:r>
      <w:r w:rsidRPr="003D219B">
        <w:rPr>
          <w:rStyle w:val="StyleUnderline"/>
        </w:rPr>
        <w:t>disruptive, destructive, and without any winners</w:t>
      </w:r>
      <w:r>
        <w:rPr>
          <w:sz w:val="16"/>
        </w:rPr>
        <w:t xml:space="preserve">. ... </w:t>
      </w:r>
      <w:r w:rsidRPr="003D219B">
        <w:rPr>
          <w:rStyle w:val="StyleUnderline"/>
        </w:rPr>
        <w:t>If</w:t>
      </w:r>
      <w:r>
        <w:rPr>
          <w:sz w:val="16"/>
        </w:rPr>
        <w:t xml:space="preserve"> Spain and </w:t>
      </w:r>
      <w:r w:rsidRPr="003D219B">
        <w:rPr>
          <w:rStyle w:val="StyleUnderline"/>
        </w:rPr>
        <w:t>Italy were to exit, there would be a collapse of systemically important financial institutions throughout the European Union</w:t>
      </w:r>
      <w:r>
        <w:rPr>
          <w:sz w:val="16"/>
        </w:rPr>
        <w:t xml:space="preserve"> and North America </w:t>
      </w:r>
      <w:r w:rsidRPr="003D219B">
        <w:rPr>
          <w:rStyle w:val="StyleUnderline"/>
        </w:rPr>
        <w:t>and years of global depression. ... Even if the breakup does not destroy the EU completely and does not represent a prelude to a return to the intra-European national and regional hostilities, including civil wars and wars</w:t>
      </w:r>
      <w:r>
        <w:rPr>
          <w:sz w:val="16"/>
        </w:rPr>
        <w:t xml:space="preserve">, that were the bread and butter of European history between the fall of the Roman empire and the gradual emergence of </w:t>
      </w:r>
      <w:r>
        <w:rPr>
          <w:sz w:val="16"/>
        </w:rPr>
        <w:lastRenderedPageBreak/>
        <w:t xml:space="preserve">the European Union from the ashes of two made-in-Europe world wars, the case for keeping the euro area show on the road would seem to be a strong one: financially, economically, and politically, including geopolitically. [Willem </w:t>
      </w:r>
      <w:proofErr w:type="spellStart"/>
      <w:r>
        <w:rPr>
          <w:sz w:val="16"/>
        </w:rPr>
        <w:t>Buiter</w:t>
      </w:r>
      <w:proofErr w:type="spellEnd"/>
      <w:r>
        <w:rPr>
          <w:sz w:val="16"/>
        </w:rPr>
        <w:t xml:space="preserve">, Citigroup] So, yeah, pretty much everything other than pestilence, famine, and zombies roaming through Manhattan. Now generally, Wall Street research doesn't read like the Book of Revelations or a dystopian alt-history novel. But Citigroup was hardly the only financial player pondering the worst. Thankfully, the worst didn't happen. Europe muddled through thanks to a combination of Greek debt bailouts and massive money printing by the European Central Bank. But </w:t>
      </w:r>
      <w:r w:rsidRPr="003D219B">
        <w:rPr>
          <w:rStyle w:val="StyleUnderline"/>
        </w:rPr>
        <w:t>Italy poses a far bigger threat than Greece ever did.</w:t>
      </w:r>
      <w:r>
        <w:rPr>
          <w:rStyle w:val="StyleUnderline"/>
        </w:rPr>
        <w:t xml:space="preserve"> </w:t>
      </w:r>
      <w:r w:rsidRPr="003D219B">
        <w:rPr>
          <w:rStyle w:val="StyleUnderline"/>
        </w:rPr>
        <w:t>Italy is the eurozone's third-largest economy,</w:t>
      </w:r>
      <w:r>
        <w:rPr>
          <w:sz w:val="16"/>
        </w:rPr>
        <w:t xml:space="preserve"> 10 times the size of Greece's. </w:t>
      </w:r>
      <w:r w:rsidRPr="003D219B">
        <w:rPr>
          <w:rStyle w:val="StyleUnderline"/>
        </w:rPr>
        <w:t>It also has the world's third-largest sovereign debt market</w:t>
      </w:r>
      <w:r>
        <w:rPr>
          <w:sz w:val="16"/>
        </w:rPr>
        <w:t xml:space="preserve">, some $2.7 trillion. Only Greece has a higher public debt-to-GDP ratio in the eurozone. My AEI colleague Desmond Lachman, a former International Monetary Fund official and Wall Street emerging market strategist, argues that </w:t>
      </w:r>
      <w:r w:rsidRPr="003D219B">
        <w:rPr>
          <w:rStyle w:val="StyleUnderline"/>
        </w:rPr>
        <w:t>Italy's troubles have the potential to roil the global economy much like the 2008 Lehman bankruptcy.</w:t>
      </w:r>
      <w:r>
        <w:rPr>
          <w:sz w:val="16"/>
        </w:rPr>
        <w:t xml:space="preserve"> (The 10th anniversary of "Free Market Day" is coming!) America wouldn't be spared. That's just one of the problems with Donald Trump's America First worldview. It ignores how America is deeply and irreversibly enmeshed in the global economy through linkages we probably don't fully understand, as the original global financial crisis of 2008 showed. </w:t>
      </w:r>
      <w:r w:rsidRPr="003D219B">
        <w:rPr>
          <w:rStyle w:val="StyleUnderline"/>
        </w:rPr>
        <w:t>Italy is a mess. It's too big to fail, but also too big to bail out.</w:t>
      </w:r>
      <w:r>
        <w:rPr>
          <w:sz w:val="16"/>
        </w:rPr>
        <w:t xml:space="preserve"> To a large extent, it will need to save itself though economic reforms that boost its lagging productivity and reduce its debt load as a share of the economy. And America cannot simply sit idly by and pretend that this is not our problem. Unfortunately, the </w:t>
      </w:r>
      <w:r w:rsidRPr="003D219B">
        <w:rPr>
          <w:rStyle w:val="StyleUnderline"/>
        </w:rPr>
        <w:t>Italian populists</w:t>
      </w:r>
      <w:r>
        <w:rPr>
          <w:sz w:val="16"/>
        </w:rPr>
        <w:t xml:space="preserve"> — much like America's — </w:t>
      </w:r>
      <w:r w:rsidRPr="003D219B">
        <w:rPr>
          <w:rStyle w:val="StyleUnderline"/>
        </w:rPr>
        <w:t>are promising a budget-busting economic fantasy if elected</w:t>
      </w:r>
      <w:r>
        <w:rPr>
          <w:sz w:val="16"/>
        </w:rPr>
        <w:t xml:space="preserve">, including a universal minimum income guaranteed to all citizens and a flat income tax. </w:t>
      </w:r>
      <w:r w:rsidRPr="003D219B">
        <w:rPr>
          <w:rStyle w:val="StyleUnderline"/>
        </w:rPr>
        <w:t>Such a large dose of debt-financed fiscal stimulus</w:t>
      </w:r>
      <w:r>
        <w:rPr>
          <w:sz w:val="16"/>
        </w:rPr>
        <w:t xml:space="preserve">, Goldman Sachs warns, </w:t>
      </w:r>
      <w:r w:rsidRPr="003D219B">
        <w:rPr>
          <w:rStyle w:val="StyleUnderline"/>
        </w:rPr>
        <w:t>threatens the nation's debt rating, the nation's banking system, support from the European Central Bank, and "could eventually call into question Italy's participation in the euro area [with] possible spillovers to other countries."</w:t>
      </w:r>
      <w:r>
        <w:rPr>
          <w:rStyle w:val="StyleUnderline"/>
        </w:rPr>
        <w:t xml:space="preserve"> </w:t>
      </w:r>
      <w:r>
        <w:rPr>
          <w:sz w:val="16"/>
        </w:rPr>
        <w:t>Italy must get its financial house in order. But America also has a role to play, such as avoiding trade disputes with Europe or China that will exacerbate market tension and potentially weaken global growth. There is little evidence that any of the trade actions currently being contemplated by Team Trump would have much impact on economic or job growth. But a second global financial crisis surely would.</w:t>
      </w:r>
    </w:p>
    <w:p w14:paraId="1F25355C" w14:textId="77777777" w:rsidR="003B50C5" w:rsidRPr="006C073C" w:rsidRDefault="003B50C5" w:rsidP="003B50C5">
      <w:pPr>
        <w:pStyle w:val="Heading4"/>
        <w:rPr>
          <w:rStyle w:val="Style13ptBold"/>
          <w:b/>
        </w:rPr>
      </w:pPr>
      <w:r w:rsidRPr="006C073C">
        <w:rPr>
          <w:rStyle w:val="Style13ptBold"/>
          <w:b/>
        </w:rPr>
        <w:t>Italy recession would tear apart the Eurozone.</w:t>
      </w:r>
    </w:p>
    <w:p w14:paraId="717CC0BE" w14:textId="77777777" w:rsidR="003B50C5" w:rsidRDefault="003B50C5" w:rsidP="003B50C5">
      <w:r>
        <w:rPr>
          <w:rStyle w:val="Style13ptBold"/>
        </w:rPr>
        <w:t xml:space="preserve">Gorham 18 </w:t>
      </w:r>
      <w:r>
        <w:t>[Nicholas Gorham, 2-28-2018, “Italy’s Woes: Will It Rock the Eurozone Boat?”, Market Mogul, https://themarketmogul.com/italy-economic-recovery/]</w:t>
      </w:r>
    </w:p>
    <w:p w14:paraId="59FB2D50" w14:textId="77777777" w:rsidR="003B50C5" w:rsidRPr="006C073C" w:rsidRDefault="003B50C5" w:rsidP="003B50C5">
      <w:pPr>
        <w:rPr>
          <w:rStyle w:val="StyleUnderline"/>
        </w:rPr>
      </w:pPr>
      <w:r w:rsidRPr="006C073C">
        <w:rPr>
          <w:rStyle w:val="StyleUnderline"/>
        </w:rPr>
        <w:t xml:space="preserve">Italy has endured challenging economic conditions in the post-crisis decade. </w:t>
      </w:r>
      <w:r w:rsidRPr="006C073C">
        <w:rPr>
          <w:sz w:val="16"/>
        </w:rPr>
        <w:t xml:space="preserve">The country continues to suffer from high unemployment, prevalent non-performing loans and low productivity, although recent data suggests circumstances are finally improving. </w:t>
      </w:r>
      <w:r w:rsidRPr="006C073C">
        <w:rPr>
          <w:rStyle w:val="StyleUnderline"/>
        </w:rPr>
        <w:t xml:space="preserve">Italy’s fragile recovery is threatened, however, by a banking crisis and upcoming elections. Should Italy face a serious economic downturn, the stability of the Eurozone would be at risk. </w:t>
      </w:r>
      <w:r w:rsidRPr="006C073C">
        <w:rPr>
          <w:sz w:val="16"/>
        </w:rPr>
        <w:t xml:space="preserve">If structural reform continues to be implemented and the next government encourages the modestly improving economy, however, Italy should remain economically stable. Macroeconomics Following the 2008 Financial Crisis, </w:t>
      </w:r>
      <w:r w:rsidRPr="006C073C">
        <w:rPr>
          <w:rStyle w:val="StyleUnderline"/>
        </w:rPr>
        <w:t>Italy’s debt-GDP ratio has climbed at an annual average of 1.4%, reaching 132.6% in 2016.</w:t>
      </w:r>
      <w:r>
        <w:rPr>
          <w:rStyle w:val="StyleUnderline"/>
        </w:rPr>
        <w:t xml:space="preserve"> </w:t>
      </w:r>
      <w:r w:rsidRPr="006C073C">
        <w:rPr>
          <w:sz w:val="16"/>
        </w:rPr>
        <w:t xml:space="preserve">Annual GDP growth in real terms is currently around 1.5%, and, following a triple-dip recession, the country’s GDP remains around 23% lower than its peak in 2008. Source: </w:t>
      </w:r>
      <w:proofErr w:type="spellStart"/>
      <w:r w:rsidRPr="006C073C">
        <w:rPr>
          <w:sz w:val="16"/>
        </w:rPr>
        <w:t>ieconomics</w:t>
      </w:r>
      <w:proofErr w:type="spellEnd"/>
      <w:r w:rsidRPr="006C073C">
        <w:rPr>
          <w:sz w:val="16"/>
        </w:rPr>
        <w:t xml:space="preserve"> </w:t>
      </w:r>
      <w:proofErr w:type="gramStart"/>
      <w:r w:rsidRPr="006C073C">
        <w:rPr>
          <w:sz w:val="16"/>
        </w:rPr>
        <w:t>The</w:t>
      </w:r>
      <w:proofErr w:type="gramEnd"/>
      <w:r w:rsidRPr="006C073C">
        <w:rPr>
          <w:sz w:val="16"/>
        </w:rPr>
        <w:t xml:space="preserve"> unemployment rate has remained around 11%-12% for the past few years. Recent data shows it is finally starting to fall, albeit slowly. Youth </w:t>
      </w:r>
      <w:r w:rsidRPr="006C073C">
        <w:rPr>
          <w:rStyle w:val="StyleUnderline"/>
        </w:rPr>
        <w:t>unemployment</w:t>
      </w:r>
      <w:r w:rsidRPr="006C073C">
        <w:rPr>
          <w:sz w:val="16"/>
        </w:rPr>
        <w:t xml:space="preserve"> has fallen significantly from its </w:t>
      </w:r>
      <w:proofErr w:type="gramStart"/>
      <w:r w:rsidRPr="006C073C">
        <w:rPr>
          <w:sz w:val="16"/>
        </w:rPr>
        <w:t>all-time record</w:t>
      </w:r>
      <w:proofErr w:type="gramEnd"/>
      <w:r w:rsidRPr="006C073C">
        <w:rPr>
          <w:sz w:val="16"/>
        </w:rPr>
        <w:t xml:space="preserve"> of 43.6% (March 2014) but </w:t>
      </w:r>
      <w:r w:rsidRPr="006C073C">
        <w:rPr>
          <w:rStyle w:val="StyleUnderline"/>
        </w:rPr>
        <w:t>still remains enormously high</w:t>
      </w:r>
      <w:r w:rsidRPr="006C073C">
        <w:rPr>
          <w:sz w:val="16"/>
        </w:rPr>
        <w:t xml:space="preserve"> at 32.7%. </w:t>
      </w:r>
      <w:proofErr w:type="gramStart"/>
      <w:r w:rsidRPr="006C073C">
        <w:rPr>
          <w:rStyle w:val="StyleUnderline"/>
        </w:rPr>
        <w:t>As long as</w:t>
      </w:r>
      <w:proofErr w:type="gramEnd"/>
      <w:r w:rsidRPr="006C073C">
        <w:rPr>
          <w:rStyle w:val="StyleUnderline"/>
        </w:rPr>
        <w:t xml:space="preserve"> these issues persist, the financial stability of the Eurozone is threatened. Given the importance of the Italian economy, the union, which is still in recovery, would likely not be able to weather a full-blown Italian economic and fiscal crisis that forced it to default on its public debt mountain.</w:t>
      </w:r>
      <w:r>
        <w:rPr>
          <w:rStyle w:val="StyleUnderline"/>
        </w:rPr>
        <w:t xml:space="preserve"> </w:t>
      </w:r>
      <w:r w:rsidRPr="006C073C">
        <w:rPr>
          <w:rStyle w:val="StyleUnderline"/>
        </w:rPr>
        <w:t>Italy currently has the world’s third-largest sovereign bond market with public debt</w:t>
      </w:r>
      <w:r w:rsidRPr="006C073C">
        <w:rPr>
          <w:sz w:val="16"/>
        </w:rPr>
        <w:t xml:space="preserve"> worth $2.2trn, behind only the UK ($2.6tn) and the US ($9.5tn). Much of this debt is held by European banks, which amplifies the risk that an Italian sovereign debt default could shake the global financial system to its core. </w:t>
      </w:r>
      <w:r w:rsidRPr="006C073C">
        <w:rPr>
          <w:rStyle w:val="StyleUnderline"/>
        </w:rPr>
        <w:t>The list of the country’s woes continues:</w:t>
      </w:r>
      <w:r>
        <w:rPr>
          <w:rStyle w:val="StyleUnderline"/>
        </w:rPr>
        <w:t xml:space="preserve"> </w:t>
      </w:r>
      <w:r w:rsidRPr="006C073C">
        <w:rPr>
          <w:rStyle w:val="StyleUnderline"/>
        </w:rPr>
        <w:t>Worrying Demographics: one of the lowest birth rates in the world and an ageing population</w:t>
      </w:r>
      <w:r>
        <w:rPr>
          <w:rStyle w:val="StyleUnderline"/>
        </w:rPr>
        <w:t xml:space="preserve"> </w:t>
      </w:r>
      <w:r w:rsidRPr="006C073C">
        <w:rPr>
          <w:rStyle w:val="StyleUnderline"/>
        </w:rPr>
        <w:t>The Migrant Crisis</w:t>
      </w:r>
      <w:r w:rsidRPr="006C073C">
        <w:rPr>
          <w:sz w:val="16"/>
        </w:rPr>
        <w:t xml:space="preserve">: permits for asylum and other humanitarian reasons continue to grow (+16%); this has also </w:t>
      </w:r>
      <w:proofErr w:type="spellStart"/>
      <w:r w:rsidRPr="006C073C">
        <w:rPr>
          <w:sz w:val="16"/>
        </w:rPr>
        <w:t>fuelled</w:t>
      </w:r>
      <w:proofErr w:type="spellEnd"/>
      <w:r w:rsidRPr="006C073C">
        <w:rPr>
          <w:sz w:val="16"/>
        </w:rPr>
        <w:t xml:space="preserve"> propaganda for the upcoming elections, contributing to the following issue: A Fractured Political System Recently released figures by Italy’s National Institute of Statistics (</w:t>
      </w:r>
      <w:proofErr w:type="spellStart"/>
      <w:r w:rsidRPr="006C073C">
        <w:rPr>
          <w:sz w:val="16"/>
        </w:rPr>
        <w:t>Istat</w:t>
      </w:r>
      <w:proofErr w:type="spellEnd"/>
      <w:r w:rsidRPr="006C073C">
        <w:rPr>
          <w:sz w:val="16"/>
        </w:rPr>
        <w:t xml:space="preserve">), however, show that there are also improvements to acknowledge: consumption is increasing, there is a positive evolution in employment, wages are increasing, exports are growing, and the economic recovery is expected to continue thanks in part to an increase in investment. </w:t>
      </w:r>
      <w:r w:rsidRPr="006C073C">
        <w:rPr>
          <w:rStyle w:val="StyleUnderline"/>
        </w:rPr>
        <w:t xml:space="preserve">The consensus is that while Italy’s macroeconomic situation is difficult to predict, the country desperately needs faster economic growth if it is to resolve its public </w:t>
      </w:r>
      <w:r w:rsidRPr="006C073C">
        <w:rPr>
          <w:rStyle w:val="StyleUnderline"/>
        </w:rPr>
        <w:lastRenderedPageBreak/>
        <w:t>debt and banking sector problems.</w:t>
      </w:r>
      <w:r w:rsidRPr="006C073C">
        <w:rPr>
          <w:sz w:val="16"/>
        </w:rPr>
        <w:t xml:space="preserve"> OECD forecasts show that </w:t>
      </w:r>
      <w:r w:rsidRPr="006C073C">
        <w:rPr>
          <w:rStyle w:val="StyleUnderline"/>
        </w:rPr>
        <w:t>while growth may remain steady in the coming year, future growth is expected to slow down, growing at a significantly lower rate than the Eurozone average.</w:t>
      </w:r>
    </w:p>
    <w:p w14:paraId="14062C4F" w14:textId="77777777" w:rsidR="003B50C5" w:rsidRPr="00FE3D43" w:rsidRDefault="003B50C5" w:rsidP="003B50C5"/>
    <w:p w14:paraId="7B6BF755" w14:textId="265B4D8B" w:rsidR="009D6870" w:rsidRDefault="00EB42A3" w:rsidP="009D6870">
      <w:pPr>
        <w:pStyle w:val="Heading3"/>
      </w:pPr>
      <w:r>
        <w:lastRenderedPageBreak/>
        <w:t xml:space="preserve">2AC </w:t>
      </w:r>
      <w:r w:rsidR="009D6870">
        <w:t>Thumper – Brexit</w:t>
      </w:r>
    </w:p>
    <w:p w14:paraId="77FC6DF6" w14:textId="77777777" w:rsidR="009D6870" w:rsidRPr="004D26CB" w:rsidRDefault="009D6870" w:rsidP="009D6870">
      <w:pPr>
        <w:pStyle w:val="Heading4"/>
        <w:rPr>
          <w:rStyle w:val="Style13ptBold"/>
          <w:b/>
        </w:rPr>
      </w:pPr>
      <w:r w:rsidRPr="004D26CB">
        <w:rPr>
          <w:rStyle w:val="Style13ptBold"/>
          <w:b/>
        </w:rPr>
        <w:t>Brexit thumps – causes eurozone collapse.</w:t>
      </w:r>
    </w:p>
    <w:p w14:paraId="2A1380C3" w14:textId="77777777" w:rsidR="009D6870" w:rsidRDefault="009D6870" w:rsidP="009D6870">
      <w:r>
        <w:rPr>
          <w:rStyle w:val="Style13ptBold"/>
        </w:rPr>
        <w:t xml:space="preserve">Nixon 16 </w:t>
      </w:r>
      <w:r>
        <w:t>[Simon Nixon, 4-6-2016, "Brexit May Be Bigger Risk for Eurozone Than U.K.   ," WSJ, https://www.wsj.com/articles/brexit-may-be-bigger-risk-for-eurozone-than-u-k-1459976571]</w:t>
      </w:r>
    </w:p>
    <w:p w14:paraId="493F7F33" w14:textId="77777777" w:rsidR="009D6870" w:rsidRPr="004D26CB" w:rsidRDefault="009D6870" w:rsidP="009D6870">
      <w:pPr>
        <w:rPr>
          <w:sz w:val="16"/>
        </w:rPr>
      </w:pPr>
      <w:r w:rsidRPr="004D26CB">
        <w:rPr>
          <w:sz w:val="16"/>
        </w:rPr>
        <w:t xml:space="preserve">The debate over Britain's exit from the European Union, so far, has focused largely on the economic impact on the U.K. itself. That reflects not only the fact that it is British voters who will decide whether the U.K. remains a member of the European Union in the June 23 referendum but also an assumption that it is the U.K. that has most to gain or lose. The impact of Brexit is already being felt. As the polls have narrowed in recent weeks, sterling has weakened relative to the dollar, reflecting market concerns that investment and trade will suffer. There is also growing evidence that companies are delaying investment and hiring decisions. Corporate risk appetite is at its lowest level since the third quarter of 2012, according to a Deloitte survey of chief financial officers. Even so, this focus on the U.K. may be misplaced. As the referendum approaches, some </w:t>
      </w:r>
      <w:r w:rsidRPr="004D26CB">
        <w:rPr>
          <w:rStyle w:val="StyleUnderline"/>
        </w:rPr>
        <w:t>eurozone policy makers fear that the greatest impact of a Brexit will in fact be felt on the continent.</w:t>
      </w:r>
      <w:r>
        <w:rPr>
          <w:rStyle w:val="StyleUnderline"/>
        </w:rPr>
        <w:t xml:space="preserve"> </w:t>
      </w:r>
      <w:r w:rsidRPr="004D26CB">
        <w:rPr>
          <w:sz w:val="16"/>
        </w:rPr>
        <w:t xml:space="preserve">True, there is little sign of this in the markets or macroeconomic data -- or at least it is hard to disentangle anything specifically Brexit-related from the many factors weighing on the eurozone economy. Recent widening of spreads between German and peripheral eurozone government bonds may simply reflect homegrown political risks in countries such as Portugal and Spain. Weak bank share prices may reflect market concerns over the impact of negative interest rates on bank profits. Meanwhile, the latest data suggest the eurozone economy held up better than feared in the first quarter, despite the extreme volatility at the start of the year. But </w:t>
      </w:r>
      <w:r w:rsidRPr="004D26CB">
        <w:rPr>
          <w:rStyle w:val="StyleUnderline"/>
        </w:rPr>
        <w:t>eurozone markets may not remain so calm if Brexit polls continue to narrow. Even in the most benign scenario, the eurozone economy is bound to suffer from a breach with its largest trading partner.</w:t>
      </w:r>
      <w:r>
        <w:rPr>
          <w:rStyle w:val="StyleUnderline"/>
        </w:rPr>
        <w:t xml:space="preserve"> </w:t>
      </w:r>
      <w:r w:rsidRPr="004D26CB">
        <w:rPr>
          <w:sz w:val="16"/>
        </w:rPr>
        <w:t xml:space="preserve">At the very least, </w:t>
      </w:r>
      <w:r w:rsidRPr="004D26CB">
        <w:rPr>
          <w:rStyle w:val="StyleUnderline"/>
        </w:rPr>
        <w:t>uncertainty over the political response to a U.K. vote to leave the EU is likely to trigger increased risk aversion in markets, causing bonds and equities to sell off, resulting in a tightening of financial conditions.</w:t>
      </w:r>
      <w:r w:rsidRPr="004D26CB">
        <w:rPr>
          <w:sz w:val="16"/>
        </w:rPr>
        <w:t xml:space="preserve"> At the same time, </w:t>
      </w:r>
      <w:r w:rsidRPr="004D26CB">
        <w:rPr>
          <w:rStyle w:val="StyleUnderline"/>
        </w:rPr>
        <w:t>eurozone trade with the U.K. is likely to suffer</w:t>
      </w:r>
      <w:r w:rsidRPr="004D26CB">
        <w:rPr>
          <w:sz w:val="16"/>
        </w:rPr>
        <w:t xml:space="preserve">, reflecting weaker demand as the U.K. economy slows; Ireland, Belgium and the Netherlands are most exposed. Perhaps the two sides will quickly agree on a satisfactory new trading relationship and any damage will prove to be short-lived. In a base-case scenario, Morgan Stanley estimates growth might be reduced by 0.7 percentage points. But can the fallout from Brexit really be limited to a discussion over future trade? More likely, </w:t>
      </w:r>
      <w:r w:rsidRPr="004D26CB">
        <w:rPr>
          <w:rStyle w:val="StyleUnderline"/>
        </w:rPr>
        <w:t>Brexit would deliver a profound geopolitical shock that would reignite doubts about the future of the single currenc</w:t>
      </w:r>
      <w:r w:rsidRPr="004D26CB">
        <w:rPr>
          <w:sz w:val="16"/>
        </w:rPr>
        <w:t xml:space="preserve">y, reckons one eurozone finance minister, a view shared by many officials across the eurozone. Under this scenario, </w:t>
      </w:r>
      <w:r w:rsidRPr="004D26CB">
        <w:rPr>
          <w:rStyle w:val="StyleUnderline"/>
        </w:rPr>
        <w:t>the channels of contagion would be not just economic but political. Brexit could heighten tensions over migration, adding to pressure on other governments to take unilateral action</w:t>
      </w:r>
      <w:r w:rsidRPr="004D26CB">
        <w:rPr>
          <w:sz w:val="16"/>
        </w:rPr>
        <w:t xml:space="preserve"> to curtail the free movement of people that underpins the EU single market, particularly if voters feared that the U.K. decision could lead to higher migration to their own countries. At the same time, </w:t>
      </w:r>
      <w:r w:rsidRPr="004D26CB">
        <w:rPr>
          <w:rStyle w:val="StyleUnderline"/>
        </w:rPr>
        <w:t xml:space="preserve">Brexit could lead to further political fragmentation in many countries, boosting support for </w:t>
      </w:r>
      <w:proofErr w:type="spellStart"/>
      <w:r w:rsidRPr="004D26CB">
        <w:rPr>
          <w:rStyle w:val="StyleUnderline"/>
        </w:rPr>
        <w:t>euroskeptic</w:t>
      </w:r>
      <w:proofErr w:type="spellEnd"/>
      <w:r w:rsidRPr="004D26CB">
        <w:rPr>
          <w:rStyle w:val="StyleUnderline"/>
        </w:rPr>
        <w:t xml:space="preserve"> and separatist parties, and making it even harder to form stable governments. That would have an economic impact as it would raise fresh questions about the capacity to deliver vital reforms, leading to lower estimates of future growth and productivity and higher political-risk premiums.</w:t>
      </w:r>
      <w:r>
        <w:rPr>
          <w:rStyle w:val="StyleUnderline"/>
        </w:rPr>
        <w:t xml:space="preserve"> </w:t>
      </w:r>
      <w:r w:rsidRPr="004D26CB">
        <w:rPr>
          <w:rStyle w:val="StyleUnderline"/>
        </w:rPr>
        <w:t>The risk is a vicious spiral whereby Brexit leads swiftly to rising peripheral eurozone government bond yields, plunging bank shares, widening credit default swap spreads, lower investment and spending, weaker growth and inflation, raising fresh doubts about debt sustainability</w:t>
      </w:r>
      <w:r w:rsidRPr="004D26CB">
        <w:rPr>
          <w:sz w:val="16"/>
        </w:rPr>
        <w:t xml:space="preserve">. Under these circumstances, the U.K. might even come to </w:t>
      </w:r>
      <w:proofErr w:type="gramStart"/>
      <w:r w:rsidRPr="004D26CB">
        <w:rPr>
          <w:sz w:val="16"/>
        </w:rPr>
        <w:t>be seen as</w:t>
      </w:r>
      <w:proofErr w:type="gramEnd"/>
      <w:r w:rsidRPr="004D26CB">
        <w:rPr>
          <w:sz w:val="16"/>
        </w:rPr>
        <w:t xml:space="preserve"> a safe haven. </w:t>
      </w:r>
      <w:r w:rsidRPr="004D26CB">
        <w:rPr>
          <w:rStyle w:val="StyleUnderline"/>
        </w:rPr>
        <w:t>There may not be much the European Central Bank could do to help</w:t>
      </w:r>
      <w:r w:rsidRPr="004D26CB">
        <w:rPr>
          <w:sz w:val="16"/>
        </w:rPr>
        <w:t xml:space="preserve"> -- not just because the market fears </w:t>
      </w:r>
      <w:r w:rsidRPr="004D26CB">
        <w:rPr>
          <w:rStyle w:val="StyleUnderline"/>
        </w:rPr>
        <w:t>it is already running out of ammunition to fight low inflation</w:t>
      </w:r>
      <w:r w:rsidRPr="004D26CB">
        <w:rPr>
          <w:sz w:val="16"/>
        </w:rPr>
        <w:t xml:space="preserve"> but because </w:t>
      </w:r>
      <w:r w:rsidRPr="004D26CB">
        <w:rPr>
          <w:rStyle w:val="StyleUnderline"/>
        </w:rPr>
        <w:t>this would be a crisis of confidence in the political capacity of eurozone member states to maintain their single currency that could only be addressed by a political response.</w:t>
      </w:r>
      <w:r>
        <w:rPr>
          <w:rStyle w:val="StyleUnderline"/>
        </w:rPr>
        <w:t xml:space="preserve"> </w:t>
      </w:r>
      <w:r w:rsidRPr="004D26CB">
        <w:rPr>
          <w:sz w:val="16"/>
        </w:rPr>
        <w:t xml:space="preserve">Would such a response be forthcoming? So far, it has been a mistake to bet against the political will to keep the eurozone together. French and German officials </w:t>
      </w:r>
      <w:proofErr w:type="gramStart"/>
      <w:r w:rsidRPr="004D26CB">
        <w:rPr>
          <w:sz w:val="16"/>
        </w:rPr>
        <w:t>are well aware that</w:t>
      </w:r>
      <w:proofErr w:type="gramEnd"/>
      <w:r w:rsidRPr="004D26CB">
        <w:rPr>
          <w:sz w:val="16"/>
        </w:rPr>
        <w:t xml:space="preserve"> they would need to do something to reassure the markets. That could take the form of agreeing plans for eurozone-wide common bank deposit insurance and pushing ahead with plans for greater fiscal integration contained in last year's Five President's Report, reckons Holger </w:t>
      </w:r>
      <w:proofErr w:type="spellStart"/>
      <w:r w:rsidRPr="004D26CB">
        <w:rPr>
          <w:sz w:val="16"/>
        </w:rPr>
        <w:t>Schmieding</w:t>
      </w:r>
      <w:proofErr w:type="spellEnd"/>
      <w:r w:rsidRPr="004D26CB">
        <w:rPr>
          <w:sz w:val="16"/>
        </w:rPr>
        <w:t xml:space="preserve"> of </w:t>
      </w:r>
      <w:proofErr w:type="spellStart"/>
      <w:r w:rsidRPr="004D26CB">
        <w:rPr>
          <w:sz w:val="16"/>
        </w:rPr>
        <w:t>Berenberg</w:t>
      </w:r>
      <w:proofErr w:type="spellEnd"/>
      <w:r w:rsidRPr="004D26CB">
        <w:rPr>
          <w:sz w:val="16"/>
        </w:rPr>
        <w:t xml:space="preserve"> Bank. But </w:t>
      </w:r>
      <w:r w:rsidRPr="004D26CB">
        <w:rPr>
          <w:rStyle w:val="StyleUnderline"/>
        </w:rPr>
        <w:t>there is little sign so far that Paris and Berlin are close to agreeing on a common approach</w:t>
      </w:r>
      <w:r w:rsidRPr="004D26CB">
        <w:rPr>
          <w:sz w:val="16"/>
        </w:rPr>
        <w:t>, while the political window for pushing ahead with any new project is very narrow ahead of next year's French presidential election, and the political capital of both French President François Hollande and German Chancellor Angela Merkel is low.</w:t>
      </w:r>
    </w:p>
    <w:p w14:paraId="5A79D5F9" w14:textId="0B0A785A" w:rsidR="003B50C5" w:rsidRDefault="003B50C5" w:rsidP="003B50C5">
      <w:pPr>
        <w:pStyle w:val="Heading2"/>
      </w:pPr>
      <w:r>
        <w:lastRenderedPageBreak/>
        <w:t>Links/Internals</w:t>
      </w:r>
    </w:p>
    <w:p w14:paraId="0A790055" w14:textId="19E13222" w:rsidR="00617F8A" w:rsidRDefault="00617F8A" w:rsidP="00617F8A">
      <w:pPr>
        <w:pStyle w:val="Heading3"/>
      </w:pPr>
      <w:r>
        <w:lastRenderedPageBreak/>
        <w:t xml:space="preserve">No </w:t>
      </w:r>
      <w:r w:rsidR="00151570">
        <w:t xml:space="preserve">H1B </w:t>
      </w:r>
      <w:r>
        <w:t xml:space="preserve">Link – </w:t>
      </w:r>
      <w:r w:rsidR="00151570">
        <w:t xml:space="preserve">Can’t Attract </w:t>
      </w:r>
    </w:p>
    <w:p w14:paraId="5F0E864F" w14:textId="77777777" w:rsidR="00617F8A" w:rsidRDefault="00617F8A" w:rsidP="00617F8A">
      <w:pPr>
        <w:pStyle w:val="Heading4"/>
      </w:pPr>
      <w:r>
        <w:t>Europe can’t attract tech talent – H1B restrictions don’t matter.</w:t>
      </w:r>
    </w:p>
    <w:p w14:paraId="4B435ED6" w14:textId="77777777" w:rsidR="00617F8A" w:rsidRPr="00C064F7" w:rsidRDefault="00617F8A" w:rsidP="00617F8A">
      <w:proofErr w:type="spellStart"/>
      <w:r w:rsidRPr="00C064F7">
        <w:rPr>
          <w:rStyle w:val="Style13ptBold"/>
        </w:rPr>
        <w:t>Plucinska</w:t>
      </w:r>
      <w:proofErr w:type="spellEnd"/>
      <w:r w:rsidRPr="00C064F7">
        <w:rPr>
          <w:rStyle w:val="Style13ptBold"/>
        </w:rPr>
        <w:t xml:space="preserve"> &amp; Saeed 18</w:t>
      </w:r>
      <w:r>
        <w:t xml:space="preserve"> [Joanna </w:t>
      </w:r>
      <w:proofErr w:type="spellStart"/>
      <w:r>
        <w:t>Plucinska</w:t>
      </w:r>
      <w:proofErr w:type="spellEnd"/>
      <w:r>
        <w:t xml:space="preserve"> and </w:t>
      </w:r>
      <w:proofErr w:type="spellStart"/>
      <w:r>
        <w:t>Saim</w:t>
      </w:r>
      <w:proofErr w:type="spellEnd"/>
      <w:r>
        <w:t xml:space="preserve"> Saeed, 1-28-2018, "Europe struggles to attract tech talent even as US closes doors," POLITICO, https://www.politico.eu/article/why-europe-still-lacks-silicon-valleys-sex-appeal/]</w:t>
      </w:r>
    </w:p>
    <w:p w14:paraId="729A2549" w14:textId="77777777" w:rsidR="00617F8A" w:rsidRPr="00C064F7" w:rsidRDefault="00617F8A" w:rsidP="00617F8A">
      <w:pPr>
        <w:rPr>
          <w:sz w:val="16"/>
        </w:rPr>
      </w:pPr>
      <w:r w:rsidRPr="00C064F7">
        <w:rPr>
          <w:sz w:val="16"/>
        </w:rPr>
        <w:t xml:space="preserve">U.S. President Donald </w:t>
      </w:r>
      <w:r w:rsidRPr="00C064F7">
        <w:rPr>
          <w:rStyle w:val="StyleUnderline"/>
        </w:rPr>
        <w:t>Trump’s moves on immigration</w:t>
      </w:r>
      <w:r w:rsidRPr="00C064F7">
        <w:rPr>
          <w:sz w:val="16"/>
        </w:rPr>
        <w:t xml:space="preserve"> are bad news for ambitious tech workers. That </w:t>
      </w:r>
      <w:r w:rsidRPr="00C064F7">
        <w:rPr>
          <w:rStyle w:val="StyleUnderline"/>
        </w:rPr>
        <w:t>should be good news for Europe’s talent-hungry digital hubs.</w:t>
      </w:r>
      <w:r>
        <w:rPr>
          <w:rStyle w:val="StyleUnderline"/>
        </w:rPr>
        <w:t xml:space="preserve"> </w:t>
      </w:r>
      <w:r w:rsidRPr="00C064F7">
        <w:rPr>
          <w:rStyle w:val="StyleUnderline"/>
        </w:rPr>
        <w:t>Don’t expect a windfall just yet.</w:t>
      </w:r>
      <w:r>
        <w:rPr>
          <w:rStyle w:val="StyleUnderline"/>
        </w:rPr>
        <w:t xml:space="preserve"> </w:t>
      </w:r>
      <w:r w:rsidRPr="00C064F7">
        <w:rPr>
          <w:sz w:val="16"/>
        </w:rPr>
        <w:t xml:space="preserve">This week, Trump signaled his intention to rescind an immigration rule that allows foreign entrepreneurs to remain in the U.S. while they build new companies. Winning office on the back of an “America first” campaign, the U.S. president repeatedly vowed to cut the number of H-1B visas that permit talented foreigners to join the world’s biggest tech companies in Silicon Valley. That sets the stage for Amsterdam, Berlin or Paris to become the next global magnet for engineers, coders and entrepreneurs. Yet </w:t>
      </w:r>
      <w:r w:rsidRPr="00C064F7">
        <w:rPr>
          <w:rStyle w:val="StyleUnderline"/>
        </w:rPr>
        <w:t>Europe is struggling to surmount multiple barriers. It’s considered one of the least-tolerant continents toward migrants as populist movements continue to sway public opinion</w:t>
      </w:r>
      <w:r w:rsidRPr="00C064F7">
        <w:rPr>
          <w:sz w:val="16"/>
        </w:rPr>
        <w:t xml:space="preserve">, said Eugenio </w:t>
      </w:r>
      <w:proofErr w:type="spellStart"/>
      <w:r w:rsidRPr="00C064F7">
        <w:rPr>
          <w:sz w:val="16"/>
        </w:rPr>
        <w:t>Ambrosi</w:t>
      </w:r>
      <w:proofErr w:type="spellEnd"/>
      <w:r w:rsidRPr="00C064F7">
        <w:rPr>
          <w:sz w:val="16"/>
        </w:rPr>
        <w:t xml:space="preserve">, the regional director of the EU, Norway and Switzerland office of the International Organization for Migration. Meanwhile, </w:t>
      </w:r>
      <w:r w:rsidRPr="00C064F7">
        <w:rPr>
          <w:rStyle w:val="StyleUnderline"/>
        </w:rPr>
        <w:t>the Continent’s reputation for tech investment remains weak, and its inability to grow the next European Google or Facebook makes it a less desirable place for ambitious workers</w:t>
      </w:r>
      <w:r w:rsidRPr="00C064F7">
        <w:rPr>
          <w:sz w:val="16"/>
        </w:rPr>
        <w:t xml:space="preserve">, politicians, civil society and the industry agree. On top of that, EU lawmakers and members of the tech community say </w:t>
      </w:r>
      <w:r w:rsidRPr="00C064F7">
        <w:rPr>
          <w:rStyle w:val="StyleUnderline"/>
        </w:rPr>
        <w:t>the Continent hasn’t embraced a 2009 Blue Card directive, intended to establish an easy-to-use, universal visa program for highly skilled workers.</w:t>
      </w:r>
      <w:r w:rsidRPr="00C064F7">
        <w:rPr>
          <w:sz w:val="16"/>
        </w:rPr>
        <w:t xml:space="preserve"> A revamp proposed by the European Commission last year is stuck in interinstitutional infighting. “It is widely accepted that </w:t>
      </w:r>
      <w:r w:rsidRPr="00C064F7">
        <w:rPr>
          <w:rStyle w:val="StyleUnderline"/>
        </w:rPr>
        <w:t>it has not been a success</w:t>
      </w:r>
      <w:r w:rsidRPr="00C064F7">
        <w:rPr>
          <w:sz w:val="16"/>
        </w:rPr>
        <w:t xml:space="preserve">,” said Claude </w:t>
      </w:r>
      <w:proofErr w:type="spellStart"/>
      <w:r w:rsidRPr="00C064F7">
        <w:rPr>
          <w:sz w:val="16"/>
        </w:rPr>
        <w:t>Moraes</w:t>
      </w:r>
      <w:proofErr w:type="spellEnd"/>
      <w:r w:rsidRPr="00C064F7">
        <w:rPr>
          <w:sz w:val="16"/>
        </w:rPr>
        <w:t>, the British socialist MEP who is leading reform of the Blue Card program through Parliament. By 2020, there could be about 756,000 job vacancies for coders, engineers and tech specialists across the bloc, according to the Commission. Some countries are taking matters into their own hands: French President Emmanuel Macron in June announced a new tech talent visa to attract researchers, investors and entrepreneurs to France. “</w:t>
      </w:r>
      <w:r w:rsidRPr="00C064F7">
        <w:rPr>
          <w:rStyle w:val="StyleUnderline"/>
        </w:rPr>
        <w:t>There’s still no panacea</w:t>
      </w:r>
      <w:r w:rsidRPr="00C064F7">
        <w:rPr>
          <w:sz w:val="16"/>
        </w:rPr>
        <w:t xml:space="preserve">,” European Commission Digital Vice President Andrus Ansip said, adding that </w:t>
      </w:r>
      <w:r w:rsidRPr="00C064F7">
        <w:rPr>
          <w:rStyle w:val="StyleUnderline"/>
        </w:rPr>
        <w:t>many rules and regulations across Europe still made it difficult for tech talent to start a company in the bloc.</w:t>
      </w:r>
      <w:r>
        <w:rPr>
          <w:rStyle w:val="StyleUnderline"/>
        </w:rPr>
        <w:t xml:space="preserve"> </w:t>
      </w:r>
      <w:r w:rsidRPr="00C064F7">
        <w:rPr>
          <w:sz w:val="16"/>
        </w:rPr>
        <w:t xml:space="preserve">The visa problem For European tech companies, a visa that allows digital natives from India, China or the Middle East to enter the EU and move freely between countries is the ultimate dream. Startups </w:t>
      </w:r>
      <w:proofErr w:type="gramStart"/>
      <w:r w:rsidRPr="00C064F7">
        <w:rPr>
          <w:sz w:val="16"/>
        </w:rPr>
        <w:t>in particular rely</w:t>
      </w:r>
      <w:proofErr w:type="gramEnd"/>
      <w:r w:rsidRPr="00C064F7">
        <w:rPr>
          <w:sz w:val="16"/>
        </w:rPr>
        <w:t xml:space="preserve"> on access to a flexible, mobile pool of talent ready to take up work in a fast-moving industry. </w:t>
      </w:r>
      <w:r w:rsidRPr="00C064F7">
        <w:rPr>
          <w:rStyle w:val="StyleUnderline"/>
        </w:rPr>
        <w:t>Without a unified visa scheme, a non-EU national who gained a visa to work in Amsterdam might have to go through a new national system to move to Warsaw</w:t>
      </w:r>
      <w:r w:rsidRPr="00C064F7">
        <w:rPr>
          <w:sz w:val="16"/>
        </w:rPr>
        <w:t xml:space="preserve">, for example. </w:t>
      </w:r>
      <w:r w:rsidRPr="00C064F7">
        <w:rPr>
          <w:rStyle w:val="StyleUnderline"/>
        </w:rPr>
        <w:t>That could deter startup owners who want to grow their companies across borders, or talented workers seeking flexibility to work across the bloc.</w:t>
      </w:r>
      <w:r>
        <w:rPr>
          <w:rStyle w:val="StyleUnderline"/>
        </w:rPr>
        <w:t xml:space="preserve"> </w:t>
      </w:r>
      <w:r w:rsidRPr="00C064F7">
        <w:rPr>
          <w:sz w:val="16"/>
        </w:rPr>
        <w:t xml:space="preserve">“If you’re a big company, it’s ok. There are intra-company transfer visas and you have a bunch of lawyers you pay to do that,” said Josephine </w:t>
      </w:r>
      <w:proofErr w:type="spellStart"/>
      <w:r w:rsidRPr="00C064F7">
        <w:rPr>
          <w:sz w:val="16"/>
        </w:rPr>
        <w:t>Goube</w:t>
      </w:r>
      <w:proofErr w:type="spellEnd"/>
      <w:r w:rsidRPr="00C064F7">
        <w:rPr>
          <w:sz w:val="16"/>
        </w:rPr>
        <w:t xml:space="preserve">, chief executive of </w:t>
      </w:r>
      <w:proofErr w:type="spellStart"/>
      <w:r w:rsidRPr="00C064F7">
        <w:rPr>
          <w:sz w:val="16"/>
        </w:rPr>
        <w:t>Techfugees</w:t>
      </w:r>
      <w:proofErr w:type="spellEnd"/>
      <w:r w:rsidRPr="00C064F7">
        <w:rPr>
          <w:sz w:val="16"/>
        </w:rPr>
        <w:t xml:space="preserve">, a London-based nonprofit coordinating the tech community’s response to the ongoing migrant crisis in Europe and the Middle East. “If you’re a startup, it gets tough. You’re going to try to do it yourself, and you’ll fail.” </w:t>
      </w:r>
      <w:r w:rsidRPr="00C064F7">
        <w:rPr>
          <w:rStyle w:val="StyleUnderline"/>
        </w:rPr>
        <w:t xml:space="preserve">Even applying for one visa is an onerous task. “The process is an ordeal, and </w:t>
      </w:r>
      <w:proofErr w:type="gramStart"/>
      <w:r w:rsidRPr="00C064F7">
        <w:rPr>
          <w:rStyle w:val="StyleUnderline"/>
        </w:rPr>
        <w:t>it’s</w:t>
      </w:r>
      <w:proofErr w:type="gramEnd"/>
      <w:r w:rsidRPr="00C064F7">
        <w:rPr>
          <w:rStyle w:val="StyleUnderline"/>
        </w:rPr>
        <w:t xml:space="preserve"> way too complicated,”</w:t>
      </w:r>
      <w:r w:rsidRPr="00C064F7">
        <w:rPr>
          <w:sz w:val="16"/>
        </w:rPr>
        <w:t xml:space="preserve"> said Vishal </w:t>
      </w:r>
      <w:proofErr w:type="spellStart"/>
      <w:r w:rsidRPr="00C064F7">
        <w:rPr>
          <w:sz w:val="16"/>
        </w:rPr>
        <w:t>Jodhani</w:t>
      </w:r>
      <w:proofErr w:type="spellEnd"/>
      <w:r w:rsidRPr="00C064F7">
        <w:rPr>
          <w:sz w:val="16"/>
        </w:rPr>
        <w:t xml:space="preserve">, a 32-year-old Indian national who attained a German national work permit for his job at Impact Hub, a business incubator based in Berlin. Nathan Williams, a Canadian who owns a Berlin-based startup, said getting a single national work visa “was probably the hardest thing I’ve ever done.” </w:t>
      </w:r>
      <w:r w:rsidRPr="00C064F7">
        <w:rPr>
          <w:rStyle w:val="StyleUnderline"/>
        </w:rPr>
        <w:t xml:space="preserve">Employers </w:t>
      </w:r>
      <w:proofErr w:type="gramStart"/>
      <w:r w:rsidRPr="00C064F7">
        <w:rPr>
          <w:rStyle w:val="StyleUnderline"/>
        </w:rPr>
        <w:t>have to</w:t>
      </w:r>
      <w:proofErr w:type="gramEnd"/>
      <w:r w:rsidRPr="00C064F7">
        <w:rPr>
          <w:rStyle w:val="StyleUnderline"/>
        </w:rPr>
        <w:t xml:space="preserve"> contend with hefty sponsorship fees, educational equivalence certificates, lengthy application forms and waiting times and laws that require employers to prove the foreign national is the only person for the job.</w:t>
      </w:r>
      <w:r>
        <w:rPr>
          <w:rStyle w:val="StyleUnderline"/>
        </w:rPr>
        <w:t xml:space="preserve"> </w:t>
      </w:r>
      <w:r w:rsidRPr="00C064F7">
        <w:rPr>
          <w:sz w:val="16"/>
        </w:rPr>
        <w:t xml:space="preserve">In the U.S., tech entrepreneurs most frequently apply for the H-1B visa, which allows firms to hire specialized workers. Up to 65,000 visas are handed out to foreigners every year, with about 20,000 additional visas allocated for individuals with advanced degrees. This is the program the Trump administration has threatened repeatedly to limit. The EU’s proposed rival is the Blue Card, intended to simplify the application process for highly skilled workers across all sectors and make it easier for the holder to move between EU countries. In theory, the system allows for free movement in the Schengen area, working rights </w:t>
      </w:r>
      <w:proofErr w:type="gramStart"/>
      <w:r w:rsidRPr="00C064F7">
        <w:rPr>
          <w:sz w:val="16"/>
        </w:rPr>
        <w:t>similar to</w:t>
      </w:r>
      <w:proofErr w:type="gramEnd"/>
      <w:r w:rsidRPr="00C064F7">
        <w:rPr>
          <w:sz w:val="16"/>
        </w:rPr>
        <w:t xml:space="preserve"> those of nationals and even offer prospective permanent residency. </w:t>
      </w:r>
      <w:proofErr w:type="gramStart"/>
      <w:r w:rsidRPr="00C064F7">
        <w:rPr>
          <w:sz w:val="16"/>
        </w:rPr>
        <w:t>In reality,</w:t>
      </w:r>
      <w:r w:rsidRPr="00C064F7">
        <w:rPr>
          <w:rStyle w:val="StyleUnderline"/>
        </w:rPr>
        <w:t xml:space="preserve"> member</w:t>
      </w:r>
      <w:proofErr w:type="gramEnd"/>
      <w:r w:rsidRPr="00C064F7">
        <w:rPr>
          <w:rStyle w:val="StyleUnderline"/>
        </w:rPr>
        <w:t xml:space="preserve"> countries</w:t>
      </w:r>
      <w:r w:rsidRPr="00C064F7">
        <w:rPr>
          <w:sz w:val="16"/>
        </w:rPr>
        <w:t xml:space="preserve">, given wide flexibility to interpret the rules, </w:t>
      </w:r>
      <w:r w:rsidRPr="00C064F7">
        <w:rPr>
          <w:rStyle w:val="StyleUnderline"/>
        </w:rPr>
        <w:t>largely opted to keep their own national migration schemes, which are often far more restrictive than the Blue Card.</w:t>
      </w:r>
      <w:r>
        <w:rPr>
          <w:rStyle w:val="StyleUnderline"/>
        </w:rPr>
        <w:t xml:space="preserve"> </w:t>
      </w:r>
      <w:r w:rsidRPr="00C064F7">
        <w:rPr>
          <w:sz w:val="16"/>
        </w:rPr>
        <w:t xml:space="preserve">Germany is the one of the only countries to have embraced the EU-wide visa, handing out more than 90 percent of the 18,500 or so visas awarded across the EU in 2016, according to the latest figures. Salary requirements for the Blue Card dictate that visa holders must earn 1.5 times the country’s average salary: In Germany, applicants must earn €50,800 annually as of this year. “I hired a few developers from outside the EU,” Williams said. “Applying for [the Blue Card] isn’t that much trouble, but they need a starting salary that is high for Berlin in order to qualify.” The Commission is trying to boost uptake by </w:t>
      </w:r>
      <w:r w:rsidRPr="00C064F7">
        <w:rPr>
          <w:sz w:val="16"/>
        </w:rPr>
        <w:lastRenderedPageBreak/>
        <w:t xml:space="preserve">revamping the legislation, with a 2016 proposal that demands governments abolish “all national schemes for the admission of third-country nationals for the purpose of highly skilled employment” — an idea strongly supported by MEPs who also want to cut salary requirements. However, </w:t>
      </w:r>
      <w:r w:rsidRPr="00C064F7">
        <w:rPr>
          <w:rStyle w:val="StyleUnderline"/>
        </w:rPr>
        <w:t>EU countries including Sweden, France, Austria and the Czech Republic are deeply reluctant to give up their own labor migration schemes in favor of an EU-wide approach</w:t>
      </w:r>
      <w:r w:rsidRPr="00C064F7">
        <w:rPr>
          <w:sz w:val="16"/>
        </w:rPr>
        <w:t xml:space="preserve">. They would rather run their own programs in tandem, three EU officials said. The Council of the EU is expected to take a position on the Blue Card reforms later this year. </w:t>
      </w:r>
      <w:r w:rsidRPr="00C064F7">
        <w:rPr>
          <w:rStyle w:val="StyleUnderline"/>
        </w:rPr>
        <w:t>“There is a clear majority in favor of national systems</w:t>
      </w:r>
      <w:r w:rsidRPr="00C064F7">
        <w:rPr>
          <w:sz w:val="16"/>
        </w:rPr>
        <w:t xml:space="preserve">,” an EU diplomat said. Other hurdles Jean-Yves </w:t>
      </w:r>
      <w:proofErr w:type="spellStart"/>
      <w:r w:rsidRPr="00C064F7">
        <w:rPr>
          <w:sz w:val="16"/>
        </w:rPr>
        <w:t>Ntamwezi</w:t>
      </w:r>
      <w:proofErr w:type="spellEnd"/>
      <w:r w:rsidRPr="00C064F7">
        <w:rPr>
          <w:sz w:val="16"/>
        </w:rPr>
        <w:t xml:space="preserve">, a 27-year-old Rwandan-Canadian software engineer at Microsoft in Boston, said the landscape in the U.S. means he’s considering his options. Even ahead of this week’s announcement on entrepreneur visas, </w:t>
      </w:r>
      <w:proofErr w:type="spellStart"/>
      <w:r w:rsidRPr="00C064F7">
        <w:rPr>
          <w:sz w:val="16"/>
        </w:rPr>
        <w:t>Ntamwezi</w:t>
      </w:r>
      <w:proofErr w:type="spellEnd"/>
      <w:r w:rsidRPr="00C064F7">
        <w:rPr>
          <w:sz w:val="16"/>
        </w:rPr>
        <w:t xml:space="preserve"> said the presidential election and the hateful rhetoric that accompanied it made him feel it might be time to head elsewhere. Yet </w:t>
      </w:r>
      <w:r w:rsidRPr="00C064F7">
        <w:rPr>
          <w:rStyle w:val="StyleUnderline"/>
        </w:rPr>
        <w:t>as Trump responds to public opinion by taking strong action to limit foreign workers, the EU quietly faces the same pressures back home.</w:t>
      </w:r>
      <w:r>
        <w:rPr>
          <w:rStyle w:val="StyleUnderline"/>
        </w:rPr>
        <w:t xml:space="preserve"> </w:t>
      </w:r>
      <w:r w:rsidRPr="00C064F7">
        <w:rPr>
          <w:sz w:val="16"/>
        </w:rPr>
        <w:t>“</w:t>
      </w:r>
      <w:r w:rsidRPr="00C064F7">
        <w:rPr>
          <w:rStyle w:val="StyleUnderline"/>
        </w:rPr>
        <w:t>There is a fear that too much of [a] move to open up labor immigration would resonate very negatively with public opinion</w:t>
      </w:r>
      <w:r w:rsidRPr="00C064F7">
        <w:rPr>
          <w:sz w:val="16"/>
        </w:rPr>
        <w:t xml:space="preserve">,” the IOM’s </w:t>
      </w:r>
      <w:proofErr w:type="spellStart"/>
      <w:r w:rsidRPr="00C064F7">
        <w:rPr>
          <w:sz w:val="16"/>
        </w:rPr>
        <w:t>Ambrosi</w:t>
      </w:r>
      <w:proofErr w:type="spellEnd"/>
      <w:r w:rsidRPr="00C064F7">
        <w:rPr>
          <w:sz w:val="16"/>
        </w:rPr>
        <w:t xml:space="preserve"> said. “</w:t>
      </w:r>
      <w:r w:rsidRPr="00C064F7">
        <w:rPr>
          <w:rStyle w:val="StyleUnderline"/>
        </w:rPr>
        <w:t>Many leaders would feel backlash in opening up too much</w:t>
      </w:r>
      <w:r w:rsidRPr="00C064F7">
        <w:rPr>
          <w:sz w:val="16"/>
        </w:rPr>
        <w:t xml:space="preserve">.” </w:t>
      </w:r>
      <w:r w:rsidRPr="00C064F7">
        <w:rPr>
          <w:rStyle w:val="StyleUnderline"/>
        </w:rPr>
        <w:t>There are other stumbling blocks. In the first quarter of 2017, U.S. companies raised around $16.5 billion in venture capital investment compared with $3.4 billion in Europe</w:t>
      </w:r>
      <w:r w:rsidRPr="00C064F7">
        <w:rPr>
          <w:sz w:val="16"/>
        </w:rPr>
        <w:t xml:space="preserve">. Close to a third of that investment was in the U.K. </w:t>
      </w:r>
      <w:r w:rsidRPr="00C064F7">
        <w:rPr>
          <w:rStyle w:val="StyleUnderline"/>
        </w:rPr>
        <w:t>Even Spotify, a flagship European tech firm</w:t>
      </w:r>
      <w:r w:rsidRPr="00C064F7">
        <w:rPr>
          <w:sz w:val="16"/>
        </w:rPr>
        <w:t xml:space="preserve"> founded in Sweden, </w:t>
      </w:r>
      <w:r w:rsidRPr="00C064F7">
        <w:rPr>
          <w:rStyle w:val="StyleUnderline"/>
        </w:rPr>
        <w:t>threatened to depart last year amid issues with taxation and stock options. Without cheap housing and effective education to balance that out, there is nothing keeping the firm from moving to the U.S</w:t>
      </w:r>
      <w:r w:rsidRPr="00C064F7">
        <w:rPr>
          <w:sz w:val="16"/>
        </w:rPr>
        <w:t xml:space="preserve">., the company’s co-founders Daniel </w:t>
      </w:r>
      <w:proofErr w:type="spellStart"/>
      <w:r w:rsidRPr="00C064F7">
        <w:rPr>
          <w:sz w:val="16"/>
        </w:rPr>
        <w:t>Ek</w:t>
      </w:r>
      <w:proofErr w:type="spellEnd"/>
      <w:r w:rsidRPr="00C064F7">
        <w:rPr>
          <w:sz w:val="16"/>
        </w:rPr>
        <w:t xml:space="preserve"> and Martin </w:t>
      </w:r>
      <w:proofErr w:type="spellStart"/>
      <w:r w:rsidRPr="00C064F7">
        <w:rPr>
          <w:sz w:val="16"/>
        </w:rPr>
        <w:t>Loretzon</w:t>
      </w:r>
      <w:proofErr w:type="spellEnd"/>
      <w:r w:rsidRPr="00C064F7">
        <w:rPr>
          <w:sz w:val="16"/>
        </w:rPr>
        <w:t xml:space="preserve"> wrote at the time. “On its path to becoming global company, and even today, Spotify has confronted a number of roadblocks that challenge our ability to keep up with companies based in the United States,” a spokesperson for the company said. For a while, it looked as if tech firms on mainland Europe might benefit from Brexit, as tech workers were turned off the U.K. by uncertainty over investment and immigration rules. Seemingly aware of the problem, the British government on Tuesday announced plans to review and clarify labor rules that would assist tech workers in the gig economy. This month, business leaders in London also called on ministers to consider a digital skills visa to ensure access to digital talent. “U.K. regulations are friendlier,” said Elena </w:t>
      </w:r>
      <w:proofErr w:type="spellStart"/>
      <w:r w:rsidRPr="00C064F7">
        <w:rPr>
          <w:sz w:val="16"/>
        </w:rPr>
        <w:t>Capaccioni</w:t>
      </w:r>
      <w:proofErr w:type="spellEnd"/>
      <w:r w:rsidRPr="00C064F7">
        <w:rPr>
          <w:sz w:val="16"/>
        </w:rPr>
        <w:t>, a project operations manager at personal finance company Oval Money, a company mostly run by Italians but based in London. While the culture in the British capital has been open to innovation, “In Italy, it’s much harder [to get started],” she said.</w:t>
      </w:r>
    </w:p>
    <w:p w14:paraId="1E9550CA" w14:textId="77777777" w:rsidR="00617F8A" w:rsidRPr="0095164A" w:rsidRDefault="00617F8A" w:rsidP="00617F8A">
      <w:pPr>
        <w:pStyle w:val="Heading4"/>
        <w:rPr>
          <w:rStyle w:val="Style13ptBold"/>
          <w:b/>
        </w:rPr>
      </w:pPr>
      <w:r w:rsidRPr="0095164A">
        <w:rPr>
          <w:rStyle w:val="Style13ptBold"/>
          <w:b/>
        </w:rPr>
        <w:t>High skill immigrants always favor the U.S. – Europe can’t compete.</w:t>
      </w:r>
    </w:p>
    <w:p w14:paraId="6149252E" w14:textId="77777777" w:rsidR="00617F8A" w:rsidRDefault="00617F8A" w:rsidP="00617F8A">
      <w:proofErr w:type="spellStart"/>
      <w:r>
        <w:rPr>
          <w:rStyle w:val="Style13ptBold"/>
        </w:rPr>
        <w:t>Hercog</w:t>
      </w:r>
      <w:proofErr w:type="spellEnd"/>
      <w:r>
        <w:rPr>
          <w:rStyle w:val="Style13ptBold"/>
        </w:rPr>
        <w:t xml:space="preserve"> &amp; van de </w:t>
      </w:r>
      <w:proofErr w:type="spellStart"/>
      <w:r>
        <w:rPr>
          <w:rStyle w:val="Style13ptBold"/>
        </w:rPr>
        <w:t>Laar</w:t>
      </w:r>
      <w:proofErr w:type="spellEnd"/>
      <w:r>
        <w:rPr>
          <w:rStyle w:val="Style13ptBold"/>
        </w:rPr>
        <w:t xml:space="preserve"> 16 </w:t>
      </w:r>
      <w:r>
        <w:t>[</w:t>
      </w:r>
      <w:proofErr w:type="spellStart"/>
      <w:r>
        <w:t>Metka</w:t>
      </w:r>
      <w:proofErr w:type="spellEnd"/>
      <w:r>
        <w:t xml:space="preserve"> </w:t>
      </w:r>
      <w:proofErr w:type="spellStart"/>
      <w:r>
        <w:t>Hercog</w:t>
      </w:r>
      <w:proofErr w:type="spellEnd"/>
      <w:r>
        <w:t xml:space="preserve"> (scientific collaborator at Basel University, </w:t>
      </w:r>
      <w:proofErr w:type="spellStart"/>
      <w:r>
        <w:t>programme</w:t>
      </w:r>
      <w:proofErr w:type="spellEnd"/>
      <w:r>
        <w:t xml:space="preserve"> officer at the International </w:t>
      </w:r>
      <w:proofErr w:type="spellStart"/>
      <w:r>
        <w:t>Labour</w:t>
      </w:r>
      <w:proofErr w:type="spellEnd"/>
      <w:r>
        <w:t xml:space="preserve"> Organization, Ph.D. degree in Public Policy) &amp; </w:t>
      </w:r>
      <w:proofErr w:type="spellStart"/>
      <w:r>
        <w:t>Mindel</w:t>
      </w:r>
      <w:proofErr w:type="spellEnd"/>
      <w:r>
        <w:t xml:space="preserve"> van de </w:t>
      </w:r>
      <w:proofErr w:type="spellStart"/>
      <w:r>
        <w:t>Laar</w:t>
      </w:r>
      <w:proofErr w:type="spellEnd"/>
      <w:r>
        <w:t xml:space="preserve"> (director of the dual career Ph.D. </w:t>
      </w:r>
      <w:proofErr w:type="spellStart"/>
      <w:r>
        <w:t>programme</w:t>
      </w:r>
      <w:proofErr w:type="spellEnd"/>
      <w:r>
        <w:t xml:space="preserve"> in Governance and Policy Analysis of the Maastricht Graduate School of Governance, Ph.D. in economics and an M.Sc. in International Economic Studies), “Europe as unlikely immigrant destination: location choice for internationally mobile students in India”, 21 Sep 2016, European Journal of Higher Education, https://www.tandfonline.com/doi/full/10.1080/21568235.2016.1231581]</w:t>
      </w:r>
    </w:p>
    <w:p w14:paraId="4E2440B5" w14:textId="77777777" w:rsidR="00617F8A" w:rsidRPr="00F8424D" w:rsidRDefault="00617F8A" w:rsidP="00617F8A">
      <w:pPr>
        <w:rPr>
          <w:rStyle w:val="StyleUnderline"/>
        </w:rPr>
      </w:pPr>
      <w:r w:rsidRPr="00F8424D">
        <w:rPr>
          <w:rStyle w:val="StyleUnderline"/>
        </w:rPr>
        <w:t>Despite</w:t>
      </w:r>
      <w:r w:rsidRPr="00F8424D">
        <w:rPr>
          <w:sz w:val="16"/>
        </w:rPr>
        <w:t xml:space="preserve"> American </w:t>
      </w:r>
      <w:r w:rsidRPr="00F8424D">
        <w:rPr>
          <w:rStyle w:val="StyleUnderline"/>
        </w:rPr>
        <w:t>fear that the United States is losing its status as the preeminent destination for the best and the brightest from all over the world</w:t>
      </w:r>
      <w:r w:rsidRPr="00F8424D">
        <w:rPr>
          <w:sz w:val="16"/>
        </w:rPr>
        <w:t xml:space="preserve"> (Wadhwa </w:t>
      </w:r>
      <w:proofErr w:type="gramStart"/>
      <w:r w:rsidRPr="00F8424D">
        <w:rPr>
          <w:sz w:val="16"/>
        </w:rPr>
        <w:t>2012 )</w:t>
      </w:r>
      <w:proofErr w:type="gramEnd"/>
      <w:r w:rsidRPr="00F8424D">
        <w:rPr>
          <w:sz w:val="16"/>
        </w:rPr>
        <w:t xml:space="preserve">, </w:t>
      </w:r>
      <w:r w:rsidRPr="00F8424D">
        <w:rPr>
          <w:rStyle w:val="StyleUnderline"/>
        </w:rPr>
        <w:t>our results indicate this fear is misguided. For Indian prospective migrants the United States remains the prime choice despite the efforts of other industrialized countries to attract talents and skills from abroad.</w:t>
      </w:r>
      <w:r w:rsidRPr="00F8424D">
        <w:rPr>
          <w:sz w:val="16"/>
        </w:rPr>
        <w:t xml:space="preserve"> </w:t>
      </w:r>
      <w:r w:rsidRPr="00F8424D">
        <w:rPr>
          <w:rStyle w:val="StyleUnderline"/>
        </w:rPr>
        <w:t>The four-decade long history of ever increasing waves of highly skilled migration between India and the United States resulted in ‘geographical structuring and clustering of migration flows’</w:t>
      </w:r>
      <w:r w:rsidRPr="00F8424D">
        <w:rPr>
          <w:sz w:val="16"/>
        </w:rPr>
        <w:t xml:space="preserve"> (Bakewell, de Haas, and </w:t>
      </w:r>
      <w:proofErr w:type="spellStart"/>
      <w:r w:rsidRPr="00F8424D">
        <w:rPr>
          <w:sz w:val="16"/>
        </w:rPr>
        <w:t>Kubal</w:t>
      </w:r>
      <w:proofErr w:type="spellEnd"/>
      <w:r w:rsidRPr="00F8424D">
        <w:rPr>
          <w:sz w:val="16"/>
        </w:rPr>
        <w:t xml:space="preserve"> </w:t>
      </w:r>
      <w:proofErr w:type="gramStart"/>
      <w:r w:rsidRPr="00F8424D">
        <w:rPr>
          <w:sz w:val="16"/>
        </w:rPr>
        <w:t>2011 ,</w:t>
      </w:r>
      <w:proofErr w:type="gramEnd"/>
      <w:r w:rsidRPr="00F8424D">
        <w:rPr>
          <w:sz w:val="16"/>
        </w:rPr>
        <w:t xml:space="preserve"> 5), </w:t>
      </w:r>
      <w:r w:rsidRPr="00F8424D">
        <w:rPr>
          <w:rStyle w:val="StyleUnderline"/>
        </w:rPr>
        <w:t>making emigration to the United States nearly synonymous with the decision of going abroad. The movements of large flows of skilled Indians</w:t>
      </w:r>
      <w:r w:rsidRPr="00F8424D">
        <w:rPr>
          <w:sz w:val="16"/>
        </w:rPr>
        <w:t xml:space="preserve"> to the United States is linked also with large flows of goods, capital, ideas and information (Fawcett </w:t>
      </w:r>
      <w:proofErr w:type="gramStart"/>
      <w:r w:rsidRPr="00F8424D">
        <w:rPr>
          <w:sz w:val="16"/>
        </w:rPr>
        <w:t>1989 )</w:t>
      </w:r>
      <w:proofErr w:type="gramEnd"/>
      <w:r w:rsidRPr="00F8424D">
        <w:rPr>
          <w:sz w:val="16"/>
        </w:rPr>
        <w:t xml:space="preserve">, which </w:t>
      </w:r>
      <w:r w:rsidRPr="00F8424D">
        <w:rPr>
          <w:rStyle w:val="StyleUnderline"/>
        </w:rPr>
        <w:t>leads to ‘an identifiable geographical structure that persists across space and time’</w:t>
      </w:r>
      <w:r w:rsidRPr="00F8424D">
        <w:rPr>
          <w:sz w:val="16"/>
        </w:rPr>
        <w:t xml:space="preserve"> (</w:t>
      </w:r>
      <w:proofErr w:type="spellStart"/>
      <w:r w:rsidRPr="00F8424D">
        <w:rPr>
          <w:sz w:val="16"/>
        </w:rPr>
        <w:t>Mabogunje</w:t>
      </w:r>
      <w:proofErr w:type="spellEnd"/>
      <w:r w:rsidRPr="00F8424D">
        <w:rPr>
          <w:sz w:val="16"/>
        </w:rPr>
        <w:t xml:space="preserve"> 1970 , 12). </w:t>
      </w:r>
      <w:r w:rsidRPr="00F8424D">
        <w:rPr>
          <w:rStyle w:val="StyleUnderline"/>
        </w:rPr>
        <w:t xml:space="preserve">Most migrants follow an informational cascade and herd </w:t>
      </w:r>
      <w:proofErr w:type="spellStart"/>
      <w:r w:rsidRPr="00F8424D">
        <w:rPr>
          <w:rStyle w:val="StyleUnderline"/>
        </w:rPr>
        <w:t>behaviour</w:t>
      </w:r>
      <w:proofErr w:type="spellEnd"/>
      <w:r w:rsidRPr="00F8424D">
        <w:rPr>
          <w:rStyle w:val="StyleUnderline"/>
        </w:rPr>
        <w:t xml:space="preserve"> in trusting the decisions of preceding migrants, which leads to difficulties for new destinations, such as continental European countries, in attracting foreign talent.</w:t>
      </w:r>
      <w:r w:rsidRPr="00F8424D">
        <w:rPr>
          <w:sz w:val="16"/>
        </w:rPr>
        <w:t xml:space="preserve"> Our findings show that </w:t>
      </w:r>
      <w:r w:rsidRPr="00F8424D">
        <w:rPr>
          <w:rStyle w:val="StyleUnderline"/>
        </w:rPr>
        <w:t xml:space="preserve">European countries </w:t>
      </w:r>
      <w:r w:rsidRPr="00F8424D">
        <w:rPr>
          <w:sz w:val="16"/>
        </w:rPr>
        <w:t>are relatively attractive destinations for Indian students for educational purposes but</w:t>
      </w:r>
      <w:r w:rsidRPr="00F8424D">
        <w:rPr>
          <w:rStyle w:val="StyleUnderline"/>
        </w:rPr>
        <w:t xml:space="preserve"> have difficulty in attracting Indian migrants permanently.</w:t>
      </w:r>
      <w:r w:rsidRPr="00F8424D">
        <w:rPr>
          <w:sz w:val="16"/>
        </w:rPr>
        <w:t xml:space="preserve"> </w:t>
      </w:r>
      <w:r w:rsidRPr="00F8424D">
        <w:rPr>
          <w:rStyle w:val="StyleUnderline"/>
        </w:rPr>
        <w:t xml:space="preserve">Continental </w:t>
      </w:r>
      <w:r w:rsidRPr="00F8424D">
        <w:rPr>
          <w:rStyle w:val="StyleUnderline"/>
        </w:rPr>
        <w:lastRenderedPageBreak/>
        <w:t>European countries are not perceived as having as promising career opportunities for long-term stays. Since few students planning to go to continental Europe plan to stay longer than five years, the possibility of settlement or obtaining citizenship is perceived as unimportant for their move abroad.</w:t>
      </w:r>
      <w:r w:rsidRPr="00F8424D">
        <w:rPr>
          <w:sz w:val="16"/>
        </w:rPr>
        <w:t xml:space="preserve"> As such, their decision to pick Europe can be explained by prioritizing quality of educational institutions. These findings illustrate the problems facing continental European countries in retaining foreign students in the local </w:t>
      </w:r>
      <w:proofErr w:type="spellStart"/>
      <w:r w:rsidRPr="00F8424D">
        <w:rPr>
          <w:sz w:val="16"/>
        </w:rPr>
        <w:t>labour</w:t>
      </w:r>
      <w:proofErr w:type="spellEnd"/>
      <w:r w:rsidRPr="00F8424D">
        <w:rPr>
          <w:sz w:val="16"/>
        </w:rPr>
        <w:t xml:space="preserve"> market. </w:t>
      </w:r>
      <w:r w:rsidRPr="00F8424D">
        <w:rPr>
          <w:rStyle w:val="StyleUnderline"/>
        </w:rPr>
        <w:t xml:space="preserve">That students who chose the United States or the other Anglo-Saxon countries place the highest value on quality and content of their work, while those selecting continental European countries considered this unimportant, illustrates that European countries must change both the perception of and actual career possibilities </w:t>
      </w:r>
      <w:proofErr w:type="gramStart"/>
      <w:r w:rsidRPr="00F8424D">
        <w:rPr>
          <w:rStyle w:val="StyleUnderline"/>
        </w:rPr>
        <w:t>in order to</w:t>
      </w:r>
      <w:proofErr w:type="gramEnd"/>
      <w:r w:rsidRPr="00F8424D">
        <w:rPr>
          <w:rStyle w:val="StyleUnderline"/>
        </w:rPr>
        <w:t xml:space="preserve"> be regarded as attractive career destinations.</w:t>
      </w:r>
      <w:r>
        <w:rPr>
          <w:rStyle w:val="StyleUnderline"/>
        </w:rPr>
        <w:t xml:space="preserve"> </w:t>
      </w:r>
      <w:r w:rsidRPr="00F8424D">
        <w:rPr>
          <w:sz w:val="16"/>
        </w:rPr>
        <w:t xml:space="preserve">We find that students choosing European countries differ in several aspects from those choosing the United States. The most salient finding is that respondents preferring European destinations possess more resources and skills; be it in terms of existing networks abroad or better language skills. These additional resources and skills enable potential movers to overcome the lack of information, and related higher costs and risks entailed by migration to less common destinations (De Haas 2010, 12). On the contrary, </w:t>
      </w:r>
      <w:r w:rsidRPr="00F8424D">
        <w:rPr>
          <w:rStyle w:val="StyleUnderline"/>
        </w:rPr>
        <w:t>migration to the United States and to other Anglo-Saxon countries appears not to require first-hand information from personal contacts since there is abundant information available from previous migration</w:t>
      </w:r>
      <w:r w:rsidRPr="00F8424D">
        <w:rPr>
          <w:sz w:val="16"/>
        </w:rPr>
        <w:t>, emerging into a migration system (</w:t>
      </w:r>
      <w:proofErr w:type="spellStart"/>
      <w:r w:rsidRPr="00F8424D">
        <w:rPr>
          <w:sz w:val="16"/>
        </w:rPr>
        <w:t>Mabogunje</w:t>
      </w:r>
      <w:proofErr w:type="spellEnd"/>
      <w:r w:rsidRPr="00F8424D">
        <w:rPr>
          <w:sz w:val="16"/>
        </w:rPr>
        <w:t xml:space="preserve"> 1970). Information about migrants’ success and reception in receiving countries is conveyed back to the origin country through news as well as through other widely available feedback mechanisms, which reduces unobserved conditions in receiving countries (Radu </w:t>
      </w:r>
      <w:proofErr w:type="gramStart"/>
      <w:r w:rsidRPr="00F8424D">
        <w:rPr>
          <w:sz w:val="16"/>
        </w:rPr>
        <w:t>2008 )</w:t>
      </w:r>
      <w:proofErr w:type="gramEnd"/>
      <w:r w:rsidRPr="00F8424D">
        <w:rPr>
          <w:sz w:val="16"/>
        </w:rPr>
        <w:t xml:space="preserve">. In this case existing migrant network is not required, as most migrants will move where the others have gone earlier, leading to self-reinforced migration </w:t>
      </w:r>
      <w:proofErr w:type="spellStart"/>
      <w:r w:rsidRPr="00F8424D">
        <w:rPr>
          <w:sz w:val="16"/>
        </w:rPr>
        <w:t>behaviour</w:t>
      </w:r>
      <w:proofErr w:type="spellEnd"/>
      <w:r w:rsidRPr="00F8424D">
        <w:rPr>
          <w:sz w:val="16"/>
        </w:rPr>
        <w:t xml:space="preserve"> (Epstein </w:t>
      </w:r>
      <w:proofErr w:type="gramStart"/>
      <w:r w:rsidRPr="00F8424D">
        <w:rPr>
          <w:sz w:val="16"/>
        </w:rPr>
        <w:t>2008 )</w:t>
      </w:r>
      <w:proofErr w:type="gramEnd"/>
      <w:r w:rsidRPr="00F8424D">
        <w:rPr>
          <w:sz w:val="16"/>
        </w:rPr>
        <w:t>. For new destinations, however, networks are important for sharing information and increasing awareness and aspirations for considering that specific place. Therefore, students who would pick any of the European countries use their friends abroad as ‘bridgeheads’ (</w:t>
      </w:r>
      <w:proofErr w:type="spellStart"/>
      <w:r w:rsidRPr="00F8424D">
        <w:rPr>
          <w:sz w:val="16"/>
        </w:rPr>
        <w:t>Böcker</w:t>
      </w:r>
      <w:proofErr w:type="spellEnd"/>
      <w:r w:rsidRPr="00F8424D">
        <w:rPr>
          <w:sz w:val="16"/>
        </w:rPr>
        <w:t xml:space="preserve"> </w:t>
      </w:r>
      <w:proofErr w:type="gramStart"/>
      <w:r w:rsidRPr="00F8424D">
        <w:rPr>
          <w:sz w:val="16"/>
        </w:rPr>
        <w:t>1994 )</w:t>
      </w:r>
      <w:proofErr w:type="gramEnd"/>
      <w:r w:rsidRPr="00F8424D">
        <w:rPr>
          <w:sz w:val="16"/>
        </w:rPr>
        <w:t xml:space="preserve"> by depending on this bridging capital to provide information on existing options. It is the access to information which makes migration to new destinations more likely for groups with strong bridging capital (De Haas </w:t>
      </w:r>
      <w:proofErr w:type="gramStart"/>
      <w:r w:rsidRPr="00F8424D">
        <w:rPr>
          <w:sz w:val="16"/>
        </w:rPr>
        <w:t>2010 )</w:t>
      </w:r>
      <w:proofErr w:type="gramEnd"/>
      <w:r w:rsidRPr="00F8424D">
        <w:rPr>
          <w:sz w:val="16"/>
        </w:rPr>
        <w:t xml:space="preserve">. </w:t>
      </w:r>
      <w:r w:rsidRPr="00F8424D">
        <w:rPr>
          <w:rStyle w:val="StyleUnderline"/>
        </w:rPr>
        <w:t>Adjustments of migration policies in Europe that enable students to stay in destination countries after completion of their studies have not activated the desired response to render these locations more attractive for work migration.</w:t>
      </w:r>
      <w:r w:rsidRPr="00F8424D">
        <w:rPr>
          <w:sz w:val="16"/>
        </w:rPr>
        <w:t xml:space="preserve"> The competition for the best and the brightest of the world is strong and is a relevant policy concern of many governments. </w:t>
      </w:r>
      <w:r w:rsidRPr="00F8424D">
        <w:rPr>
          <w:rStyle w:val="StyleUnderline"/>
        </w:rPr>
        <w:t>Despite the efforts of many European countries to integrate student migration as a part of a wider immigration strategy, Europe may continue to be the ‘land of missed opportunity, unable to attract the talent’</w:t>
      </w:r>
      <w:r w:rsidRPr="00F8424D">
        <w:rPr>
          <w:sz w:val="16"/>
        </w:rPr>
        <w:t xml:space="preserve"> (Boeri et al. </w:t>
      </w:r>
      <w:proofErr w:type="gramStart"/>
      <w:r w:rsidRPr="00F8424D">
        <w:rPr>
          <w:sz w:val="16"/>
        </w:rPr>
        <w:t>2012 ,</w:t>
      </w:r>
      <w:proofErr w:type="gramEnd"/>
      <w:r w:rsidRPr="00F8424D">
        <w:rPr>
          <w:sz w:val="16"/>
        </w:rPr>
        <w:t xml:space="preserve"> 1), if ‘probationary migrants’ do not view these European countries as prospective work destinations after graduation. </w:t>
      </w:r>
      <w:r w:rsidRPr="00F8424D">
        <w:rPr>
          <w:rStyle w:val="StyleUnderline"/>
        </w:rPr>
        <w:t xml:space="preserve">The perception of Europe as a short-term destination reduces the relevance of several </w:t>
      </w:r>
      <w:proofErr w:type="spellStart"/>
      <w:r w:rsidRPr="00F8424D">
        <w:rPr>
          <w:rStyle w:val="StyleUnderline"/>
        </w:rPr>
        <w:t>favourable</w:t>
      </w:r>
      <w:proofErr w:type="spellEnd"/>
      <w:r w:rsidRPr="00F8424D">
        <w:rPr>
          <w:rStyle w:val="StyleUnderline"/>
        </w:rPr>
        <w:t xml:space="preserve"> options introduced into immigration policies to attract skilled migrants</w:t>
      </w:r>
      <w:r w:rsidRPr="00F8424D">
        <w:rPr>
          <w:sz w:val="16"/>
        </w:rPr>
        <w:t>. Our results as well as other empirical studies (</w:t>
      </w:r>
      <w:proofErr w:type="spellStart"/>
      <w:r w:rsidRPr="00F8424D">
        <w:rPr>
          <w:sz w:val="16"/>
        </w:rPr>
        <w:t>Binsardi</w:t>
      </w:r>
      <w:proofErr w:type="spellEnd"/>
      <w:r w:rsidRPr="00F8424D">
        <w:rPr>
          <w:sz w:val="16"/>
        </w:rPr>
        <w:t xml:space="preserve"> and </w:t>
      </w:r>
      <w:proofErr w:type="spellStart"/>
      <w:r w:rsidRPr="00F8424D">
        <w:rPr>
          <w:sz w:val="16"/>
        </w:rPr>
        <w:t>Ekwulugo</w:t>
      </w:r>
      <w:proofErr w:type="spellEnd"/>
      <w:r w:rsidRPr="00F8424D">
        <w:rPr>
          <w:sz w:val="16"/>
        </w:rPr>
        <w:t xml:space="preserve"> </w:t>
      </w:r>
      <w:proofErr w:type="gramStart"/>
      <w:r w:rsidRPr="00F8424D">
        <w:rPr>
          <w:sz w:val="16"/>
        </w:rPr>
        <w:t>2003 ;</w:t>
      </w:r>
      <w:proofErr w:type="gramEnd"/>
      <w:r w:rsidRPr="00F8424D">
        <w:rPr>
          <w:sz w:val="16"/>
        </w:rPr>
        <w:t xml:space="preserve"> Boeri et al. 2012 ; Constant and </w:t>
      </w:r>
      <w:proofErr w:type="spellStart"/>
      <w:r w:rsidRPr="00F8424D">
        <w:rPr>
          <w:sz w:val="16"/>
        </w:rPr>
        <w:t>D’Agosto</w:t>
      </w:r>
      <w:proofErr w:type="spellEnd"/>
      <w:r w:rsidRPr="00F8424D">
        <w:rPr>
          <w:sz w:val="16"/>
        </w:rPr>
        <w:t xml:space="preserve"> 2008 ; De Grip, </w:t>
      </w:r>
      <w:proofErr w:type="spellStart"/>
      <w:r w:rsidRPr="00F8424D">
        <w:rPr>
          <w:sz w:val="16"/>
        </w:rPr>
        <w:t>Fourage</w:t>
      </w:r>
      <w:proofErr w:type="spellEnd"/>
      <w:r w:rsidRPr="00F8424D">
        <w:rPr>
          <w:sz w:val="16"/>
        </w:rPr>
        <w:t xml:space="preserve">, and </w:t>
      </w:r>
      <w:proofErr w:type="spellStart"/>
      <w:r w:rsidRPr="00F8424D">
        <w:rPr>
          <w:sz w:val="16"/>
        </w:rPr>
        <w:t>Sauermann</w:t>
      </w:r>
      <w:proofErr w:type="spellEnd"/>
      <w:r w:rsidRPr="00F8424D">
        <w:rPr>
          <w:sz w:val="16"/>
        </w:rPr>
        <w:t xml:space="preserve"> 2009 ; </w:t>
      </w:r>
      <w:proofErr w:type="spellStart"/>
      <w:r w:rsidRPr="00F8424D">
        <w:rPr>
          <w:sz w:val="16"/>
        </w:rPr>
        <w:t>Soutar</w:t>
      </w:r>
      <w:proofErr w:type="spellEnd"/>
      <w:r w:rsidRPr="00F8424D">
        <w:rPr>
          <w:sz w:val="16"/>
        </w:rPr>
        <w:t xml:space="preserve"> and Turner 2002 ) show that career prospects matter most to attract the highly skilled, which provides clear policy implications. Improving access to the </w:t>
      </w:r>
      <w:proofErr w:type="spellStart"/>
      <w:r w:rsidRPr="00F8424D">
        <w:rPr>
          <w:sz w:val="16"/>
        </w:rPr>
        <w:t>labour</w:t>
      </w:r>
      <w:proofErr w:type="spellEnd"/>
      <w:r w:rsidRPr="00F8424D">
        <w:rPr>
          <w:sz w:val="16"/>
        </w:rPr>
        <w:t xml:space="preserve"> market for foreign workers and providing a more seamless transition from studying to the local </w:t>
      </w:r>
      <w:proofErr w:type="spellStart"/>
      <w:r w:rsidRPr="00F8424D">
        <w:rPr>
          <w:sz w:val="16"/>
        </w:rPr>
        <w:t>labour</w:t>
      </w:r>
      <w:proofErr w:type="spellEnd"/>
      <w:r w:rsidRPr="00F8424D">
        <w:rPr>
          <w:sz w:val="16"/>
        </w:rPr>
        <w:t xml:space="preserve"> market would provide the missing link in placing continental Europe more visibly on the map of the global race for talent. Given that economic factors override institutional and political factors in migration decisions, it is most important for European countries to change the perception of career opportunities, in addition to the overhauling immigration policy. Although this analysis focused on an Indian case study, the mobility patterns shown in this research depict a persistent dominance of one traditional destination country and illustrate how migration flows are shaped by factors beyond migration policies. Governments can certainly still shape institutions and processes that provide links to potential migrants. By fostering exchange between countries, social networks can be created to counteract previously limited historical ties. However, </w:t>
      </w:r>
      <w:r w:rsidRPr="00F8424D">
        <w:rPr>
          <w:rStyle w:val="StyleUnderline"/>
        </w:rPr>
        <w:t>this is not a process that can be changed within a short time frame.</w:t>
      </w:r>
    </w:p>
    <w:p w14:paraId="341D69C6" w14:textId="001569A0" w:rsidR="00E750AA" w:rsidRDefault="00E750AA" w:rsidP="00B5499C">
      <w:pPr>
        <w:pStyle w:val="Heading3"/>
      </w:pPr>
      <w:r>
        <w:lastRenderedPageBreak/>
        <w:t xml:space="preserve">Immigrants Bad – Wages </w:t>
      </w:r>
    </w:p>
    <w:p w14:paraId="2000C13F" w14:textId="5B7F0909" w:rsidR="00206EB1" w:rsidRDefault="00206EB1" w:rsidP="00206EB1">
      <w:pPr>
        <w:pStyle w:val="Heading4"/>
      </w:pPr>
      <w:r>
        <w:t xml:space="preserve">Increased migration </w:t>
      </w:r>
      <w:r w:rsidR="00574382">
        <w:t>crushes wages – Britain proves.</w:t>
      </w:r>
    </w:p>
    <w:p w14:paraId="338A8705" w14:textId="284727E7" w:rsidR="00574382" w:rsidRDefault="00574382" w:rsidP="00574382">
      <w:r>
        <w:rPr>
          <w:rStyle w:val="Style13ptBold"/>
        </w:rPr>
        <w:t xml:space="preserve">Drury 15 </w:t>
      </w:r>
      <w:r>
        <w:t xml:space="preserve">[Ian Drury, 12-21-2015, "Migration DOES depress wages for the low-skilled," Daily Mail Online, </w:t>
      </w:r>
      <w:hyperlink r:id="rId28" w:history="1">
        <w:r w:rsidRPr="00DD3B80">
          <w:rPr>
            <w:rStyle w:val="Hyperlink"/>
          </w:rPr>
          <w:t>http://www.dailymail.co.uk/news/article-3369760/Migration-DOES-depress-wages-low-skilled-poor-British-workers-lose-hundreds-pounds-year.html</w:t>
        </w:r>
      </w:hyperlink>
      <w:r>
        <w:t>]</w:t>
      </w:r>
    </w:p>
    <w:p w14:paraId="32379F0C" w14:textId="7114A19F" w:rsidR="00574382" w:rsidRPr="00574382" w:rsidRDefault="00574382" w:rsidP="00574382">
      <w:pPr>
        <w:rPr>
          <w:rStyle w:val="StyleUnderline"/>
        </w:rPr>
      </w:pPr>
      <w:r w:rsidRPr="00574382">
        <w:rPr>
          <w:rStyle w:val="StyleUnderline"/>
        </w:rPr>
        <w:t>Mass migration has driven down the wages of millions of British workers</w:t>
      </w:r>
      <w:r w:rsidRPr="00574382">
        <w:rPr>
          <w:sz w:val="16"/>
        </w:rPr>
        <w:t xml:space="preserve">, the Bank of England has revealed. </w:t>
      </w:r>
      <w:r w:rsidRPr="00574382">
        <w:rPr>
          <w:rStyle w:val="StyleUnderline"/>
        </w:rPr>
        <w:t>The influx</w:t>
      </w:r>
      <w:r w:rsidRPr="00574382">
        <w:rPr>
          <w:sz w:val="16"/>
        </w:rPr>
        <w:t xml:space="preserve"> from Eastern Europe and elsewhere into catering, hotels and social care jobs </w:t>
      </w:r>
      <w:r w:rsidRPr="00574382">
        <w:rPr>
          <w:rStyle w:val="StyleUnderline"/>
        </w:rPr>
        <w:t>has led to an average two per cent pay cut for many low-skilled staff</w:t>
      </w:r>
      <w:r w:rsidRPr="00574382">
        <w:rPr>
          <w:sz w:val="16"/>
        </w:rPr>
        <w:t xml:space="preserve">, its research shows. As a </w:t>
      </w:r>
      <w:proofErr w:type="gramStart"/>
      <w:r w:rsidRPr="00574382">
        <w:rPr>
          <w:sz w:val="16"/>
        </w:rPr>
        <w:t>result</w:t>
      </w:r>
      <w:proofErr w:type="gramEnd"/>
      <w:r w:rsidRPr="00574382">
        <w:rPr>
          <w:sz w:val="16"/>
        </w:rPr>
        <w:t xml:space="preserve"> some of the least well-off British workers are losing hundreds of pounds a year. Stephen Nickell, co-author of the report, said: ‘</w:t>
      </w:r>
      <w:r w:rsidRPr="00574382">
        <w:rPr>
          <w:rStyle w:val="StyleUnderline"/>
        </w:rPr>
        <w:t>The biggest effect is in the semi/unskilled services sector</w:t>
      </w:r>
      <w:r w:rsidRPr="00574382">
        <w:rPr>
          <w:sz w:val="16"/>
        </w:rPr>
        <w:t xml:space="preserve">, where a </w:t>
      </w:r>
      <w:proofErr w:type="gramStart"/>
      <w:r w:rsidRPr="00574382">
        <w:rPr>
          <w:sz w:val="16"/>
        </w:rPr>
        <w:t>ten percentage</w:t>
      </w:r>
      <w:proofErr w:type="gramEnd"/>
      <w:r w:rsidRPr="00574382">
        <w:rPr>
          <w:sz w:val="16"/>
        </w:rPr>
        <w:t xml:space="preserve"> point rise in the proportion of immigrants is associated with a 2 per cent reduction in pay.’ </w:t>
      </w:r>
      <w:proofErr w:type="spellStart"/>
      <w:r w:rsidRPr="00574382">
        <w:rPr>
          <w:sz w:val="16"/>
        </w:rPr>
        <w:t>Mr</w:t>
      </w:r>
      <w:proofErr w:type="spellEnd"/>
      <w:r w:rsidRPr="00574382">
        <w:rPr>
          <w:sz w:val="16"/>
        </w:rPr>
        <w:t xml:space="preserve"> Nickell, a member of the Office for Budget Responsibility, said the proportion of immigrants working in all occupations has continued to grow since the mid-1990s, but it has been most dramatic in low-skilled occupations. The report says </w:t>
      </w:r>
      <w:r w:rsidRPr="00574382">
        <w:rPr>
          <w:rStyle w:val="StyleUnderline"/>
        </w:rPr>
        <w:t>immigration has a ‘significant negative impact on pay’, with the lowest-paid suffering most.</w:t>
      </w:r>
      <w:r w:rsidRPr="00574382">
        <w:rPr>
          <w:sz w:val="16"/>
        </w:rPr>
        <w:t xml:space="preserve"> Last night, Eurosceptic Tory MPs seized on the report’s findings. Campaigners said it piled fresh pressure on the Prime Minister to reclaim control of Britain’s borders or get the country out of the EU. David Cameron has been rebuffed in his key demand of blocking EU migrants from getting access to in-work benefits for the first four years they are in the UK. Experts say that, if he does not get what he needs, Britain will become even more attractive to low-skilled EU workers, thanks to the introduction of a new ‘living wage’. Conservative MP Philip </w:t>
      </w:r>
      <w:proofErr w:type="spellStart"/>
      <w:r w:rsidRPr="00574382">
        <w:rPr>
          <w:sz w:val="16"/>
        </w:rPr>
        <w:t>Hollobone</w:t>
      </w:r>
      <w:proofErr w:type="spellEnd"/>
      <w:r w:rsidRPr="00574382">
        <w:rPr>
          <w:sz w:val="16"/>
        </w:rPr>
        <w:t xml:space="preserve">, a leading Eurosceptic, said: ‘It is surprising that it has taken so long for analysts at the Bank of England to catch up with what everyone in the country knows, that the </w:t>
      </w:r>
      <w:r w:rsidRPr="00574382">
        <w:rPr>
          <w:rStyle w:val="StyleUnderline"/>
        </w:rPr>
        <w:t>large-scale immigration</w:t>
      </w:r>
      <w:r w:rsidRPr="00574382">
        <w:rPr>
          <w:sz w:val="16"/>
        </w:rPr>
        <w:t xml:space="preserve"> from Eastern Europe </w:t>
      </w:r>
      <w:r w:rsidRPr="00574382">
        <w:rPr>
          <w:rStyle w:val="StyleUnderline"/>
        </w:rPr>
        <w:t>is depressing wages.</w:t>
      </w:r>
      <w:r w:rsidRPr="00574382">
        <w:rPr>
          <w:sz w:val="16"/>
        </w:rPr>
        <w:t xml:space="preserve"> Our membership of the EU effectively means that we have no control over low-skilled migrants into this country yet, to compensate for this influx, the Government is restricting the number of skilled migrants which we need at the other end of the economy. ‘</w:t>
      </w:r>
      <w:r w:rsidRPr="00574382">
        <w:rPr>
          <w:rStyle w:val="StyleUnderline"/>
        </w:rPr>
        <w:t>This is a topsy-turvy way to run the economy</w:t>
      </w:r>
      <w:r w:rsidRPr="00574382">
        <w:rPr>
          <w:sz w:val="16"/>
        </w:rPr>
        <w:t>. The only way we can get things back into sensible balance is by leaving the EU. Then we can prevent hundreds of thousands of low-skilled workers coming here.’ Tory MP Nigel Mills added: ‘</w:t>
      </w:r>
      <w:r w:rsidRPr="00574382">
        <w:rPr>
          <w:rStyle w:val="StyleUnderline"/>
        </w:rPr>
        <w:t xml:space="preserve">This report... shows the importance of getting back control of our borders </w:t>
      </w:r>
      <w:r w:rsidRPr="00574382">
        <w:rPr>
          <w:sz w:val="16"/>
        </w:rPr>
        <w:t xml:space="preserve">– or we will have to leave the EU.’ Lord Green of </w:t>
      </w:r>
      <w:proofErr w:type="spellStart"/>
      <w:r w:rsidRPr="00574382">
        <w:rPr>
          <w:sz w:val="16"/>
        </w:rPr>
        <w:t>Deddington</w:t>
      </w:r>
      <w:proofErr w:type="spellEnd"/>
      <w:r w:rsidRPr="00574382">
        <w:rPr>
          <w:sz w:val="16"/>
        </w:rPr>
        <w:t>, chairman of Migration Watch UK, which campaigns for balanced migration, said: ‘</w:t>
      </w:r>
      <w:r w:rsidRPr="00574382">
        <w:rPr>
          <w:rStyle w:val="StyleUnderline"/>
        </w:rPr>
        <w:t>For many years the immigration lobby have claimed that there is no evidence that immigration has any significant effect on the wages of British workers</w:t>
      </w:r>
      <w:r w:rsidRPr="00574382">
        <w:rPr>
          <w:sz w:val="16"/>
        </w:rPr>
        <w:t>. ‘</w:t>
      </w:r>
      <w:r w:rsidRPr="00574382">
        <w:rPr>
          <w:rStyle w:val="StyleUnderline"/>
        </w:rPr>
        <w:t>This new research by the Bank of England blows their claims out of the water. It has found a significant negative impact on those in the lower-skilled services sector</w:t>
      </w:r>
      <w:r w:rsidRPr="00574382">
        <w:rPr>
          <w:sz w:val="16"/>
        </w:rPr>
        <w:t xml:space="preserve"> in which six million UK-born are working. This amounts to nearly a quarter of all British workers.’ </w:t>
      </w:r>
      <w:proofErr w:type="spellStart"/>
      <w:r w:rsidRPr="00574382">
        <w:rPr>
          <w:sz w:val="16"/>
        </w:rPr>
        <w:t>Ukip</w:t>
      </w:r>
      <w:proofErr w:type="spellEnd"/>
      <w:r w:rsidRPr="00574382">
        <w:rPr>
          <w:sz w:val="16"/>
        </w:rPr>
        <w:t xml:space="preserve"> migration spokesman Steven </w:t>
      </w:r>
      <w:proofErr w:type="spellStart"/>
      <w:r w:rsidRPr="00574382">
        <w:rPr>
          <w:sz w:val="16"/>
        </w:rPr>
        <w:t>Woolfe</w:t>
      </w:r>
      <w:proofErr w:type="spellEnd"/>
      <w:r w:rsidRPr="00574382">
        <w:rPr>
          <w:sz w:val="16"/>
        </w:rPr>
        <w:t xml:space="preserve"> said: ‘With net migration at an all-time high in the UK, the Bank of England has finally accepted that </w:t>
      </w:r>
      <w:r w:rsidRPr="00574382">
        <w:rPr>
          <w:rStyle w:val="StyleUnderline"/>
        </w:rPr>
        <w:t>mass migration is having a serious, consequential effect on the wages of low skilled workers.</w:t>
      </w:r>
      <w:r>
        <w:rPr>
          <w:rStyle w:val="StyleUnderline"/>
        </w:rPr>
        <w:t xml:space="preserve"> </w:t>
      </w:r>
      <w:r w:rsidRPr="00574382">
        <w:rPr>
          <w:sz w:val="16"/>
        </w:rPr>
        <w:t xml:space="preserve">‘We must start to discuss and fully understand the impact, directly and indirectly, that mass migration has on our economy and jobs sector.’ Hundreds of thousands of migrants have found low skilled jobs in the service sector, which makes up three quarters of the economy, since Tony Blair threw open Britain’s doors to citizens from the former Soviet bloc in 2004. In May, Bank of England governor Mark Carney warned that </w:t>
      </w:r>
      <w:r w:rsidRPr="00574382">
        <w:rPr>
          <w:rStyle w:val="StyleUnderline"/>
        </w:rPr>
        <w:t xml:space="preserve">the huge influx of foreign workers was threatening the economy by holding down wages. </w:t>
      </w:r>
    </w:p>
    <w:p w14:paraId="1B18B636" w14:textId="4736944A" w:rsidR="00E750AA" w:rsidRDefault="00E750AA" w:rsidP="00B5499C">
      <w:pPr>
        <w:pStyle w:val="Heading3"/>
      </w:pPr>
      <w:r>
        <w:lastRenderedPageBreak/>
        <w:t>Immigrants Bad – Welfare</w:t>
      </w:r>
    </w:p>
    <w:p w14:paraId="1799C866" w14:textId="224C7D8E" w:rsidR="00E0770C" w:rsidRPr="00E0770C" w:rsidRDefault="00E0770C" w:rsidP="00E0770C">
      <w:pPr>
        <w:pStyle w:val="Heading4"/>
        <w:rPr>
          <w:rStyle w:val="Style13ptBold"/>
          <w:b/>
        </w:rPr>
      </w:pPr>
      <w:r w:rsidRPr="00E0770C">
        <w:rPr>
          <w:rStyle w:val="Style13ptBold"/>
          <w:b/>
        </w:rPr>
        <w:t xml:space="preserve">Migrants </w:t>
      </w:r>
      <w:r>
        <w:rPr>
          <w:rStyle w:val="Style13ptBold"/>
          <w:b/>
        </w:rPr>
        <w:t xml:space="preserve">hurt the economy – </w:t>
      </w:r>
      <w:r w:rsidRPr="00E0770C">
        <w:rPr>
          <w:rStyle w:val="Style13ptBold"/>
          <w:b/>
        </w:rPr>
        <w:t>overwhelm the welfare state</w:t>
      </w:r>
      <w:r>
        <w:rPr>
          <w:rStyle w:val="Style13ptBold"/>
          <w:b/>
        </w:rPr>
        <w:t>.</w:t>
      </w:r>
    </w:p>
    <w:p w14:paraId="1D0337A1" w14:textId="2211954F" w:rsidR="00E0770C" w:rsidRPr="00E0770C" w:rsidRDefault="00E0770C" w:rsidP="00E0770C">
      <w:r>
        <w:rPr>
          <w:rStyle w:val="Style13ptBold"/>
        </w:rPr>
        <w:t xml:space="preserve">Sinn 16 </w:t>
      </w:r>
      <w:r>
        <w:t xml:space="preserve">[Hans-Werner Sinn, professor of economics and public finance at the University of Munich, is president of the </w:t>
      </w:r>
      <w:proofErr w:type="spellStart"/>
      <w:r>
        <w:t>Ifo</w:t>
      </w:r>
      <w:proofErr w:type="spellEnd"/>
      <w:r>
        <w:t xml:space="preserve"> Institute for Economic Research and serves on the German economy ministry’s Advisory Council, 1-27-2016, "Europe’s welfare states wake up to the danger of immigration," MarketWatch, https://www.marketwatch.com/story/europes-welfare-states-wake-up-to-the-danger-of-immigration-2016-01-27]</w:t>
      </w:r>
    </w:p>
    <w:p w14:paraId="3EF34142" w14:textId="3FE347C7" w:rsidR="00E0770C" w:rsidRDefault="00E0770C" w:rsidP="00E0770C">
      <w:pPr>
        <w:rPr>
          <w:rStyle w:val="StyleUnderline"/>
        </w:rPr>
      </w:pPr>
      <w:r w:rsidRPr="00E0770C">
        <w:rPr>
          <w:sz w:val="16"/>
        </w:rPr>
        <w:t xml:space="preserve">The </w:t>
      </w:r>
      <w:r w:rsidRPr="00E0770C">
        <w:rPr>
          <w:rStyle w:val="StyleUnderline"/>
        </w:rPr>
        <w:t>armed conflict</w:t>
      </w:r>
      <w:r w:rsidRPr="00E0770C">
        <w:rPr>
          <w:sz w:val="16"/>
        </w:rPr>
        <w:t xml:space="preserve"> destabilizing some Arab countries </w:t>
      </w:r>
      <w:r w:rsidRPr="00E0770C">
        <w:rPr>
          <w:rStyle w:val="StyleUnderline"/>
        </w:rPr>
        <w:t>has unleashed a huge wave of refugees headed for Europe.</w:t>
      </w:r>
      <w:r>
        <w:rPr>
          <w:rStyle w:val="StyleUnderline"/>
        </w:rPr>
        <w:t xml:space="preserve"> </w:t>
      </w:r>
      <w:r w:rsidRPr="00E0770C">
        <w:rPr>
          <w:sz w:val="16"/>
        </w:rPr>
        <w:t xml:space="preserve">About 1.1 million came to Germany alone in 2015. At the same time, the adoption of the principle of </w:t>
      </w:r>
      <w:r w:rsidRPr="00E0770C">
        <w:rPr>
          <w:rStyle w:val="StyleUnderline"/>
        </w:rPr>
        <w:t>freedom of movement within Europe has triggered massive</w:t>
      </w:r>
      <w:r w:rsidRPr="00E0770C">
        <w:rPr>
          <w:sz w:val="16"/>
        </w:rPr>
        <w:t xml:space="preserve">, but largely unnoticed, </w:t>
      </w:r>
      <w:r w:rsidRPr="00E0770C">
        <w:rPr>
          <w:rStyle w:val="StyleUnderline"/>
        </w:rPr>
        <w:t>intra-European migration flows.</w:t>
      </w:r>
      <w:r w:rsidRPr="00E0770C">
        <w:rPr>
          <w:sz w:val="16"/>
        </w:rPr>
        <w:t xml:space="preserve"> In 2014, Germany experienced an unprecedented net inflow of 304,000 people from other EU countries, and the number was probably similar in 2015. Some EU members, including Austria, Hungary, Slovenia, Spain, France, and the initially welcoming Denmark and Sweden, have reacted by practically suspending the Schengen Agreement and reinstating border controls. Economists are not really surprised at this. In the 1990s, dozens of academic papers addressed the issue of migration into welfare states, discussing many of the problems that are now becoming apparent. I myself wrote much on the subject at the time, trying — mostly in vain — to raise awareness among policymakers. A fundamental issue is at stake. Welfare states are defined by the principle that those who enjoy above-average income pay more taxes and contributions than what they get back in the form of public services, while those with below-average earnings pay less than they receive. This redistribution, channeling net public resources toward lower-income households, is a sensible correction to the market economy, a kind of insurance against life’s vicissitudes and the rigors of scarcity pricing that characterize the market economy and have little to do with equitableness. </w:t>
      </w:r>
      <w:r w:rsidRPr="00E0770C">
        <w:rPr>
          <w:rStyle w:val="StyleUnderline"/>
        </w:rPr>
        <w:t>Welfare states are fundamentally incompatible with the free movement of people between countries if the newcomers have immediate and full access to public benefits in their host countries.</w:t>
      </w:r>
      <w:r w:rsidRPr="00E0770C">
        <w:rPr>
          <w:sz w:val="16"/>
        </w:rPr>
        <w:t xml:space="preserve"> In such cases, </w:t>
      </w:r>
      <w:r w:rsidRPr="00E0770C">
        <w:rPr>
          <w:rStyle w:val="StyleUnderline"/>
        </w:rPr>
        <w:t>countries can act as welfare magnets, attracting many more migrants than would be economically advisable</w:t>
      </w:r>
      <w:r w:rsidRPr="00E0770C">
        <w:rPr>
          <w:sz w:val="16"/>
        </w:rPr>
        <w:t xml:space="preserve">, because the newcomers receive, in addition to their wages, a migration grant in the form of public transfers. Only if migrants received only wages could efficient self-regulation in migration be expected. British Prime Minister David Cameron drew the right conclusion from this: </w:t>
      </w:r>
      <w:r w:rsidRPr="00E0770C">
        <w:rPr>
          <w:rStyle w:val="StyleUnderline"/>
        </w:rPr>
        <w:t>Welfare magnetism not only leads to an inefficient geographical distribution of people; it also erodes and damages the magnet</w:t>
      </w:r>
      <w:r w:rsidRPr="00E0770C">
        <w:rPr>
          <w:sz w:val="16"/>
        </w:rPr>
        <w:t xml:space="preserve">. That’s why Cameron is demanding a limitation of the inclusion principle, even for intra-European economic migrants. Even if they find a job, says Cameron, migrants should get access to tax-financed welfare benefits only after four years. As it stands, a substantial waiting period is in force only for non-working EU migrants, who must be resident in the United Kingdom for five years to gain full access to public benefits. The proposal does not necessarily imply hardship for EU migrants; it simply means that any support they may require over the four-year period is to be financed by their home country. There is indeed much to be said for front-loading the home-country principle in EU rules: a migrant’s country of origin should continue to be responsible for providing social benefits for a certain number of years, until the inclusion principle is applied. It is difficult to see why, for example, a German welfare recipient who is unfit for work should be supported by the Spanish state if he decides to live in Mallorca. It would be equally implausible to deny this person the right to choose his place of abode just to protect the Spanish state. If we are to take the free movement of people seriously, we should slaughter the sacred cow of immediate eligibility for host-state benefits. This of course does not apply to economic migrants from non-EU countries, and even less to </w:t>
      </w:r>
      <w:r w:rsidRPr="00E0770C">
        <w:rPr>
          <w:rStyle w:val="StyleUnderline"/>
        </w:rPr>
        <w:t>refugees</w:t>
      </w:r>
      <w:r w:rsidRPr="00E0770C">
        <w:rPr>
          <w:sz w:val="16"/>
        </w:rPr>
        <w:t xml:space="preserve">. The home-country principle would usually be impossible to apply in these cases. But, for the same reasons outlined above, these migrants </w:t>
      </w:r>
      <w:r w:rsidRPr="00E0770C">
        <w:rPr>
          <w:rStyle w:val="StyleUnderline"/>
        </w:rPr>
        <w:t>cannot be integrated by the hundreds of thousands into the welfare state without jeopardizing the system’s viability.</w:t>
      </w:r>
      <w:r>
        <w:rPr>
          <w:rStyle w:val="StyleUnderline"/>
        </w:rPr>
        <w:t xml:space="preserve"> </w:t>
      </w:r>
      <w:r w:rsidRPr="00E0770C">
        <w:rPr>
          <w:sz w:val="16"/>
        </w:rPr>
        <w:t xml:space="preserve">Therefore, the currently prevailing wage-replacement benefit system, which is applied when recipients do not work, should be replaced with a system offering wage supplements and community work. This would lower the benefits’ net costs and weaken incentives to migrate. Andrea </w:t>
      </w:r>
      <w:proofErr w:type="spellStart"/>
      <w:r w:rsidRPr="00E0770C">
        <w:rPr>
          <w:sz w:val="16"/>
        </w:rPr>
        <w:t>Nahles</w:t>
      </w:r>
      <w:proofErr w:type="spellEnd"/>
      <w:r w:rsidRPr="00E0770C">
        <w:rPr>
          <w:sz w:val="16"/>
        </w:rPr>
        <w:t xml:space="preserve">, Germany’s labor minister, recently suggested as much, defending what Germans call the one-euro-jobs concept, which basically converts welfare into a wage. That is sound advice in an otherwise </w:t>
      </w:r>
      <w:proofErr w:type="gramStart"/>
      <w:r w:rsidRPr="00E0770C">
        <w:rPr>
          <w:sz w:val="16"/>
        </w:rPr>
        <w:t>chaotic state of affairs</w:t>
      </w:r>
      <w:proofErr w:type="gramEnd"/>
      <w:r w:rsidRPr="00E0770C">
        <w:rPr>
          <w:sz w:val="16"/>
        </w:rPr>
        <w:t xml:space="preserve">. </w:t>
      </w:r>
      <w:r w:rsidRPr="00E0770C">
        <w:rPr>
          <w:rStyle w:val="StyleUnderline"/>
        </w:rPr>
        <w:t>If freedom of movement within Europe is to be maintained</w:t>
      </w:r>
      <w:r w:rsidRPr="00E0770C">
        <w:rPr>
          <w:sz w:val="16"/>
        </w:rPr>
        <w:t xml:space="preserve"> — and if high inflows of non-EU citizens continue — </w:t>
      </w:r>
      <w:r w:rsidRPr="00E0770C">
        <w:rPr>
          <w:rStyle w:val="StyleUnderline"/>
        </w:rPr>
        <w:t>European welfare states face a stark choice: adjust or collapse.</w:t>
      </w:r>
    </w:p>
    <w:p w14:paraId="40752A95" w14:textId="24F8A228" w:rsidR="000D100C" w:rsidRDefault="000D100C" w:rsidP="000D100C">
      <w:pPr>
        <w:pStyle w:val="Heading4"/>
      </w:pPr>
      <w:r>
        <w:t>Refugees collapse the welfare system.</w:t>
      </w:r>
    </w:p>
    <w:p w14:paraId="7171A93A" w14:textId="73C07A94" w:rsidR="000D100C" w:rsidRPr="000D100C" w:rsidRDefault="000D100C" w:rsidP="000D100C">
      <w:proofErr w:type="spellStart"/>
      <w:r>
        <w:rPr>
          <w:rStyle w:val="Style13ptBold"/>
        </w:rPr>
        <w:t>Ridgwell</w:t>
      </w:r>
      <w:proofErr w:type="spellEnd"/>
      <w:r>
        <w:rPr>
          <w:rStyle w:val="Style13ptBold"/>
        </w:rPr>
        <w:t xml:space="preserve"> 16 </w:t>
      </w:r>
      <w:r>
        <w:t xml:space="preserve">[Henry </w:t>
      </w:r>
      <w:proofErr w:type="spellStart"/>
      <w:r>
        <w:t>Ridgwell</w:t>
      </w:r>
      <w:proofErr w:type="spellEnd"/>
      <w:r>
        <w:t xml:space="preserve">, 1-27-2016, "Berlin Welfare System Overwhelmed by </w:t>
      </w:r>
      <w:proofErr w:type="gramStart"/>
      <w:r>
        <w:t>Migrants ,</w:t>
      </w:r>
      <w:proofErr w:type="gramEnd"/>
      <w:r>
        <w:t>" VOA, https://www.voanews.com/a/berlin-welfare-system-overwhelmed-by-thousands-of-migrants/3165300.html]</w:t>
      </w:r>
    </w:p>
    <w:p w14:paraId="0D45781C" w14:textId="70C62A97" w:rsidR="000D100C" w:rsidRPr="000D100C" w:rsidRDefault="000D100C" w:rsidP="000D100C">
      <w:pPr>
        <w:rPr>
          <w:rStyle w:val="StyleUnderline"/>
        </w:rPr>
      </w:pPr>
      <w:r w:rsidRPr="000D100C">
        <w:rPr>
          <w:sz w:val="16"/>
        </w:rPr>
        <w:lastRenderedPageBreak/>
        <w:t xml:space="preserve">Local volunteers say </w:t>
      </w:r>
      <w:r w:rsidRPr="000D100C">
        <w:rPr>
          <w:rStyle w:val="StyleUnderline"/>
        </w:rPr>
        <w:t>Berlin’s social welfare system for refugees is being overwhelmed by the all the migrants applying for asylum</w:t>
      </w:r>
      <w:r w:rsidRPr="000D100C">
        <w:rPr>
          <w:sz w:val="16"/>
        </w:rPr>
        <w:t xml:space="preserve">. The volunteers are urging local authorities to address what they describe as ‘inhuman’ conditions at the central office for registration. Tensions rise as hundreds of </w:t>
      </w:r>
      <w:proofErr w:type="gramStart"/>
      <w:r w:rsidRPr="000D100C">
        <w:rPr>
          <w:sz w:val="16"/>
        </w:rPr>
        <w:t>refugees</w:t>
      </w:r>
      <w:proofErr w:type="gramEnd"/>
      <w:r w:rsidRPr="000D100C">
        <w:rPr>
          <w:sz w:val="16"/>
        </w:rPr>
        <w:t xml:space="preserve"> cram into long lines outside Berlin’s Social Services office, where the migrants’ dreams of a new life in Germany are often first confronted with reality. Huge tents have been erected to process the applications for state aid like welfare payments and health vouchers. Afghan refugee </w:t>
      </w:r>
      <w:proofErr w:type="spellStart"/>
      <w:r w:rsidRPr="000D100C">
        <w:rPr>
          <w:sz w:val="16"/>
        </w:rPr>
        <w:t>Khaudnazar</w:t>
      </w:r>
      <w:proofErr w:type="spellEnd"/>
      <w:r w:rsidRPr="000D100C">
        <w:rPr>
          <w:sz w:val="16"/>
        </w:rPr>
        <w:t xml:space="preserve"> has been waiting since 8 o’clock in the morning. Each time he gets to the front of the line, he says he is told to come back tomorrow. “Morning I come to here, go to the office, and here is take the turn at the counter and come back tomorrow. I come here tomorrow, all they speak, next time come tomorrow," said </w:t>
      </w:r>
      <w:proofErr w:type="spellStart"/>
      <w:r w:rsidRPr="000D100C">
        <w:rPr>
          <w:sz w:val="16"/>
        </w:rPr>
        <w:t>Khaudnazar</w:t>
      </w:r>
      <w:proofErr w:type="spellEnd"/>
      <w:r w:rsidRPr="000D100C">
        <w:rPr>
          <w:sz w:val="16"/>
        </w:rPr>
        <w:t xml:space="preserve">. </w:t>
      </w:r>
      <w:r w:rsidRPr="000D100C">
        <w:rPr>
          <w:rStyle w:val="StyleUnderline"/>
        </w:rPr>
        <w:t>The chaos</w:t>
      </w:r>
      <w:r w:rsidRPr="000D100C">
        <w:rPr>
          <w:sz w:val="16"/>
        </w:rPr>
        <w:t xml:space="preserve"> at the center - known by its German acronym </w:t>
      </w:r>
      <w:proofErr w:type="spellStart"/>
      <w:r w:rsidRPr="000D100C">
        <w:rPr>
          <w:sz w:val="16"/>
        </w:rPr>
        <w:t>LaGeSo</w:t>
      </w:r>
      <w:proofErr w:type="spellEnd"/>
      <w:r w:rsidRPr="000D100C">
        <w:rPr>
          <w:sz w:val="16"/>
        </w:rPr>
        <w:t xml:space="preserve"> - </w:t>
      </w:r>
      <w:r w:rsidRPr="000D100C">
        <w:rPr>
          <w:rStyle w:val="StyleUnderline"/>
        </w:rPr>
        <w:t>has been going on for months.</w:t>
      </w:r>
      <w:r>
        <w:rPr>
          <w:rStyle w:val="StyleUnderline"/>
        </w:rPr>
        <w:t xml:space="preserve"> </w:t>
      </w:r>
      <w:r w:rsidRPr="000D100C">
        <w:rPr>
          <w:sz w:val="16"/>
        </w:rPr>
        <w:t>"I have been here 24 days with no help, and no money," said Mohamed, a teenager from Afghanistan. Teams of helpers distribute warm drinks and food. Public donations of clothing arrive by the hour, to be sorted by volunteer refugees and locals. Kurt Kettler runs the volunteer organization known as ‘</w:t>
      </w:r>
      <w:proofErr w:type="spellStart"/>
      <w:r w:rsidRPr="000D100C">
        <w:rPr>
          <w:sz w:val="16"/>
        </w:rPr>
        <w:t>Moabit</w:t>
      </w:r>
      <w:proofErr w:type="spellEnd"/>
      <w:r w:rsidRPr="000D100C">
        <w:rPr>
          <w:sz w:val="16"/>
        </w:rPr>
        <w:t xml:space="preserve"> </w:t>
      </w:r>
      <w:proofErr w:type="spellStart"/>
      <w:r w:rsidRPr="000D100C">
        <w:rPr>
          <w:sz w:val="16"/>
        </w:rPr>
        <w:t>Hilft</w:t>
      </w:r>
      <w:proofErr w:type="spellEnd"/>
      <w:r w:rsidRPr="000D100C">
        <w:rPr>
          <w:sz w:val="16"/>
        </w:rPr>
        <w:t xml:space="preserve">’. “It’s winter time in Germany now, and we still have people arriving without shoes, babies without shoes and jackets or gloves," said Kettler. Kettler says </w:t>
      </w:r>
      <w:r w:rsidRPr="000D100C">
        <w:rPr>
          <w:rStyle w:val="StyleUnderline"/>
        </w:rPr>
        <w:t>the German government is failing in its duty of care to the refugees.</w:t>
      </w:r>
      <w:r>
        <w:rPr>
          <w:rStyle w:val="StyleUnderline"/>
        </w:rPr>
        <w:t xml:space="preserve"> </w:t>
      </w:r>
      <w:r w:rsidRPr="000D100C">
        <w:rPr>
          <w:sz w:val="16"/>
        </w:rPr>
        <w:t xml:space="preserve">“Germany cannot take all of the people, obviously, but we have the financial power, I mean the European Union has it. They should be a little bit more flexible and in these </w:t>
      </w:r>
      <w:proofErr w:type="gramStart"/>
      <w:r w:rsidRPr="000D100C">
        <w:rPr>
          <w:sz w:val="16"/>
        </w:rPr>
        <w:t>crises</w:t>
      </w:r>
      <w:proofErr w:type="gramEnd"/>
      <w:r w:rsidRPr="000D100C">
        <w:rPr>
          <w:sz w:val="16"/>
        </w:rPr>
        <w:t xml:space="preserve"> they have to be a lot quicker," he said. </w:t>
      </w:r>
      <w:r w:rsidRPr="000D100C">
        <w:rPr>
          <w:rStyle w:val="StyleUnderline"/>
        </w:rPr>
        <w:t>Germany’s bureaucracy is straining under the weight of the numbers of refugees - threatening to cripple the systems designed to provide the most basic care.</w:t>
      </w:r>
    </w:p>
    <w:p w14:paraId="5226838F" w14:textId="77777777" w:rsidR="00060427" w:rsidRPr="00D81DD2" w:rsidRDefault="00060427" w:rsidP="00060427">
      <w:pPr>
        <w:pStyle w:val="Heading3"/>
      </w:pPr>
      <w:r>
        <w:lastRenderedPageBreak/>
        <w:t>Immigrants Bad – AT: Germany Module</w:t>
      </w:r>
    </w:p>
    <w:p w14:paraId="2A91E635" w14:textId="77777777" w:rsidR="00060427" w:rsidRPr="008169B3" w:rsidRDefault="00060427" w:rsidP="00060427">
      <w:pPr>
        <w:pStyle w:val="Heading4"/>
        <w:rPr>
          <w:rStyle w:val="Style13ptBold"/>
          <w:b/>
        </w:rPr>
      </w:pPr>
      <w:r w:rsidRPr="008169B3">
        <w:rPr>
          <w:rStyle w:val="Style13ptBold"/>
          <w:b/>
        </w:rPr>
        <w:t xml:space="preserve">Immigration can’t fix </w:t>
      </w:r>
      <w:r>
        <w:rPr>
          <w:rStyle w:val="Style13ptBold"/>
          <w:b/>
        </w:rPr>
        <w:t>Germany’s</w:t>
      </w:r>
      <w:r w:rsidRPr="008169B3">
        <w:rPr>
          <w:rStyle w:val="Style13ptBold"/>
          <w:b/>
        </w:rPr>
        <w:t xml:space="preserve"> demographic crisis.</w:t>
      </w:r>
    </w:p>
    <w:p w14:paraId="3A395041" w14:textId="77777777" w:rsidR="00060427" w:rsidRDefault="00060427" w:rsidP="00060427">
      <w:proofErr w:type="spellStart"/>
      <w:r>
        <w:rPr>
          <w:rStyle w:val="Style13ptBold"/>
        </w:rPr>
        <w:t>Thelen</w:t>
      </w:r>
      <w:proofErr w:type="spellEnd"/>
      <w:r>
        <w:rPr>
          <w:rStyle w:val="Style13ptBold"/>
        </w:rPr>
        <w:t xml:space="preserve"> 18 </w:t>
      </w:r>
      <w:r>
        <w:t xml:space="preserve">[Peter </w:t>
      </w:r>
      <w:proofErr w:type="spellStart"/>
      <w:r>
        <w:t>Thelen</w:t>
      </w:r>
      <w:proofErr w:type="spellEnd"/>
      <w:r>
        <w:t xml:space="preserve"> covers social security systems, the job market and labor topics for </w:t>
      </w:r>
      <w:proofErr w:type="spellStart"/>
      <w:r>
        <w:t>Handelsblatt</w:t>
      </w:r>
      <w:proofErr w:type="spellEnd"/>
      <w:r>
        <w:t xml:space="preserve">, 1-30-2018, "Germany’s desperate need for immigrants," </w:t>
      </w:r>
      <w:proofErr w:type="spellStart"/>
      <w:r>
        <w:t>Handelsblatt</w:t>
      </w:r>
      <w:proofErr w:type="spellEnd"/>
      <w:r>
        <w:t xml:space="preserve"> Global Edition, https://global.handelsblatt.com/politics/germanys-desperate-need-for-immigrants-881075]</w:t>
      </w:r>
    </w:p>
    <w:p w14:paraId="43C88EA7" w14:textId="77777777" w:rsidR="00060427" w:rsidRPr="008169B3" w:rsidRDefault="00060427" w:rsidP="00060427">
      <w:pPr>
        <w:rPr>
          <w:sz w:val="16"/>
        </w:rPr>
      </w:pPr>
      <w:proofErr w:type="gramStart"/>
      <w:r w:rsidRPr="008169B3">
        <w:rPr>
          <w:rStyle w:val="StyleUnderline"/>
        </w:rPr>
        <w:t>At the moment</w:t>
      </w:r>
      <w:proofErr w:type="gramEnd"/>
      <w:r w:rsidRPr="008169B3">
        <w:rPr>
          <w:rStyle w:val="StyleUnderline"/>
        </w:rPr>
        <w:t xml:space="preserve"> Germany is looking ahead at a demographic time bomb. Labor shortages, a falling birth rate and an aging population mean that it will become increasingly difficult to fulfill the pension expectations of German retirees.</w:t>
      </w:r>
      <w:r>
        <w:rPr>
          <w:rStyle w:val="StyleUnderline"/>
        </w:rPr>
        <w:t xml:space="preserve"> </w:t>
      </w:r>
      <w:r w:rsidRPr="008169B3">
        <w:rPr>
          <w:sz w:val="16"/>
        </w:rPr>
        <w:t>At the coalition talks that are currently going on between the center-left Social Democrats and Angela Merkel’s Christian Democratic Union, two topics have dominated the protracted negotiations: immigration and social welfare. The Social Democrats, or SPD, want to maintain social welfare payments, including pensions, and to defend the rights of migrants. The Christian Democrats, or CDU, are taking a harder line. Although they are often discussed in isolation, the two issues are in fact inseparable. Only controlled migration can solve the demographic problems. But this begs further questions: How much migration should there be? And what kind of migration? “</w:t>
      </w:r>
      <w:r w:rsidRPr="008169B3">
        <w:rPr>
          <w:rStyle w:val="StyleUnderline"/>
        </w:rPr>
        <w:t>Huge waves of refugees won’t help us much</w:t>
      </w:r>
      <w:r w:rsidRPr="008169B3">
        <w:rPr>
          <w:sz w:val="16"/>
        </w:rPr>
        <w:t xml:space="preserve">,” says Martin </w:t>
      </w:r>
      <w:proofErr w:type="spellStart"/>
      <w:r w:rsidRPr="008169B3">
        <w:rPr>
          <w:sz w:val="16"/>
        </w:rPr>
        <w:t>Werding</w:t>
      </w:r>
      <w:proofErr w:type="spellEnd"/>
      <w:r w:rsidRPr="008169B3">
        <w:rPr>
          <w:sz w:val="16"/>
        </w:rPr>
        <w:t xml:space="preserve">, professor of public finance and social policy at the Ruhr University in Bochum. He explains that </w:t>
      </w:r>
      <w:r w:rsidRPr="008169B3">
        <w:rPr>
          <w:rStyle w:val="StyleUnderline"/>
        </w:rPr>
        <w:t>steady migration is best, but with the focus on migrants whose skills and language abilities allow them to integrate into the labor market quickly.</w:t>
      </w:r>
      <w:r w:rsidRPr="008169B3">
        <w:rPr>
          <w:sz w:val="16"/>
        </w:rPr>
        <w:t xml:space="preserve"> Recent years have </w:t>
      </w:r>
      <w:proofErr w:type="gramStart"/>
      <w:r w:rsidRPr="008169B3">
        <w:rPr>
          <w:sz w:val="16"/>
        </w:rPr>
        <w:t>actually seen</w:t>
      </w:r>
      <w:proofErr w:type="gramEnd"/>
      <w:r w:rsidRPr="008169B3">
        <w:rPr>
          <w:sz w:val="16"/>
        </w:rPr>
        <w:t xml:space="preserve"> a sharp increase in this kind of migration, alongside the more publicized arrival of around a million refugees from 2015 onwards. “Since 2010, we have seen a lot more foreigners paying into the German pension system,” </w:t>
      </w:r>
      <w:proofErr w:type="spellStart"/>
      <w:r w:rsidRPr="008169B3">
        <w:rPr>
          <w:sz w:val="16"/>
        </w:rPr>
        <w:t>Gundula</w:t>
      </w:r>
      <w:proofErr w:type="spellEnd"/>
      <w:r w:rsidRPr="008169B3">
        <w:rPr>
          <w:sz w:val="16"/>
        </w:rPr>
        <w:t xml:space="preserve"> Rossbach, president of the German Pension Insurance Union, told </w:t>
      </w:r>
      <w:proofErr w:type="spellStart"/>
      <w:r w:rsidRPr="008169B3">
        <w:rPr>
          <w:sz w:val="16"/>
        </w:rPr>
        <w:t>Handelsblatt</w:t>
      </w:r>
      <w:proofErr w:type="spellEnd"/>
      <w:r w:rsidRPr="008169B3">
        <w:rPr>
          <w:sz w:val="16"/>
        </w:rPr>
        <w:t xml:space="preserve">. The </w:t>
      </w:r>
      <w:proofErr w:type="gramStart"/>
      <w:r w:rsidRPr="008169B3">
        <w:rPr>
          <w:sz w:val="16"/>
        </w:rPr>
        <w:t>vast majority</w:t>
      </w:r>
      <w:proofErr w:type="gramEnd"/>
      <w:r w:rsidRPr="008169B3">
        <w:rPr>
          <w:sz w:val="16"/>
        </w:rPr>
        <w:t xml:space="preserve"> of these workers have arrived from other countries of the European Union, drawn by Germany’s booming labor market. This has driven up Germany’s population, which has grown from 80.3 million to 82.8 million in the last six years. However, </w:t>
      </w:r>
      <w:r w:rsidRPr="008169B3">
        <w:rPr>
          <w:rStyle w:val="StyleUnderline"/>
        </w:rPr>
        <w:t>migration is not a magic bullet to solve Germany’s demographic problems</w:t>
      </w:r>
      <w:r w:rsidRPr="008169B3">
        <w:rPr>
          <w:sz w:val="16"/>
        </w:rPr>
        <w:t xml:space="preserve">. One of the reasons for this is that </w:t>
      </w:r>
      <w:r w:rsidRPr="008169B3">
        <w:rPr>
          <w:rStyle w:val="StyleUnderline"/>
        </w:rPr>
        <w:t xml:space="preserve">foreign workers not only pay into the pension system, but also earn a right to access their homeland’s own pension plan. To guarantee a positive effect, these foreign workers need to stay in the country and have children, </w:t>
      </w:r>
      <w:r w:rsidRPr="008169B3">
        <w:rPr>
          <w:sz w:val="16"/>
        </w:rPr>
        <w:t xml:space="preserve">who would offset low birthrates among the German-born population and eventually pay into the German pension system themselves. </w:t>
      </w:r>
      <w:proofErr w:type="gramStart"/>
      <w:r w:rsidRPr="008169B3">
        <w:rPr>
          <w:sz w:val="16"/>
        </w:rPr>
        <w:t>However</w:t>
      </w:r>
      <w:proofErr w:type="gramEnd"/>
      <w:r w:rsidRPr="008169B3">
        <w:rPr>
          <w:sz w:val="16"/>
        </w:rPr>
        <w:t xml:space="preserve"> </w:t>
      </w:r>
      <w:r w:rsidRPr="004C2B8D">
        <w:rPr>
          <w:rStyle w:val="StyleUnderline"/>
        </w:rPr>
        <w:t>the brutal truth is that no model of immigration can patch up the holes in the German pension system entirely. And this is going to be increasingly apparent from 2025 onwards as the last of the baby boomers start to retire.</w:t>
      </w:r>
      <w:r w:rsidRPr="008169B3">
        <w:rPr>
          <w:sz w:val="16"/>
        </w:rPr>
        <w:t xml:space="preserve"> In a relatively short time this will add a further 5 million pensioners while at the same time there are around that many workers missing from the German labor force. Statistical models prepared by Mr. </w:t>
      </w:r>
      <w:proofErr w:type="spellStart"/>
      <w:r w:rsidRPr="008169B3">
        <w:rPr>
          <w:sz w:val="16"/>
        </w:rPr>
        <w:t>Werding’s</w:t>
      </w:r>
      <w:proofErr w:type="spellEnd"/>
      <w:r w:rsidRPr="008169B3">
        <w:rPr>
          <w:sz w:val="16"/>
        </w:rPr>
        <w:t xml:space="preserve"> team suggest that </w:t>
      </w:r>
      <w:r w:rsidRPr="004C2B8D">
        <w:rPr>
          <w:rStyle w:val="StyleUnderline"/>
        </w:rPr>
        <w:t xml:space="preserve">even an annual immigration of 300,000 people will not be enough to maintain current levels of pension payments. </w:t>
      </w:r>
      <w:r w:rsidRPr="008169B3">
        <w:rPr>
          <w:sz w:val="16"/>
        </w:rPr>
        <w:t xml:space="preserve">That influx will mean that the bill for pension contributions, as subtracted from pay packets of those still working, will only rise to 22 percent, rather than 24 percent. That’s still a big jump from current rates of 18.6 percent. </w:t>
      </w:r>
      <w:proofErr w:type="gramStart"/>
      <w:r w:rsidRPr="008169B3">
        <w:rPr>
          <w:sz w:val="16"/>
        </w:rPr>
        <w:t>Additionally</w:t>
      </w:r>
      <w:proofErr w:type="gramEnd"/>
      <w:r w:rsidRPr="008169B3">
        <w:rPr>
          <w:sz w:val="16"/>
        </w:rPr>
        <w:t xml:space="preserve"> the amount of pension a retired employee will get, which was slated to fall from 48 percent to 41.5 percent of their previous pay, will still decrease but, with steady migration, only to 44.5 percent. “</w:t>
      </w:r>
      <w:r w:rsidRPr="008169B3">
        <w:rPr>
          <w:rStyle w:val="StyleUnderline"/>
        </w:rPr>
        <w:t>Migration can ease the demographic problem, but not solve it completely</w:t>
      </w:r>
      <w:r w:rsidRPr="008169B3">
        <w:rPr>
          <w:sz w:val="16"/>
        </w:rPr>
        <w:t xml:space="preserve">,” Mr. </w:t>
      </w:r>
      <w:proofErr w:type="spellStart"/>
      <w:r w:rsidRPr="008169B3">
        <w:rPr>
          <w:sz w:val="16"/>
        </w:rPr>
        <w:t>Werding</w:t>
      </w:r>
      <w:proofErr w:type="spellEnd"/>
      <w:r w:rsidRPr="008169B3">
        <w:rPr>
          <w:sz w:val="16"/>
        </w:rPr>
        <w:t xml:space="preserve"> says. A solution is basically unthinkable without substantial immigration, he emphasizes. But </w:t>
      </w:r>
      <w:r w:rsidRPr="008169B3">
        <w:rPr>
          <w:rStyle w:val="StyleUnderline"/>
        </w:rPr>
        <w:t>that could also see a vicious circle arising when it comes to attracting skilled workers from overseas,</w:t>
      </w:r>
      <w:r w:rsidRPr="008169B3">
        <w:rPr>
          <w:sz w:val="16"/>
        </w:rPr>
        <w:t xml:space="preserve"> the expert warns. </w:t>
      </w:r>
      <w:r w:rsidRPr="008169B3">
        <w:rPr>
          <w:rStyle w:val="StyleUnderline"/>
        </w:rPr>
        <w:t>The fall in Germany’s working-age population may force the government to raise taxes and social security contributions, but</w:t>
      </w:r>
      <w:r w:rsidRPr="008169B3">
        <w:rPr>
          <w:sz w:val="16"/>
        </w:rPr>
        <w:t xml:space="preserve"> at the same time, </w:t>
      </w:r>
      <w:r w:rsidRPr="008169B3">
        <w:rPr>
          <w:rStyle w:val="StyleUnderline"/>
        </w:rPr>
        <w:t>this could deter many of the kinds of foreign workers who might otherwise be drawn to the country.</w:t>
      </w:r>
      <w:r>
        <w:rPr>
          <w:rStyle w:val="StyleUnderline"/>
        </w:rPr>
        <w:t xml:space="preserve"> </w:t>
      </w:r>
      <w:r w:rsidRPr="008169B3">
        <w:rPr>
          <w:sz w:val="16"/>
        </w:rPr>
        <w:t xml:space="preserve">For this reason, Ms. Rossbach, president of Germany’s pension organization, is calling for new pension costs not to fall too heavily on those currently paying into the system, with general taxation being used instead. Mr. </w:t>
      </w:r>
      <w:proofErr w:type="spellStart"/>
      <w:r w:rsidRPr="008169B3">
        <w:rPr>
          <w:sz w:val="16"/>
        </w:rPr>
        <w:t>Werding</w:t>
      </w:r>
      <w:proofErr w:type="spellEnd"/>
      <w:r w:rsidRPr="008169B3">
        <w:rPr>
          <w:sz w:val="16"/>
        </w:rPr>
        <w:t xml:space="preserve"> agrees, pointing out that </w:t>
      </w:r>
      <w:r w:rsidRPr="008169B3">
        <w:rPr>
          <w:rStyle w:val="StyleUnderline"/>
        </w:rPr>
        <w:t xml:space="preserve">the current wave of skilled migrants entering the country largely did so because of economic slowdowns elsewhere in Europe. Previously, European migrants preferred to go elsewhere, and those days could easily return if Germany is not careful to keep taxes and contributions low, </w:t>
      </w:r>
      <w:r w:rsidRPr="008169B3">
        <w:rPr>
          <w:sz w:val="16"/>
        </w:rPr>
        <w:t>he says.</w:t>
      </w:r>
    </w:p>
    <w:p w14:paraId="52B3B87D" w14:textId="6B0A0801" w:rsidR="00B5499C" w:rsidRDefault="00B5499C" w:rsidP="00B5499C">
      <w:pPr>
        <w:pStyle w:val="Heading3"/>
      </w:pPr>
      <w:r>
        <w:lastRenderedPageBreak/>
        <w:t>Refugees Bad – General</w:t>
      </w:r>
    </w:p>
    <w:p w14:paraId="7AE1EC2C" w14:textId="5679128B" w:rsidR="00DA0C6C" w:rsidRDefault="00DA0C6C" w:rsidP="00DA0C6C">
      <w:pPr>
        <w:pStyle w:val="Heading4"/>
      </w:pPr>
      <w:r>
        <w:t>Refugees specifically don’t contribute to the economy – other immigrant data doesn’t apply.</w:t>
      </w:r>
    </w:p>
    <w:p w14:paraId="7DC944EB" w14:textId="7F984893" w:rsidR="00DA0C6C" w:rsidRPr="00DA0C6C" w:rsidRDefault="00DA0C6C" w:rsidP="00DA0C6C">
      <w:proofErr w:type="spellStart"/>
      <w:r>
        <w:rPr>
          <w:rStyle w:val="Style13ptBold"/>
        </w:rPr>
        <w:t>Fasani</w:t>
      </w:r>
      <w:proofErr w:type="spellEnd"/>
      <w:r>
        <w:rPr>
          <w:rStyle w:val="Style13ptBold"/>
        </w:rPr>
        <w:t xml:space="preserve"> et al 18 </w:t>
      </w:r>
      <w:r>
        <w:t xml:space="preserve">[Francesco </w:t>
      </w:r>
      <w:proofErr w:type="spellStart"/>
      <w:r>
        <w:t>Fasani</w:t>
      </w:r>
      <w:proofErr w:type="spellEnd"/>
      <w:r>
        <w:t xml:space="preserve">, Reader, School of Economics and Finance, Queen Mary - University of London, Tommaso </w:t>
      </w:r>
      <w:proofErr w:type="spellStart"/>
      <w:r>
        <w:t>Frattini</w:t>
      </w:r>
      <w:proofErr w:type="spellEnd"/>
      <w:r>
        <w:t xml:space="preserve">, Associate Professor, Department of Economics, Management and Quantitative Methods, University of Milan, Luigi </w:t>
      </w:r>
      <w:proofErr w:type="spellStart"/>
      <w:r>
        <w:t>Minale</w:t>
      </w:r>
      <w:proofErr w:type="spellEnd"/>
      <w:r>
        <w:t xml:space="preserve">, Assistant Professor, Department of Economics, Universidad Carlos III de Madrid, 4-1-2018, "Refugee integration into the </w:t>
      </w:r>
      <w:proofErr w:type="spellStart"/>
      <w:r>
        <w:t>labour</w:t>
      </w:r>
      <w:proofErr w:type="spellEnd"/>
      <w:r>
        <w:t xml:space="preserve"> market," No Publication, https://voxeu.org/article/refugee-integration-labour-market]</w:t>
      </w:r>
    </w:p>
    <w:p w14:paraId="3437FEF3" w14:textId="0F9BE76D" w:rsidR="00DA0C6C" w:rsidRPr="00DA0C6C" w:rsidRDefault="00DA0C6C" w:rsidP="00DA0C6C">
      <w:pPr>
        <w:rPr>
          <w:rStyle w:val="StyleUnderline"/>
        </w:rPr>
      </w:pPr>
      <w:r w:rsidRPr="00DA0C6C">
        <w:rPr>
          <w:sz w:val="16"/>
        </w:rPr>
        <w:t xml:space="preserve">In a recent paper, we </w:t>
      </w:r>
      <w:proofErr w:type="spellStart"/>
      <w:r w:rsidRPr="00DA0C6C">
        <w:rPr>
          <w:sz w:val="16"/>
        </w:rPr>
        <w:t>analyse</w:t>
      </w:r>
      <w:proofErr w:type="spellEnd"/>
      <w:r w:rsidRPr="00DA0C6C">
        <w:rPr>
          <w:sz w:val="16"/>
        </w:rPr>
        <w:t xml:space="preserve"> the </w:t>
      </w:r>
      <w:proofErr w:type="spellStart"/>
      <w:r w:rsidRPr="00DA0C6C">
        <w:rPr>
          <w:sz w:val="16"/>
        </w:rPr>
        <w:t>labour</w:t>
      </w:r>
      <w:proofErr w:type="spellEnd"/>
      <w:r w:rsidRPr="00DA0C6C">
        <w:rPr>
          <w:sz w:val="16"/>
        </w:rPr>
        <w:t xml:space="preserve"> market performance of refugees vis-à-vis comparable migrants across several EU countries and over time, and we investigate the role played by asylum-related policies in shaping refugees’ integration process (</w:t>
      </w:r>
      <w:proofErr w:type="spellStart"/>
      <w:r w:rsidRPr="00DA0C6C">
        <w:rPr>
          <w:sz w:val="16"/>
        </w:rPr>
        <w:t>Fasani</w:t>
      </w:r>
      <w:proofErr w:type="spellEnd"/>
      <w:r w:rsidRPr="00DA0C6C">
        <w:rPr>
          <w:sz w:val="16"/>
        </w:rPr>
        <w:t xml:space="preserve"> et al. 2018).1 </w:t>
      </w:r>
      <w:r w:rsidRPr="00DA0C6C">
        <w:rPr>
          <w:rStyle w:val="StyleUnderline"/>
        </w:rPr>
        <w:t>We employ recently-released data for several EU countries</w:t>
      </w:r>
      <w:r w:rsidRPr="00DA0C6C">
        <w:rPr>
          <w:sz w:val="16"/>
        </w:rPr>
        <w:t xml:space="preserve"> which contain information about the main reason for migration, thus </w:t>
      </w:r>
      <w:r w:rsidRPr="00DA0C6C">
        <w:rPr>
          <w:rStyle w:val="StyleUnderline"/>
        </w:rPr>
        <w:t>allowing us to distinguish between refugees and other migrants</w:t>
      </w:r>
      <w:r w:rsidRPr="00DA0C6C">
        <w:rPr>
          <w:sz w:val="16"/>
        </w:rPr>
        <w:t xml:space="preserve">.2 </w:t>
      </w:r>
      <w:r w:rsidRPr="00DA0C6C">
        <w:rPr>
          <w:rStyle w:val="StyleUnderline"/>
        </w:rPr>
        <w:t>The repeated cross-sectional nature of the data allows us to</w:t>
      </w:r>
      <w:r w:rsidRPr="00DA0C6C">
        <w:rPr>
          <w:sz w:val="16"/>
        </w:rPr>
        <w:t xml:space="preserve"> observe different random samples of the same immigrant cohorts at two different points in time, thereby </w:t>
      </w:r>
      <w:r w:rsidRPr="00DA0C6C">
        <w:rPr>
          <w:rStyle w:val="StyleUnderline"/>
        </w:rPr>
        <w:t>expand</w:t>
      </w:r>
      <w:r w:rsidRPr="00DA0C6C">
        <w:rPr>
          <w:sz w:val="16"/>
        </w:rPr>
        <w:t xml:space="preserve">ing </w:t>
      </w:r>
      <w:r w:rsidRPr="00DA0C6C">
        <w:rPr>
          <w:rStyle w:val="StyleUnderline"/>
        </w:rPr>
        <w:t>the existing knowledge on refugee integration dynamics.</w:t>
      </w:r>
      <w:r>
        <w:rPr>
          <w:rStyle w:val="StyleUnderline"/>
        </w:rPr>
        <w:t xml:space="preserve"> </w:t>
      </w:r>
      <w:r w:rsidRPr="00DA0C6C">
        <w:rPr>
          <w:rStyle w:val="StyleUnderline"/>
        </w:rPr>
        <w:t>The immigrant-refugee gap is large and persists over time</w:t>
      </w:r>
      <w:r>
        <w:rPr>
          <w:rStyle w:val="StyleUnderline"/>
        </w:rPr>
        <w:t xml:space="preserve"> </w:t>
      </w:r>
      <w:r w:rsidRPr="00DA0C6C">
        <w:rPr>
          <w:rStyle w:val="StyleUnderline"/>
        </w:rPr>
        <w:t xml:space="preserve">We find a large and significant negative </w:t>
      </w:r>
      <w:proofErr w:type="spellStart"/>
      <w:r w:rsidRPr="00DA0C6C">
        <w:rPr>
          <w:rStyle w:val="StyleUnderline"/>
        </w:rPr>
        <w:t>labour</w:t>
      </w:r>
      <w:proofErr w:type="spellEnd"/>
      <w:r w:rsidRPr="00DA0C6C">
        <w:rPr>
          <w:rStyle w:val="StyleUnderline"/>
        </w:rPr>
        <w:t xml:space="preserve"> market gap between refugees and comparable migrants. Refugees are 11.6% less likely to have a job and 22.1% more likely to be unemployed than other migrants with similar characteristics.</w:t>
      </w:r>
      <w:r w:rsidRPr="00DA0C6C">
        <w:rPr>
          <w:sz w:val="16"/>
        </w:rPr>
        <w:t xml:space="preserve"> Moreover, </w:t>
      </w:r>
      <w:r w:rsidRPr="00DA0C6C">
        <w:rPr>
          <w:rStyle w:val="StyleUnderline"/>
        </w:rPr>
        <w:t xml:space="preserve">their income, occupational quality, and </w:t>
      </w:r>
      <w:proofErr w:type="spellStart"/>
      <w:r w:rsidRPr="00DA0C6C">
        <w:rPr>
          <w:rStyle w:val="StyleUnderline"/>
        </w:rPr>
        <w:t>labour</w:t>
      </w:r>
      <w:proofErr w:type="spellEnd"/>
      <w:r w:rsidRPr="00DA0C6C">
        <w:rPr>
          <w:rStyle w:val="StyleUnderline"/>
        </w:rPr>
        <w:t xml:space="preserve"> market participation are also relatively weaker</w:t>
      </w:r>
      <w:r w:rsidRPr="00DA0C6C">
        <w:rPr>
          <w:sz w:val="16"/>
        </w:rPr>
        <w:t xml:space="preserve">. Not only does this refugee-immigrant </w:t>
      </w:r>
      <w:proofErr w:type="spellStart"/>
      <w:r w:rsidRPr="00DA0C6C">
        <w:rPr>
          <w:sz w:val="16"/>
        </w:rPr>
        <w:t>labour</w:t>
      </w:r>
      <w:proofErr w:type="spellEnd"/>
      <w:r w:rsidRPr="00DA0C6C">
        <w:rPr>
          <w:sz w:val="16"/>
        </w:rPr>
        <w:t xml:space="preserve"> market gap not seem motivated by the different observable individual characteristics, but 60–80% of the ‘refugee gap’ (conditional on age, gender, and education) remains unexplained even when we control for </w:t>
      </w:r>
      <w:proofErr w:type="spellStart"/>
      <w:r w:rsidRPr="00DA0C6C">
        <w:rPr>
          <w:sz w:val="16"/>
        </w:rPr>
        <w:t>unobservables</w:t>
      </w:r>
      <w:proofErr w:type="spellEnd"/>
      <w:r w:rsidRPr="00DA0C6C">
        <w:rPr>
          <w:sz w:val="16"/>
        </w:rPr>
        <w:t xml:space="preserve"> using origin area, entry cohort, and destination country fixed effects, as well as interactions between them. </w:t>
      </w:r>
      <w:r w:rsidRPr="00DA0C6C">
        <w:rPr>
          <w:rStyle w:val="StyleUnderline"/>
        </w:rPr>
        <w:t>The refugee gap is also relatively persistent over time.</w:t>
      </w:r>
      <w:r w:rsidRPr="00DA0C6C">
        <w:rPr>
          <w:sz w:val="16"/>
        </w:rPr>
        <w:t xml:space="preserve"> Figure 1 shows that, </w:t>
      </w:r>
      <w:r w:rsidRPr="00DA0C6C">
        <w:rPr>
          <w:rStyle w:val="StyleUnderline"/>
        </w:rPr>
        <w:t>upon arrival in the host country, the employment probability gap is -30 percentage points, with a corresponding unemployment gap of 15 percentage points. Although this gap becomes progressively narrower with years of residence in the host country, the difference only reaches statistical insignificance after 15 year</w:t>
      </w:r>
      <w:r w:rsidRPr="00DA0C6C">
        <w:rPr>
          <w:sz w:val="16"/>
        </w:rPr>
        <w:t xml:space="preserve">s (for employment) or 9–10 years (for unemployment), suggesting that </w:t>
      </w:r>
      <w:r w:rsidRPr="00DA0C6C">
        <w:rPr>
          <w:rStyle w:val="StyleUnderline"/>
        </w:rPr>
        <w:t xml:space="preserve">refugees struggle to eliminate their initial </w:t>
      </w:r>
      <w:proofErr w:type="spellStart"/>
      <w:r w:rsidRPr="00DA0C6C">
        <w:rPr>
          <w:rStyle w:val="StyleUnderline"/>
        </w:rPr>
        <w:t>labour</w:t>
      </w:r>
      <w:proofErr w:type="spellEnd"/>
      <w:r w:rsidRPr="00DA0C6C">
        <w:rPr>
          <w:rStyle w:val="StyleUnderline"/>
        </w:rPr>
        <w:t xml:space="preserve"> market disadvantage vis-à-vis other immigrants.</w:t>
      </w:r>
    </w:p>
    <w:p w14:paraId="53B979C3" w14:textId="77777777" w:rsidR="00B5499C" w:rsidRPr="00826106" w:rsidRDefault="00B5499C" w:rsidP="00B5499C">
      <w:pPr>
        <w:pStyle w:val="Heading4"/>
        <w:rPr>
          <w:rStyle w:val="Style13ptBold"/>
          <w:b/>
        </w:rPr>
      </w:pPr>
      <w:r w:rsidRPr="00826106">
        <w:rPr>
          <w:rStyle w:val="Style13ptBold"/>
          <w:b/>
        </w:rPr>
        <w:t>Refugees hurt Europe’s economy and break up the EU – their stats underestimate the cost.</w:t>
      </w:r>
    </w:p>
    <w:p w14:paraId="0D810C54" w14:textId="77777777" w:rsidR="00B5499C" w:rsidRPr="00826106" w:rsidRDefault="00B5499C" w:rsidP="00B5499C">
      <w:proofErr w:type="spellStart"/>
      <w:r>
        <w:rPr>
          <w:rStyle w:val="Style13ptBold"/>
        </w:rPr>
        <w:t>Dullien</w:t>
      </w:r>
      <w:proofErr w:type="spellEnd"/>
      <w:r>
        <w:rPr>
          <w:rStyle w:val="Style13ptBold"/>
        </w:rPr>
        <w:t xml:space="preserve"> 16 </w:t>
      </w:r>
      <w:r>
        <w:t xml:space="preserve">[Sebastian </w:t>
      </w:r>
      <w:proofErr w:type="spellStart"/>
      <w:r>
        <w:t>Dullien</w:t>
      </w:r>
      <w:proofErr w:type="spellEnd"/>
      <w:r>
        <w:t>, professor of International Economics at HTW Berlin, 4-28-16, “</w:t>
      </w:r>
      <w:r w:rsidRPr="00826106">
        <w:t>PAYING THE PRICE:</w:t>
      </w:r>
      <w:r>
        <w:t xml:space="preserve"> </w:t>
      </w:r>
      <w:r w:rsidRPr="00826106">
        <w:t>THE COST OF EUROPE’S</w:t>
      </w:r>
      <w:r>
        <w:t xml:space="preserve"> </w:t>
      </w:r>
      <w:r w:rsidRPr="00826106">
        <w:t>REFUGEE CRISIS</w:t>
      </w:r>
      <w:r>
        <w:t>”, European Council on Foreign Relations Policy Brief, http://www.ecfr.eu/page/-/ECFR_168_PAYING_THE_PRICE_-_THE_COST_OF_EUROPES_REFUGEE_CRISIS.pdf]</w:t>
      </w:r>
    </w:p>
    <w:p w14:paraId="2AC2A7DE" w14:textId="77777777" w:rsidR="00B5499C" w:rsidRDefault="00B5499C" w:rsidP="00B5499C">
      <w:pPr>
        <w:rPr>
          <w:sz w:val="16"/>
        </w:rPr>
      </w:pPr>
      <w:r w:rsidRPr="00826106">
        <w:rPr>
          <w:rStyle w:val="StyleUnderline"/>
        </w:rPr>
        <w:t>The massive influx of refugees to Europe is the most</w:t>
      </w:r>
      <w:r>
        <w:rPr>
          <w:rStyle w:val="StyleUnderline"/>
        </w:rPr>
        <w:t xml:space="preserve"> </w:t>
      </w:r>
      <w:proofErr w:type="gramStart"/>
      <w:r w:rsidRPr="00826106">
        <w:rPr>
          <w:rStyle w:val="StyleUnderline"/>
        </w:rPr>
        <w:t>serious crisis</w:t>
      </w:r>
      <w:proofErr w:type="gramEnd"/>
      <w:r w:rsidRPr="00826106">
        <w:rPr>
          <w:rStyle w:val="StyleUnderline"/>
        </w:rPr>
        <w:t xml:space="preserve"> that the European Union has faced since</w:t>
      </w:r>
      <w:r>
        <w:rPr>
          <w:rStyle w:val="StyleUnderline"/>
        </w:rPr>
        <w:t xml:space="preserve"> </w:t>
      </w:r>
      <w:r w:rsidRPr="00826106">
        <w:rPr>
          <w:rStyle w:val="StyleUnderline"/>
        </w:rPr>
        <w:t xml:space="preserve">its foundation. </w:t>
      </w:r>
      <w:r w:rsidRPr="00826106">
        <w:rPr>
          <w:sz w:val="16"/>
        </w:rPr>
        <w:t xml:space="preserve">Even if the recent EU–Turkey agreement succeeds in permanently closing the Balkan route, through which hundreds of thousands of refugees and migrants have made their way into the EU over the past year, the crisis will be far from over. With the war in Syria continuing and no sign of </w:t>
      </w:r>
      <w:proofErr w:type="spellStart"/>
      <w:r w:rsidRPr="00826106">
        <w:rPr>
          <w:sz w:val="16"/>
        </w:rPr>
        <w:t>stabilisation</w:t>
      </w:r>
      <w:proofErr w:type="spellEnd"/>
      <w:r w:rsidRPr="00826106">
        <w:rPr>
          <w:sz w:val="16"/>
        </w:rPr>
        <w:t xml:space="preserve"> in North African countries such as Libya or Egypt, there will be further flows of displaced people looking for </w:t>
      </w:r>
      <w:proofErr w:type="gramStart"/>
      <w:r w:rsidRPr="00826106">
        <w:rPr>
          <w:sz w:val="16"/>
        </w:rPr>
        <w:t>safety, and</w:t>
      </w:r>
      <w:proofErr w:type="gramEnd"/>
      <w:r w:rsidRPr="00826106">
        <w:rPr>
          <w:sz w:val="16"/>
        </w:rPr>
        <w:t xml:space="preserve"> closing down one path into Europe will merely divert them to other routes. Already, </w:t>
      </w:r>
      <w:r w:rsidRPr="00826106">
        <w:rPr>
          <w:rStyle w:val="StyleUnderline"/>
        </w:rPr>
        <w:t>migrant flows have stretched the ties between EU</w:t>
      </w:r>
      <w:r>
        <w:rPr>
          <w:rStyle w:val="StyleUnderline"/>
        </w:rPr>
        <w:t xml:space="preserve"> </w:t>
      </w:r>
      <w:r w:rsidRPr="00826106">
        <w:rPr>
          <w:rStyle w:val="StyleUnderline"/>
        </w:rPr>
        <w:t>member states, and even within some states, to their limits.</w:t>
      </w:r>
      <w:r>
        <w:rPr>
          <w:rStyle w:val="StyleUnderline"/>
        </w:rPr>
        <w:t xml:space="preserve"> </w:t>
      </w:r>
      <w:r w:rsidRPr="00826106">
        <w:rPr>
          <w:rStyle w:val="StyleUnderline"/>
        </w:rPr>
        <w:t>A rift has emerged between a core of the older member</w:t>
      </w:r>
      <w:r>
        <w:rPr>
          <w:rStyle w:val="StyleUnderline"/>
        </w:rPr>
        <w:t xml:space="preserve"> </w:t>
      </w:r>
      <w:r w:rsidRPr="00826106">
        <w:rPr>
          <w:rStyle w:val="StyleUnderline"/>
        </w:rPr>
        <w:t>states</w:t>
      </w:r>
      <w:r w:rsidRPr="00826106">
        <w:rPr>
          <w:sz w:val="16"/>
        </w:rPr>
        <w:t xml:space="preserve"> – particularly Germany – on the one hand, </w:t>
      </w:r>
      <w:r w:rsidRPr="00826106">
        <w:rPr>
          <w:rStyle w:val="StyleUnderline"/>
        </w:rPr>
        <w:t>and the</w:t>
      </w:r>
      <w:r>
        <w:rPr>
          <w:rStyle w:val="StyleUnderline"/>
        </w:rPr>
        <w:t xml:space="preserve"> </w:t>
      </w:r>
      <w:r w:rsidRPr="00826106">
        <w:rPr>
          <w:rStyle w:val="StyleUnderline"/>
        </w:rPr>
        <w:t>more recent members in Central and Eastern Europe</w:t>
      </w:r>
      <w:r w:rsidRPr="00826106">
        <w:rPr>
          <w:sz w:val="16"/>
        </w:rPr>
        <w:t xml:space="preserve"> on the other, </w:t>
      </w:r>
      <w:r w:rsidRPr="00826106">
        <w:rPr>
          <w:rStyle w:val="StyleUnderline"/>
        </w:rPr>
        <w:t>with accusations from both that the other camp</w:t>
      </w:r>
      <w:r>
        <w:rPr>
          <w:rStyle w:val="StyleUnderline"/>
        </w:rPr>
        <w:t xml:space="preserve"> </w:t>
      </w:r>
      <w:r w:rsidRPr="00826106">
        <w:rPr>
          <w:rStyle w:val="StyleUnderline"/>
        </w:rPr>
        <w:t>has violated EU norms. In many European countries, the</w:t>
      </w:r>
      <w:r>
        <w:rPr>
          <w:rStyle w:val="StyleUnderline"/>
        </w:rPr>
        <w:t xml:space="preserve"> </w:t>
      </w:r>
      <w:r w:rsidRPr="00826106">
        <w:rPr>
          <w:rStyle w:val="StyleUnderline"/>
        </w:rPr>
        <w:t>refugee inflow has strengthened right-wing, xenophobic,</w:t>
      </w:r>
      <w:r>
        <w:rPr>
          <w:rStyle w:val="StyleUnderline"/>
        </w:rPr>
        <w:t xml:space="preserve"> </w:t>
      </w:r>
      <w:r w:rsidRPr="00826106">
        <w:rPr>
          <w:rStyle w:val="StyleUnderline"/>
        </w:rPr>
        <w:t>and anti-EU parties</w:t>
      </w:r>
      <w:r w:rsidRPr="00826106">
        <w:rPr>
          <w:sz w:val="16"/>
        </w:rPr>
        <w:t>. In Germany’s March 2016 elections, the anti-immigration party Alternative for Germany (</w:t>
      </w:r>
      <w:proofErr w:type="spellStart"/>
      <w:r w:rsidRPr="00826106">
        <w:rPr>
          <w:sz w:val="16"/>
        </w:rPr>
        <w:t>AfD</w:t>
      </w:r>
      <w:proofErr w:type="spellEnd"/>
      <w:r w:rsidRPr="00826106">
        <w:rPr>
          <w:sz w:val="16"/>
        </w:rPr>
        <w:t xml:space="preserve">) entered all three regional parliaments that held a vote. In countries such as Poland and France, the mere prospect of larger refugee </w:t>
      </w:r>
      <w:r w:rsidRPr="00826106">
        <w:rPr>
          <w:sz w:val="16"/>
        </w:rPr>
        <w:lastRenderedPageBreak/>
        <w:t xml:space="preserve">inflows has </w:t>
      </w:r>
      <w:proofErr w:type="spellStart"/>
      <w:r w:rsidRPr="00826106">
        <w:rPr>
          <w:sz w:val="16"/>
        </w:rPr>
        <w:t>fuelled</w:t>
      </w:r>
      <w:proofErr w:type="spellEnd"/>
      <w:r w:rsidRPr="00826106">
        <w:rPr>
          <w:sz w:val="16"/>
        </w:rPr>
        <w:t xml:space="preserve"> a growth in support for far-right parties. </w:t>
      </w:r>
      <w:r w:rsidRPr="00826106">
        <w:rPr>
          <w:rStyle w:val="StyleUnderline"/>
        </w:rPr>
        <w:t>A central fear of European voters is that refugee inflows</w:t>
      </w:r>
      <w:r>
        <w:rPr>
          <w:rStyle w:val="StyleUnderline"/>
        </w:rPr>
        <w:t xml:space="preserve"> </w:t>
      </w:r>
      <w:r w:rsidRPr="00826106">
        <w:rPr>
          <w:rStyle w:val="StyleUnderline"/>
        </w:rPr>
        <w:t>could overwhelm their countries economically</w:t>
      </w:r>
      <w:r w:rsidRPr="00826106">
        <w:rPr>
          <w:sz w:val="16"/>
        </w:rPr>
        <w:t xml:space="preserve">. In national debates, the recurrent concern is that </w:t>
      </w:r>
      <w:r w:rsidRPr="00826106">
        <w:rPr>
          <w:rStyle w:val="StyleUnderline"/>
        </w:rPr>
        <w:t>refugee inflows</w:t>
      </w:r>
      <w:r>
        <w:rPr>
          <w:rStyle w:val="StyleUnderline"/>
        </w:rPr>
        <w:t xml:space="preserve"> </w:t>
      </w:r>
      <w:r w:rsidRPr="00826106">
        <w:rPr>
          <w:rStyle w:val="StyleUnderline"/>
        </w:rPr>
        <w:t>will increase unemployment, strain infrastructure, and</w:t>
      </w:r>
      <w:r>
        <w:rPr>
          <w:rStyle w:val="StyleUnderline"/>
        </w:rPr>
        <w:t xml:space="preserve"> </w:t>
      </w:r>
      <w:r w:rsidRPr="00826106">
        <w:rPr>
          <w:rStyle w:val="StyleUnderline"/>
        </w:rPr>
        <w:t>burden already fragile public budgets beyond the point of</w:t>
      </w:r>
      <w:r>
        <w:rPr>
          <w:rStyle w:val="StyleUnderline"/>
        </w:rPr>
        <w:t xml:space="preserve"> </w:t>
      </w:r>
      <w:r w:rsidRPr="00826106">
        <w:rPr>
          <w:rStyle w:val="StyleUnderline"/>
        </w:rPr>
        <w:t>sustainability, pushing countries back into the debt crisis</w:t>
      </w:r>
      <w:r>
        <w:rPr>
          <w:rStyle w:val="StyleUnderline"/>
        </w:rPr>
        <w:t xml:space="preserve"> </w:t>
      </w:r>
      <w:r w:rsidRPr="00826106">
        <w:rPr>
          <w:rStyle w:val="StyleUnderline"/>
        </w:rPr>
        <w:t>they have only just escaped.</w:t>
      </w:r>
      <w:r>
        <w:rPr>
          <w:rStyle w:val="StyleUnderline"/>
        </w:rPr>
        <w:t xml:space="preserve"> </w:t>
      </w:r>
      <w:r w:rsidRPr="00826106">
        <w:rPr>
          <w:sz w:val="16"/>
        </w:rPr>
        <w:t xml:space="preserve">Against this background of turmoil, this paper will assess the economic sustainability of refugee flows into the </w:t>
      </w:r>
      <w:proofErr w:type="gramStart"/>
      <w:r w:rsidRPr="00826106">
        <w:rPr>
          <w:sz w:val="16"/>
        </w:rPr>
        <w:t>EU, and</w:t>
      </w:r>
      <w:proofErr w:type="gramEnd"/>
      <w:r w:rsidRPr="00826106">
        <w:rPr>
          <w:sz w:val="16"/>
        </w:rPr>
        <w:t xml:space="preserve"> propose ways to make them more sustainable. Its core proposal is the establishment of a “European Refugee Union” that </w:t>
      </w:r>
      <w:proofErr w:type="spellStart"/>
      <w:r w:rsidRPr="00826106">
        <w:rPr>
          <w:sz w:val="16"/>
        </w:rPr>
        <w:t>centralises</w:t>
      </w:r>
      <w:proofErr w:type="spellEnd"/>
      <w:r w:rsidRPr="00826106">
        <w:rPr>
          <w:sz w:val="16"/>
        </w:rPr>
        <w:t xml:space="preserve"> key policies on refugees and asylum, as well as their financing, at the European level. While moving towards such a comprehensive solution any time soon is of course a utopia, this paper offers an ideal model that can be used as a reference point for debate over more immediate measures. The focus on the economic aspects of the crisis is not meant to neglect its humanitarian </w:t>
      </w:r>
      <w:proofErr w:type="gramStart"/>
      <w:r w:rsidRPr="00826106">
        <w:rPr>
          <w:sz w:val="16"/>
        </w:rPr>
        <w:t>urgency, but</w:t>
      </w:r>
      <w:proofErr w:type="gramEnd"/>
      <w:r w:rsidRPr="00826106">
        <w:rPr>
          <w:sz w:val="16"/>
        </w:rPr>
        <w:t xml:space="preserve"> is rather an attempt to </w:t>
      </w:r>
      <w:proofErr w:type="spellStart"/>
      <w:r w:rsidRPr="00826106">
        <w:rPr>
          <w:sz w:val="16"/>
        </w:rPr>
        <w:t>maximise</w:t>
      </w:r>
      <w:proofErr w:type="spellEnd"/>
      <w:r w:rsidRPr="00826106">
        <w:rPr>
          <w:sz w:val="16"/>
        </w:rPr>
        <w:t xml:space="preserve"> the number of people in need that the EU can help. Economic sustainability – managing the inflow in a way that can be sustained for an extended period – is a fundamental aspect of any durable solution to the humanitarian crisis. As there is a limit to the number of refugees that can sustainably be taken in by EU member states, helping each refugee in a more economically efficient way means that more can be offered protection. The basic notion is that </w:t>
      </w:r>
      <w:r w:rsidRPr="00826106">
        <w:rPr>
          <w:rStyle w:val="StyleUnderline"/>
        </w:rPr>
        <w:t>Europe can only help others if it is not itself</w:t>
      </w:r>
      <w:r>
        <w:rPr>
          <w:rStyle w:val="StyleUnderline"/>
        </w:rPr>
        <w:t xml:space="preserve"> </w:t>
      </w:r>
      <w:r w:rsidRPr="00826106">
        <w:rPr>
          <w:rStyle w:val="StyleUnderline"/>
        </w:rPr>
        <w:t>overwhelmed and pushed to the brink of economic</w:t>
      </w:r>
      <w:r w:rsidRPr="00826106">
        <w:rPr>
          <w:sz w:val="16"/>
        </w:rPr>
        <w:t xml:space="preserve"> or government </w:t>
      </w:r>
      <w:r w:rsidRPr="00826106">
        <w:rPr>
          <w:rStyle w:val="StyleUnderline"/>
        </w:rPr>
        <w:t>crisis</w:t>
      </w:r>
      <w:r w:rsidRPr="00826106">
        <w:rPr>
          <w:sz w:val="16"/>
        </w:rPr>
        <w:t xml:space="preserve">. The economic sustainability of refugee flows There are two important dimensions to the sustainability of refugee inflows: fiscal and political. On the fiscal side, </w:t>
      </w:r>
      <w:r w:rsidRPr="00826106">
        <w:rPr>
          <w:rStyle w:val="StyleUnderline"/>
        </w:rPr>
        <w:t>receiving, processing, housing, feeding, and finally</w:t>
      </w:r>
      <w:r>
        <w:rPr>
          <w:rStyle w:val="StyleUnderline"/>
        </w:rPr>
        <w:t xml:space="preserve"> </w:t>
      </w:r>
      <w:r w:rsidRPr="00826106">
        <w:rPr>
          <w:rStyle w:val="StyleUnderline"/>
        </w:rPr>
        <w:t xml:space="preserve">integrating refugees into the </w:t>
      </w:r>
      <w:proofErr w:type="spellStart"/>
      <w:r w:rsidRPr="00826106">
        <w:rPr>
          <w:rStyle w:val="StyleUnderline"/>
        </w:rPr>
        <w:t>labour</w:t>
      </w:r>
      <w:proofErr w:type="spellEnd"/>
      <w:r w:rsidRPr="00826106">
        <w:rPr>
          <w:rStyle w:val="StyleUnderline"/>
        </w:rPr>
        <w:t xml:space="preserve"> market comes with</w:t>
      </w:r>
      <w:r>
        <w:rPr>
          <w:rStyle w:val="StyleUnderline"/>
        </w:rPr>
        <w:t xml:space="preserve"> </w:t>
      </w:r>
      <w:r w:rsidRPr="00826106">
        <w:rPr>
          <w:rStyle w:val="StyleUnderline"/>
        </w:rPr>
        <w:t>significant upfront costs, worsening the country’s fiscal</w:t>
      </w:r>
      <w:r>
        <w:rPr>
          <w:rStyle w:val="StyleUnderline"/>
        </w:rPr>
        <w:t xml:space="preserve"> </w:t>
      </w:r>
      <w:r w:rsidRPr="00826106">
        <w:rPr>
          <w:rStyle w:val="StyleUnderline"/>
        </w:rPr>
        <w:t>position,</w:t>
      </w:r>
      <w:r w:rsidRPr="00826106">
        <w:rPr>
          <w:sz w:val="16"/>
        </w:rPr>
        <w:t xml:space="preserve"> even though fiscal benefits might come later, once migrants have been integrated into the </w:t>
      </w:r>
      <w:proofErr w:type="spellStart"/>
      <w:r w:rsidRPr="00826106">
        <w:rPr>
          <w:sz w:val="16"/>
        </w:rPr>
        <w:t>labour</w:t>
      </w:r>
      <w:proofErr w:type="spellEnd"/>
      <w:r w:rsidRPr="00826106">
        <w:rPr>
          <w:sz w:val="16"/>
        </w:rPr>
        <w:t xml:space="preserve"> market.1 On the political economy side, the danger is that</w:t>
      </w:r>
      <w:r w:rsidRPr="00826106">
        <w:rPr>
          <w:rStyle w:val="StyleUnderline"/>
        </w:rPr>
        <w:t xml:space="preserve"> a large share of</w:t>
      </w:r>
      <w:r>
        <w:rPr>
          <w:rStyle w:val="StyleUnderline"/>
        </w:rPr>
        <w:t xml:space="preserve"> </w:t>
      </w:r>
      <w:r w:rsidRPr="00826106">
        <w:rPr>
          <w:rStyle w:val="StyleUnderline"/>
        </w:rPr>
        <w:t>the population feels itself to be economically disadvantaged</w:t>
      </w:r>
      <w:r>
        <w:rPr>
          <w:rStyle w:val="StyleUnderline"/>
        </w:rPr>
        <w:t xml:space="preserve"> </w:t>
      </w:r>
      <w:r w:rsidRPr="00826106">
        <w:rPr>
          <w:rStyle w:val="StyleUnderline"/>
        </w:rPr>
        <w:t>by refugee inflows</w:t>
      </w:r>
      <w:r w:rsidRPr="00826106">
        <w:rPr>
          <w:sz w:val="16"/>
        </w:rPr>
        <w:t xml:space="preserve">, and turns to extremist forces that change the country’s stance on hosting refugees (either by putting xenophobic forces into government or by pressuring mainstream parties to change their position). Fiscal sustainability </w:t>
      </w:r>
      <w:r w:rsidRPr="00826106">
        <w:rPr>
          <w:rStyle w:val="StyleUnderline"/>
        </w:rPr>
        <w:t>While it is sometimes argued that migrants are beneficial</w:t>
      </w:r>
      <w:r>
        <w:rPr>
          <w:rStyle w:val="StyleUnderline"/>
        </w:rPr>
        <w:t xml:space="preserve"> </w:t>
      </w:r>
      <w:r w:rsidRPr="00826106">
        <w:rPr>
          <w:rStyle w:val="StyleUnderline"/>
        </w:rPr>
        <w:t>per se to an ageing society, in fact migrants only help</w:t>
      </w:r>
      <w:r>
        <w:rPr>
          <w:rStyle w:val="StyleUnderline"/>
        </w:rPr>
        <w:t xml:space="preserve"> </w:t>
      </w:r>
      <w:r w:rsidRPr="00826106">
        <w:rPr>
          <w:rStyle w:val="StyleUnderline"/>
        </w:rPr>
        <w:t>economically to mitigate the demographic challenge if they</w:t>
      </w:r>
      <w:r>
        <w:rPr>
          <w:rStyle w:val="StyleUnderline"/>
        </w:rPr>
        <w:t xml:space="preserve"> </w:t>
      </w:r>
      <w:r w:rsidRPr="00826106">
        <w:rPr>
          <w:rStyle w:val="StyleUnderline"/>
        </w:rPr>
        <w:t xml:space="preserve">are integrated into the </w:t>
      </w:r>
      <w:proofErr w:type="spellStart"/>
      <w:r w:rsidRPr="00826106">
        <w:rPr>
          <w:rStyle w:val="StyleUnderline"/>
        </w:rPr>
        <w:t>labour</w:t>
      </w:r>
      <w:proofErr w:type="spellEnd"/>
      <w:r w:rsidRPr="00826106">
        <w:rPr>
          <w:rStyle w:val="StyleUnderline"/>
        </w:rPr>
        <w:t xml:space="preserve"> market</w:t>
      </w:r>
      <w:r w:rsidRPr="00826106">
        <w:rPr>
          <w:sz w:val="16"/>
        </w:rPr>
        <w:t xml:space="preserve"> and become net payers into the fiscal system</w:t>
      </w:r>
      <w:r w:rsidRPr="00826106">
        <w:rPr>
          <w:rStyle w:val="StyleUnderline"/>
        </w:rPr>
        <w:t>. An 18-year-old refugee who remains</w:t>
      </w:r>
      <w:r>
        <w:rPr>
          <w:rStyle w:val="StyleUnderline"/>
        </w:rPr>
        <w:t xml:space="preserve"> </w:t>
      </w:r>
      <w:r w:rsidRPr="00826106">
        <w:rPr>
          <w:rStyle w:val="StyleUnderline"/>
        </w:rPr>
        <w:t>unemployed, relying on transfers or welfare payments, for</w:t>
      </w:r>
      <w:r>
        <w:rPr>
          <w:rStyle w:val="StyleUnderline"/>
        </w:rPr>
        <w:t xml:space="preserve"> </w:t>
      </w:r>
      <w:r w:rsidRPr="00826106">
        <w:rPr>
          <w:rStyle w:val="StyleUnderline"/>
        </w:rPr>
        <w:t>the rest of his or her life does not make the ageing of a society</w:t>
      </w:r>
      <w:r>
        <w:rPr>
          <w:rStyle w:val="StyleUnderline"/>
        </w:rPr>
        <w:t xml:space="preserve"> </w:t>
      </w:r>
      <w:r w:rsidRPr="00826106">
        <w:rPr>
          <w:rStyle w:val="StyleUnderline"/>
        </w:rPr>
        <w:t>more bearable, but burdens social systems with additional</w:t>
      </w:r>
      <w:r>
        <w:rPr>
          <w:rStyle w:val="StyleUnderline"/>
        </w:rPr>
        <w:t xml:space="preserve"> </w:t>
      </w:r>
      <w:r w:rsidRPr="00826106">
        <w:rPr>
          <w:rStyle w:val="StyleUnderline"/>
        </w:rPr>
        <w:t>costs at a time when they are already under stress.</w:t>
      </w:r>
      <w:r>
        <w:rPr>
          <w:rStyle w:val="StyleUnderline"/>
        </w:rPr>
        <w:t xml:space="preserve"> </w:t>
      </w:r>
      <w:r>
        <w:rPr>
          <w:sz w:val="16"/>
        </w:rPr>
        <w:t xml:space="preserve"> </w:t>
      </w:r>
      <w:r w:rsidRPr="00826106">
        <w:rPr>
          <w:sz w:val="16"/>
        </w:rPr>
        <w:t xml:space="preserve">Thus, </w:t>
      </w:r>
      <w:r w:rsidRPr="00826106">
        <w:rPr>
          <w:rStyle w:val="StyleUnderline"/>
        </w:rPr>
        <w:t>for the question of fiscal sustainability, integration</w:t>
      </w:r>
      <w:r>
        <w:rPr>
          <w:rStyle w:val="StyleUnderline"/>
        </w:rPr>
        <w:t xml:space="preserve"> </w:t>
      </w:r>
      <w:r w:rsidRPr="00826106">
        <w:rPr>
          <w:rStyle w:val="StyleUnderline"/>
        </w:rPr>
        <w:t xml:space="preserve">into the </w:t>
      </w:r>
      <w:proofErr w:type="spellStart"/>
      <w:r w:rsidRPr="00826106">
        <w:rPr>
          <w:rStyle w:val="StyleUnderline"/>
        </w:rPr>
        <w:t>labour</w:t>
      </w:r>
      <w:proofErr w:type="spellEnd"/>
      <w:r w:rsidRPr="00826106">
        <w:rPr>
          <w:rStyle w:val="StyleUnderline"/>
        </w:rPr>
        <w:t xml:space="preserve"> market is crucial. This does not mean that the</w:t>
      </w:r>
      <w:r>
        <w:rPr>
          <w:rStyle w:val="StyleUnderline"/>
        </w:rPr>
        <w:t xml:space="preserve"> </w:t>
      </w:r>
      <w:r w:rsidRPr="00826106">
        <w:rPr>
          <w:rStyle w:val="StyleUnderline"/>
        </w:rPr>
        <w:t>fastest way of putting migrants to work is always the most</w:t>
      </w:r>
      <w:r>
        <w:rPr>
          <w:rStyle w:val="StyleUnderline"/>
        </w:rPr>
        <w:t xml:space="preserve"> </w:t>
      </w:r>
      <w:r w:rsidRPr="00826106">
        <w:rPr>
          <w:rStyle w:val="StyleUnderline"/>
        </w:rPr>
        <w:t>sustainable.</w:t>
      </w:r>
      <w:r w:rsidRPr="00826106">
        <w:rPr>
          <w:sz w:val="16"/>
        </w:rPr>
        <w:t xml:space="preserve"> Placing a Syrian physician in a construction job might allow him or her to start work </w:t>
      </w:r>
      <w:proofErr w:type="gramStart"/>
      <w:r w:rsidRPr="00826106">
        <w:rPr>
          <w:sz w:val="16"/>
        </w:rPr>
        <w:t>immediately, but</w:t>
      </w:r>
      <w:proofErr w:type="gramEnd"/>
      <w:r w:rsidRPr="00826106">
        <w:rPr>
          <w:sz w:val="16"/>
        </w:rPr>
        <w:t xml:space="preserve"> might also mean that that person’s human capital remains </w:t>
      </w:r>
      <w:proofErr w:type="spellStart"/>
      <w:r w:rsidRPr="00826106">
        <w:rPr>
          <w:sz w:val="16"/>
        </w:rPr>
        <w:t>underutilised</w:t>
      </w:r>
      <w:proofErr w:type="spellEnd"/>
      <w:r w:rsidRPr="00826106">
        <w:rPr>
          <w:sz w:val="16"/>
        </w:rPr>
        <w:t xml:space="preserve"> in the long term, limiting his or her ability to pay taxes and make social-security contributions. Instead, it is crucial to tailor training and integration </w:t>
      </w:r>
      <w:proofErr w:type="spellStart"/>
      <w:r w:rsidRPr="00826106">
        <w:rPr>
          <w:sz w:val="16"/>
        </w:rPr>
        <w:t>programmes</w:t>
      </w:r>
      <w:proofErr w:type="spellEnd"/>
      <w:r w:rsidRPr="00826106">
        <w:rPr>
          <w:sz w:val="16"/>
        </w:rPr>
        <w:t xml:space="preserve">, which will cost extra money in the beginning. </w:t>
      </w:r>
      <w:r w:rsidRPr="00826106">
        <w:rPr>
          <w:rStyle w:val="StyleUnderline"/>
        </w:rPr>
        <w:t>Even if migrants have the potential to deliver net fiscal</w:t>
      </w:r>
      <w:r>
        <w:rPr>
          <w:rStyle w:val="StyleUnderline"/>
        </w:rPr>
        <w:t xml:space="preserve"> </w:t>
      </w:r>
      <w:r w:rsidRPr="00826106">
        <w:rPr>
          <w:rStyle w:val="StyleUnderline"/>
        </w:rPr>
        <w:t>benefits over their lifetime, it is difficult for some countries</w:t>
      </w:r>
      <w:r>
        <w:rPr>
          <w:rStyle w:val="StyleUnderline"/>
        </w:rPr>
        <w:t xml:space="preserve"> </w:t>
      </w:r>
      <w:r w:rsidRPr="00826106">
        <w:rPr>
          <w:rStyle w:val="StyleUnderline"/>
        </w:rPr>
        <w:t>to make the necessary upfront investments</w:t>
      </w:r>
      <w:r w:rsidRPr="00826106">
        <w:rPr>
          <w:sz w:val="16"/>
        </w:rPr>
        <w:t xml:space="preserve">. At present (especially after the global financial crisis and the euro crisis), </w:t>
      </w:r>
      <w:proofErr w:type="gramStart"/>
      <w:r w:rsidRPr="00826106">
        <w:rPr>
          <w:rStyle w:val="StyleUnderline"/>
        </w:rPr>
        <w:t>a number of</w:t>
      </w:r>
      <w:proofErr w:type="gramEnd"/>
      <w:r w:rsidRPr="00826106">
        <w:rPr>
          <w:rStyle w:val="StyleUnderline"/>
        </w:rPr>
        <w:t xml:space="preserve"> countries in the eurozone cannot take</w:t>
      </w:r>
      <w:r>
        <w:rPr>
          <w:rStyle w:val="StyleUnderline"/>
        </w:rPr>
        <w:t xml:space="preserve"> </w:t>
      </w:r>
      <w:r w:rsidRPr="00826106">
        <w:rPr>
          <w:rStyle w:val="StyleUnderline"/>
        </w:rPr>
        <w:t>their debt sustainability for granted</w:t>
      </w:r>
      <w:r w:rsidRPr="00826106">
        <w:rPr>
          <w:sz w:val="16"/>
        </w:rPr>
        <w:t xml:space="preserve">. This is particularly the case for Greece,2 where debt relief is being discussed as part of loan packages from its European partners and from the International Monetary Fund (IMF). Spain, Portugal, Italy, and Belgium also have debt-to-GDP ratios above 100 percent. </w:t>
      </w:r>
      <w:r w:rsidRPr="00826106">
        <w:rPr>
          <w:rStyle w:val="StyleUnderline"/>
        </w:rPr>
        <w:t>For these countries, taking in refugees poses a substantial</w:t>
      </w:r>
      <w:r>
        <w:rPr>
          <w:rStyle w:val="StyleUnderline"/>
        </w:rPr>
        <w:t xml:space="preserve"> </w:t>
      </w:r>
      <w:r w:rsidRPr="00826106">
        <w:rPr>
          <w:rStyle w:val="StyleUnderline"/>
        </w:rPr>
        <w:t>fiscal challenge. The IMF estimates the costs of refugee inflows</w:t>
      </w:r>
      <w:r>
        <w:rPr>
          <w:rStyle w:val="StyleUnderline"/>
        </w:rPr>
        <w:t xml:space="preserve"> </w:t>
      </w:r>
      <w:r w:rsidRPr="00826106">
        <w:rPr>
          <w:rStyle w:val="StyleUnderline"/>
        </w:rPr>
        <w:t>to the EU at an average of 0.1–0.2 percent of GDP</w:t>
      </w:r>
      <w:r w:rsidRPr="00826106">
        <w:rPr>
          <w:sz w:val="16"/>
        </w:rPr>
        <w:t xml:space="preserve">,3 </w:t>
      </w:r>
      <w:r w:rsidRPr="00826106">
        <w:rPr>
          <w:rStyle w:val="StyleUnderline"/>
        </w:rPr>
        <w:t>but this</w:t>
      </w:r>
      <w:r>
        <w:rPr>
          <w:rStyle w:val="StyleUnderline"/>
        </w:rPr>
        <w:t xml:space="preserve"> </w:t>
      </w:r>
      <w:r w:rsidRPr="00826106">
        <w:rPr>
          <w:rStyle w:val="StyleUnderline"/>
        </w:rPr>
        <w:t>is probably too low</w:t>
      </w:r>
      <w:r w:rsidRPr="00826106">
        <w:rPr>
          <w:sz w:val="16"/>
        </w:rPr>
        <w:t xml:space="preserve">. First, it does not include all refugees that arrived in </w:t>
      </w:r>
      <w:proofErr w:type="gramStart"/>
      <w:r w:rsidRPr="00826106">
        <w:rPr>
          <w:sz w:val="16"/>
        </w:rPr>
        <w:t>2015, and</w:t>
      </w:r>
      <w:proofErr w:type="gramEnd"/>
      <w:r w:rsidRPr="00826106">
        <w:rPr>
          <w:sz w:val="16"/>
        </w:rPr>
        <w:t xml:space="preserve"> makes no provision for more arriving in 2016. Second, </w:t>
      </w:r>
      <w:r w:rsidRPr="00826106">
        <w:rPr>
          <w:rStyle w:val="StyleUnderline"/>
        </w:rPr>
        <w:t xml:space="preserve">the number is calculated </w:t>
      </w:r>
      <w:proofErr w:type="gramStart"/>
      <w:r w:rsidRPr="00826106">
        <w:rPr>
          <w:rStyle w:val="StyleUnderline"/>
        </w:rPr>
        <w:t>on the basis of</w:t>
      </w:r>
      <w:proofErr w:type="gramEnd"/>
      <w:r w:rsidRPr="00826106">
        <w:rPr>
          <w:rStyle w:val="StyleUnderline"/>
        </w:rPr>
        <w:t xml:space="preserve"> costs</w:t>
      </w:r>
      <w:r>
        <w:rPr>
          <w:rStyle w:val="StyleUnderline"/>
        </w:rPr>
        <w:t xml:space="preserve"> </w:t>
      </w:r>
      <w:r w:rsidRPr="00826106">
        <w:rPr>
          <w:rStyle w:val="StyleUnderline"/>
        </w:rPr>
        <w:t>already incurred, which in many countries do not yet include</w:t>
      </w:r>
      <w:r>
        <w:rPr>
          <w:rStyle w:val="StyleUnderline"/>
        </w:rPr>
        <w:t xml:space="preserve"> </w:t>
      </w:r>
      <w:r w:rsidRPr="00826106">
        <w:rPr>
          <w:rStyle w:val="StyleUnderline"/>
        </w:rPr>
        <w:t xml:space="preserve">training and integration </w:t>
      </w:r>
      <w:proofErr w:type="spellStart"/>
      <w:r w:rsidRPr="00826106">
        <w:rPr>
          <w:rStyle w:val="StyleUnderline"/>
        </w:rPr>
        <w:t>programmes</w:t>
      </w:r>
      <w:proofErr w:type="spellEnd"/>
      <w:r w:rsidRPr="00826106">
        <w:rPr>
          <w:rStyle w:val="StyleUnderline"/>
        </w:rPr>
        <w:t>. Back-of-the-envelope</w:t>
      </w:r>
      <w:r>
        <w:rPr>
          <w:rStyle w:val="StyleUnderline"/>
        </w:rPr>
        <w:t xml:space="preserve"> </w:t>
      </w:r>
      <w:r w:rsidRPr="00826106">
        <w:rPr>
          <w:rStyle w:val="StyleUnderline"/>
        </w:rPr>
        <w:t>calculations presented later in this paper suggest that the cost</w:t>
      </w:r>
      <w:r>
        <w:rPr>
          <w:rStyle w:val="StyleUnderline"/>
        </w:rPr>
        <w:t xml:space="preserve"> </w:t>
      </w:r>
      <w:r w:rsidRPr="00826106">
        <w:rPr>
          <w:rStyle w:val="StyleUnderline"/>
        </w:rPr>
        <w:t>of the refugee crisis for Europe</w:t>
      </w:r>
      <w:r w:rsidRPr="00826106">
        <w:rPr>
          <w:sz w:val="16"/>
        </w:rPr>
        <w:t xml:space="preserve"> (including external activities in </w:t>
      </w:r>
      <w:proofErr w:type="spellStart"/>
      <w:r w:rsidRPr="00826106">
        <w:rPr>
          <w:sz w:val="16"/>
        </w:rPr>
        <w:t>neighbouring</w:t>
      </w:r>
      <w:proofErr w:type="spellEnd"/>
      <w:r w:rsidRPr="00826106">
        <w:rPr>
          <w:sz w:val="16"/>
        </w:rPr>
        <w:t xml:space="preserve"> countries) </w:t>
      </w:r>
      <w:r w:rsidRPr="00826106">
        <w:rPr>
          <w:rStyle w:val="StyleUnderline"/>
        </w:rPr>
        <w:t>will be as high as 0.5 percent of</w:t>
      </w:r>
      <w:r>
        <w:rPr>
          <w:rStyle w:val="StyleUnderline"/>
        </w:rPr>
        <w:t xml:space="preserve"> </w:t>
      </w:r>
      <w:r w:rsidRPr="00826106">
        <w:rPr>
          <w:rStyle w:val="StyleUnderline"/>
        </w:rPr>
        <w:t xml:space="preserve">GDP, </w:t>
      </w:r>
      <w:r w:rsidRPr="00826106">
        <w:rPr>
          <w:sz w:val="16"/>
        </w:rPr>
        <w:t>given a total inflow of 3.5 million refugees.</w:t>
      </w:r>
    </w:p>
    <w:p w14:paraId="08AEAFB7" w14:textId="77777777" w:rsidR="00B5499C" w:rsidRDefault="00B5499C" w:rsidP="00B5499C">
      <w:pPr>
        <w:pStyle w:val="Heading4"/>
      </w:pPr>
      <w:r>
        <w:t>Migration crisis destroys EU cooperation and crushes its effectiveness.</w:t>
      </w:r>
    </w:p>
    <w:p w14:paraId="3097BE92" w14:textId="77777777" w:rsidR="00B5499C" w:rsidRPr="00703E9D" w:rsidRDefault="00B5499C" w:rsidP="00B5499C">
      <w:proofErr w:type="spellStart"/>
      <w:r>
        <w:rPr>
          <w:rStyle w:val="Style13ptBold"/>
        </w:rPr>
        <w:t>Lehne</w:t>
      </w:r>
      <w:proofErr w:type="spellEnd"/>
      <w:r>
        <w:rPr>
          <w:rStyle w:val="Style13ptBold"/>
        </w:rPr>
        <w:t xml:space="preserve"> 16 </w:t>
      </w:r>
      <w:r>
        <w:t xml:space="preserve">[Stefan </w:t>
      </w:r>
      <w:proofErr w:type="spellStart"/>
      <w:r>
        <w:t>Lehne</w:t>
      </w:r>
      <w:proofErr w:type="spellEnd"/>
      <w:r>
        <w:t xml:space="preserve"> (MA, International Relations, Fletcher School on Law and Diplomacy at Tufts University, visiting scholar at Carnegie Europe in Brussels, served the General Secretariat of the Council of the European Union as director for the Balkans, Eastern Europe, and Central Asia), 2-4-2016, "How the Refugee Crisis Will Reshape the EU," Carnegie Europe, http://carnegieeurope.eu/2016/02/04/how-refugee-crisis-will-reshape-eu-pub-62650]</w:t>
      </w:r>
    </w:p>
    <w:p w14:paraId="4876BEA1" w14:textId="77777777" w:rsidR="00B5499C" w:rsidRPr="00703E9D" w:rsidRDefault="00B5499C" w:rsidP="00B5499C">
      <w:pPr>
        <w:rPr>
          <w:rStyle w:val="StyleUnderline"/>
        </w:rPr>
      </w:pPr>
      <w:r w:rsidRPr="00703E9D">
        <w:rPr>
          <w:sz w:val="16"/>
        </w:rPr>
        <w:lastRenderedPageBreak/>
        <w:t xml:space="preserve">SCENARIO ONE: TOWARD AN EVER-LOOSER UNION British Prime Minister David Cameron has asked for an opt-out from the long-standing EU treaty commitment of “creating an </w:t>
      </w:r>
      <w:proofErr w:type="gramStart"/>
      <w:r w:rsidRPr="00703E9D">
        <w:rPr>
          <w:sz w:val="16"/>
        </w:rPr>
        <w:t>ever closer</w:t>
      </w:r>
      <w:proofErr w:type="gramEnd"/>
      <w:r w:rsidRPr="00703E9D">
        <w:rPr>
          <w:sz w:val="16"/>
        </w:rPr>
        <w:t xml:space="preserve"> union.” </w:t>
      </w:r>
      <w:r w:rsidRPr="00703E9D">
        <w:rPr>
          <w:rStyle w:val="StyleUnderline"/>
        </w:rPr>
        <w:t>If the current dynamics in the EU are not reversed</w:t>
      </w:r>
      <w:r w:rsidRPr="00703E9D">
        <w:rPr>
          <w:sz w:val="16"/>
        </w:rPr>
        <w:t>, he need not have bothered. In fact</w:t>
      </w:r>
      <w:r w:rsidRPr="00703E9D">
        <w:rPr>
          <w:rStyle w:val="StyleUnderline"/>
        </w:rPr>
        <w:t>, the EU might be rapidly moving toward an ever-looser union, in which trust and solidarity among member states are diminished and achievements of past decades are at risk.</w:t>
      </w:r>
      <w:r>
        <w:rPr>
          <w:rStyle w:val="StyleUnderline"/>
        </w:rPr>
        <w:t xml:space="preserve"> </w:t>
      </w:r>
      <w:r w:rsidRPr="00703E9D">
        <w:rPr>
          <w:rStyle w:val="StyleUnderline"/>
        </w:rPr>
        <w:t>The danger the EU is currently facing goes well beyond the survival of Schengen. The long-standing mantra that the EU undergoes many crises but always emerges stronger is losing plausibility</w:t>
      </w:r>
      <w:r w:rsidRPr="00703E9D">
        <w:rPr>
          <w:sz w:val="16"/>
        </w:rPr>
        <w:t xml:space="preserve">. There have been many periods of high tensions and stagnation. But </w:t>
      </w:r>
      <w:r w:rsidRPr="00703E9D">
        <w:rPr>
          <w:rStyle w:val="StyleUnderline"/>
        </w:rPr>
        <w:t>this is the first time that new challenges are driving the member states apart and the integration process could be thrown into reverse.</w:t>
      </w:r>
      <w:r>
        <w:rPr>
          <w:rStyle w:val="StyleUnderline"/>
        </w:rPr>
        <w:t xml:space="preserve"> </w:t>
      </w:r>
      <w:r w:rsidRPr="00703E9D">
        <w:rPr>
          <w:rStyle w:val="StyleUnderline"/>
        </w:rPr>
        <w:t>It is true that in confronting the euro crisis, the EU proved more resilient than many had expected.</w:t>
      </w:r>
      <w:r w:rsidRPr="00703E9D">
        <w:rPr>
          <w:sz w:val="16"/>
        </w:rPr>
        <w:t xml:space="preserve"> EU leaders agreed on substantial steps to reinforce the structures of monetary union, but this deepening of the eurozone was driven by the naked necessity to ensure the survival of the common currency. Once the pressure of the financial markets eased up, so did the momentum of the reform efforts. </w:t>
      </w:r>
      <w:r w:rsidRPr="00703E9D">
        <w:rPr>
          <w:rStyle w:val="StyleUnderline"/>
        </w:rPr>
        <w:t>The refugee crisis involves a different dynamic</w:t>
      </w:r>
      <w:r w:rsidRPr="00703E9D">
        <w:rPr>
          <w:sz w:val="16"/>
        </w:rPr>
        <w:t xml:space="preserve">. Whereas the breakup of the euro would have triggered an economic catastrophe that had to be avoided even at the cost of unpopular austerity policies and steps toward greater centralization, the gradual disintegration of Schengen seems comparatively benign. There would certainly be economic costs and considerable inconvenience for travelers arising from </w:t>
      </w:r>
      <w:proofErr w:type="spellStart"/>
      <w:r w:rsidRPr="00703E9D">
        <w:rPr>
          <w:sz w:val="16"/>
        </w:rPr>
        <w:t>reimposed</w:t>
      </w:r>
      <w:proofErr w:type="spellEnd"/>
      <w:r w:rsidRPr="00703E9D">
        <w:rPr>
          <w:sz w:val="16"/>
        </w:rPr>
        <w:t xml:space="preserve"> border controls, but for the many citizens skeptical of the EU, this would be the lesser evil compared with giving up yet more sovereignty and accepting large numbers of refugees in the name of European solidarity. It is therefore quite possible that </w:t>
      </w:r>
      <w:r w:rsidRPr="00703E9D">
        <w:rPr>
          <w:rStyle w:val="StyleUnderline"/>
        </w:rPr>
        <w:t>turning Schengen into a more robust and integrated structure that can cope with continued high levels of migration flows would go beyond the capacity of the divided and weakened union of today.</w:t>
      </w:r>
      <w:r w:rsidRPr="00703E9D">
        <w:rPr>
          <w:sz w:val="16"/>
        </w:rPr>
        <w:t xml:space="preserve"> Instead, </w:t>
      </w:r>
      <w:r w:rsidRPr="00703E9D">
        <w:rPr>
          <w:rStyle w:val="StyleUnderline"/>
        </w:rPr>
        <w:t>governments would individually try to curb flows of refugees and migrants through various types of restrictions and limitations. The suspensions of Schengen that several member states have introduced would continue and spread</w:t>
      </w:r>
      <w:r w:rsidRPr="00703E9D">
        <w:rPr>
          <w:sz w:val="16"/>
        </w:rPr>
        <w:t xml:space="preserve">. As a result, the burden would shift back to the countries of first arrival, overstretching their administrative capacities and creating massive humanitarian hardship. </w:t>
      </w:r>
      <w:r w:rsidRPr="00703E9D">
        <w:rPr>
          <w:rStyle w:val="StyleUnderline"/>
        </w:rPr>
        <w:t>The tensions resulting from a chaotic breakdown of the Schengen arrangements would contaminate other areas of the EU.</w:t>
      </w:r>
      <w:r w:rsidRPr="00703E9D">
        <w:rPr>
          <w:sz w:val="16"/>
        </w:rPr>
        <w:t xml:space="preserve"> The UK’s continued membership in the union could become the most prominent collateral damage. To many UK citizens, the EU is of relatively limited salience, whereas migration tops many people’s concerns. In the in-or-out referendum on Britain’s EU membership that Cameron has promised by the end of 2017, a vote to remain will therefore be much more difficult to achieve if the ballot takes place against the background of the EU’s patent failure to deal with this challenge. </w:t>
      </w:r>
      <w:r w:rsidRPr="00703E9D">
        <w:rPr>
          <w:rStyle w:val="StyleUnderline"/>
        </w:rPr>
        <w:t>The departure of one of the big member states would be a devastating blow to the EU.</w:t>
      </w:r>
      <w:r w:rsidRPr="00703E9D">
        <w:rPr>
          <w:sz w:val="16"/>
        </w:rPr>
        <w:t xml:space="preserve"> But even if this calamity can be avoided, </w:t>
      </w:r>
      <w:r w:rsidRPr="00703E9D">
        <w:rPr>
          <w:rStyle w:val="StyleUnderline"/>
        </w:rPr>
        <w:t>there is another impact of the refugee crisis that is already reshaping European politics. The crisis is sharpening the polarization of the EU’s political landscape between populists and mainstream parties</w:t>
      </w:r>
      <w:r w:rsidRPr="00703E9D">
        <w:rPr>
          <w:sz w:val="16"/>
        </w:rPr>
        <w:t xml:space="preserve">—or, as France’s far-right National Front Leader Marine Le Pen has called it, between “patriots” and “globalists.” The situation varies from country to country, but </w:t>
      </w:r>
      <w:r w:rsidRPr="00703E9D">
        <w:rPr>
          <w:rStyle w:val="StyleUnderline"/>
        </w:rPr>
        <w:t>in many member states movements on the populist Right a</w:t>
      </w:r>
      <w:r w:rsidRPr="00703E9D">
        <w:rPr>
          <w:sz w:val="16"/>
        </w:rPr>
        <w:t xml:space="preserve">nd (more rarely) the populist Left </w:t>
      </w:r>
      <w:r w:rsidRPr="00703E9D">
        <w:rPr>
          <w:rStyle w:val="StyleUnderline"/>
        </w:rPr>
        <w:t>are gaining ground at the expense of the traditional political establishment.</w:t>
      </w:r>
      <w:r>
        <w:rPr>
          <w:rStyle w:val="StyleUnderline"/>
        </w:rPr>
        <w:t xml:space="preserve"> </w:t>
      </w:r>
      <w:r w:rsidRPr="00703E9D">
        <w:rPr>
          <w:sz w:val="16"/>
        </w:rPr>
        <w:t xml:space="preserve">This polarization has many causes, including economic stagnation and fears of further globalization, but </w:t>
      </w:r>
      <w:r w:rsidRPr="00703E9D">
        <w:rPr>
          <w:rStyle w:val="StyleUnderline"/>
        </w:rPr>
        <w:t>concern about migration is one of the main driving factors. The EU, which traditionally relies on the support of center-right and center-left mainstream parties, consequently becomes the target of most antiestablishment movements. If the political center is more and more hollowed out and increasing numbers of EU-critical politicians take office, the common ground among member states in terms of values and interests will shrink—and with it, countries’ capacity to act in solidarity with each other.</w:t>
      </w:r>
      <w:r>
        <w:rPr>
          <w:rStyle w:val="StyleUnderline"/>
        </w:rPr>
        <w:t xml:space="preserve"> </w:t>
      </w:r>
      <w:r w:rsidRPr="00703E9D">
        <w:rPr>
          <w:sz w:val="16"/>
        </w:rPr>
        <w:t xml:space="preserve">While </w:t>
      </w:r>
      <w:r w:rsidRPr="00703E9D">
        <w:rPr>
          <w:rStyle w:val="StyleUnderline"/>
        </w:rPr>
        <w:t>inability to cope with the migration challenge will certainly weaken the EU</w:t>
      </w:r>
      <w:r w:rsidRPr="00703E9D">
        <w:rPr>
          <w:sz w:val="16"/>
        </w:rPr>
        <w:t xml:space="preserve">, expectations that the bloc will suddenly fall apart like the Soviet Union or Yugoslavia are not plausible. Its solid foundation on economic interests makes the EU’s internal market more resilient than many believe. Even nationalistic politicians rarely demand the introduction of new customs duties on intra-European trade. However, </w:t>
      </w:r>
      <w:r w:rsidRPr="00703E9D">
        <w:rPr>
          <w:rStyle w:val="StyleUnderline"/>
        </w:rPr>
        <w:t>the disregard for agreed decisions experienced during the refugee crisis is a worrying phenomenon. If this continues and spreads to other areas, the quality of the implementation of EU legislation will suffer, and various parts of EU policies and laws will gradually fall into obsolescence.</w:t>
      </w:r>
      <w:r>
        <w:rPr>
          <w:rStyle w:val="StyleUnderline"/>
        </w:rPr>
        <w:t xml:space="preserve"> </w:t>
      </w:r>
      <w:r w:rsidRPr="00703E9D">
        <w:rPr>
          <w:rStyle w:val="StyleUnderline"/>
        </w:rPr>
        <w:t xml:space="preserve">Unless a common response to the refugee crisis can be found, important projects for further integration, such as completing the monetary union, introducing an energy union, or devising a stronger common foreign policy, will get stuck. As a political force, the EU would be more and more </w:t>
      </w:r>
      <w:r w:rsidRPr="00703E9D">
        <w:rPr>
          <w:rStyle w:val="StyleUnderline"/>
        </w:rPr>
        <w:lastRenderedPageBreak/>
        <w:t>marginalized as European states responded to challenges individually in the framework of coalitions of the willing or in other institutional settings</w:t>
      </w:r>
      <w:r w:rsidRPr="00703E9D">
        <w:rPr>
          <w:sz w:val="16"/>
        </w:rPr>
        <w:t xml:space="preserve">. Like the Holy Roman Empire or the League of Nations, </w:t>
      </w:r>
      <w:r w:rsidRPr="00703E9D">
        <w:rPr>
          <w:rStyle w:val="StyleUnderline"/>
        </w:rPr>
        <w:t>the EU’s institutional structure might survive for many years but with little political relevance and buy-in from member states.</w:t>
      </w:r>
    </w:p>
    <w:p w14:paraId="0E7C0D4B" w14:textId="77777777" w:rsidR="00B5499C" w:rsidRPr="00DD2DA8" w:rsidRDefault="00B5499C" w:rsidP="00B5499C"/>
    <w:p w14:paraId="0889B836" w14:textId="32E24E15" w:rsidR="000330D9" w:rsidRDefault="000330D9" w:rsidP="000330D9">
      <w:pPr>
        <w:pStyle w:val="Heading3"/>
      </w:pPr>
      <w:r>
        <w:lastRenderedPageBreak/>
        <w:t xml:space="preserve">Refugees </w:t>
      </w:r>
      <w:r w:rsidR="00B5499C">
        <w:t>Bad – AT: Aging Crisis</w:t>
      </w:r>
    </w:p>
    <w:p w14:paraId="67A8B17F" w14:textId="77777777" w:rsidR="000330D9" w:rsidRDefault="000330D9" w:rsidP="000330D9">
      <w:pPr>
        <w:pStyle w:val="Heading4"/>
      </w:pPr>
      <w:r>
        <w:t>Refugees won’t fix the aging crisis – net negative effect on the economy.</w:t>
      </w:r>
    </w:p>
    <w:p w14:paraId="4DAE3771" w14:textId="77777777" w:rsidR="000330D9" w:rsidRPr="008B6131" w:rsidRDefault="000330D9" w:rsidP="000330D9">
      <w:r>
        <w:rPr>
          <w:rStyle w:val="Style13ptBold"/>
        </w:rPr>
        <w:t xml:space="preserve">Bloom 17 </w:t>
      </w:r>
      <w:r>
        <w:t>[Max Bloom, 7-7-2017, "Migrants Won’t Solve Europe’s Demographic Problem," National Review, https://www.nationalreview.com/2017/07/european-demographic-crisis-migrants-no-solution-aging-populace-low-birth-rates/]</w:t>
      </w:r>
    </w:p>
    <w:p w14:paraId="2F91CFE1" w14:textId="77777777" w:rsidR="000330D9" w:rsidRPr="001A3438" w:rsidRDefault="000330D9" w:rsidP="000330D9">
      <w:pPr>
        <w:rPr>
          <w:sz w:val="16"/>
        </w:rPr>
      </w:pPr>
      <w:r w:rsidRPr="001A3438">
        <w:rPr>
          <w:rStyle w:val="StyleUnderline"/>
        </w:rPr>
        <w:t xml:space="preserve">A massive influx of refugees from the Middle East appears </w:t>
      </w:r>
      <w:r w:rsidRPr="001A3438">
        <w:rPr>
          <w:rStyle w:val="Emphasis"/>
        </w:rPr>
        <w:t>unlikely to provide the economic boost the continent needs as it contends with an aging population</w:t>
      </w:r>
      <w:r w:rsidRPr="001A3438">
        <w:rPr>
          <w:rStyle w:val="StyleUnderline"/>
        </w:rPr>
        <w:t xml:space="preserve"> and low birth rates.</w:t>
      </w:r>
      <w:r>
        <w:rPr>
          <w:rStyle w:val="StyleUnderline"/>
        </w:rPr>
        <w:t xml:space="preserve"> </w:t>
      </w:r>
      <w:r w:rsidRPr="001A3438">
        <w:rPr>
          <w:sz w:val="16"/>
        </w:rPr>
        <w:t xml:space="preserve">Europe is aging. Its fertility and mortality rates are decreasing as its life expectancies increase. In Germany, the median age is almost 47; in Italy, 45; in Austria and Greece, 44. By 2030, it is predicted that the share of Germans in the labor force will drop seven percentage points. By 2050, only 11.5 percent of Portugal’s population is projected to be under the age of 15, while 18.8 percent of Italy’s is to be older than 65. It doesn’t take much number crunching to realize that these trends pose a very serious challenge to European society. As Europe ages, the costs of health care and pensions will increase dramatically while tax revenues decrease. The savings rate will decrease too, since retirees have little incentive to save, which means investment will lessen, potentially slowing the economy further. The effect could be a fiscal catastrophe. So, </w:t>
      </w:r>
      <w:r w:rsidRPr="001A3438">
        <w:rPr>
          <w:rStyle w:val="StyleUnderline"/>
        </w:rPr>
        <w:t>when millions of migrants, disproportionately young and male, came knocking on the borders of Western Europe, many sensed an opportunity</w:t>
      </w:r>
      <w:r w:rsidRPr="001A3438">
        <w:rPr>
          <w:sz w:val="16"/>
        </w:rPr>
        <w:t xml:space="preserve">. Over time, according to the theory behind Angela Merkel’s decision to open Germany’s shores to these migrants, they would be integrated into German society, boosting the country’s shrinking labor force, contributing taxes to help alleviate the country’s looming revenue problem, and increasing the nation’s savings rate. The primary motivation for Merkel’s decision might have been humanitarian — many of the new arrivals were refugees from conflict in Iraq and Syria — but it was often claimed the move would ultimately revitalize the German economy, too. </w:t>
      </w:r>
      <w:r w:rsidRPr="001A3438">
        <w:rPr>
          <w:rStyle w:val="StyleUnderline"/>
        </w:rPr>
        <w:t>Two years have now passed since the main flood of migrants in the summer of 2015</w:t>
      </w:r>
      <w:r w:rsidRPr="001A3438">
        <w:rPr>
          <w:sz w:val="16"/>
        </w:rPr>
        <w:t xml:space="preserve"> — not enough time to confidently analyze the long-term effect of migrants on the German economy, but enough time to make some preliminary inferences. </w:t>
      </w:r>
      <w:r w:rsidRPr="001A3438">
        <w:rPr>
          <w:rStyle w:val="StyleUnderline"/>
        </w:rPr>
        <w:t xml:space="preserve">And </w:t>
      </w:r>
      <w:r w:rsidRPr="001A3438">
        <w:rPr>
          <w:rStyle w:val="Emphasis"/>
        </w:rPr>
        <w:t>what data we have is not encouraging</w:t>
      </w:r>
      <w:r w:rsidRPr="001A3438">
        <w:rPr>
          <w:rStyle w:val="StyleUnderline"/>
        </w:rPr>
        <w:t xml:space="preserve"> at all.</w:t>
      </w:r>
      <w:r>
        <w:rPr>
          <w:rStyle w:val="StyleUnderline"/>
        </w:rPr>
        <w:t xml:space="preserve"> </w:t>
      </w:r>
      <w:r w:rsidRPr="001A3438">
        <w:rPr>
          <w:sz w:val="16"/>
        </w:rPr>
        <w:t xml:space="preserve">At the end of 2016, a survey found </w:t>
      </w:r>
      <w:r w:rsidRPr="001A3438">
        <w:rPr>
          <w:rStyle w:val="StyleUnderline"/>
        </w:rPr>
        <w:t xml:space="preserve">that a whopping 13 percent of migrants had managed to find work. </w:t>
      </w:r>
      <w:r w:rsidRPr="001A3438">
        <w:rPr>
          <w:sz w:val="16"/>
        </w:rPr>
        <w:t xml:space="preserve">And while German authorities continue to predict that half of asylum seekers will find work in five years, it turns out that, </w:t>
      </w:r>
      <w:r w:rsidRPr="001A3438">
        <w:rPr>
          <w:rStyle w:val="StyleUnderline"/>
        </w:rPr>
        <w:t xml:space="preserve">when unpaid internships and minor employment are put aside, only 21 percent of asylum seekers arriving in 2013 had found employment at the beginning of 2016. Among those who had arrived at the peak of the crisis in 2015, </w:t>
      </w:r>
      <w:r w:rsidRPr="001A3438">
        <w:rPr>
          <w:rStyle w:val="Emphasis"/>
        </w:rPr>
        <w:t>only 5 percent were employed a year later</w:t>
      </w:r>
      <w:r w:rsidRPr="001A3438">
        <w:rPr>
          <w:rStyle w:val="StyleUnderline"/>
        </w:rPr>
        <w:t>.</w:t>
      </w:r>
      <w:r w:rsidRPr="001A3438">
        <w:rPr>
          <w:sz w:val="16"/>
        </w:rPr>
        <w:t xml:space="preserve"> The German commissioner for immigration, refugees, and integration recently told the Financial Times that up to three quarters would still be unemployed in five years and that “for many others we will need up to 10.” An OECD report found that less than 40 percent of asylum seekers had completed an “upper secondary school” education or higher — the equivalent of four years of high school in the United States — and that 31 percent had fewer than four years of primary schooling. Perhaps unsurprisingly, another study found that the </w:t>
      </w:r>
      <w:proofErr w:type="gramStart"/>
      <w:r w:rsidRPr="001A3438">
        <w:rPr>
          <w:sz w:val="16"/>
        </w:rPr>
        <w:t>vast majority</w:t>
      </w:r>
      <w:proofErr w:type="gramEnd"/>
      <w:r w:rsidRPr="001A3438">
        <w:rPr>
          <w:sz w:val="16"/>
        </w:rPr>
        <w:t xml:space="preserve"> of the 22 percent of companies that hired refugees in 2016 hired them as trainees, support staffers, or interns — only 8 percent hired them as skilled workers. At the same time, </w:t>
      </w:r>
      <w:r w:rsidRPr="001A3438">
        <w:rPr>
          <w:rStyle w:val="StyleUnderline"/>
        </w:rPr>
        <w:t>the financial costs of handling the influx have proved greater than expected. In the winter of 2015, the German government estimated that dealing with the refugees would cost €17 billion</w:t>
      </w:r>
      <w:r w:rsidRPr="001A3438">
        <w:rPr>
          <w:sz w:val="16"/>
        </w:rPr>
        <w:t xml:space="preserve"> ($19.4 billion) in 2016, </w:t>
      </w:r>
      <w:r w:rsidRPr="001A3438">
        <w:rPr>
          <w:rStyle w:val="StyleUnderline"/>
        </w:rPr>
        <w:t>but the crisis ended up costing €23 billion</w:t>
      </w:r>
      <w:r w:rsidRPr="001A3438">
        <w:rPr>
          <w:sz w:val="16"/>
        </w:rPr>
        <w:t xml:space="preserve"> ($26.3 billion) that year. The country expects to spend a total of €78 billion ($86 billion) on the refugees between 2016 and 2020. </w:t>
      </w:r>
      <w:r w:rsidRPr="001A3438">
        <w:rPr>
          <w:rStyle w:val="StyleUnderline"/>
        </w:rPr>
        <w:t xml:space="preserve">Given that Germany accepted about 1.8 million asylum seekers, this equals </w:t>
      </w:r>
      <w:r w:rsidRPr="001A3438">
        <w:rPr>
          <w:rStyle w:val="Emphasis"/>
        </w:rPr>
        <w:t>$48,000 per migrant — an astonishing sum for a population that does not presently contribute very much</w:t>
      </w:r>
      <w:r w:rsidRPr="001A3438">
        <w:rPr>
          <w:rStyle w:val="StyleUnderline"/>
        </w:rPr>
        <w:t xml:space="preserve"> at all to the German economy.</w:t>
      </w:r>
      <w:r>
        <w:rPr>
          <w:rStyle w:val="StyleUnderline"/>
        </w:rPr>
        <w:t xml:space="preserve"> </w:t>
      </w:r>
      <w:r w:rsidRPr="001A3438">
        <w:rPr>
          <w:sz w:val="16"/>
        </w:rPr>
        <w:t xml:space="preserve">It is possible of course that in ten or 15 years these migrants will </w:t>
      </w:r>
      <w:proofErr w:type="gramStart"/>
      <w:r w:rsidRPr="001A3438">
        <w:rPr>
          <w:sz w:val="16"/>
        </w:rPr>
        <w:t>be more or less</w:t>
      </w:r>
      <w:proofErr w:type="gramEnd"/>
      <w:r w:rsidRPr="001A3438">
        <w:rPr>
          <w:sz w:val="16"/>
        </w:rPr>
        <w:t xml:space="preserve"> fully integrated into German society. It is even possible that some of them will end up contributing enough to the country’s economy that they pay back the enormous costs of settling them in the country. But, in general, </w:t>
      </w:r>
      <w:r w:rsidRPr="001A3438">
        <w:rPr>
          <w:rStyle w:val="StyleUnderline"/>
        </w:rPr>
        <w:t xml:space="preserve">the prognosis seems grim. </w:t>
      </w:r>
      <w:r w:rsidRPr="001A3438">
        <w:rPr>
          <w:rStyle w:val="Emphasis"/>
        </w:rPr>
        <w:t>The refugees — unskilled, uneducated, and with very poor language skills — are not a great match for the highly modern German economy,</w:t>
      </w:r>
      <w:r w:rsidRPr="001A3438">
        <w:rPr>
          <w:rStyle w:val="StyleUnderline"/>
        </w:rPr>
        <w:t xml:space="preserve"> and the early indications are that the jobs they will find are likely to be low-paying, menial labor</w:t>
      </w:r>
      <w:r w:rsidRPr="001A3438">
        <w:rPr>
          <w:sz w:val="16"/>
        </w:rPr>
        <w:t xml:space="preserve">. In the worst case, </w:t>
      </w:r>
      <w:r w:rsidRPr="001A3438">
        <w:rPr>
          <w:rStyle w:val="StyleUnderline"/>
        </w:rPr>
        <w:t xml:space="preserve">the migrants in Germany may end up like the Somali expats who are largely excluded from the British labor force, living in ghettoized communities </w:t>
      </w:r>
      <w:r w:rsidRPr="001A3438">
        <w:rPr>
          <w:sz w:val="16"/>
        </w:rPr>
        <w:t>vulnerable to extremism and</w:t>
      </w:r>
      <w:r w:rsidRPr="001A3438">
        <w:rPr>
          <w:rStyle w:val="StyleUnderline"/>
        </w:rPr>
        <w:t xml:space="preserve"> highly dependent on government welfare.</w:t>
      </w:r>
      <w:r>
        <w:rPr>
          <w:rStyle w:val="StyleUnderline"/>
        </w:rPr>
        <w:t xml:space="preserve"> </w:t>
      </w:r>
      <w:r w:rsidRPr="001A3438">
        <w:rPr>
          <w:sz w:val="16"/>
        </w:rPr>
        <w:t xml:space="preserve">None of this is to argue against the choice to accept refugees from Syria and Iraq on humanitarian grounds — that is a different debate entirely, as is the debate over Islamism and cultural assimilation. But it does seem to be the case that </w:t>
      </w:r>
      <w:r w:rsidRPr="001A3438">
        <w:rPr>
          <w:rStyle w:val="StyleUnderline"/>
        </w:rPr>
        <w:t>the vast streams of displaced men from the Middle East probably will not be the long-term boon to the German economy that some have suggested</w:t>
      </w:r>
      <w:r w:rsidRPr="001A3438">
        <w:rPr>
          <w:sz w:val="16"/>
        </w:rPr>
        <w:t xml:space="preserve">. If Germany wants immigrant labor to shore up its economy — not an insane proposition — it has much better options than letting in everyone who shows </w:t>
      </w:r>
      <w:r w:rsidRPr="001A3438">
        <w:rPr>
          <w:sz w:val="16"/>
        </w:rPr>
        <w:lastRenderedPageBreak/>
        <w:t>up at its border. For instance, it could emulate Canada’s much-vaunted points system, which allocates spots for immigrants based on their skills and qualifications. Or it could pursue something akin to the guest-worker program that bolstered West Germany’s post-war economy, compensating for labor shortages without forcing the state to make provisions for a permanent influx of new citizens. But whatever path the country decides on, it will likely look a lot different than the current one.</w:t>
      </w:r>
    </w:p>
    <w:p w14:paraId="07E0BED0" w14:textId="77777777" w:rsidR="000330D9" w:rsidRPr="008B6131" w:rsidRDefault="000330D9" w:rsidP="000330D9">
      <w:pPr>
        <w:pStyle w:val="Heading4"/>
        <w:rPr>
          <w:rStyle w:val="Style13ptBold"/>
          <w:b/>
        </w:rPr>
      </w:pPr>
      <w:r w:rsidRPr="008B6131">
        <w:rPr>
          <w:rStyle w:val="Style13ptBold"/>
          <w:b/>
        </w:rPr>
        <w:t xml:space="preserve">Migrants don’t solve </w:t>
      </w:r>
      <w:r>
        <w:rPr>
          <w:rStyle w:val="Style13ptBold"/>
          <w:b/>
        </w:rPr>
        <w:t>–</w:t>
      </w:r>
      <w:r w:rsidRPr="008B6131">
        <w:rPr>
          <w:rStyle w:val="Style13ptBold"/>
          <w:b/>
        </w:rPr>
        <w:t xml:space="preserve"> </w:t>
      </w:r>
      <w:r>
        <w:rPr>
          <w:rStyle w:val="Style13ptBold"/>
          <w:b/>
        </w:rPr>
        <w:t>not enough to make up for aging and they’ll leave</w:t>
      </w:r>
    </w:p>
    <w:p w14:paraId="5404DD65" w14:textId="77777777" w:rsidR="000330D9" w:rsidRDefault="000330D9" w:rsidP="000330D9">
      <w:r>
        <w:rPr>
          <w:rStyle w:val="Style13ptBold"/>
        </w:rPr>
        <w:t xml:space="preserve">Economist 16 </w:t>
      </w:r>
      <w:r>
        <w:t xml:space="preserve">[5-26-2016, "Not so fast," Economist Special Report, </w:t>
      </w:r>
      <w:hyperlink r:id="rId29" w:history="1">
        <w:r w:rsidRPr="009A54DA">
          <w:rPr>
            <w:rStyle w:val="Hyperlink"/>
          </w:rPr>
          <w:t>https://www.economist.com/special-report/2016/05/26/not-so-fast</w:t>
        </w:r>
      </w:hyperlink>
      <w:r>
        <w:t>]</w:t>
      </w:r>
    </w:p>
    <w:p w14:paraId="59AE4F7F" w14:textId="77777777" w:rsidR="000330D9" w:rsidRPr="008B6131" w:rsidRDefault="000330D9" w:rsidP="000330D9">
      <w:pPr>
        <w:rPr>
          <w:sz w:val="16"/>
        </w:rPr>
      </w:pPr>
      <w:r w:rsidRPr="008B6131">
        <w:rPr>
          <w:sz w:val="16"/>
        </w:rPr>
        <w:t xml:space="preserve">A CONSPIRACY THEORY took hold in Germany last year: it was self-interest, said critics, not compassion, that led Angela Merkel to open the door to hundreds of thousands of refugees. </w:t>
      </w:r>
      <w:r w:rsidRPr="008B6131">
        <w:rPr>
          <w:rStyle w:val="StyleUnderline"/>
        </w:rPr>
        <w:t>Greying Germany</w:t>
      </w:r>
      <w:r w:rsidRPr="008B6131">
        <w:rPr>
          <w:sz w:val="16"/>
        </w:rPr>
        <w:t xml:space="preserve">, expected to lose 10m of its current population of 81m by 2060, </w:t>
      </w:r>
      <w:r w:rsidRPr="008B6131">
        <w:rPr>
          <w:rStyle w:val="StyleUnderline"/>
        </w:rPr>
        <w:t>desperately needed an injection of young workers</w:t>
      </w:r>
      <w:r w:rsidRPr="008B6131">
        <w:rPr>
          <w:sz w:val="16"/>
        </w:rPr>
        <w:t xml:space="preserve"> to boost its </w:t>
      </w:r>
      <w:proofErr w:type="spellStart"/>
      <w:r w:rsidRPr="008B6131">
        <w:rPr>
          <w:sz w:val="16"/>
        </w:rPr>
        <w:t>labour</w:t>
      </w:r>
      <w:proofErr w:type="spellEnd"/>
      <w:r w:rsidRPr="008B6131">
        <w:rPr>
          <w:sz w:val="16"/>
        </w:rPr>
        <w:t xml:space="preserve"> force and prop up its pension schemes. </w:t>
      </w:r>
      <w:r w:rsidRPr="008B6131">
        <w:rPr>
          <w:rStyle w:val="StyleUnderline"/>
        </w:rPr>
        <w:t>Who better to provide it than the young migrants streaming across the border?</w:t>
      </w:r>
      <w:r w:rsidRPr="008B6131">
        <w:rPr>
          <w:sz w:val="16"/>
        </w:rPr>
        <w:t xml:space="preserve"> And what was good for Germany was good for its </w:t>
      </w:r>
      <w:proofErr w:type="spellStart"/>
      <w:r w:rsidRPr="008B6131">
        <w:rPr>
          <w:sz w:val="16"/>
        </w:rPr>
        <w:t>neighbours</w:t>
      </w:r>
      <w:proofErr w:type="spellEnd"/>
      <w:r w:rsidRPr="008B6131">
        <w:rPr>
          <w:sz w:val="16"/>
        </w:rPr>
        <w:t xml:space="preserve">. Nine of the world’s ten countries with the highest share of over-65s are European (the tenth is Japan). Nor are more babies likely to bring relief: the fertility rate in all EU countries is below—often far below—the replacement rate of 2.1 children per woman. Four-fifths of asylum applicants in the EU last year were younger than 35. Thanks to immigration, Germany’s population stopped falling in 2011 and has been rising slightly but steadily ever since. Young immigrants can help ageing societies in two ways: they lower the dependency ratio (the proportion of the non-working young and old to people of working age), and they often have more children than the native population, at least initially. America’s open immigration policy has helped it maintain a relatively healthy age structure. By contrast, the population of Japan, which allows almost no immigration, is declining by hundreds of thousands a year. Last year, as the magnitude of the refugee inflows became clear, </w:t>
      </w:r>
      <w:proofErr w:type="spellStart"/>
      <w:r w:rsidRPr="008B6131">
        <w:rPr>
          <w:sz w:val="16"/>
        </w:rPr>
        <w:t>Vítor</w:t>
      </w:r>
      <w:proofErr w:type="spellEnd"/>
      <w:r w:rsidRPr="008B6131">
        <w:rPr>
          <w:sz w:val="16"/>
        </w:rPr>
        <w:t xml:space="preserve"> </w:t>
      </w:r>
      <w:proofErr w:type="spellStart"/>
      <w:r w:rsidRPr="008B6131">
        <w:rPr>
          <w:sz w:val="16"/>
        </w:rPr>
        <w:t>Constâncio</w:t>
      </w:r>
      <w:proofErr w:type="spellEnd"/>
      <w:r w:rsidRPr="008B6131">
        <w:rPr>
          <w:sz w:val="16"/>
        </w:rPr>
        <w:t xml:space="preserve">, a vice-president of the European Central Bank, said that immigrants could stop Europe from committing “demographic suicide”. </w:t>
      </w:r>
      <w:r w:rsidRPr="008B6131">
        <w:rPr>
          <w:rStyle w:val="StyleUnderline"/>
        </w:rPr>
        <w:t>But migrants are no demographic panacea. The scale of immigration needed to compensate for Europe’s rising age profile is politically implausible</w:t>
      </w:r>
      <w:r w:rsidRPr="008B6131">
        <w:rPr>
          <w:sz w:val="16"/>
        </w:rPr>
        <w:t xml:space="preserve">. Germany’s Federal Statistics Office recently calculated that the country would need to accept 470,000 working-age migrants a year to offset its demographic decline. And </w:t>
      </w:r>
      <w:r w:rsidRPr="008B6131">
        <w:rPr>
          <w:rStyle w:val="StyleUnderline"/>
        </w:rPr>
        <w:t>the migrants would have to keep coming, because they age, too, and their fertility rates tend quickly to converge with those of the native population</w:t>
      </w:r>
      <w:r w:rsidRPr="008B6131">
        <w:rPr>
          <w:sz w:val="16"/>
        </w:rPr>
        <w:t xml:space="preserve">. Besides, </w:t>
      </w:r>
      <w:r w:rsidRPr="008B6131">
        <w:rPr>
          <w:rStyle w:val="StyleUnderline"/>
        </w:rPr>
        <w:t>they do not always stick around. The fertility fillip Spain got from high immigration before the financial crisis</w:t>
      </w:r>
      <w:r w:rsidRPr="008B6131">
        <w:rPr>
          <w:sz w:val="16"/>
        </w:rPr>
        <w:t xml:space="preserve">, for example, </w:t>
      </w:r>
      <w:r w:rsidRPr="008B6131">
        <w:rPr>
          <w:rStyle w:val="StyleUnderline"/>
        </w:rPr>
        <w:t>evaporated when foreign workers went home after the 2008 crash.</w:t>
      </w:r>
      <w:r>
        <w:rPr>
          <w:rStyle w:val="StyleUnderline"/>
        </w:rPr>
        <w:t xml:space="preserve"> </w:t>
      </w:r>
      <w:r w:rsidRPr="008B6131">
        <w:rPr>
          <w:sz w:val="16"/>
        </w:rPr>
        <w:t xml:space="preserve">Indeed, </w:t>
      </w:r>
      <w:r w:rsidRPr="008B6131">
        <w:rPr>
          <w:rStyle w:val="StyleUnderline"/>
        </w:rPr>
        <w:t xml:space="preserve">demographics can present a threat as well as an opportunity. Population forecasts for the Arab world </w:t>
      </w:r>
      <w:r w:rsidRPr="008B6131">
        <w:rPr>
          <w:sz w:val="16"/>
        </w:rPr>
        <w:t>and</w:t>
      </w:r>
      <w:proofErr w:type="gramStart"/>
      <w:r w:rsidRPr="008B6131">
        <w:rPr>
          <w:rStyle w:val="StyleUnderline"/>
        </w:rPr>
        <w:t xml:space="preserve">, </w:t>
      </w:r>
      <w:r w:rsidRPr="008B6131">
        <w:rPr>
          <w:sz w:val="16"/>
        </w:rPr>
        <w:t>in particular, sub-Saharan</w:t>
      </w:r>
      <w:proofErr w:type="gramEnd"/>
      <w:r w:rsidRPr="008B6131">
        <w:rPr>
          <w:sz w:val="16"/>
        </w:rPr>
        <w:t xml:space="preserve"> Africa </w:t>
      </w:r>
      <w:r w:rsidRPr="008B6131">
        <w:rPr>
          <w:rStyle w:val="StyleUnderline"/>
        </w:rPr>
        <w:t>foreshadow growing migration pressures</w:t>
      </w:r>
      <w:r w:rsidRPr="008B6131">
        <w:rPr>
          <w:sz w:val="16"/>
        </w:rPr>
        <w:t xml:space="preserve">. Thirteen of the 15 countries with a total fertility rate (roughly, numbers of children per woman) above five are in Africa. In 2050, according to UN forecasts, the population of Africa will be three times that of Europe, compared with less than twice as much today. </w:t>
      </w:r>
      <w:r w:rsidRPr="008B6131">
        <w:rPr>
          <w:rStyle w:val="StyleUnderline"/>
        </w:rPr>
        <w:t>The continent already struggles to find jobs for the 11m young men and women that reach working age every year. Governments are often content to see young people leav</w:t>
      </w:r>
      <w:r w:rsidRPr="008B6131">
        <w:rPr>
          <w:sz w:val="16"/>
        </w:rPr>
        <w:t xml:space="preserve">e: emigrants relieve pressure on </w:t>
      </w:r>
      <w:proofErr w:type="spellStart"/>
      <w:r w:rsidRPr="008B6131">
        <w:rPr>
          <w:sz w:val="16"/>
        </w:rPr>
        <w:t>labour</w:t>
      </w:r>
      <w:proofErr w:type="spellEnd"/>
      <w:r w:rsidRPr="008B6131">
        <w:rPr>
          <w:sz w:val="16"/>
        </w:rPr>
        <w:t xml:space="preserve"> markets and send home juicy remittances. </w:t>
      </w:r>
      <w:r w:rsidRPr="008B6131">
        <w:rPr>
          <w:rStyle w:val="StyleUnderline"/>
        </w:rPr>
        <w:t>Europe will remain the destination of choice for most of them, but they may not be a good fit for the jobs on offer there.</w:t>
      </w:r>
      <w:r>
        <w:rPr>
          <w:rStyle w:val="StyleUnderline"/>
        </w:rPr>
        <w:t xml:space="preserve"> </w:t>
      </w:r>
      <w:r w:rsidRPr="008B6131">
        <w:rPr>
          <w:sz w:val="16"/>
        </w:rPr>
        <w:t xml:space="preserve">Better, then, to help developing countries create jobs for their own? The king of Morocco supposedly once told EU leaders that if they did not want his people, they would have to scrap their agricultural subsidies and take his oranges instead. This apocryphal story got things upside-down: emigration in poor countries tends to rise with income per person, up to around $7,500 a year, as people acquire the means to leave. The African migrants who reach Europe via Italy are often among the richer and better-educated. So as Africa gets wealthier, more of its people may decide to chance their hand elsewhere. Some will go to richer parts of their own continent, but plenty will seek the bountiful lands to their north. </w:t>
      </w:r>
      <w:proofErr w:type="gramStart"/>
      <w:r w:rsidRPr="008B6131">
        <w:rPr>
          <w:sz w:val="16"/>
        </w:rPr>
        <w:t>Europe,</w:t>
      </w:r>
      <w:proofErr w:type="gramEnd"/>
      <w:r w:rsidRPr="008B6131">
        <w:rPr>
          <w:sz w:val="16"/>
        </w:rPr>
        <w:t xml:space="preserve"> look out.</w:t>
      </w:r>
    </w:p>
    <w:p w14:paraId="76541F9F" w14:textId="2F929669" w:rsidR="001F7C6B" w:rsidRDefault="001F7C6B" w:rsidP="001F7C6B">
      <w:pPr>
        <w:pStyle w:val="Heading3"/>
      </w:pPr>
      <w:r>
        <w:lastRenderedPageBreak/>
        <w:t>Refugees Bad – Infrastructure</w:t>
      </w:r>
    </w:p>
    <w:p w14:paraId="7DC9761A" w14:textId="68E6B900" w:rsidR="000330D9" w:rsidRPr="0052653A" w:rsidRDefault="000330D9" w:rsidP="000330D9">
      <w:pPr>
        <w:pStyle w:val="Heading4"/>
      </w:pPr>
      <w:r>
        <w:t>Countries can’t handle more migrants – overwhelms infrastructure.</w:t>
      </w:r>
    </w:p>
    <w:p w14:paraId="34C4BEC7" w14:textId="77777777" w:rsidR="000330D9" w:rsidRPr="0052653A" w:rsidRDefault="000330D9" w:rsidP="000330D9">
      <w:proofErr w:type="spellStart"/>
      <w:r>
        <w:rPr>
          <w:rStyle w:val="Style13ptBold"/>
        </w:rPr>
        <w:t>Hjelmgaard</w:t>
      </w:r>
      <w:proofErr w:type="spellEnd"/>
      <w:r>
        <w:rPr>
          <w:rStyle w:val="Style13ptBold"/>
        </w:rPr>
        <w:t xml:space="preserve"> 15 </w:t>
      </w:r>
      <w:r>
        <w:t xml:space="preserve">[Kim </w:t>
      </w:r>
      <w:proofErr w:type="spellStart"/>
      <w:r>
        <w:t>Hjelmgaard</w:t>
      </w:r>
      <w:proofErr w:type="spellEnd"/>
      <w:r>
        <w:t>, 10-29-2015, "Germany strains under weight of migrant crisis," USA TODAY, https://www.usatoday.com/story/news/world/2015/10/29/refugees-welcome-in-germany-but-then-what/74332530/]</w:t>
      </w:r>
    </w:p>
    <w:p w14:paraId="7AD7B188" w14:textId="77777777" w:rsidR="000330D9" w:rsidRDefault="000330D9" w:rsidP="000330D9">
      <w:pPr>
        <w:rPr>
          <w:sz w:val="16"/>
        </w:rPr>
      </w:pPr>
      <w:r w:rsidRPr="0052653A">
        <w:rPr>
          <w:sz w:val="16"/>
        </w:rPr>
        <w:t xml:space="preserve">Nearly two months after German Chancellor Angela Merkel welcomed hundreds of thousands of migrants, </w:t>
      </w:r>
      <w:r w:rsidRPr="00A204AE">
        <w:rPr>
          <w:rStyle w:val="StyleUnderline"/>
        </w:rPr>
        <w:t>Germany’s legendary reputation for efficiency is being put to the test as it struggles to absorb as many as 1 million new settlers this year.</w:t>
      </w:r>
      <w:r>
        <w:rPr>
          <w:rStyle w:val="StyleUnderline"/>
        </w:rPr>
        <w:t xml:space="preserve"> </w:t>
      </w:r>
      <w:r w:rsidRPr="00A204AE">
        <w:rPr>
          <w:rStyle w:val="StyleUnderline"/>
        </w:rPr>
        <w:t>Europe's wealthiest country is feeling the strains of processing, housing and schooling the huge influx of migrant</w:t>
      </w:r>
      <w:r w:rsidRPr="0052653A">
        <w:rPr>
          <w:sz w:val="16"/>
        </w:rPr>
        <w:t xml:space="preserve">s streaming in from Syria, Iraq, Eritrea and other conflict zones. </w:t>
      </w:r>
      <w:r w:rsidRPr="00A204AE">
        <w:rPr>
          <w:rStyle w:val="StyleUnderline"/>
        </w:rPr>
        <w:t xml:space="preserve">In addition to building temporary shelters, the government has commandeered school gyms, vacant offices, shuttered army barracks, two hangars at an abandoned airfield and even an ex-Nazi labor camp to house the migrants. </w:t>
      </w:r>
      <w:r w:rsidRPr="0052653A">
        <w:rPr>
          <w:sz w:val="16"/>
        </w:rPr>
        <w:t>Some Germans have opened their homes to refugees, including Hilde Schramm, 79, the daughter of Adolf Hitler's architect, Albert Speer. "</w:t>
      </w:r>
      <w:r w:rsidRPr="0052653A">
        <w:rPr>
          <w:rStyle w:val="StyleUnderline"/>
        </w:rPr>
        <w:t>German infrastructure is under pressure</w:t>
      </w:r>
      <w:r w:rsidRPr="0052653A">
        <w:rPr>
          <w:sz w:val="16"/>
        </w:rPr>
        <w:t xml:space="preserve">, not because of the number of refugees that are coming here, but </w:t>
      </w:r>
      <w:r w:rsidRPr="0052653A">
        <w:rPr>
          <w:rStyle w:val="StyleUnderline"/>
        </w:rPr>
        <w:t>in terms of providing the accommodation they need in our municipalities</w:t>
      </w:r>
      <w:r w:rsidRPr="0052653A">
        <w:rPr>
          <w:sz w:val="16"/>
        </w:rPr>
        <w:t xml:space="preserve">," said Michael Roth, Germany's Minister of State for Europe. </w:t>
      </w:r>
      <w:r w:rsidRPr="0052653A">
        <w:rPr>
          <w:rStyle w:val="StyleUnderline"/>
        </w:rPr>
        <w:t>"Our local authorities are extremely burdened</w:t>
      </w:r>
      <w:r w:rsidRPr="0052653A">
        <w:rPr>
          <w:sz w:val="16"/>
        </w:rPr>
        <w:t xml:space="preserve">, and that's the problem. We need more time." </w:t>
      </w:r>
      <w:r w:rsidRPr="0052653A">
        <w:rPr>
          <w:rStyle w:val="StyleUnderline"/>
        </w:rPr>
        <w:t xml:space="preserve">The country </w:t>
      </w:r>
      <w:proofErr w:type="gramStart"/>
      <w:r w:rsidRPr="0052653A">
        <w:rPr>
          <w:rStyle w:val="StyleUnderline"/>
        </w:rPr>
        <w:t>has to</w:t>
      </w:r>
      <w:proofErr w:type="gramEnd"/>
      <w:r w:rsidRPr="0052653A">
        <w:rPr>
          <w:rStyle w:val="StyleUnderline"/>
        </w:rPr>
        <w:t xml:space="preserve"> build 400,000 new homes every year to accommodate the refugees,</w:t>
      </w:r>
      <w:r w:rsidRPr="0052653A">
        <w:rPr>
          <w:sz w:val="16"/>
        </w:rPr>
        <w:t xml:space="preserve"> according to a study by the </w:t>
      </w:r>
      <w:proofErr w:type="spellStart"/>
      <w:r w:rsidRPr="0052653A">
        <w:rPr>
          <w:sz w:val="16"/>
        </w:rPr>
        <w:t>Pestel</w:t>
      </w:r>
      <w:proofErr w:type="spellEnd"/>
      <w:r w:rsidRPr="0052653A">
        <w:rPr>
          <w:sz w:val="16"/>
        </w:rPr>
        <w:t xml:space="preserve"> Institute, a research group based in Hanover. </w:t>
      </w:r>
      <w:r w:rsidRPr="0052653A">
        <w:rPr>
          <w:rStyle w:val="StyleUnderline"/>
        </w:rPr>
        <w:t>Arguments have broken out among Germany's 16 states and the federal government over allocating the migrants</w:t>
      </w:r>
      <w:r w:rsidRPr="0052653A">
        <w:rPr>
          <w:sz w:val="16"/>
        </w:rPr>
        <w:t>. States want to keep their numbers to the minimum required by law, and the result means overcrowded refugee camps. In a shelter in the eastern city of Leipzig in late September, police had to quell a fight among several hundred asylum seekers, wielding broken furniture as weapons, over access to the bathroom. Similar incidents have taken place across the country, increasing tensions with police. "</w:t>
      </w:r>
      <w:r w:rsidRPr="0052653A">
        <w:rPr>
          <w:rStyle w:val="StyleUnderline"/>
        </w:rPr>
        <w:t>The police are at their limits</w:t>
      </w:r>
      <w:r w:rsidRPr="0052653A">
        <w:rPr>
          <w:sz w:val="16"/>
        </w:rPr>
        <w:t xml:space="preserve">," </w:t>
      </w:r>
      <w:proofErr w:type="spellStart"/>
      <w:r w:rsidRPr="0052653A">
        <w:rPr>
          <w:sz w:val="16"/>
        </w:rPr>
        <w:t>Jörg</w:t>
      </w:r>
      <w:proofErr w:type="spellEnd"/>
      <w:r w:rsidRPr="0052653A">
        <w:rPr>
          <w:sz w:val="16"/>
        </w:rPr>
        <w:t xml:space="preserve"> Radek, deputy chief of Germany's police union, told Deutsche </w:t>
      </w:r>
      <w:proofErr w:type="spellStart"/>
      <w:r w:rsidRPr="0052653A">
        <w:rPr>
          <w:sz w:val="16"/>
        </w:rPr>
        <w:t>Welle</w:t>
      </w:r>
      <w:proofErr w:type="spellEnd"/>
      <w:r w:rsidRPr="0052653A">
        <w:rPr>
          <w:sz w:val="16"/>
        </w:rPr>
        <w:t xml:space="preserve"> news service. He said officers were asked to register new arrivals and mediate disputes between people with different religious and ethnic backgrounds. Attacks on refugee shelters by far-right extremists also occur regularly, and the anti-immigrant group </w:t>
      </w:r>
      <w:proofErr w:type="spellStart"/>
      <w:r w:rsidRPr="0052653A">
        <w:rPr>
          <w:sz w:val="16"/>
        </w:rPr>
        <w:t>Pegida</w:t>
      </w:r>
      <w:proofErr w:type="spellEnd"/>
      <w:r w:rsidRPr="0052653A">
        <w:rPr>
          <w:sz w:val="16"/>
        </w:rPr>
        <w:t xml:space="preserve"> has stepped up its demonstrations. A few weeks ago, Cologne mayoral candidate Henriette </w:t>
      </w:r>
      <w:proofErr w:type="spellStart"/>
      <w:r w:rsidRPr="0052653A">
        <w:rPr>
          <w:sz w:val="16"/>
        </w:rPr>
        <w:t>Reker</w:t>
      </w:r>
      <w:proofErr w:type="spellEnd"/>
      <w:r w:rsidRPr="0052653A">
        <w:rPr>
          <w:sz w:val="16"/>
        </w:rPr>
        <w:t xml:space="preserve"> was stabbed while campaigning by </w:t>
      </w:r>
      <w:proofErr w:type="gramStart"/>
      <w:r w:rsidRPr="0052653A">
        <w:rPr>
          <w:sz w:val="16"/>
        </w:rPr>
        <w:t>an attacker prosecutors</w:t>
      </w:r>
      <w:proofErr w:type="gramEnd"/>
      <w:r w:rsidRPr="0052653A">
        <w:rPr>
          <w:sz w:val="16"/>
        </w:rPr>
        <w:t xml:space="preserve"> said was motivated by her pro-refugee positions. (She survived and won the election.) </w:t>
      </w:r>
      <w:r w:rsidRPr="0052653A">
        <w:rPr>
          <w:rStyle w:val="StyleUnderline"/>
        </w:rPr>
        <w:t>This country of 80 million had said it could easily soak up the 1 million refugees expected this year</w:t>
      </w:r>
      <w:r w:rsidRPr="0052653A">
        <w:rPr>
          <w:sz w:val="16"/>
        </w:rPr>
        <w:t xml:space="preserve">. More than 577,000 migrants have arrived in Germany so far this year, with 163,772 new arrivals in September alone, according to the International Organization for Migration. A few months ago, volunteers from Hamburg to Munich handed out diapers, toothpaste and friendly faces to arriving migrants. Polls show that sentiment still largely holds across Germany, but </w:t>
      </w:r>
      <w:r w:rsidRPr="0052653A">
        <w:rPr>
          <w:rStyle w:val="StyleUnderline"/>
        </w:rPr>
        <w:t>Merkel's government acknowledges the country is overburdened.</w:t>
      </w:r>
      <w:r>
        <w:rPr>
          <w:rStyle w:val="StyleUnderline"/>
        </w:rPr>
        <w:t xml:space="preserve"> </w:t>
      </w:r>
      <w:r w:rsidRPr="0052653A">
        <w:rPr>
          <w:sz w:val="16"/>
        </w:rPr>
        <w:t xml:space="preserve">The government says </w:t>
      </w:r>
      <w:r w:rsidRPr="0052653A">
        <w:rPr>
          <w:rStyle w:val="StyleUnderline"/>
        </w:rPr>
        <w:t xml:space="preserve">thousands of new teachers are needed to educate the hundreds of thousands of </w:t>
      </w:r>
      <w:proofErr w:type="gramStart"/>
      <w:r w:rsidRPr="0052653A">
        <w:rPr>
          <w:rStyle w:val="StyleUnderline"/>
        </w:rPr>
        <w:t>refugee</w:t>
      </w:r>
      <w:proofErr w:type="gramEnd"/>
      <w:r w:rsidRPr="0052653A">
        <w:rPr>
          <w:rStyle w:val="StyleUnderline"/>
        </w:rPr>
        <w:t xml:space="preserve"> children entering Germany's school system this year</w:t>
      </w:r>
      <w:r w:rsidRPr="0052653A">
        <w:rPr>
          <w:sz w:val="16"/>
        </w:rPr>
        <w:t xml:space="preserve">. Volunteers are teaching basic German to many </w:t>
      </w:r>
      <w:proofErr w:type="gramStart"/>
      <w:r w:rsidRPr="0052653A">
        <w:rPr>
          <w:sz w:val="16"/>
        </w:rPr>
        <w:t>children</w:t>
      </w:r>
      <w:proofErr w:type="gramEnd"/>
      <w:r w:rsidRPr="0052653A">
        <w:rPr>
          <w:sz w:val="16"/>
        </w:rPr>
        <w:t xml:space="preserve"> so they can join regular classes. </w:t>
      </w:r>
      <w:r w:rsidRPr="0052653A">
        <w:rPr>
          <w:rStyle w:val="StyleUnderline"/>
        </w:rPr>
        <w:t>The overload also prompted Germany to speed up deportations of those who arrive here for economic reasons</w:t>
      </w:r>
      <w:r w:rsidRPr="0052653A">
        <w:rPr>
          <w:sz w:val="16"/>
        </w:rPr>
        <w:t xml:space="preserve">, instead of those seeking asylum from persecution or war. One proposal would use military planes to send back migrants. Horst </w:t>
      </w:r>
      <w:proofErr w:type="spellStart"/>
      <w:r w:rsidRPr="0052653A">
        <w:rPr>
          <w:sz w:val="16"/>
        </w:rPr>
        <w:t>Seehofer</w:t>
      </w:r>
      <w:proofErr w:type="spellEnd"/>
      <w:r w:rsidRPr="0052653A">
        <w:rPr>
          <w:sz w:val="16"/>
        </w:rPr>
        <w:t xml:space="preserve">, the governor of the state of Bavaria, and others are pushing for more stringent measures, although building a fence as Hungary did has been ruled out. Thomas de </w:t>
      </w:r>
      <w:proofErr w:type="spellStart"/>
      <w:r w:rsidRPr="0052653A">
        <w:rPr>
          <w:sz w:val="16"/>
        </w:rPr>
        <w:t>Maizière</w:t>
      </w:r>
      <w:proofErr w:type="spellEnd"/>
      <w:r w:rsidRPr="0052653A">
        <w:rPr>
          <w:sz w:val="16"/>
        </w:rPr>
        <w:t xml:space="preserve">, Germany's interior minister, warned Wednesday that many Afghans from relatively safe areas of their country would be sent home. “Large amounts of development aid have gone to Afghanistan — so we can expect that Afghans stay in their country,” de </w:t>
      </w:r>
      <w:proofErr w:type="spellStart"/>
      <w:r w:rsidRPr="0052653A">
        <w:rPr>
          <w:sz w:val="16"/>
        </w:rPr>
        <w:t>Maizière</w:t>
      </w:r>
      <w:proofErr w:type="spellEnd"/>
      <w:r w:rsidRPr="0052653A">
        <w:rPr>
          <w:sz w:val="16"/>
        </w:rPr>
        <w:t xml:space="preserve"> said. “</w:t>
      </w:r>
      <w:proofErr w:type="gramStart"/>
      <w:r w:rsidRPr="0052653A">
        <w:rPr>
          <w:sz w:val="16"/>
        </w:rPr>
        <w:t>So</w:t>
      </w:r>
      <w:proofErr w:type="gramEnd"/>
      <w:r w:rsidRPr="0052653A">
        <w:rPr>
          <w:sz w:val="16"/>
        </w:rPr>
        <w:t xml:space="preserve"> I am saying very clearly today that people who come to us as refugees from Afghanistan cannot all expect to be able to stay in Germany.” On a recent morning at Berlin's main processing center for migrants there were still long lines. Young men were wrapped in blankets to stave off the cold, but they were smiling and taking selfies. Yet dozens still spend nights camped on frigid sidewalks. That includes </w:t>
      </w:r>
      <w:proofErr w:type="spellStart"/>
      <w:r w:rsidRPr="0052653A">
        <w:rPr>
          <w:sz w:val="16"/>
        </w:rPr>
        <w:t>Ashin</w:t>
      </w:r>
      <w:proofErr w:type="spellEnd"/>
      <w:r w:rsidRPr="0052653A">
        <w:rPr>
          <w:sz w:val="16"/>
        </w:rPr>
        <w:t xml:space="preserve"> </w:t>
      </w:r>
      <w:proofErr w:type="spellStart"/>
      <w:r w:rsidRPr="0052653A">
        <w:rPr>
          <w:sz w:val="16"/>
        </w:rPr>
        <w:t>Kamali</w:t>
      </w:r>
      <w:proofErr w:type="spellEnd"/>
      <w:r w:rsidRPr="0052653A">
        <w:rPr>
          <w:sz w:val="16"/>
        </w:rPr>
        <w:t xml:space="preserve">, 31, who said he left Iran three months ago after the government tried to imprison him for converting to Christianity from Islam. "You would have to be crazy to leave your country for this, if you didn't have to," he said. </w:t>
      </w:r>
      <w:proofErr w:type="spellStart"/>
      <w:r w:rsidRPr="0052653A">
        <w:rPr>
          <w:sz w:val="16"/>
        </w:rPr>
        <w:t>Kamali</w:t>
      </w:r>
      <w:proofErr w:type="spellEnd"/>
      <w:r w:rsidRPr="0052653A">
        <w:rPr>
          <w:sz w:val="16"/>
        </w:rPr>
        <w:t xml:space="preserve"> waited for more than 12 hours to collect a $112 payment from immigration officials. The money is to last one month as he winds through the German bureaucratic process. "The situation for migrants has improved in the sense that there is more initial order for those who have just arrived," said Laszlo Hubert, who runs </w:t>
      </w:r>
      <w:proofErr w:type="spellStart"/>
      <w:r w:rsidRPr="0052653A">
        <w:rPr>
          <w:sz w:val="16"/>
        </w:rPr>
        <w:t>Moabit</w:t>
      </w:r>
      <w:proofErr w:type="spellEnd"/>
      <w:r w:rsidRPr="0052653A">
        <w:rPr>
          <w:sz w:val="16"/>
        </w:rPr>
        <w:t xml:space="preserve"> Helps, a volunteer aid organization. "But once they have been here for a little while, then it has not improved. They are stuck in camps, waiting."</w:t>
      </w:r>
    </w:p>
    <w:p w14:paraId="2FEA37D3" w14:textId="25CDFBFF" w:rsidR="001F7C6B" w:rsidRDefault="001F7C6B" w:rsidP="001F7C6B">
      <w:pPr>
        <w:pStyle w:val="Heading3"/>
      </w:pPr>
      <w:r>
        <w:lastRenderedPageBreak/>
        <w:t>Re</w:t>
      </w:r>
      <w:r w:rsidR="00A866E3">
        <w:t>f</w:t>
      </w:r>
      <w:r>
        <w:t>u</w:t>
      </w:r>
      <w:r w:rsidR="00A866E3">
        <w:t>g</w:t>
      </w:r>
      <w:r>
        <w:t>ees Bad – Schengen</w:t>
      </w:r>
    </w:p>
    <w:p w14:paraId="3FC2950F" w14:textId="25A11688" w:rsidR="000330D9" w:rsidRDefault="000330D9" w:rsidP="000330D9">
      <w:pPr>
        <w:pStyle w:val="Heading4"/>
      </w:pPr>
      <w:r>
        <w:t>Refugee crisis collapses the EU – breaks down Schengen.</w:t>
      </w:r>
    </w:p>
    <w:p w14:paraId="26DD3498" w14:textId="77777777" w:rsidR="000330D9" w:rsidRPr="006F1513" w:rsidRDefault="000330D9" w:rsidP="000330D9">
      <w:r>
        <w:rPr>
          <w:rStyle w:val="Style13ptBold"/>
        </w:rPr>
        <w:t xml:space="preserve">Rosenthal 15 </w:t>
      </w:r>
      <w:r>
        <w:t>[Max J. Rosenthal, 9-3-2015, "How the refugee crisis is wreaking havoc on the European Union.," Mother Jones, https://www.motherjones.com/politics/2015/09/how-migrant-crisis-wreaking-havoc-on-european-union/]</w:t>
      </w:r>
    </w:p>
    <w:p w14:paraId="0F378463" w14:textId="49DA480E" w:rsidR="000330D9" w:rsidRDefault="000330D9" w:rsidP="000330D9">
      <w:pPr>
        <w:rPr>
          <w:rStyle w:val="StyleUnderline"/>
        </w:rPr>
      </w:pPr>
      <w:r w:rsidRPr="006F1513">
        <w:rPr>
          <w:sz w:val="16"/>
        </w:rPr>
        <w:t xml:space="preserve">In July, the European Union was supposedly on the verge of disaster. Greece seemed ready to reject the demands of its creditors and dump the euro, paving the way for the potential end of Europe’s common currency—and perhaps the end of a united Europe. Two months later, that threat is gone. The Greek government agreed to financial reforms in exchange for another bailout. Talk of a euro exit dissipated. But the conversation in Europe is now dominated by the astronomical rise in the number of migrants trying to enter the continent, both refugees from wars in Syria, Afghanistan, and other countries, as well as job seekers from elsewhere in Europe. </w:t>
      </w:r>
      <w:r w:rsidRPr="006F1513">
        <w:rPr>
          <w:rStyle w:val="StyleUnderline"/>
        </w:rPr>
        <w:t>The influx is again pitting EU states against each other</w:t>
      </w:r>
      <w:r w:rsidRPr="006F1513">
        <w:rPr>
          <w:sz w:val="16"/>
        </w:rPr>
        <w:t xml:space="preserve">. Germany and other </w:t>
      </w:r>
      <w:r w:rsidRPr="006F1513">
        <w:rPr>
          <w:rStyle w:val="StyleUnderline"/>
        </w:rPr>
        <w:t>countries are threatening to reinstate unilateral border controls in the face of EU inaction, undoing</w:t>
      </w:r>
      <w:r w:rsidRPr="006F1513">
        <w:rPr>
          <w:sz w:val="16"/>
        </w:rPr>
        <w:t xml:space="preserve"> the landmark </w:t>
      </w:r>
      <w:r w:rsidRPr="006F1513">
        <w:rPr>
          <w:rStyle w:val="StyleUnderline"/>
        </w:rPr>
        <w:t>Schengen</w:t>
      </w:r>
      <w:r w:rsidRPr="006F1513">
        <w:rPr>
          <w:sz w:val="16"/>
        </w:rPr>
        <w:t xml:space="preserve"> Agreement that has allowed years of free movement within the European Union. “</w:t>
      </w:r>
      <w:r w:rsidRPr="006F1513">
        <w:rPr>
          <w:rStyle w:val="StyleUnderline"/>
        </w:rPr>
        <w:t>It would be a disaster for Europe to go down that way</w:t>
      </w:r>
      <w:r w:rsidRPr="006F1513">
        <w:rPr>
          <w:sz w:val="16"/>
        </w:rPr>
        <w:t xml:space="preserve">,” says Francois </w:t>
      </w:r>
      <w:proofErr w:type="spellStart"/>
      <w:r w:rsidRPr="006F1513">
        <w:rPr>
          <w:sz w:val="16"/>
        </w:rPr>
        <w:t>Crepeau</w:t>
      </w:r>
      <w:proofErr w:type="spellEnd"/>
      <w:r w:rsidRPr="006F1513">
        <w:rPr>
          <w:sz w:val="16"/>
        </w:rPr>
        <w:t>, the United Nation’s special rapporteur on the human rights of migrants. “</w:t>
      </w:r>
      <w:r w:rsidRPr="006F1513">
        <w:rPr>
          <w:rStyle w:val="StyleUnderline"/>
        </w:rPr>
        <w:t>It would be a disaster for the [European Union] because they would renounce one of their greatest achievements.”</w:t>
      </w:r>
      <w:r>
        <w:rPr>
          <w:rStyle w:val="StyleUnderline"/>
        </w:rPr>
        <w:t xml:space="preserve"> </w:t>
      </w:r>
      <w:r w:rsidRPr="006F1513">
        <w:rPr>
          <w:sz w:val="16"/>
        </w:rPr>
        <w:t xml:space="preserve">Germany, with its relatively liberal immigration policy, has so far accepted the largest number of immigrants—and that number is expanding daily. The German government now expects 800,000 asylum applications this year, more than double its original estimate and more than all 28 EU countries combined received in 2014. Such numbers are small compared with the level of refugees taken in by Lebanon and Turkey, both of which border Syria and have borne the brunt of that war-ravaged nation’s depopulation. But </w:t>
      </w:r>
      <w:r w:rsidRPr="006F1513">
        <w:rPr>
          <w:rStyle w:val="StyleUnderline"/>
        </w:rPr>
        <w:t>the number of migrants heading for Europe is unprecedented in recent history.</w:t>
      </w:r>
      <w:r>
        <w:rPr>
          <w:rStyle w:val="StyleUnderline"/>
        </w:rPr>
        <w:t xml:space="preserve"> </w:t>
      </w:r>
      <w:r w:rsidRPr="006F1513">
        <w:rPr>
          <w:sz w:val="16"/>
        </w:rPr>
        <w:t xml:space="preserve">German Chancellor Angela Merkel and other </w:t>
      </w:r>
      <w:r w:rsidRPr="006F1513">
        <w:rPr>
          <w:rStyle w:val="StyleUnderline"/>
        </w:rPr>
        <w:t>German officials have been calling for other EU states to share the burden.</w:t>
      </w:r>
      <w:r w:rsidRPr="006F1513">
        <w:rPr>
          <w:sz w:val="16"/>
        </w:rPr>
        <w:t xml:space="preserve"> Merkel said in August that </w:t>
      </w:r>
      <w:r w:rsidRPr="006F1513">
        <w:rPr>
          <w:rStyle w:val="StyleUnderline"/>
        </w:rPr>
        <w:t>the ever-growing influx of refugees will challenge Europe “much more than the issue of Greece and the stability of the euro.”</w:t>
      </w:r>
      <w:r w:rsidRPr="006F1513">
        <w:rPr>
          <w:sz w:val="16"/>
        </w:rPr>
        <w:t xml:space="preserve"> She repeated the point at her annual summer press conference on Monday: </w:t>
      </w:r>
      <w:r w:rsidRPr="006F1513">
        <w:rPr>
          <w:rStyle w:val="StyleUnderline"/>
        </w:rPr>
        <w:t>“If Europe fails on the question of refugees—if this close link with universal civil rights is broken—then it won’t be the Europe we wished for.”</w:t>
      </w:r>
      <w:r>
        <w:rPr>
          <w:rStyle w:val="StyleUnderline"/>
        </w:rPr>
        <w:t xml:space="preserve"> </w:t>
      </w:r>
      <w:r w:rsidRPr="006F1513">
        <w:rPr>
          <w:sz w:val="16"/>
        </w:rPr>
        <w:t xml:space="preserve">But </w:t>
      </w:r>
      <w:r w:rsidRPr="006F1513">
        <w:rPr>
          <w:rStyle w:val="StyleUnderline"/>
        </w:rPr>
        <w:t>the signs for cooperation within the European Union aren’t good. EU countries met earlier this year to discuss a quota system, which would have assigned a certain number of refugees to most countries in the union.</w:t>
      </w:r>
      <w:r w:rsidRPr="006F1513">
        <w:rPr>
          <w:sz w:val="16"/>
        </w:rPr>
        <w:t xml:space="preserve"> </w:t>
      </w:r>
      <w:r w:rsidRPr="006F1513">
        <w:rPr>
          <w:rStyle w:val="StyleUnderline"/>
        </w:rPr>
        <w:t>That effort failed.</w:t>
      </w:r>
      <w:r w:rsidRPr="006F1513">
        <w:rPr>
          <w:sz w:val="16"/>
        </w:rPr>
        <w:t xml:space="preserve"> Leaders of Denmark and other countries insisted that the European Union cannot force them into taking anyone. And they’re largely right. “</w:t>
      </w:r>
      <w:r w:rsidRPr="006F1513">
        <w:rPr>
          <w:rStyle w:val="StyleUnderline"/>
        </w:rPr>
        <w:t>Almost any European country is perfectly capable of saying, ‘Screw you, we’re closing the border</w:t>
      </w:r>
      <w:r w:rsidRPr="006F1513">
        <w:rPr>
          <w:sz w:val="16"/>
        </w:rPr>
        <w:t xml:space="preserve">s,'” says Martin Schain, a professor at New York University who studies EU border politics. Underscoring this brewing conflict, Hungarian Prime Minister Viktor </w:t>
      </w:r>
      <w:proofErr w:type="spellStart"/>
      <w:r w:rsidRPr="006F1513">
        <w:rPr>
          <w:sz w:val="16"/>
        </w:rPr>
        <w:t>Orban</w:t>
      </w:r>
      <w:proofErr w:type="spellEnd"/>
      <w:r w:rsidRPr="006F1513">
        <w:rPr>
          <w:sz w:val="16"/>
        </w:rPr>
        <w:t xml:space="preserve"> on Thursday called the wave of migrants “a German problem.” </w:t>
      </w:r>
      <w:r w:rsidRPr="006F1513">
        <w:rPr>
          <w:rStyle w:val="StyleUnderline"/>
        </w:rPr>
        <w:t>German leaders call the European Union’s slow pace “unacceptable,” and</w:t>
      </w:r>
      <w:r w:rsidRPr="006F1513">
        <w:rPr>
          <w:sz w:val="16"/>
        </w:rPr>
        <w:t xml:space="preserve"> a range of top German politicians and cabinet ministers </w:t>
      </w:r>
      <w:r w:rsidRPr="006F1513">
        <w:rPr>
          <w:rStyle w:val="StyleUnderline"/>
        </w:rPr>
        <w:t>have spoken about reinstating border controls—which has already begun to happen in northern Italy</w:t>
      </w:r>
      <w:r w:rsidRPr="006F1513">
        <w:rPr>
          <w:sz w:val="16"/>
        </w:rPr>
        <w:t xml:space="preserve">, along with the building of a border fence in Hungary that refugees are rushing to get through before it’s completed. </w:t>
      </w:r>
      <w:r w:rsidRPr="006F1513">
        <w:rPr>
          <w:rStyle w:val="StyleUnderline"/>
        </w:rPr>
        <w:t>The Schengen Agreement</w:t>
      </w:r>
      <w:r w:rsidRPr="006F1513">
        <w:rPr>
          <w:sz w:val="16"/>
        </w:rPr>
        <w:t xml:space="preserve">, which eliminated almost all border checks within the European Union nearly 20 years ago, </w:t>
      </w:r>
      <w:r w:rsidRPr="006F1513">
        <w:rPr>
          <w:rStyle w:val="StyleUnderline"/>
        </w:rPr>
        <w:t>is a fundamental part of EU law and identity. It is “</w:t>
      </w:r>
      <w:r w:rsidRPr="006F1513">
        <w:rPr>
          <w:sz w:val="16"/>
        </w:rPr>
        <w:t>perhaps</w:t>
      </w:r>
      <w:r w:rsidRPr="006F1513">
        <w:rPr>
          <w:rStyle w:val="StyleUnderline"/>
        </w:rPr>
        <w:t xml:space="preserve"> the most visible day-to-day sign of European integration</w:t>
      </w:r>
      <w:r w:rsidRPr="006F1513">
        <w:rPr>
          <w:sz w:val="16"/>
        </w:rPr>
        <w:t xml:space="preserve">” according to James Davis, the director of the Institute of Political Science at Switzerland’s University of St. Gallen. </w:t>
      </w:r>
      <w:r w:rsidRPr="006F1513">
        <w:rPr>
          <w:rStyle w:val="StyleUnderline"/>
        </w:rPr>
        <w:t>Enforcing borders and imposing checkpoints again would be a major symbolic blow for the European Union. It would also harm European trade and tourism</w:t>
      </w:r>
      <w:r w:rsidRPr="006F1513">
        <w:rPr>
          <w:sz w:val="16"/>
        </w:rPr>
        <w:t>, just as China’s economic slowdown is hitting the global economy. “</w:t>
      </w:r>
      <w:r w:rsidRPr="006F1513">
        <w:rPr>
          <w:rStyle w:val="StyleUnderline"/>
        </w:rPr>
        <w:t>To close down the borders has long-term consequences in terms of trade, in terms of cultural exchanges, in terms of movement of people that are not calculated</w:t>
      </w:r>
      <w:r w:rsidRPr="006F1513">
        <w:rPr>
          <w:sz w:val="16"/>
        </w:rPr>
        <w:t xml:space="preserve">,” says the United Nation’s </w:t>
      </w:r>
      <w:proofErr w:type="spellStart"/>
      <w:r w:rsidRPr="006F1513">
        <w:rPr>
          <w:sz w:val="16"/>
        </w:rPr>
        <w:t>Crepeau</w:t>
      </w:r>
      <w:proofErr w:type="spellEnd"/>
      <w:r w:rsidRPr="006F1513">
        <w:rPr>
          <w:sz w:val="16"/>
        </w:rPr>
        <w:t xml:space="preserve">. Whether open borders—and the European project itself—are doomed is up for debate. Davis, writing for the Carnegie Europe Center, </w:t>
      </w:r>
      <w:proofErr w:type="gramStart"/>
      <w:r w:rsidRPr="006F1513">
        <w:rPr>
          <w:sz w:val="16"/>
        </w:rPr>
        <w:t>a foreign affairs</w:t>
      </w:r>
      <w:proofErr w:type="gramEnd"/>
      <w:r w:rsidRPr="006F1513">
        <w:rPr>
          <w:sz w:val="16"/>
        </w:rPr>
        <w:t xml:space="preserve"> think tank, said the Schengen Agreement will probably collapse next year, unless major changes are adopted. Yet Schain believes the accord’s demise is unlikely. “Really nobody wants Schengen to break down,” he says. “There’s just too much at stake.” Either way, </w:t>
      </w:r>
      <w:r w:rsidRPr="006F1513">
        <w:rPr>
          <w:rStyle w:val="StyleUnderline"/>
        </w:rPr>
        <w:t>thousands of refugees arrive in Germany nearly every day, and every night brings news of another attack on planned housing for migrants. This problem is not going away.</w:t>
      </w:r>
    </w:p>
    <w:p w14:paraId="7253BDDE" w14:textId="0427DB66" w:rsidR="00F6777A" w:rsidRDefault="00F6777A" w:rsidP="00F6777A">
      <w:pPr>
        <w:pStyle w:val="Heading3"/>
      </w:pPr>
      <w:r>
        <w:lastRenderedPageBreak/>
        <w:t>Refugees Bad – Can’t Integrate</w:t>
      </w:r>
    </w:p>
    <w:p w14:paraId="11A7E0BE" w14:textId="77777777" w:rsidR="00F6777A" w:rsidRDefault="00F6777A" w:rsidP="00F6777A">
      <w:pPr>
        <w:pStyle w:val="Heading4"/>
      </w:pPr>
      <w:r>
        <w:t>Integration fails and prevents any economic benefits – cultural and language differences.</w:t>
      </w:r>
    </w:p>
    <w:p w14:paraId="70658C7F" w14:textId="77777777" w:rsidR="00F6777A" w:rsidRPr="00E22418" w:rsidRDefault="00F6777A" w:rsidP="00F6777A">
      <w:proofErr w:type="spellStart"/>
      <w:r>
        <w:rPr>
          <w:rStyle w:val="Style13ptBold"/>
        </w:rPr>
        <w:t>Ziener</w:t>
      </w:r>
      <w:proofErr w:type="spellEnd"/>
      <w:r>
        <w:rPr>
          <w:rStyle w:val="Style13ptBold"/>
        </w:rPr>
        <w:t xml:space="preserve"> 16 </w:t>
      </w:r>
      <w:r>
        <w:t>[</w:t>
      </w:r>
      <w:r w:rsidRPr="00E22418">
        <w:t xml:space="preserve">Markus </w:t>
      </w:r>
      <w:proofErr w:type="spellStart"/>
      <w:r w:rsidRPr="00E22418">
        <w:t>Ziener</w:t>
      </w:r>
      <w:proofErr w:type="spellEnd"/>
      <w:r w:rsidRPr="00E22418">
        <w:t xml:space="preserve">, 4-6-2016, "Germany And Refugees: The Perils </w:t>
      </w:r>
      <w:proofErr w:type="gramStart"/>
      <w:r w:rsidRPr="00E22418">
        <w:t>Of</w:t>
      </w:r>
      <w:proofErr w:type="gramEnd"/>
      <w:r w:rsidRPr="00E22418">
        <w:t xml:space="preserve"> Failed Integration," HuffPost, https://www.huffingtonpost.com/markus-ziener/germany-and-refugees-the-_b_9618046.html</w:t>
      </w:r>
      <w:r>
        <w:t>]</w:t>
      </w:r>
    </w:p>
    <w:p w14:paraId="02CBDC2D" w14:textId="77777777" w:rsidR="00F6777A" w:rsidRDefault="00F6777A" w:rsidP="00F6777A">
      <w:pPr>
        <w:rPr>
          <w:sz w:val="16"/>
        </w:rPr>
      </w:pPr>
      <w:r w:rsidRPr="00E22418">
        <w:rPr>
          <w:rStyle w:val="StyleUnderline"/>
        </w:rPr>
        <w:t>Europe is struggling with a refugee crisis of epic proportions.</w:t>
      </w:r>
      <w:r w:rsidRPr="00E22418">
        <w:rPr>
          <w:sz w:val="16"/>
        </w:rPr>
        <w:t xml:space="preserve"> Whether the various efforts to stem the tide will bring about a significant drop in the number of immigrants is yet unknown. But what already is clear: Germany, which has taken the brunt of the immigrants in Europe, has a Herculean task. A </w:t>
      </w:r>
      <w:r w:rsidRPr="00E22418">
        <w:rPr>
          <w:rStyle w:val="StyleUnderline"/>
        </w:rPr>
        <w:t>successful integratio</w:t>
      </w:r>
      <w:r w:rsidRPr="00E22418">
        <w:rPr>
          <w:sz w:val="16"/>
        </w:rPr>
        <w:t xml:space="preserve">n of the refugees </w:t>
      </w:r>
      <w:r w:rsidRPr="00E22418">
        <w:rPr>
          <w:rStyle w:val="StyleUnderline"/>
        </w:rPr>
        <w:t>may</w:t>
      </w:r>
      <w:r w:rsidRPr="00E22418">
        <w:rPr>
          <w:sz w:val="16"/>
        </w:rPr>
        <w:t xml:space="preserve"> even </w:t>
      </w:r>
      <w:r w:rsidRPr="00E22418">
        <w:rPr>
          <w:rStyle w:val="StyleUnderline"/>
        </w:rPr>
        <w:t>decide</w:t>
      </w:r>
      <w:r w:rsidRPr="00E22418">
        <w:rPr>
          <w:sz w:val="16"/>
        </w:rPr>
        <w:t xml:space="preserve"> over </w:t>
      </w:r>
      <w:r w:rsidRPr="00E22418">
        <w:rPr>
          <w:rStyle w:val="StyleUnderline"/>
        </w:rPr>
        <w:t xml:space="preserve">the political </w:t>
      </w:r>
      <w:proofErr w:type="spellStart"/>
      <w:r w:rsidRPr="00E22418">
        <w:rPr>
          <w:rStyle w:val="StyleUnderline"/>
        </w:rPr>
        <w:t>stablity</w:t>
      </w:r>
      <w:proofErr w:type="spellEnd"/>
      <w:r w:rsidRPr="00E22418">
        <w:rPr>
          <w:rStyle w:val="StyleUnderline"/>
        </w:rPr>
        <w:t xml:space="preserve"> of the largest country in Europe’s center.</w:t>
      </w:r>
      <w:r>
        <w:rPr>
          <w:rStyle w:val="StyleUnderline"/>
        </w:rPr>
        <w:t xml:space="preserve"> </w:t>
      </w:r>
      <w:r w:rsidRPr="00E22418">
        <w:rPr>
          <w:sz w:val="16"/>
        </w:rPr>
        <w:t>At recent elections on a regional level the newly founded xenophobic party “Alternative for Germany” (</w:t>
      </w:r>
      <w:proofErr w:type="spellStart"/>
      <w:r w:rsidRPr="00E22418">
        <w:rPr>
          <w:sz w:val="16"/>
        </w:rPr>
        <w:t>AfD</w:t>
      </w:r>
      <w:proofErr w:type="spellEnd"/>
      <w:r w:rsidRPr="00E22418">
        <w:rPr>
          <w:sz w:val="16"/>
        </w:rPr>
        <w:t xml:space="preserve">) garnered so many votes that they were able to make the leap into all three regional parliaments that were at stake. In the East German state of </w:t>
      </w:r>
      <w:proofErr w:type="gramStart"/>
      <w:r w:rsidRPr="00E22418">
        <w:rPr>
          <w:sz w:val="16"/>
        </w:rPr>
        <w:t>Saxony-Anhalt</w:t>
      </w:r>
      <w:proofErr w:type="gramEnd"/>
      <w:r w:rsidRPr="00E22418">
        <w:rPr>
          <w:sz w:val="16"/>
        </w:rPr>
        <w:t xml:space="preserve"> the right-wing </w:t>
      </w:r>
      <w:proofErr w:type="spellStart"/>
      <w:r w:rsidRPr="00E22418">
        <w:rPr>
          <w:sz w:val="16"/>
        </w:rPr>
        <w:t>AfD</w:t>
      </w:r>
      <w:proofErr w:type="spellEnd"/>
      <w:r w:rsidRPr="00E22418">
        <w:rPr>
          <w:sz w:val="16"/>
        </w:rPr>
        <w:t xml:space="preserve"> collected almost a quarter of the votes. Support for the </w:t>
      </w:r>
      <w:proofErr w:type="spellStart"/>
      <w:r w:rsidRPr="00E22418">
        <w:rPr>
          <w:sz w:val="16"/>
        </w:rPr>
        <w:t>AfD</w:t>
      </w:r>
      <w:proofErr w:type="spellEnd"/>
      <w:r w:rsidRPr="00E22418">
        <w:rPr>
          <w:sz w:val="16"/>
        </w:rPr>
        <w:t xml:space="preserve"> is an expression of the uneasiness many Germans show when they think about the way the German society may change due to the many immigrants. </w:t>
      </w:r>
      <w:proofErr w:type="gramStart"/>
      <w:r w:rsidRPr="00E22418">
        <w:rPr>
          <w:sz w:val="16"/>
        </w:rPr>
        <w:t>In order to</w:t>
      </w:r>
      <w:proofErr w:type="gramEnd"/>
      <w:r w:rsidRPr="00E22418">
        <w:rPr>
          <w:sz w:val="16"/>
        </w:rPr>
        <w:t xml:space="preserve"> stop that tectonic political shift, integration has to work. Otherwise the </w:t>
      </w:r>
      <w:proofErr w:type="spellStart"/>
      <w:r w:rsidRPr="00E22418">
        <w:rPr>
          <w:sz w:val="16"/>
        </w:rPr>
        <w:t>AfD</w:t>
      </w:r>
      <w:proofErr w:type="spellEnd"/>
      <w:r w:rsidRPr="00E22418">
        <w:rPr>
          <w:sz w:val="16"/>
        </w:rPr>
        <w:t xml:space="preserve"> will become even more powerful. Many German communities are already suffering under the weight of the immigrants. Some 1.1 million refugees came into Germany in 2015. </w:t>
      </w:r>
      <w:r w:rsidRPr="00E22418">
        <w:rPr>
          <w:rStyle w:val="StyleUnderline"/>
        </w:rPr>
        <w:t>Even if a substantial number will not be allowed to stay</w:t>
      </w:r>
      <w:r w:rsidRPr="00E22418">
        <w:rPr>
          <w:sz w:val="16"/>
        </w:rPr>
        <w:t xml:space="preserve"> and are sent back home (which is in doubt) </w:t>
      </w:r>
      <w:r w:rsidRPr="00E22418">
        <w:rPr>
          <w:rStyle w:val="StyleUnderline"/>
        </w:rPr>
        <w:t>the integration task is huge</w:t>
      </w:r>
      <w:r w:rsidRPr="00E22418">
        <w:rPr>
          <w:sz w:val="16"/>
        </w:rPr>
        <w:t xml:space="preserve">. In addition, </w:t>
      </w:r>
      <w:r w:rsidRPr="00E22418">
        <w:rPr>
          <w:rStyle w:val="StyleUnderline"/>
        </w:rPr>
        <w:t>many of the asylum seekers already in Germany want to bring their relatives. Therefore, the number of immigrants will very likely multiply.</w:t>
      </w:r>
      <w:r>
        <w:rPr>
          <w:rStyle w:val="StyleUnderline"/>
        </w:rPr>
        <w:t xml:space="preserve"> </w:t>
      </w:r>
      <w:r w:rsidRPr="00E22418">
        <w:rPr>
          <w:rStyle w:val="StyleUnderline"/>
        </w:rPr>
        <w:t>The key element for integration is learning</w:t>
      </w:r>
      <w:r w:rsidRPr="00E22418">
        <w:rPr>
          <w:sz w:val="16"/>
        </w:rPr>
        <w:t xml:space="preserve"> the (somewhat complicated) </w:t>
      </w:r>
      <w:r w:rsidRPr="00E22418">
        <w:rPr>
          <w:rStyle w:val="StyleUnderline"/>
        </w:rPr>
        <w:t>German</w:t>
      </w:r>
      <w:r w:rsidRPr="00E22418">
        <w:rPr>
          <w:sz w:val="16"/>
        </w:rPr>
        <w:t xml:space="preserve"> language. </w:t>
      </w:r>
      <w:r w:rsidRPr="00E22418">
        <w:rPr>
          <w:rStyle w:val="StyleUnderline"/>
        </w:rPr>
        <w:t>Some estimates put the number of teachers needed at 20,000. But where will they come from?</w:t>
      </w:r>
      <w:r w:rsidRPr="00E22418">
        <w:rPr>
          <w:sz w:val="16"/>
        </w:rPr>
        <w:t xml:space="preserve"> In a society that for decades was experiencing a decline of its population, becoming a teacher was not considered a particularly safe bet. Now </w:t>
      </w:r>
      <w:proofErr w:type="gramStart"/>
      <w:r w:rsidRPr="00E22418">
        <w:rPr>
          <w:sz w:val="16"/>
        </w:rPr>
        <w:t>all of a sudden</w:t>
      </w:r>
      <w:proofErr w:type="gramEnd"/>
      <w:r w:rsidRPr="00E22418">
        <w:rPr>
          <w:sz w:val="16"/>
        </w:rPr>
        <w:t xml:space="preserve"> it is teachers Germany needs. At the same time, </w:t>
      </w:r>
      <w:r w:rsidRPr="00E22418">
        <w:rPr>
          <w:rStyle w:val="StyleUnderline"/>
        </w:rPr>
        <w:t>establishing a fast track for training and promoting inexperienced or retired teachers encounters bureaucratic hurdles. Efforts to increase the salary for teachers of integration courses</w:t>
      </w:r>
      <w:r w:rsidRPr="00E22418">
        <w:rPr>
          <w:sz w:val="16"/>
        </w:rPr>
        <w:t xml:space="preserve"> so far </w:t>
      </w:r>
      <w:r w:rsidRPr="00E22418">
        <w:rPr>
          <w:rStyle w:val="StyleUnderline"/>
        </w:rPr>
        <w:t>have fallen flat.</w:t>
      </w:r>
      <w:r>
        <w:rPr>
          <w:rStyle w:val="StyleUnderline"/>
        </w:rPr>
        <w:t xml:space="preserve"> </w:t>
      </w:r>
      <w:r w:rsidRPr="00194B38">
        <w:rPr>
          <w:sz w:val="12"/>
          <w:szCs w:val="12"/>
        </w:rPr>
        <w:t xml:space="preserve">At one of the many Berlin language centers one recent Friday morning, two teachers were sitting in a room doing interviews with refugees. They have fifteen minutes for each applicant. The refugees outside the room are waiting to be called in. During that time the teachers </w:t>
      </w:r>
      <w:proofErr w:type="gramStart"/>
      <w:r w:rsidRPr="00194B38">
        <w:rPr>
          <w:sz w:val="12"/>
          <w:szCs w:val="12"/>
        </w:rPr>
        <w:t>have to</w:t>
      </w:r>
      <w:proofErr w:type="gramEnd"/>
      <w:r w:rsidRPr="00194B38">
        <w:rPr>
          <w:sz w:val="12"/>
          <w:szCs w:val="12"/>
        </w:rPr>
        <w:t xml:space="preserve"> find out which course level is appropriate. Many refugees, illiterate in any language, have been sent to what is called an “alphabetization” course. Another group has oral knowledge but is missing writing skills. And then there are few who know English or German well. This is specifically true for refugees from Syria who have often enjoyed a rather good education. “Some of the refugees do not even show up for the appointment”, one of the teachers, who does not want her name published, says. “Others come here with a very demanding manner. They are convinced that they are entitled to immediately get what they want.” After the traumatic experiences the refugees have gone through,</w:t>
      </w:r>
      <w:r w:rsidRPr="00E22418">
        <w:rPr>
          <w:sz w:val="16"/>
        </w:rPr>
        <w:t xml:space="preserve"> </w:t>
      </w:r>
      <w:r w:rsidRPr="00E22418">
        <w:rPr>
          <w:rStyle w:val="StyleUnderline"/>
        </w:rPr>
        <w:t>learning a foreign language turns out to be much more difficult</w:t>
      </w:r>
      <w:r w:rsidRPr="00E22418">
        <w:rPr>
          <w:sz w:val="16"/>
        </w:rPr>
        <w:t xml:space="preserve">. During the language classes emotions may flare— and teachers need to know how to handle. In addition, for those who have lived for years under the conditions of a civil war or in refugee camps, it is hard to relate to the concept of learning: To concentrate and focus, to understand and implement. </w:t>
      </w:r>
      <w:r w:rsidRPr="00E22418">
        <w:rPr>
          <w:rStyle w:val="StyleUnderline"/>
        </w:rPr>
        <w:t>Time is required</w:t>
      </w:r>
      <w:r w:rsidRPr="00E22418">
        <w:rPr>
          <w:sz w:val="16"/>
        </w:rPr>
        <w:t xml:space="preserve"> — very often much more time than the administrators of the language courses anticipate. Among the refugees, </w:t>
      </w:r>
      <w:r w:rsidRPr="00E22418">
        <w:rPr>
          <w:rStyle w:val="StyleUnderline"/>
        </w:rPr>
        <w:t>one group causes the most concern: the unaccompanied youth</w:t>
      </w:r>
      <w:r w:rsidRPr="00E22418">
        <w:rPr>
          <w:sz w:val="16"/>
        </w:rPr>
        <w:t xml:space="preserve">. Their number is estimated at roughly 67,000 — and they are almost all male. These young immigrants are between 14 and 18 years old, not accompanied by parents or relatives, and have risked everything to make it to Germany. They have the clear-cut mission to either pave the way for other members of the family to follow suit or at least to quickly earn money and send their earnings back home. Johannes Fischer, head of a regional youth office in Rosenheim, Bavaria, in an interview, recently said of this group: “Initially we had been somewhat euphoric.” Euphoric because those young refugees are motivated and willing to learn. A couple of months later he was disillusioned. “Today we know: Even many of the best ones do not succeed.” Why? </w:t>
      </w:r>
      <w:r w:rsidRPr="00E22418">
        <w:rPr>
          <w:rStyle w:val="StyleUnderline"/>
        </w:rPr>
        <w:t>Many of the immigrants</w:t>
      </w:r>
      <w:r w:rsidRPr="00E22418">
        <w:rPr>
          <w:sz w:val="16"/>
        </w:rPr>
        <w:t xml:space="preserve"> coming from Somalia, Eritrea or Afghanistan </w:t>
      </w:r>
      <w:r w:rsidRPr="00E22418">
        <w:rPr>
          <w:rStyle w:val="StyleUnderline"/>
        </w:rPr>
        <w:t xml:space="preserve">are </w:t>
      </w:r>
      <w:proofErr w:type="spellStart"/>
      <w:r w:rsidRPr="00E22418">
        <w:rPr>
          <w:rStyle w:val="StyleUnderline"/>
        </w:rPr>
        <w:t>uncompletely</w:t>
      </w:r>
      <w:proofErr w:type="spellEnd"/>
      <w:r w:rsidRPr="00E22418">
        <w:rPr>
          <w:rStyle w:val="StyleUnderline"/>
        </w:rPr>
        <w:t xml:space="preserve"> uneducated</w:t>
      </w:r>
      <w:r w:rsidRPr="00E22418">
        <w:rPr>
          <w:sz w:val="16"/>
        </w:rPr>
        <w:t xml:space="preserve">. Therefore, </w:t>
      </w:r>
      <w:r w:rsidRPr="00E22418">
        <w:rPr>
          <w:rStyle w:val="StyleUnderline"/>
        </w:rPr>
        <w:t>only a handful can cope with the challenges of integration. Will this group help overcome Germany’s demographic problems?</w:t>
      </w:r>
      <w:r w:rsidRPr="00E22418">
        <w:rPr>
          <w:sz w:val="16"/>
        </w:rPr>
        <w:t xml:space="preserve"> Fischer’s answer is unambiguous: “</w:t>
      </w:r>
      <w:r w:rsidRPr="00E22418">
        <w:rPr>
          <w:rStyle w:val="StyleUnderline"/>
        </w:rPr>
        <w:t>No, not this generation”.</w:t>
      </w:r>
      <w:r>
        <w:rPr>
          <w:rStyle w:val="StyleUnderline"/>
        </w:rPr>
        <w:t xml:space="preserve"> </w:t>
      </w:r>
      <w:r w:rsidRPr="00E22418">
        <w:rPr>
          <w:sz w:val="16"/>
        </w:rPr>
        <w:t xml:space="preserve">All of this is happening with the backdrop of the fact that Germany should be </w:t>
      </w:r>
      <w:proofErr w:type="gramStart"/>
      <w:r w:rsidRPr="00E22418">
        <w:rPr>
          <w:sz w:val="16"/>
        </w:rPr>
        <w:t>well aware</w:t>
      </w:r>
      <w:proofErr w:type="gramEnd"/>
      <w:r w:rsidRPr="00E22418">
        <w:rPr>
          <w:sz w:val="16"/>
        </w:rPr>
        <w:t xml:space="preserve"> of the trouble a lack of language knowledge can cause. Of the more than three million Turks living in Germany since the 1970s, at least 20 per cent do not have sufficient language skills. A possible future scenario is this: Immigrants stay within their communities, do not mix much with Germans and build a ghetto-like subculture. A subculture which — in the worst case — can become the perfect breeding ground for radicalism as one can observe in the Muslim dominated quarter </w:t>
      </w:r>
      <w:proofErr w:type="spellStart"/>
      <w:r w:rsidRPr="00E22418">
        <w:rPr>
          <w:sz w:val="16"/>
        </w:rPr>
        <w:t>Molenbeek</w:t>
      </w:r>
      <w:proofErr w:type="spellEnd"/>
      <w:r w:rsidRPr="00E22418">
        <w:rPr>
          <w:sz w:val="16"/>
        </w:rPr>
        <w:t xml:space="preserve"> in Brussels Hoping to avoid the above, </w:t>
      </w:r>
      <w:r w:rsidRPr="00E22418">
        <w:rPr>
          <w:rStyle w:val="StyleUnderline"/>
        </w:rPr>
        <w:t>the German government is spending billions of Euros to finance integration efforts.</w:t>
      </w:r>
      <w:r w:rsidRPr="00E22418">
        <w:rPr>
          <w:sz w:val="16"/>
        </w:rPr>
        <w:t xml:space="preserve"> </w:t>
      </w:r>
      <w:r w:rsidRPr="00194B38">
        <w:rPr>
          <w:sz w:val="12"/>
          <w:szCs w:val="12"/>
        </w:rPr>
        <w:t xml:space="preserve">According to the German Ministry of Finance, integration efforts in 2016 will cost roughly 10 billion euros. After arriving in Germany, every asylum seeker undergoes the same procedure. He or she applies for asylum, the application is </w:t>
      </w:r>
      <w:proofErr w:type="gramStart"/>
      <w:r w:rsidRPr="00194B38">
        <w:rPr>
          <w:sz w:val="12"/>
          <w:szCs w:val="12"/>
        </w:rPr>
        <w:t>examined</w:t>
      </w:r>
      <w:proofErr w:type="gramEnd"/>
      <w:r w:rsidRPr="00194B38">
        <w:rPr>
          <w:sz w:val="12"/>
          <w:szCs w:val="12"/>
        </w:rPr>
        <w:t xml:space="preserve"> and it is decided whether the applicant will receive asylum status or not. If accepted, persons granted asylum and those granted refugee status receive a temporary residence permit and are given the same status as Germans within the social insurance system. Those immigrants are entitled to social welfare, child benefits, integration allowances and language courses among other things. If an application is turned down, the refugee can object and ask for a review of the decision. If again unsuccessful, the refugee must leave Germany. During the time leading to a decision in the asylum process, refugees get housing, food, clothing and a monthly allowance of 143 Euros. Eligibility for language instruction is dependent on multiple factors. It makes a major difference whether an immigrant is from Syria or, say, </w:t>
      </w:r>
      <w:r w:rsidRPr="00194B38">
        <w:rPr>
          <w:sz w:val="12"/>
          <w:szCs w:val="12"/>
        </w:rPr>
        <w:lastRenderedPageBreak/>
        <w:t xml:space="preserve">Kosovo. Because Syria is considered unsafe, Syrians do not face repatriation — no matter their status in the asylum process. For migrants from Kosovo, Albania, Serbia and many other countries, the situation is different. Those refugees also get welcome </w:t>
      </w:r>
      <w:proofErr w:type="gramStart"/>
      <w:r w:rsidRPr="00194B38">
        <w:rPr>
          <w:sz w:val="12"/>
          <w:szCs w:val="12"/>
        </w:rPr>
        <w:t>perks</w:t>
      </w:r>
      <w:proofErr w:type="gramEnd"/>
      <w:r w:rsidRPr="00194B38">
        <w:rPr>
          <w:sz w:val="12"/>
          <w:szCs w:val="12"/>
        </w:rPr>
        <w:t xml:space="preserve"> but they do not automatically qualify for state-funded language courses, work permits or better housing. Will those not accepted for asylum status be sent back? So far, the number of returned refugees is low. Official figures are difficult to obtain but probably did not exceed 25,000 in 2015. To increase that figure, politicians are asking to add more names to the list of countries considered safe. Algeria, Morocco and Tunisia, for instance, are slated to be labeled safe. Now here comes the catch: Even if those countries are determined safe, the respective governments may be unwilling to take their own people back. Although the German government has started to exert pressure on those governments by threatening to cut development aid — until now the results of these actions have not proven to be very effective. </w:t>
      </w:r>
      <w:proofErr w:type="gramStart"/>
      <w:r w:rsidRPr="00194B38">
        <w:rPr>
          <w:sz w:val="12"/>
          <w:szCs w:val="12"/>
        </w:rPr>
        <w:t>So</w:t>
      </w:r>
      <w:proofErr w:type="gramEnd"/>
      <w:r w:rsidRPr="00194B38">
        <w:rPr>
          <w:sz w:val="12"/>
          <w:szCs w:val="12"/>
        </w:rPr>
        <w:t xml:space="preserve"> what to do with immigrants that are not entitled to stay in Germany but cannot be returned?</w:t>
      </w:r>
      <w:r w:rsidRPr="00E22418">
        <w:rPr>
          <w:sz w:val="16"/>
        </w:rPr>
        <w:t xml:space="preserve"> </w:t>
      </w:r>
      <w:r w:rsidRPr="00E22418">
        <w:rPr>
          <w:rStyle w:val="StyleUnderline"/>
        </w:rPr>
        <w:t>Refugees</w:t>
      </w:r>
      <w:r w:rsidRPr="00E22418">
        <w:rPr>
          <w:sz w:val="16"/>
        </w:rPr>
        <w:t xml:space="preserve"> from the Maghreb countries </w:t>
      </w:r>
      <w:r w:rsidRPr="00E22418">
        <w:rPr>
          <w:rStyle w:val="StyleUnderline"/>
        </w:rPr>
        <w:t>are causing additional concerns since their cultural background vary so much from European norms that integration is considered especially difficult.</w:t>
      </w:r>
      <w:r>
        <w:rPr>
          <w:rStyle w:val="StyleUnderline"/>
        </w:rPr>
        <w:t xml:space="preserve"> </w:t>
      </w:r>
      <w:r w:rsidRPr="00E22418">
        <w:rPr>
          <w:rStyle w:val="StyleUnderline"/>
        </w:rPr>
        <w:t>Much hope now rests on the German job machine to do most of the integration work</w:t>
      </w:r>
      <w:r w:rsidRPr="00E22418">
        <w:rPr>
          <w:sz w:val="16"/>
        </w:rPr>
        <w:t xml:space="preserve">. Having a job is seen as the best integration tool. </w:t>
      </w:r>
      <w:proofErr w:type="gramStart"/>
      <w:r w:rsidRPr="00E22418">
        <w:rPr>
          <w:sz w:val="16"/>
        </w:rPr>
        <w:t>As long as</w:t>
      </w:r>
      <w:proofErr w:type="gramEnd"/>
      <w:r w:rsidRPr="00E22418">
        <w:rPr>
          <w:sz w:val="16"/>
        </w:rPr>
        <w:t xml:space="preserve"> the economy runs smoothly, a large number of the refugees can probably find a job. Critics, however, claim that </w:t>
      </w:r>
      <w:r w:rsidRPr="00E22418">
        <w:rPr>
          <w:rStyle w:val="StyleUnderline"/>
        </w:rPr>
        <w:t>unskilled immigrants are not what the German labor market is looking for.</w:t>
      </w:r>
      <w:r w:rsidRPr="00E22418">
        <w:rPr>
          <w:sz w:val="16"/>
        </w:rPr>
        <w:t xml:space="preserve"> Clemens </w:t>
      </w:r>
      <w:proofErr w:type="spellStart"/>
      <w:r w:rsidRPr="00E22418">
        <w:rPr>
          <w:sz w:val="16"/>
        </w:rPr>
        <w:t>Fuest</w:t>
      </w:r>
      <w:proofErr w:type="spellEnd"/>
      <w:r w:rsidRPr="00E22418">
        <w:rPr>
          <w:sz w:val="16"/>
        </w:rPr>
        <w:t xml:space="preserve">, president of the well-known </w:t>
      </w:r>
      <w:proofErr w:type="spellStart"/>
      <w:r w:rsidRPr="00E22418">
        <w:rPr>
          <w:sz w:val="16"/>
        </w:rPr>
        <w:t>Ifo</w:t>
      </w:r>
      <w:proofErr w:type="spellEnd"/>
      <w:r w:rsidRPr="00E22418">
        <w:rPr>
          <w:sz w:val="16"/>
        </w:rPr>
        <w:t>-Institute for economic research in Munich, is constantly sending out warning signals. “</w:t>
      </w:r>
      <w:r w:rsidRPr="00E22418">
        <w:rPr>
          <w:rStyle w:val="StyleUnderline"/>
        </w:rPr>
        <w:t>We should not live under the illusion that we can turn the refugees into skilled employees any time soon</w:t>
      </w:r>
      <w:r w:rsidRPr="00E22418">
        <w:rPr>
          <w:sz w:val="16"/>
        </w:rPr>
        <w:t>.” And he has another warning: “Let’s not water down our worldwide acknowledged education system.</w:t>
      </w:r>
      <w:r>
        <w:rPr>
          <w:sz w:val="16"/>
        </w:rPr>
        <w:t>”</w:t>
      </w:r>
    </w:p>
    <w:p w14:paraId="61CA5D86" w14:textId="77777777" w:rsidR="00F6777A" w:rsidRPr="00F5694D" w:rsidRDefault="00F6777A" w:rsidP="00F6777A">
      <w:pPr>
        <w:pStyle w:val="Heading4"/>
      </w:pPr>
      <w:r>
        <w:t>Refugees can’t integrate – no policy support.</w:t>
      </w:r>
    </w:p>
    <w:p w14:paraId="2B72B9D8" w14:textId="77777777" w:rsidR="00F6777A" w:rsidRPr="0093426F" w:rsidRDefault="00F6777A" w:rsidP="00F6777A">
      <w:proofErr w:type="spellStart"/>
      <w:r>
        <w:rPr>
          <w:rStyle w:val="Style13ptBold"/>
        </w:rPr>
        <w:t>Paradia</w:t>
      </w:r>
      <w:proofErr w:type="spellEnd"/>
      <w:r>
        <w:rPr>
          <w:rStyle w:val="Style13ptBold"/>
        </w:rPr>
        <w:t xml:space="preserve"> 16 </w:t>
      </w:r>
      <w:r>
        <w:t xml:space="preserve">[Maria </w:t>
      </w:r>
      <w:proofErr w:type="spellStart"/>
      <w:r>
        <w:t>Paradia</w:t>
      </w:r>
      <w:proofErr w:type="spellEnd"/>
      <w:r>
        <w:t xml:space="preserve">, 10-11-2016, "A Failure </w:t>
      </w:r>
      <w:proofErr w:type="gramStart"/>
      <w:r>
        <w:t>To</w:t>
      </w:r>
      <w:proofErr w:type="gramEnd"/>
      <w:r>
        <w:t xml:space="preserve"> Integrate: The Darker Picture of Europe's Refugee Crisis," Occupy, https://www.occupy.com/article/failure-integrate-darker-picture-europes-refugee-crisis#sthash.Wa9TXHN9.dpbs]</w:t>
      </w:r>
    </w:p>
    <w:p w14:paraId="6B506DFB" w14:textId="77777777" w:rsidR="00F6777A" w:rsidRDefault="00F6777A" w:rsidP="00F6777A">
      <w:pPr>
        <w:rPr>
          <w:sz w:val="16"/>
        </w:rPr>
      </w:pPr>
      <w:r w:rsidRPr="00F5694D">
        <w:rPr>
          <w:sz w:val="16"/>
        </w:rPr>
        <w:t xml:space="preserve">NEW PROBLEMS ON THE OLD CONTINENT </w:t>
      </w:r>
      <w:proofErr w:type="gramStart"/>
      <w:r w:rsidRPr="0093426F">
        <w:rPr>
          <w:rStyle w:val="StyleUnderline"/>
        </w:rPr>
        <w:t>The</w:t>
      </w:r>
      <w:proofErr w:type="gramEnd"/>
      <w:r w:rsidRPr="0093426F">
        <w:rPr>
          <w:rStyle w:val="StyleUnderline"/>
        </w:rPr>
        <w:t xml:space="preserve"> E</w:t>
      </w:r>
      <w:r w:rsidRPr="00F5694D">
        <w:rPr>
          <w:sz w:val="16"/>
        </w:rPr>
        <w:t xml:space="preserve">uropean </w:t>
      </w:r>
      <w:r w:rsidRPr="0093426F">
        <w:rPr>
          <w:rStyle w:val="StyleUnderline"/>
        </w:rPr>
        <w:t>U</w:t>
      </w:r>
      <w:r w:rsidRPr="00F5694D">
        <w:rPr>
          <w:sz w:val="16"/>
        </w:rPr>
        <w:t xml:space="preserve">nion </w:t>
      </w:r>
      <w:r w:rsidRPr="00F5694D">
        <w:rPr>
          <w:rStyle w:val="StyleUnderline"/>
        </w:rPr>
        <w:t>has</w:t>
      </w:r>
      <w:r w:rsidRPr="00F5694D">
        <w:rPr>
          <w:sz w:val="16"/>
        </w:rPr>
        <w:t xml:space="preserve"> had </w:t>
      </w:r>
      <w:r w:rsidRPr="00F5694D">
        <w:rPr>
          <w:rStyle w:val="StyleUnderline"/>
        </w:rPr>
        <w:t>a long history of conditionally welcoming refugees.</w:t>
      </w:r>
      <w:r w:rsidRPr="00F5694D">
        <w:rPr>
          <w:sz w:val="16"/>
        </w:rPr>
        <w:t xml:space="preserve"> In 1955, Germany resorted to signing </w:t>
      </w:r>
      <w:proofErr w:type="gramStart"/>
      <w:r w:rsidRPr="00F5694D">
        <w:rPr>
          <w:sz w:val="16"/>
        </w:rPr>
        <w:t>a number of</w:t>
      </w:r>
      <w:proofErr w:type="gramEnd"/>
      <w:r w:rsidRPr="00F5694D">
        <w:rPr>
          <w:sz w:val="16"/>
        </w:rPr>
        <w:t xml:space="preserve"> treaties with other countries that allowed for an influx of unskilled laborers who would later fuel the Wirtschaftswunder – Germany's "economic miracle," which elevated the country into one of the most prominent economies in the Union, and the world. But those </w:t>
      </w:r>
      <w:r w:rsidRPr="00F5694D">
        <w:rPr>
          <w:rStyle w:val="StyleUnderline"/>
        </w:rPr>
        <w:t>policies only allowed for</w:t>
      </w:r>
      <w:r w:rsidRPr="00F5694D">
        <w:rPr>
          <w:sz w:val="16"/>
        </w:rPr>
        <w:t xml:space="preserve"> a limited number of migrants to enter the country, with </w:t>
      </w:r>
      <w:r w:rsidRPr="00F5694D">
        <w:rPr>
          <w:rStyle w:val="StyleUnderline"/>
        </w:rPr>
        <w:t>a limited time of residence</w:t>
      </w:r>
      <w:r w:rsidRPr="00F5694D">
        <w:rPr>
          <w:sz w:val="16"/>
        </w:rPr>
        <w:t xml:space="preserve"> allotted to them, </w:t>
      </w:r>
      <w:r w:rsidRPr="00F5694D">
        <w:rPr>
          <w:rStyle w:val="StyleUnderline"/>
        </w:rPr>
        <w:t xml:space="preserve">before they were replaced by a new workforce from their own country. </w:t>
      </w:r>
      <w:r w:rsidRPr="00F5694D">
        <w:rPr>
          <w:sz w:val="16"/>
        </w:rPr>
        <w:t>According to Ludwig Erhard, Germany's former Economics Minister: "We have to have the relatively primitive work done by foreign workers, as long as this economy continues." Germany isn't the only affluent European country to have adopted similar policies. Since the Algerian War in 1954, France established a new migration law allowing for an influx of unskilled laborers that led to the country's “</w:t>
      </w:r>
      <w:proofErr w:type="spellStart"/>
      <w:r w:rsidRPr="00F5694D">
        <w:rPr>
          <w:sz w:val="16"/>
        </w:rPr>
        <w:t>trentes</w:t>
      </w:r>
      <w:proofErr w:type="spellEnd"/>
      <w:r w:rsidRPr="00F5694D">
        <w:rPr>
          <w:sz w:val="16"/>
        </w:rPr>
        <w:t xml:space="preserve"> </w:t>
      </w:r>
      <w:proofErr w:type="spellStart"/>
      <w:r w:rsidRPr="00F5694D">
        <w:rPr>
          <w:sz w:val="16"/>
        </w:rPr>
        <w:t>glorieuses</w:t>
      </w:r>
      <w:proofErr w:type="spellEnd"/>
      <w:r w:rsidRPr="00F5694D">
        <w:rPr>
          <w:sz w:val="16"/>
        </w:rPr>
        <w:t xml:space="preserve">,” a period of considerable economic boom. In 1974, one the economy had normalized, France rescinded its migration policy completely, stunting the flow of new immigrants to the country. </w:t>
      </w:r>
      <w:r w:rsidRPr="00F5694D">
        <w:rPr>
          <w:rStyle w:val="StyleUnderline"/>
        </w:rPr>
        <w:t>Neither the German nor French policies considered immigrants' integration or assimilation in society, much less their eventual assumption of citizenship, as important goals. In some cases, zero plans were made regarding the immigrants'</w:t>
      </w:r>
      <w:r w:rsidRPr="00F5694D">
        <w:rPr>
          <w:sz w:val="16"/>
        </w:rPr>
        <w:t xml:space="preserve"> initial </w:t>
      </w:r>
      <w:r w:rsidRPr="00F5694D">
        <w:rPr>
          <w:rStyle w:val="StyleUnderline"/>
        </w:rPr>
        <w:t>accommodation</w:t>
      </w:r>
      <w:r w:rsidRPr="00F5694D">
        <w:rPr>
          <w:sz w:val="16"/>
        </w:rPr>
        <w:t xml:space="preserve">; in France, the immigrant workers moved into subsidized housing in the banlieues, which gradually came to be perceived as "ghettos" and breeding grounds for Islamist radicals. BEYOND MULTICULTURALISM </w:t>
      </w:r>
      <w:r w:rsidRPr="00F5694D">
        <w:rPr>
          <w:rStyle w:val="StyleUnderline"/>
        </w:rPr>
        <w:t>E.U. member states' unwillingness to establish a viable assimilation policy led</w:t>
      </w:r>
      <w:r w:rsidRPr="00F5694D">
        <w:rPr>
          <w:sz w:val="16"/>
        </w:rPr>
        <w:t xml:space="preserve"> invariably </w:t>
      </w:r>
      <w:r w:rsidRPr="00F5694D">
        <w:rPr>
          <w:rStyle w:val="StyleUnderline"/>
        </w:rPr>
        <w:t>to the adoption of half-measures.</w:t>
      </w:r>
      <w:r w:rsidRPr="00F5694D">
        <w:rPr>
          <w:sz w:val="16"/>
        </w:rPr>
        <w:t xml:space="preserve"> The concept of "multiculturalism" sprang from Germany and France in the 1980s, when what used to be an isolated immigrant population grew into a multigenerational international community within those countries. </w:t>
      </w:r>
      <w:r w:rsidRPr="00F5694D">
        <w:rPr>
          <w:rStyle w:val="StyleUnderline"/>
        </w:rPr>
        <w:t>Instead of setting up a system that would have allowed immigrants to learn the language and adopt the countries' core values and customs, multiculturalism allowed for subtle segregation by providing foreign workers with ample opportunity to isolate themselves in their communities away from the national population.</w:t>
      </w:r>
      <w:r>
        <w:rPr>
          <w:rStyle w:val="StyleUnderline"/>
        </w:rPr>
        <w:t xml:space="preserve"> </w:t>
      </w:r>
      <w:r w:rsidRPr="00F5694D">
        <w:rPr>
          <w:sz w:val="16"/>
        </w:rPr>
        <w:t xml:space="preserve">This compares with the American approach to assimilation, where immigrant populations are required by law to embrace the country's customs, language and practices before they are granted full citizenship. </w:t>
      </w:r>
      <w:r w:rsidRPr="00F5694D">
        <w:rPr>
          <w:rStyle w:val="StyleUnderline"/>
        </w:rPr>
        <w:t>In Europe's case, no mention was ever made about granting de facto citizenship to a new generation of immigrants</w:t>
      </w:r>
      <w:r w:rsidRPr="00F5694D">
        <w:rPr>
          <w:sz w:val="16"/>
        </w:rPr>
        <w:t xml:space="preserve"> born on foreign soil, nor were contingencies drawn up to account for long-term accommodation. Once again, </w:t>
      </w:r>
      <w:r w:rsidRPr="00F5694D">
        <w:rPr>
          <w:rStyle w:val="StyleUnderline"/>
        </w:rPr>
        <w:t>a line was drawn between national identity and the immigrant working population</w:t>
      </w:r>
      <w:r w:rsidRPr="00F5694D">
        <w:rPr>
          <w:sz w:val="16"/>
        </w:rPr>
        <w:t xml:space="preserve">, an approach that already failed in the past. </w:t>
      </w:r>
      <w:r w:rsidRPr="00F5694D">
        <w:rPr>
          <w:rStyle w:val="StyleUnderline"/>
        </w:rPr>
        <w:t>If history is any indicator, the prospects for resolution in the European refugee crisis seem bleak. Following the 1973 oil crisis, native European populations were unwilling to maintain their migrant labor force; instead they provided them with strong incentives to return to their countries of origin, while demanding they give up any right to return to Europe. The Old Continent has shown time and again that it is largely unwilling to allow long-term populations to establish themselves – and almost invariably force them to leave once the economy has normalized.</w:t>
      </w:r>
      <w:r>
        <w:rPr>
          <w:rStyle w:val="StyleUnderline"/>
        </w:rPr>
        <w:t xml:space="preserve"> </w:t>
      </w:r>
      <w:r w:rsidRPr="00F5694D">
        <w:rPr>
          <w:sz w:val="16"/>
        </w:rPr>
        <w:t xml:space="preserve">Already, Dieter Zetsche, Chairman of the Board at Daimler and the </w:t>
      </w:r>
      <w:r w:rsidRPr="00F5694D">
        <w:rPr>
          <w:sz w:val="16"/>
        </w:rPr>
        <w:lastRenderedPageBreak/>
        <w:t>head of Mercedes-Benz, is claiming that the influx of refugees will prove to be Germany's "next economic miracle." But as history has proven, statements like this can carry deeper, and perhaps darker, implications for Europe's immigrant populations.</w:t>
      </w:r>
    </w:p>
    <w:p w14:paraId="07982036" w14:textId="77777777" w:rsidR="00F6777A" w:rsidRPr="005A27DB" w:rsidRDefault="00F6777A" w:rsidP="00F6777A">
      <w:pPr>
        <w:pStyle w:val="Heading4"/>
        <w:rPr>
          <w:rStyle w:val="Style13ptBold"/>
          <w:b/>
        </w:rPr>
      </w:pPr>
      <w:r w:rsidRPr="005A27DB">
        <w:rPr>
          <w:rStyle w:val="Style13ptBold"/>
          <w:b/>
        </w:rPr>
        <w:t>Status quo integration fails – EU policy and xenophobia.</w:t>
      </w:r>
    </w:p>
    <w:p w14:paraId="72186BFD" w14:textId="77777777" w:rsidR="00F6777A" w:rsidRDefault="00F6777A" w:rsidP="00F6777A">
      <w:r>
        <w:rPr>
          <w:rStyle w:val="Style13ptBold"/>
        </w:rPr>
        <w:t xml:space="preserve">Sunderland 16 </w:t>
      </w:r>
      <w:r>
        <w:t>[Judith Sunderland, 1-13-2016, "For Europe, Integrating Refugees Is the Next Big Challenge," Human Rights Watch, https://www.hrw.org/news/2016/01/13/europe-integrating-refugees-next-big-challenge]</w:t>
      </w:r>
    </w:p>
    <w:p w14:paraId="2DF3C7D7" w14:textId="77777777" w:rsidR="00F6777A" w:rsidRPr="005A27DB" w:rsidRDefault="00F6777A" w:rsidP="00F6777A">
      <w:pPr>
        <w:rPr>
          <w:sz w:val="16"/>
        </w:rPr>
      </w:pPr>
      <w:r w:rsidRPr="005A27DB">
        <w:rPr>
          <w:sz w:val="16"/>
        </w:rPr>
        <w:t xml:space="preserve">The scene was filmed in </w:t>
      </w:r>
      <w:proofErr w:type="gramStart"/>
      <w:r w:rsidRPr="005A27DB">
        <w:rPr>
          <w:sz w:val="16"/>
        </w:rPr>
        <w:t>2014, but</w:t>
      </w:r>
      <w:proofErr w:type="gramEnd"/>
      <w:r w:rsidRPr="005A27DB">
        <w:rPr>
          <w:sz w:val="16"/>
        </w:rPr>
        <w:t xml:space="preserve"> couldn’t be more relevant today. </w:t>
      </w:r>
      <w:r w:rsidRPr="005809BA">
        <w:rPr>
          <w:rStyle w:val="StyleUnderline"/>
        </w:rPr>
        <w:t>The question on the minds of many in Europe these days is how their societies are coping with a sharp increase of asylum-seekers</w:t>
      </w:r>
      <w:r w:rsidRPr="005A27DB">
        <w:rPr>
          <w:sz w:val="16"/>
        </w:rPr>
        <w:t xml:space="preserve"> and migrants </w:t>
      </w:r>
      <w:r w:rsidRPr="005809BA">
        <w:rPr>
          <w:rStyle w:val="StyleUnderline"/>
        </w:rPr>
        <w:t>that</w:t>
      </w:r>
      <w:r w:rsidRPr="005A27DB">
        <w:rPr>
          <w:sz w:val="16"/>
        </w:rPr>
        <w:t xml:space="preserve"> began several years ago but </w:t>
      </w:r>
      <w:r w:rsidRPr="005809BA">
        <w:rPr>
          <w:rStyle w:val="StyleUnderline"/>
        </w:rPr>
        <w:t>reached crisis proportions this year.</w:t>
      </w:r>
      <w:r w:rsidRPr="005A27DB">
        <w:rPr>
          <w:sz w:val="16"/>
        </w:rPr>
        <w:t xml:space="preserve"> Over 1 million asylum-seekers and migrants reached the European Union via the Mediterranean in 2015, nearly five times as many as the previous year. The United Nations High Commissioner on Refugees (UNHCR), the organization’s refugee agency, estimates that 84 percent are from countries that, because of war or other circumstances, qualify them as refugees. Fully half are Syrians, while 20 percent are Afghans. Iraqis, Eritreans and Somalis make up another 13 percent. This is quite clearly a refugee crisis, and it poses many immediate challenges. But h</w:t>
      </w:r>
      <w:r w:rsidRPr="005809BA">
        <w:rPr>
          <w:rStyle w:val="StyleUnderline"/>
        </w:rPr>
        <w:t>ow the EU integrates the men, women and children who remain in Europe after the crises that sent them fleeing from their homes subside will be the real long-term test.</w:t>
      </w:r>
      <w:r>
        <w:rPr>
          <w:rStyle w:val="StyleUnderline"/>
        </w:rPr>
        <w:t xml:space="preserve"> </w:t>
      </w:r>
      <w:r w:rsidRPr="005809BA">
        <w:rPr>
          <w:rStyle w:val="StyleUnderline"/>
        </w:rPr>
        <w:t>What we’ve seen so far in</w:t>
      </w:r>
      <w:r w:rsidRPr="005A27DB">
        <w:rPr>
          <w:sz w:val="16"/>
        </w:rPr>
        <w:t xml:space="preserve"> terms of rhetoric and </w:t>
      </w:r>
      <w:r w:rsidRPr="005809BA">
        <w:rPr>
          <w:rStyle w:val="StyleUnderline"/>
        </w:rPr>
        <w:t>practice is far from ideal.</w:t>
      </w:r>
      <w:r>
        <w:rPr>
          <w:rStyle w:val="StyleUnderline"/>
        </w:rPr>
        <w:t xml:space="preserve"> </w:t>
      </w:r>
      <w:r w:rsidRPr="005A27DB">
        <w:rPr>
          <w:sz w:val="16"/>
        </w:rPr>
        <w:t xml:space="preserve">Between Integration and </w:t>
      </w:r>
      <w:proofErr w:type="gramStart"/>
      <w:r w:rsidRPr="005A27DB">
        <w:rPr>
          <w:sz w:val="16"/>
        </w:rPr>
        <w:t>Assimilation</w:t>
      </w:r>
      <w:proofErr w:type="gramEnd"/>
      <w:r w:rsidRPr="005A27DB">
        <w:rPr>
          <w:sz w:val="16"/>
        </w:rPr>
        <w:t xml:space="preserve"> </w:t>
      </w:r>
      <w:r w:rsidRPr="005809BA">
        <w:rPr>
          <w:rStyle w:val="StyleUnderline"/>
        </w:rPr>
        <w:t>The EU response to the refugee crisis has been chaotic and divisive</w:t>
      </w:r>
      <w:r w:rsidRPr="005A27DB">
        <w:rPr>
          <w:sz w:val="16"/>
        </w:rPr>
        <w:t xml:space="preserve">, characterized by squabbling over sharing responsibility, cascading border closures and finger-pointing. </w:t>
      </w:r>
      <w:r w:rsidRPr="005809BA">
        <w:rPr>
          <w:rStyle w:val="StyleUnderline"/>
        </w:rPr>
        <w:t>Many EU governments are focused on preventing arrivals</w:t>
      </w:r>
      <w:r w:rsidRPr="005A27DB">
        <w:rPr>
          <w:sz w:val="16"/>
        </w:rPr>
        <w:t xml:space="preserve"> and deflecting responsibility to neighboring countries. The possibility that some of those responsible for the horrific attacks in Paris in November entered the EU posing as refugees amid the influx into Greece and the Western Balkans has interjected fear of terrorism into the mix. Those who seek to keep refugees out with appeals to prejudice and panic are exploiting that anxiety. Historically, </w:t>
      </w:r>
      <w:r w:rsidRPr="005809BA">
        <w:rPr>
          <w:rStyle w:val="StyleUnderline"/>
        </w:rPr>
        <w:t>the EU track record on integration is at best mixed.</w:t>
      </w:r>
      <w:r w:rsidRPr="005A27DB">
        <w:rPr>
          <w:sz w:val="16"/>
        </w:rPr>
        <w:t xml:space="preserve"> To varying degrees, European societies have been grappling with increasing diversity for years. </w:t>
      </w:r>
      <w:r w:rsidRPr="005809BA">
        <w:rPr>
          <w:rStyle w:val="StyleUnderline"/>
        </w:rPr>
        <w:t>Popular opinion and</w:t>
      </w:r>
      <w:r w:rsidRPr="005A27DB">
        <w:rPr>
          <w:sz w:val="16"/>
        </w:rPr>
        <w:t xml:space="preserve">, as a result, </w:t>
      </w:r>
      <w:r w:rsidRPr="005809BA">
        <w:rPr>
          <w:rStyle w:val="StyleUnderline"/>
        </w:rPr>
        <w:t>policy debates</w:t>
      </w:r>
      <w:r w:rsidRPr="005A27DB">
        <w:rPr>
          <w:sz w:val="16"/>
        </w:rPr>
        <w:t xml:space="preserve"> in many EU member states </w:t>
      </w:r>
      <w:r w:rsidRPr="005809BA">
        <w:rPr>
          <w:rStyle w:val="StyleUnderline"/>
        </w:rPr>
        <w:t>have been increasingly shaped in recent years by concerns about cultural identity, social cohesion and security, as well as concerns about the economy, access to public services, crime and employment.</w:t>
      </w:r>
      <w:r w:rsidRPr="005A27DB">
        <w:rPr>
          <w:sz w:val="16"/>
        </w:rPr>
        <w:t xml:space="preserve"> The debates have largely been focused on immigrant populations </w:t>
      </w:r>
      <w:proofErr w:type="gramStart"/>
      <w:r w:rsidRPr="005A27DB">
        <w:rPr>
          <w:sz w:val="16"/>
        </w:rPr>
        <w:t>as a whole rather</w:t>
      </w:r>
      <w:proofErr w:type="gramEnd"/>
      <w:r w:rsidRPr="005A27DB">
        <w:rPr>
          <w:sz w:val="16"/>
        </w:rPr>
        <w:t xml:space="preserve"> than asylum-seekers in particular—that is, on second- or even third-generation Europeans in addition to recently arrived ones—with a wide variety of views about whether and how </w:t>
      </w:r>
      <w:r w:rsidRPr="005A27DB">
        <w:rPr>
          <w:rStyle w:val="StyleUnderline"/>
        </w:rPr>
        <w:t>integration policies have failed</w:t>
      </w:r>
      <w:r w:rsidRPr="005A27DB">
        <w:rPr>
          <w:sz w:val="16"/>
        </w:rPr>
        <w:t xml:space="preserve">, and who is to blame. </w:t>
      </w:r>
      <w:r w:rsidRPr="005A27DB">
        <w:rPr>
          <w:rStyle w:val="StyleUnderline"/>
        </w:rPr>
        <w:t>The debate has often been fractious</w:t>
      </w:r>
      <w:r w:rsidRPr="005A27DB">
        <w:rPr>
          <w:sz w:val="16"/>
        </w:rPr>
        <w:t xml:space="preserve">, pitting those who favor more assimilationist policies, in which the newcomer adopts dominant values and a perceived common identity, against those who argue for variations of multiculturalism, based on respect for the newcomer’s cultural identity and protection of cultural diversity. In 2011, British Prime Minister David Cameron, then-French President Nicolas Sarkozy and German Chancellor Angela Merkel famously agreed that multiculturalist policies had failed. Deep unease with diversity had led to a rise in far-right extremist parties, and even acts of violence, epitomized by the appalling attack by Anders Breivik, which killed 77 people and wounded hundreds of others in Norway that year. The plethora of academic and policy prescriptions on integration demonstrates that </w:t>
      </w:r>
      <w:r w:rsidRPr="005A27DB">
        <w:rPr>
          <w:rStyle w:val="StyleUnderline"/>
        </w:rPr>
        <w:t>there are few absolute answers</w:t>
      </w:r>
      <w:r w:rsidRPr="005A27DB">
        <w:rPr>
          <w:sz w:val="16"/>
        </w:rPr>
        <w:t xml:space="preserve">. International human rights law is largely silent on the issue. The rights to nondiscrimination and equality before the law are bedrock principles of international law as well as European law, and they should guide integration policy as well. But </w:t>
      </w:r>
      <w:r w:rsidRPr="005A27DB">
        <w:rPr>
          <w:rStyle w:val="StyleUnderline"/>
        </w:rPr>
        <w:t>there is no “right” to integration</w:t>
      </w:r>
      <w:r w:rsidRPr="005A27DB">
        <w:rPr>
          <w:sz w:val="16"/>
        </w:rPr>
        <w:t xml:space="preserve">, nor is there a “right” to live in a homogenous society where diversity poses no challenges. Beyond the guidance of international law, practical outcomes on the ground can also be useful in guiding policy. The Migrant Integration Policy Index, or MIPEX, ranks 38 developed countries, including EU member states, on how they invest in equal rights and opportunities for newcomers with respect to the labor market, health, education, political participation, permanent residence, family reunification and anti-discrimination measures. In 2014, Sweden and Portugal had the highest ranking in the EU, followed by Finland, Norway and Belgium. Those five European countries beat out Canada, Australia and the United States. MIPEX researchers have concluded that ambitious integration policies do work, and that countries with “inclusive integration policies” tend to provide the best conditions for social cohesion, to the benefit of both newcomers and general society. Similarly, </w:t>
      </w:r>
      <w:r w:rsidRPr="005A27DB">
        <w:rPr>
          <w:rStyle w:val="StyleUnderline"/>
        </w:rPr>
        <w:t>restrictive policies can lead to xenophobic attitudes and the inability to see the benefits of diversity</w:t>
      </w:r>
      <w:r w:rsidRPr="005A27DB">
        <w:rPr>
          <w:sz w:val="16"/>
        </w:rPr>
        <w:t xml:space="preserve">. That said, good integration policies do not necessarily inoculate a society from extremism—Sweden has had rising support for the far-right Sweden Democrats; Norway was home to Anders Breivik; and Belgium was used as a base by many of those involved in most recent deadly attacks in Paris. </w:t>
      </w:r>
      <w:r w:rsidRPr="005A27DB">
        <w:rPr>
          <w:rStyle w:val="StyleUnderline"/>
        </w:rPr>
        <w:t xml:space="preserve">The European Union does not mandate any </w:t>
      </w:r>
      <w:proofErr w:type="gramStart"/>
      <w:r w:rsidRPr="005A27DB">
        <w:rPr>
          <w:rStyle w:val="StyleUnderline"/>
        </w:rPr>
        <w:t>particular integration</w:t>
      </w:r>
      <w:proofErr w:type="gramEnd"/>
      <w:r w:rsidRPr="005A27DB">
        <w:rPr>
          <w:rStyle w:val="StyleUnderline"/>
        </w:rPr>
        <w:t xml:space="preserve"> approach</w:t>
      </w:r>
      <w:r w:rsidRPr="005A27DB">
        <w:rPr>
          <w:sz w:val="16"/>
        </w:rPr>
        <w:t xml:space="preserve">, though it does have soft law on the issue, and EU funds support integration measures. The EU Common Basic Principles, adopted in 2004, define integration as “a dynamic, two-way process of mutual accommodation by all immigrants and residents of Member States,” and include reference to the importance of employment, education, civic and community participation and of cultural and religious diversity. </w:t>
      </w:r>
      <w:r w:rsidRPr="005A27DB">
        <w:rPr>
          <w:rStyle w:val="StyleUnderline"/>
        </w:rPr>
        <w:t xml:space="preserve">Actual policies are the </w:t>
      </w:r>
      <w:r w:rsidRPr="005A27DB">
        <w:rPr>
          <w:rStyle w:val="StyleUnderline"/>
        </w:rPr>
        <w:lastRenderedPageBreak/>
        <w:t>province of national governments</w:t>
      </w:r>
      <w:r w:rsidRPr="005A27DB">
        <w:rPr>
          <w:sz w:val="16"/>
        </w:rPr>
        <w:t xml:space="preserve">, however, </w:t>
      </w:r>
      <w:r w:rsidRPr="005A27DB">
        <w:rPr>
          <w:rStyle w:val="StyleUnderline"/>
        </w:rPr>
        <w:t>and national integration policies in EU countries have too often tended toward coercive integration. These include discriminatory measures</w:t>
      </w:r>
      <w:r w:rsidRPr="005A27DB">
        <w:rPr>
          <w:sz w:val="16"/>
        </w:rPr>
        <w:t xml:space="preserve"> such as religious-dress bans in France, Belgium and parts of Italy and Spain; </w:t>
      </w:r>
      <w:r w:rsidRPr="005A27DB">
        <w:rPr>
          <w:rStyle w:val="StyleUnderline"/>
        </w:rPr>
        <w:t>or</w:t>
      </w:r>
      <w:r w:rsidRPr="005A27DB">
        <w:rPr>
          <w:sz w:val="16"/>
        </w:rPr>
        <w:t xml:space="preserve">, in the case of the Netherlands, </w:t>
      </w:r>
      <w:r w:rsidRPr="005A27DB">
        <w:rPr>
          <w:rStyle w:val="StyleUnderline"/>
        </w:rPr>
        <w:t>overseas integration tests that are required only of certain nationalities</w:t>
      </w:r>
      <w:r w:rsidRPr="005A27DB">
        <w:rPr>
          <w:sz w:val="16"/>
        </w:rPr>
        <w:t xml:space="preserve"> before they can reunite with family members in the country. Much of the focus on integration now has shifted to asylum-seekers and refugees. </w:t>
      </w:r>
      <w:r w:rsidRPr="005A27DB">
        <w:rPr>
          <w:rStyle w:val="StyleUnderline"/>
        </w:rPr>
        <w:t>Even as various EU countries scramble to find basic, decent housing for asylum-seekers, the bigger issues of how to help them rebuild their lives</w:t>
      </w:r>
      <w:r w:rsidRPr="005A27DB">
        <w:rPr>
          <w:sz w:val="16"/>
        </w:rPr>
        <w:t xml:space="preserve">, find their place in their new home countries </w:t>
      </w:r>
      <w:r w:rsidRPr="005A27DB">
        <w:rPr>
          <w:rStyle w:val="StyleUnderline"/>
        </w:rPr>
        <w:t>and participate productively in society loom</w:t>
      </w:r>
      <w:r w:rsidRPr="005A27DB">
        <w:rPr>
          <w:sz w:val="16"/>
        </w:rPr>
        <w:t>. Merkel has shown important leadership within the EU in guiding Germany to welcome almost 1 million asylum-seekers in 2015, but she faces political dissent amid a growing sense that there are only so many that the country can receive. In a recent speech, she insisted that “we [Germans] can do this”—or “</w:t>
      </w:r>
      <w:proofErr w:type="spellStart"/>
      <w:r w:rsidRPr="005A27DB">
        <w:rPr>
          <w:sz w:val="16"/>
        </w:rPr>
        <w:t>wir</w:t>
      </w:r>
      <w:proofErr w:type="spellEnd"/>
      <w:r w:rsidRPr="005A27DB">
        <w:rPr>
          <w:sz w:val="16"/>
        </w:rPr>
        <w:t xml:space="preserve"> </w:t>
      </w:r>
      <w:proofErr w:type="spellStart"/>
      <w:r w:rsidRPr="005A27DB">
        <w:rPr>
          <w:sz w:val="16"/>
        </w:rPr>
        <w:t>schaffen</w:t>
      </w:r>
      <w:proofErr w:type="spellEnd"/>
      <w:r w:rsidRPr="005A27DB">
        <w:rPr>
          <w:sz w:val="16"/>
        </w:rPr>
        <w:t xml:space="preserve"> das” in German—but also reiterated her concerns about multiculturalism and insisted that newcomers to Germany must assimilate to German values and culture. Undoubtedly, many of those who have risked their lives to reach Europe this year will have strong motivation to do what they can to rebuild their lives in their new homes. But </w:t>
      </w:r>
      <w:r w:rsidRPr="005A27DB">
        <w:rPr>
          <w:rStyle w:val="StyleUnderline"/>
        </w:rPr>
        <w:t>integration policies that require people to shed fundamental aspects of their identity are unlikely to succeed.</w:t>
      </w:r>
      <w:r w:rsidRPr="005A27DB">
        <w:rPr>
          <w:sz w:val="16"/>
        </w:rPr>
        <w:t xml:space="preserve"> </w:t>
      </w:r>
      <w:r w:rsidRPr="005A27DB">
        <w:rPr>
          <w:sz w:val="12"/>
          <w:szCs w:val="12"/>
        </w:rPr>
        <w:t xml:space="preserve">Sustainable integration should aim at giving migrants a real stake in their new home, encouraging participation rather than exclusion, while requiring full adherence to laws and respect for the rights of others. In contrast to the relative dearth of hard-and-fast rules on integration of migrants generally, international refugee law and binding EU asylum laws do impose certain obligations on states when it comes to helping those in need of international protection. The 1951 Convention Relating to the Status of Refugees, known as the Refugee Convention, sets out key rights refugees should enjoy </w:t>
      </w:r>
      <w:proofErr w:type="gramStart"/>
      <w:r w:rsidRPr="005A27DB">
        <w:rPr>
          <w:sz w:val="12"/>
          <w:szCs w:val="12"/>
        </w:rPr>
        <w:t>to achieve</w:t>
      </w:r>
      <w:proofErr w:type="gramEnd"/>
      <w:r w:rsidRPr="005A27DB">
        <w:rPr>
          <w:sz w:val="12"/>
          <w:szCs w:val="12"/>
        </w:rPr>
        <w:t xml:space="preserve"> legal, economic and socio-cultural integration, including the general principle that refugees should have a facilitated pathway to naturalization. Existing common—and binding—EU standards and laws also provide a pretty good road map for reception and integration of asylum-seekers and refugees. The starting point </w:t>
      </w:r>
      <w:proofErr w:type="gramStart"/>
      <w:r w:rsidRPr="005A27DB">
        <w:rPr>
          <w:sz w:val="12"/>
          <w:szCs w:val="12"/>
        </w:rPr>
        <w:t>has to</w:t>
      </w:r>
      <w:proofErr w:type="gramEnd"/>
      <w:r w:rsidRPr="005A27DB">
        <w:rPr>
          <w:sz w:val="12"/>
          <w:szCs w:val="12"/>
        </w:rPr>
        <w:t xml:space="preserve"> be respect for the right to seek asylum. That right is enshrined not only in the Universal Declaration of Human Rights, but also in the European Charter of Fundamental Rights, and what it entails is detailed in binding EU directives. However, it is not enough just to make sure that everyone can exercise their right to apply for asylum or that the adjudication process is fair and efficient, though these are paramount. States also should provide decent conditions while asylum claims are pending, prepare the host population with accurate and fair information about who refugees are and the importance of welcoming them, and ensure that there are structures and programs to promote an inclusive society for recognized refugees that benefit both the refugees and the host community. But most EU states are not meeting these requirements. Rough Journey, Cold Welcome First and foremost, </w:t>
      </w:r>
      <w:r w:rsidRPr="005A27DB">
        <w:rPr>
          <w:rStyle w:val="StyleUnderline"/>
        </w:rPr>
        <w:t>the lack of safe, legal and orderly channels for migrants, asylum-seekers and refugees to reach the EU has led many to resort to criminal smuggling networks</w:t>
      </w:r>
      <w:r w:rsidRPr="005A27DB">
        <w:rPr>
          <w:sz w:val="16"/>
        </w:rPr>
        <w:t xml:space="preserve"> </w:t>
      </w:r>
      <w:r w:rsidRPr="005A27DB">
        <w:rPr>
          <w:sz w:val="12"/>
          <w:szCs w:val="12"/>
        </w:rPr>
        <w:t xml:space="preserve">and risk their lives on treacherous journeys. In 2015, over 3,700 men, women and children died or were reported missing in the Mediterranean, the world’s deadliest migration route. While some critics whip up panic over the numbers of asylum-seekers arriving in Europe, the fact is that these numbers pale in comparison to how many of those fleeing conflict and repression have been taken in by neighboring countries, especially in the Middle East. Syria alone has produced over 4 million refugees, and the </w:t>
      </w:r>
      <w:proofErr w:type="gramStart"/>
      <w:r w:rsidRPr="005A27DB">
        <w:rPr>
          <w:sz w:val="12"/>
          <w:szCs w:val="12"/>
        </w:rPr>
        <w:t>vast majority</w:t>
      </w:r>
      <w:proofErr w:type="gramEnd"/>
      <w:r w:rsidRPr="005A27DB">
        <w:rPr>
          <w:sz w:val="12"/>
          <w:szCs w:val="12"/>
        </w:rPr>
        <w:t xml:space="preserve"> of them are in Turkey, Lebanon and Jordan. In tiny Lebanon, Syrians now constitute a quarter of the population. EU governments and the non-EU countries of Iceland, Lichtenstein, Norway and Switzerland have pledged to take in and resettle a combined total of over 22,500 refugees over the next two years through UNHCR-coordinated programs, a marked increase over the previous EU resettlement commitments. Discussions are underway for a specific resettlement program for Syrians from Turkey. These are all noteworthy, but efforts remain insufficient given the scale of the global refugee crisis, and the EU can and should do more. Scenes of chaos and the proliferation of fences at Europe’s borders have signaled the antithesis of welcome. For months on end, daily arrivals of thousands of people on Greek islands created an enduring humanitarian crisis. The tremendous work of volunteer organizations and simple gestures of support by ordinary Europeans have provided a poignant counterpoint to government failures. Meanwhile, the divisive debate around a plan to relocate 160,000 asylum-seekers from countries experiencing the most arrivals, beginning with Italy and Greece, is deeply problematic, as is its sluggish implementation. The plan is a modest step toward a more equitable distribution of responsibility for asylum-seekers, which </w:t>
      </w:r>
      <w:proofErr w:type="gramStart"/>
      <w:r w:rsidRPr="005A27DB">
        <w:rPr>
          <w:sz w:val="12"/>
          <w:szCs w:val="12"/>
        </w:rPr>
        <w:t>at the moment</w:t>
      </w:r>
      <w:proofErr w:type="gramEnd"/>
      <w:r w:rsidRPr="005A27DB">
        <w:rPr>
          <w:sz w:val="12"/>
          <w:szCs w:val="12"/>
        </w:rPr>
        <w:t xml:space="preserve"> is concentrated in a handful of countries. But it was adopted over strenuous objections, including </w:t>
      </w:r>
      <w:proofErr w:type="gramStart"/>
      <w:r w:rsidRPr="005A27DB">
        <w:rPr>
          <w:sz w:val="12"/>
          <w:szCs w:val="12"/>
        </w:rPr>
        <w:t>on the grounds that</w:t>
      </w:r>
      <w:proofErr w:type="gramEnd"/>
      <w:r w:rsidRPr="005A27DB">
        <w:rPr>
          <w:sz w:val="12"/>
          <w:szCs w:val="12"/>
        </w:rPr>
        <w:t xml:space="preserve"> certain countries would be unable to absorb and integrate even very small numbers of asylum-seekers. Slovakian authorities bluntly said they wanted to take in only Christians, claiming that Muslims “would not feel at home” and would be difficult to integrate. Hungarian Prime Minister Viktor </w:t>
      </w:r>
      <w:proofErr w:type="spellStart"/>
      <w:r w:rsidRPr="005A27DB">
        <w:rPr>
          <w:sz w:val="12"/>
          <w:szCs w:val="12"/>
        </w:rPr>
        <w:t>Orban</w:t>
      </w:r>
      <w:proofErr w:type="spellEnd"/>
      <w:r w:rsidRPr="005A27DB">
        <w:rPr>
          <w:sz w:val="12"/>
          <w:szCs w:val="12"/>
        </w:rPr>
        <w:t xml:space="preserve"> said his country’s actions, including the construction of border fences to keep refugees from entering, were aimed at defending Christian Europe from a Muslim influx. Both countries have challenged the EU relocation plan in the European Court of Justice. Though the first relocation pledges were adopted in May, only 208 people have benefitted from the program. Finally, </w:t>
      </w:r>
      <w:r w:rsidRPr="005A27DB">
        <w:rPr>
          <w:rStyle w:val="StyleUnderline"/>
        </w:rPr>
        <w:t>words matter. Negative portrayals of migrants and asylum-seekers in the media and by public figures do a tremendous disservice</w:t>
      </w:r>
      <w:r w:rsidRPr="005A27DB">
        <w:rPr>
          <w:sz w:val="16"/>
        </w:rPr>
        <w:t xml:space="preserve"> to the </w:t>
      </w:r>
      <w:proofErr w:type="gramStart"/>
      <w:r w:rsidRPr="005A27DB">
        <w:rPr>
          <w:sz w:val="16"/>
        </w:rPr>
        <w:t>vast majority</w:t>
      </w:r>
      <w:proofErr w:type="gramEnd"/>
      <w:r w:rsidRPr="005A27DB">
        <w:rPr>
          <w:sz w:val="16"/>
        </w:rPr>
        <w:t xml:space="preserve"> of those arriving, and to the principle of inclusive societies. </w:t>
      </w:r>
      <w:r w:rsidRPr="005A27DB">
        <w:rPr>
          <w:rStyle w:val="StyleUnderline"/>
        </w:rPr>
        <w:t>It is not only far-right, anti-immigrant parties that have distorted reality to prey on people’s fears.</w:t>
      </w:r>
      <w:r w:rsidRPr="005A27DB">
        <w:rPr>
          <w:sz w:val="16"/>
        </w:rPr>
        <w:t xml:space="preserve"> In Britain, Cameron referred to a “swarm” of people coming across the Mediterranean. In Hungary, </w:t>
      </w:r>
      <w:proofErr w:type="spellStart"/>
      <w:r w:rsidRPr="005A27DB">
        <w:rPr>
          <w:sz w:val="16"/>
        </w:rPr>
        <w:t>Orban</w:t>
      </w:r>
      <w:proofErr w:type="spellEnd"/>
      <w:r w:rsidRPr="005A27DB">
        <w:rPr>
          <w:sz w:val="16"/>
        </w:rPr>
        <w:t xml:space="preserve"> describes those arriving as illegal economic migrants, warriors or potential terrorists. Following the Paris attacks, he ratcheted up the rhetoric, saying, “The factual point is that all the terrorists are basically migrants, the question is when they migrated to the European Union.” </w:t>
      </w:r>
      <w:r w:rsidRPr="005A27DB">
        <w:rPr>
          <w:rStyle w:val="StyleUnderline"/>
        </w:rPr>
        <w:t>Xenophobic and anti-Muslim rhetoric from people in positions of power risks nurturing a climate of intolerance in a region where minorities</w:t>
      </w:r>
      <w:r w:rsidRPr="005A27DB">
        <w:rPr>
          <w:sz w:val="16"/>
        </w:rPr>
        <w:t xml:space="preserve">, including Muslim communities, </w:t>
      </w:r>
      <w:r w:rsidRPr="005A27DB">
        <w:rPr>
          <w:rStyle w:val="StyleUnderline"/>
        </w:rPr>
        <w:t>and asylum-seekers already face significant levels of discrimination and hate crimes.</w:t>
      </w:r>
      <w:r w:rsidRPr="005A27DB">
        <w:rPr>
          <w:sz w:val="16"/>
        </w:rPr>
        <w:t xml:space="preserve"> If not countered forcefully through responsible rhetoric, anti-discrimination measures and accountability for hate crimes, </w:t>
      </w:r>
      <w:r w:rsidRPr="005A27DB">
        <w:rPr>
          <w:rStyle w:val="StyleUnderline"/>
        </w:rPr>
        <w:t>this climate fundamentally undermines the integration of newcomers into European societies.</w:t>
      </w:r>
      <w:r w:rsidRPr="005A27DB">
        <w:rPr>
          <w:sz w:val="16"/>
        </w:rPr>
        <w:t xml:space="preserve"> By contrast, French President Francois Hollande’s pledge in the wake of the November Paris attacks that France would stand by its commitment to resettle 30,000 refugees over the next two years, and his acknowledgement that “the people of Syria and Iraq have fled because they are martyred by the same people who attack us today,” were a striking and positive example of the messages the European public needs to hear. The Makings of a Functional Integration System Once asylum-seekers are on EU territory and in the system, they should have access to basic conditions and services that can lay the right foundation for further integration measures to enable those who obtain legal status to remain. It’s clear that the integration process </w:t>
      </w:r>
      <w:proofErr w:type="gramStart"/>
      <w:r w:rsidRPr="005A27DB">
        <w:rPr>
          <w:sz w:val="16"/>
        </w:rPr>
        <w:t>has to</w:t>
      </w:r>
      <w:proofErr w:type="gramEnd"/>
      <w:r w:rsidRPr="005A27DB">
        <w:rPr>
          <w:sz w:val="16"/>
        </w:rPr>
        <w:t xml:space="preserve"> start early, and </w:t>
      </w:r>
      <w:r w:rsidRPr="005A27DB">
        <w:rPr>
          <w:rStyle w:val="StyleUnderline"/>
        </w:rPr>
        <w:t>the current strains on asylum systems in a number of EU countries receiving the majority of EU asylum-seekers may have long-term consequences</w:t>
      </w:r>
      <w:r w:rsidRPr="005A27DB">
        <w:rPr>
          <w:sz w:val="16"/>
        </w:rPr>
        <w:t xml:space="preserve"> </w:t>
      </w:r>
      <w:r w:rsidRPr="005A27DB">
        <w:rPr>
          <w:sz w:val="12"/>
          <w:szCs w:val="12"/>
        </w:rPr>
        <w:t xml:space="preserve">if not addressed properly. Broadly speaking, the main stepping-stones to successful integration are legal status, appropriate accommodation, access to employment and education—including language classes—and family reunification. A properly functioning system that guarantees a fair and efficient procedure for determining who will receive </w:t>
      </w:r>
      <w:proofErr w:type="gramStart"/>
      <w:r w:rsidRPr="005A27DB">
        <w:rPr>
          <w:sz w:val="12"/>
          <w:szCs w:val="12"/>
        </w:rPr>
        <w:t>some kind of protected</w:t>
      </w:r>
      <w:proofErr w:type="gramEnd"/>
      <w:r w:rsidRPr="005A27DB">
        <w:rPr>
          <w:sz w:val="12"/>
          <w:szCs w:val="12"/>
        </w:rPr>
        <w:t xml:space="preserve"> status and the right to remain is key. Protracted procedures, during which asylum-seekers may be idle and living off state-provided benefits, create uncertainty and can impact mental health in ways that undermine integration prospects down the line. Many EU member states have backlogs of hundreds of thousands of cases, with as many people waiting for their first interview. In response to the surge of applications in Germany, authorities there have significantly increased the number of </w:t>
      </w:r>
      <w:r w:rsidRPr="005A27DB">
        <w:rPr>
          <w:sz w:val="12"/>
          <w:szCs w:val="12"/>
        </w:rPr>
        <w:lastRenderedPageBreak/>
        <w:t xml:space="preserve">adjudicators. Other countries should follow suit, but also consider measures that could help clear the backlog, such as granting protection to certain nationalities, for example Syrians, on a prima facie basis. Living arrangements are also important. The EU Reception Directive obliges authorities to provide for asylum-seekers for the duration of the procedure, including by offering housing. There are no binding rules about what kind of housing should be provided, and most countries have a mix of collective housing, including large reception centers, and smaller family or group apartments. Accommodation that facilitates interaction with host communities is clearly better, but this requires a measure of planning and consultation with </w:t>
      </w:r>
      <w:proofErr w:type="gramStart"/>
      <w:r w:rsidRPr="005A27DB">
        <w:rPr>
          <w:sz w:val="12"/>
          <w:szCs w:val="12"/>
        </w:rPr>
        <w:t>local residents</w:t>
      </w:r>
      <w:proofErr w:type="gramEnd"/>
      <w:r w:rsidRPr="005A27DB">
        <w:rPr>
          <w:sz w:val="12"/>
          <w:szCs w:val="12"/>
        </w:rPr>
        <w:t xml:space="preserve"> that has often been lacking, particularly in the current refugee crisis. It also requires regular updating of the census information often used to determine funding for local services by governments to ensure that increased capacity in education, health and other services is available in places where asylum-seekers are living</w:t>
      </w:r>
      <w:r w:rsidRPr="005A27DB">
        <w:rPr>
          <w:sz w:val="16"/>
        </w:rPr>
        <w:t xml:space="preserve">. </w:t>
      </w:r>
      <w:r w:rsidRPr="005A27DB">
        <w:rPr>
          <w:rStyle w:val="StyleUnderline"/>
        </w:rPr>
        <w:t xml:space="preserve">Too often we have seen authorities in EU member states opting to house asylum-seekers in isolated “camps,” or parachuting groups of asylum-seekers into unprepared communities where residents have at times reacted with </w:t>
      </w:r>
      <w:proofErr w:type="spellStart"/>
      <w:r w:rsidRPr="005A27DB">
        <w:rPr>
          <w:rStyle w:val="StyleUnderline"/>
        </w:rPr>
        <w:t>violentprotests</w:t>
      </w:r>
      <w:proofErr w:type="spellEnd"/>
      <w:r w:rsidRPr="005A27DB">
        <w:rPr>
          <w:rStyle w:val="StyleUnderline"/>
        </w:rPr>
        <w:t xml:space="preserve"> tinged with xenophobia. Both approaches have an immeasurable negative impact on the long-term integration prospects for the asylum-seekers</w:t>
      </w:r>
      <w:r w:rsidRPr="005A27DB">
        <w:rPr>
          <w:sz w:val="16"/>
        </w:rPr>
        <w:t xml:space="preserve"> themselves. EU law allows for detention of asylum-seekers under certain circumstances, but only for the shortest time necessary. UNHCR guidelines make clear that detention of asylum-seekers should be an exceptional measure, and that members of vulnerable groups generally should not be detained, in part due to the lasting effect on individuals’ ability to adjust following even brief periods of detention. Almost all asylum-seekers are eager to </w:t>
      </w:r>
      <w:proofErr w:type="gramStart"/>
      <w:r w:rsidRPr="005A27DB">
        <w:rPr>
          <w:sz w:val="16"/>
        </w:rPr>
        <w:t>work, and</w:t>
      </w:r>
      <w:proofErr w:type="gramEnd"/>
      <w:r w:rsidRPr="005A27DB">
        <w:rPr>
          <w:sz w:val="16"/>
        </w:rPr>
        <w:t xml:space="preserve"> granting this right and facilitating access to the labor market as early as possible can be enormously beneficial to the individuals themselves, as well as to host societies and the integration process. EU law that entered into force this year requires countries to allow asylum-seekers to work after nine months from the time they file their application, but some </w:t>
      </w:r>
      <w:r w:rsidRPr="005A27DB">
        <w:rPr>
          <w:rStyle w:val="StyleUnderline"/>
        </w:rPr>
        <w:t>EU countries have yet to adapt their national legislation and still bar access to the labor market for up to a year or even until the application has been approved</w:t>
      </w:r>
      <w:r w:rsidRPr="005A27DB">
        <w:rPr>
          <w:sz w:val="16"/>
        </w:rPr>
        <w:t>. Others, like Italy, which now allows asylum-seekers to work two months after arrival, have more favorable provisions.</w:t>
      </w:r>
    </w:p>
    <w:p w14:paraId="560B1109" w14:textId="3DCF82C7" w:rsidR="003B50C5" w:rsidRPr="003B50C5" w:rsidRDefault="003B50C5" w:rsidP="003B50C5">
      <w:pPr>
        <w:pStyle w:val="Heading2"/>
      </w:pPr>
      <w:r w:rsidRPr="003B50C5">
        <w:lastRenderedPageBreak/>
        <w:t>Impacts</w:t>
      </w:r>
    </w:p>
    <w:p w14:paraId="15BC920B" w14:textId="5F43E365" w:rsidR="00172C9B" w:rsidRDefault="00172C9B" w:rsidP="00172C9B">
      <w:pPr>
        <w:pStyle w:val="Heading3"/>
      </w:pPr>
      <w:proofErr w:type="spellStart"/>
      <w:r>
        <w:lastRenderedPageBreak/>
        <w:t>Aff</w:t>
      </w:r>
      <w:proofErr w:type="spellEnd"/>
      <w:r>
        <w:t xml:space="preserve"> O/W – US Turns EU Econ</w:t>
      </w:r>
    </w:p>
    <w:p w14:paraId="7E3B76E0" w14:textId="77777777" w:rsidR="00172C9B" w:rsidRPr="00173BD6" w:rsidRDefault="00172C9B" w:rsidP="00172C9B">
      <w:pPr>
        <w:pStyle w:val="Heading4"/>
      </w:pPr>
      <w:r>
        <w:t>American recession collapses Europe – it’s the engine of the global economy.</w:t>
      </w:r>
    </w:p>
    <w:p w14:paraId="4A4C6922" w14:textId="77777777" w:rsidR="00172C9B" w:rsidRPr="00173BD6" w:rsidRDefault="00172C9B" w:rsidP="00172C9B">
      <w:r>
        <w:rPr>
          <w:rStyle w:val="Style13ptBold"/>
        </w:rPr>
        <w:t xml:space="preserve">Friedman 17 </w:t>
      </w:r>
      <w:r>
        <w:t xml:space="preserve">[George Friedman, Geopolitical Forecaster and Strategist, 4-26-2017, "An American Recession </w:t>
      </w:r>
      <w:proofErr w:type="gramStart"/>
      <w:r>
        <w:t>And</w:t>
      </w:r>
      <w:proofErr w:type="gramEnd"/>
      <w:r>
        <w:t xml:space="preserve"> The World," HuffPost, https://www.huffingtonpost.com/entry/an-american-recession-and-the-world_us_5900b1f6e4b06feec8ac9251]</w:t>
      </w:r>
    </w:p>
    <w:p w14:paraId="706A1DA2" w14:textId="77777777" w:rsidR="00172C9B" w:rsidRPr="00173BD6" w:rsidRDefault="00172C9B" w:rsidP="00172C9B">
      <w:pPr>
        <w:rPr>
          <w:rStyle w:val="StyleUnderline"/>
        </w:rPr>
      </w:pPr>
      <w:r w:rsidRPr="00173BD6">
        <w:rPr>
          <w:sz w:val="16"/>
        </w:rPr>
        <w:t xml:space="preserve">Recessions are unpleasant and hurt some people disproportionately. However, </w:t>
      </w:r>
      <w:r w:rsidRPr="00173BD6">
        <w:rPr>
          <w:rStyle w:val="StyleUnderline"/>
        </w:rPr>
        <w:t>the U.S. recession will likely hurt other countries more</w:t>
      </w:r>
      <w:r w:rsidRPr="00173BD6">
        <w:rPr>
          <w:sz w:val="16"/>
        </w:rPr>
        <w:t xml:space="preserve"> than the United States. </w:t>
      </w:r>
      <w:r w:rsidRPr="00173BD6">
        <w:rPr>
          <w:rStyle w:val="StyleUnderline"/>
        </w:rPr>
        <w:t>When combined with other global economic problems, the recession will likely weaken Europe’s anemic recovery</w:t>
      </w:r>
      <w:r w:rsidRPr="00173BD6">
        <w:rPr>
          <w:sz w:val="16"/>
        </w:rPr>
        <w:t xml:space="preserve"> and strike another blow at the Chinese. </w:t>
      </w:r>
      <w:r w:rsidRPr="00173BD6">
        <w:rPr>
          <w:rStyle w:val="StyleUnderline"/>
        </w:rPr>
        <w:t>It will also put further downward pressure on commodity prices, considering that the United States is the world’s largest importer and</w:t>
      </w:r>
      <w:r w:rsidRPr="00173BD6">
        <w:rPr>
          <w:sz w:val="16"/>
        </w:rPr>
        <w:t xml:space="preserve"> has been, to some extent, </w:t>
      </w:r>
      <w:r w:rsidRPr="00173BD6">
        <w:rPr>
          <w:rStyle w:val="StyleUnderline"/>
        </w:rPr>
        <w:t>the engine stabilizing the international system.</w:t>
      </w:r>
      <w:r>
        <w:rPr>
          <w:rStyle w:val="StyleUnderline"/>
        </w:rPr>
        <w:t xml:space="preserve"> </w:t>
      </w:r>
      <w:r w:rsidRPr="00173BD6">
        <w:rPr>
          <w:sz w:val="16"/>
        </w:rPr>
        <w:t xml:space="preserve">The 2007-09 recession hurt the Chinese tremendously because their biggest export customers were the United States and Europe. In due course, the Chinese slowdown cut China’s consumption of industrial commodities, including oil, hitting countries like Russia and Saudi Arabia. This is part of the global exporters’ crisis I have written about previously. The United States avoided the worst of this because, while it is the second-largest exporter in the world, exports account for only about 12.6 percent of its GDP (the U.S. ranks only 161st in the world in terms of exports as a percent of GDP, according to the World Bank). In part, this lack of dependence on exports helped U.S. GDP grow on its internal engine. More important is that the U.S. is less vulnerable to global downturns than other countries. </w:t>
      </w:r>
      <w:r w:rsidRPr="00173BD6">
        <w:rPr>
          <w:rStyle w:val="StyleUnderline"/>
        </w:rPr>
        <w:t>The decline in the U.S. economy will inevitably involve a drop in U.S. imports</w:t>
      </w:r>
      <w:r w:rsidRPr="00173BD6">
        <w:rPr>
          <w:sz w:val="16"/>
        </w:rPr>
        <w:t xml:space="preserve">. Under normal circumstances, this slump would not destabilize the system. But </w:t>
      </w:r>
      <w:r w:rsidRPr="00173BD6">
        <w:rPr>
          <w:rStyle w:val="StyleUnderline"/>
        </w:rPr>
        <w:t>we have not been living under normal circumstances since 2008</w:t>
      </w:r>
      <w:r w:rsidRPr="00173BD6">
        <w:rPr>
          <w:sz w:val="16"/>
        </w:rPr>
        <w:t xml:space="preserve">. More precisely, we are now living in a new normal. </w:t>
      </w:r>
      <w:r w:rsidRPr="00173BD6">
        <w:rPr>
          <w:rStyle w:val="StyleUnderline"/>
        </w:rPr>
        <w:t xml:space="preserve">In the new normal, countries that were driven by exports are now using diminished export demand to simply maintain their economies in the hopes of generating enough domestic demand to replace lost markets. In most cases, they have achieved a </w:t>
      </w:r>
      <w:proofErr w:type="gramStart"/>
      <w:r w:rsidRPr="00173BD6">
        <w:rPr>
          <w:rStyle w:val="StyleUnderline"/>
        </w:rPr>
        <w:t>fairly precarious</w:t>
      </w:r>
      <w:proofErr w:type="gramEnd"/>
      <w:r w:rsidRPr="00173BD6">
        <w:rPr>
          <w:rStyle w:val="StyleUnderline"/>
        </w:rPr>
        <w:t xml:space="preserve"> balance at this point that is much more subject to destabilization than in previous cycles. A relatively small drop in global demand can have a substantial impact. Thus, a routine U.S. recession will lead to a</w:t>
      </w:r>
      <w:r w:rsidRPr="00173BD6">
        <w:rPr>
          <w:sz w:val="16"/>
        </w:rPr>
        <w:t xml:space="preserve"> small </w:t>
      </w:r>
      <w:r w:rsidRPr="00173BD6">
        <w:rPr>
          <w:rStyle w:val="StyleUnderline"/>
        </w:rPr>
        <w:t>global decline, reversing gains in stabilization made in recent years.</w:t>
      </w:r>
      <w:r>
        <w:rPr>
          <w:rStyle w:val="StyleUnderline"/>
        </w:rPr>
        <w:t xml:space="preserve"> </w:t>
      </w:r>
      <w:r w:rsidRPr="00173BD6">
        <w:rPr>
          <w:rStyle w:val="StyleUnderline"/>
        </w:rPr>
        <w:t>The downturn in export demand will have a ripple effect because exporting countries are also importing countries. As American demand contracts, exporters’ economies will be affected and their need for imports will contract as well.</w:t>
      </w:r>
      <w:r w:rsidRPr="00173BD6">
        <w:rPr>
          <w:sz w:val="16"/>
        </w:rPr>
        <w:t xml:space="preserve"> This domino effect is normal. The problem is that </w:t>
      </w:r>
      <w:r w:rsidRPr="00173BD6">
        <w:rPr>
          <w:rStyle w:val="StyleUnderline"/>
        </w:rPr>
        <w:t>the international system’s vulnerability has grown dramatically because many countries have become excessively reliant on exports, and this has been accompanied by a general weakness in their domestic economies.</w:t>
      </w:r>
      <w:r w:rsidRPr="00173BD6">
        <w:rPr>
          <w:sz w:val="16"/>
        </w:rPr>
        <w:t xml:space="preserve"> Therefore, the ripple effect, while not a tidal wave, will be more substantial than would have been the case before 2008. </w:t>
      </w:r>
      <w:r w:rsidRPr="00173BD6">
        <w:rPr>
          <w:rStyle w:val="StyleUnderline"/>
        </w:rPr>
        <w:t>The most significant vulnerable countries will be the exporters of manufactured products and industrial commodities</w:t>
      </w:r>
      <w:r w:rsidRPr="00173BD6">
        <w:rPr>
          <w:sz w:val="16"/>
        </w:rPr>
        <w:t xml:space="preserve">, particularly oil. The Chinese and </w:t>
      </w:r>
      <w:r w:rsidRPr="00173BD6">
        <w:rPr>
          <w:rStyle w:val="StyleUnderline"/>
        </w:rPr>
        <w:t>the Germans are the most important examples</w:t>
      </w:r>
      <w:r w:rsidRPr="00173BD6">
        <w:rPr>
          <w:sz w:val="16"/>
        </w:rPr>
        <w:t xml:space="preserve">, given that they are the world’s second- and fourth-largest economies. The Chinese have reduced their reliance on exports as a percent of GDP to some extent, but they remain heavily dependent. They have decreased their dependence by increasing domestic consumption, but this has also led to a decline in their growth rate target to what China claims is a sustainable 6.5 percent a year. A </w:t>
      </w:r>
      <w:proofErr w:type="gramStart"/>
      <w:r w:rsidRPr="00173BD6">
        <w:rPr>
          <w:sz w:val="16"/>
        </w:rPr>
        <w:t>drop in</w:t>
      </w:r>
      <w:proofErr w:type="gramEnd"/>
      <w:r w:rsidRPr="00173BD6">
        <w:rPr>
          <w:sz w:val="16"/>
        </w:rPr>
        <w:t xml:space="preserve"> exports would make even this target harder to hit and would limit China’s ability to build domestic demand by contracting exports too quickly. However, </w:t>
      </w:r>
      <w:r w:rsidRPr="00173BD6">
        <w:rPr>
          <w:rStyle w:val="StyleUnderline"/>
        </w:rPr>
        <w:t>Germany’s export dependence has always troubled us the most.</w:t>
      </w:r>
      <w:r w:rsidRPr="00173BD6">
        <w:rPr>
          <w:sz w:val="16"/>
        </w:rPr>
        <w:t xml:space="preserve"> With 46.8 percent of its GDP derived from exports and its banking system in an extraordinarily weak position, </w:t>
      </w:r>
      <w:r w:rsidRPr="00173BD6">
        <w:rPr>
          <w:rStyle w:val="StyleUnderline"/>
        </w:rPr>
        <w:t xml:space="preserve">Germany needs a stable export base. </w:t>
      </w:r>
      <w:r w:rsidRPr="00173BD6">
        <w:rPr>
          <w:sz w:val="16"/>
        </w:rPr>
        <w:t xml:space="preserve">With the Middle East in chaos and suffering from low oil prices, as are the Russians, Germany’s export purchasers are the Europeans, the Chinese and the Americans. </w:t>
      </w:r>
      <w:r w:rsidRPr="00173BD6">
        <w:rPr>
          <w:rStyle w:val="StyleUnderline"/>
        </w:rPr>
        <w:t>If the appetite for German exports in the U.S.</w:t>
      </w:r>
      <w:r w:rsidRPr="00173BD6">
        <w:rPr>
          <w:sz w:val="16"/>
        </w:rPr>
        <w:t xml:space="preserve"> and China </w:t>
      </w:r>
      <w:r w:rsidRPr="00173BD6">
        <w:rPr>
          <w:rStyle w:val="StyleUnderline"/>
        </w:rPr>
        <w:t>declines, it will also affect Germany’s European partners. Thus, the Germans would have trouble maintaining their export rates in the face of a U.S. recession.</w:t>
      </w:r>
    </w:p>
    <w:p w14:paraId="6FDA24A0" w14:textId="7397600B" w:rsidR="003B50C5" w:rsidRDefault="00143303" w:rsidP="003B50C5">
      <w:pPr>
        <w:pStyle w:val="Heading3"/>
      </w:pPr>
      <w:r>
        <w:lastRenderedPageBreak/>
        <w:t>No Impact</w:t>
      </w:r>
      <w:r w:rsidR="003B50C5">
        <w:t xml:space="preserve"> – EU Resilient</w:t>
      </w:r>
    </w:p>
    <w:p w14:paraId="1EBC06D6" w14:textId="77777777" w:rsidR="003B50C5" w:rsidRDefault="003B50C5" w:rsidP="003B50C5">
      <w:pPr>
        <w:pStyle w:val="Heading4"/>
      </w:pPr>
      <w:r>
        <w:t>EU is resilient – will overcome political and economic obstacles.</w:t>
      </w:r>
    </w:p>
    <w:p w14:paraId="2E5F0B32" w14:textId="77777777" w:rsidR="003B50C5" w:rsidRDefault="003B50C5" w:rsidP="003B50C5">
      <w:proofErr w:type="spellStart"/>
      <w:r>
        <w:rPr>
          <w:rStyle w:val="Style13ptBold"/>
        </w:rPr>
        <w:t>Kuger</w:t>
      </w:r>
      <w:proofErr w:type="spellEnd"/>
      <w:r>
        <w:rPr>
          <w:rStyle w:val="Style13ptBold"/>
        </w:rPr>
        <w:t xml:space="preserve"> 17 </w:t>
      </w:r>
      <w:r>
        <w:t xml:space="preserve">[Markus </w:t>
      </w:r>
      <w:proofErr w:type="spellStart"/>
      <w:r>
        <w:t>Kuger</w:t>
      </w:r>
      <w:proofErr w:type="spellEnd"/>
      <w:r>
        <w:t xml:space="preserve">, senior economist at Dun and Bradstreet, 9-19-2017, "The EU is in crisis, but it — and the eurozone — will survive," Verdict, </w:t>
      </w:r>
      <w:hyperlink r:id="rId30" w:history="1">
        <w:r w:rsidRPr="009A54DA">
          <w:rPr>
            <w:rStyle w:val="Hyperlink"/>
          </w:rPr>
          <w:t>https://www.verdict.co.uk/eu-eurozone-crisis/</w:t>
        </w:r>
      </w:hyperlink>
      <w:r>
        <w:t>]</w:t>
      </w:r>
    </w:p>
    <w:p w14:paraId="0F3D53A2" w14:textId="77777777" w:rsidR="003B50C5" w:rsidRPr="00353EE7" w:rsidRDefault="003B50C5" w:rsidP="003B50C5">
      <w:pPr>
        <w:rPr>
          <w:rStyle w:val="StyleUnderline"/>
        </w:rPr>
      </w:pPr>
      <w:r w:rsidRPr="00353EE7">
        <w:rPr>
          <w:sz w:val="16"/>
        </w:rPr>
        <w:t xml:space="preserve">The UK had voted and decided to leave the EU, anti-EU parties were topping the polls in many European countries, and the election of Donald Trump further suggested protectionist policies were again coming to the fore worldwide. Fast forward eight months, and after election victories for pro-EU parties in Austria, the Netherlands and France, </w:t>
      </w:r>
      <w:r w:rsidRPr="00353EE7">
        <w:rPr>
          <w:rStyle w:val="StyleUnderline"/>
        </w:rPr>
        <w:t>the future of the EU looks to be more secure.</w:t>
      </w:r>
      <w:r>
        <w:rPr>
          <w:rStyle w:val="StyleUnderline"/>
        </w:rPr>
        <w:t xml:space="preserve"> </w:t>
      </w:r>
      <w:r w:rsidRPr="00353EE7">
        <w:rPr>
          <w:sz w:val="16"/>
        </w:rPr>
        <w:t xml:space="preserve">However, despite the economic upturn, the region still faces substantial challenges in the coming years, and levels of confidence should be tempered. </w:t>
      </w:r>
      <w:r w:rsidRPr="00353EE7">
        <w:rPr>
          <w:rStyle w:val="StyleUnderline"/>
        </w:rPr>
        <w:t>The gloom has lifted</w:t>
      </w:r>
      <w:r w:rsidRPr="00353EE7">
        <w:rPr>
          <w:sz w:val="16"/>
        </w:rPr>
        <w:t xml:space="preserve"> somewhat… </w:t>
      </w:r>
      <w:r w:rsidRPr="00353EE7">
        <w:rPr>
          <w:rStyle w:val="StyleUnderline"/>
        </w:rPr>
        <w:t xml:space="preserve">When unemployment rates rose sharply </w:t>
      </w:r>
      <w:r w:rsidRPr="00353EE7">
        <w:rPr>
          <w:sz w:val="16"/>
        </w:rPr>
        <w:t xml:space="preserve">after the EU was hit by the global financial crisis of 2008 and the euro-zone crisis of 2010, </w:t>
      </w:r>
      <w:r w:rsidRPr="00353EE7">
        <w:rPr>
          <w:rStyle w:val="StyleUnderline"/>
        </w:rPr>
        <w:t>anti-EU sentiment grew in many member states</w:t>
      </w:r>
      <w:r w:rsidRPr="00353EE7">
        <w:rPr>
          <w:sz w:val="16"/>
        </w:rPr>
        <w:t xml:space="preserve">. This development culminated in June 2016, when 52 percent of the British electorate voted to leave the EU – making the UK the first country ever to do this. However, </w:t>
      </w:r>
      <w:r w:rsidRPr="00353EE7">
        <w:rPr>
          <w:rStyle w:val="StyleUnderline"/>
        </w:rPr>
        <w:t>since then, the picture across Europe has changed substantially.</w:t>
      </w:r>
      <w:r>
        <w:rPr>
          <w:rStyle w:val="StyleUnderline"/>
        </w:rPr>
        <w:t xml:space="preserve"> </w:t>
      </w:r>
      <w:r w:rsidRPr="00353EE7">
        <w:rPr>
          <w:sz w:val="16"/>
        </w:rPr>
        <w:t xml:space="preserve">Alexander </w:t>
      </w:r>
      <w:r w:rsidRPr="00353EE7">
        <w:rPr>
          <w:rStyle w:val="StyleUnderline"/>
        </w:rPr>
        <w:t xml:space="preserve">Van Der </w:t>
      </w:r>
      <w:proofErr w:type="spellStart"/>
      <w:r w:rsidRPr="00353EE7">
        <w:rPr>
          <w:rStyle w:val="StyleUnderline"/>
        </w:rPr>
        <w:t>Bellen</w:t>
      </w:r>
      <w:proofErr w:type="spellEnd"/>
      <w:r w:rsidRPr="00353EE7">
        <w:rPr>
          <w:sz w:val="16"/>
        </w:rPr>
        <w:t xml:space="preserve">, a pro-European politician with links to the Green Party, </w:t>
      </w:r>
      <w:r w:rsidRPr="00353EE7">
        <w:rPr>
          <w:rStyle w:val="StyleUnderline"/>
        </w:rPr>
        <w:t>won</w:t>
      </w:r>
      <w:r w:rsidRPr="00353EE7">
        <w:rPr>
          <w:sz w:val="16"/>
        </w:rPr>
        <w:t xml:space="preserve"> the presidential poll </w:t>
      </w:r>
      <w:r w:rsidRPr="00353EE7">
        <w:rPr>
          <w:rStyle w:val="StyleUnderline"/>
        </w:rPr>
        <w:t>in Austri</w:t>
      </w:r>
      <w:r w:rsidRPr="00353EE7">
        <w:rPr>
          <w:sz w:val="16"/>
        </w:rPr>
        <w:t xml:space="preserve">a, while parliamentary </w:t>
      </w:r>
      <w:r w:rsidRPr="00353EE7">
        <w:rPr>
          <w:rStyle w:val="StyleUnderline"/>
        </w:rPr>
        <w:t>elections in the Netherlands returned</w:t>
      </w:r>
      <w:r w:rsidRPr="00353EE7">
        <w:rPr>
          <w:sz w:val="16"/>
        </w:rPr>
        <w:t xml:space="preserve"> incumbent Prime Minister Mark </w:t>
      </w:r>
      <w:proofErr w:type="spellStart"/>
      <w:r w:rsidRPr="00353EE7">
        <w:rPr>
          <w:rStyle w:val="StyleUnderline"/>
        </w:rPr>
        <w:t>Rutte’s</w:t>
      </w:r>
      <w:proofErr w:type="spellEnd"/>
      <w:r w:rsidRPr="00353EE7">
        <w:rPr>
          <w:rStyle w:val="StyleUnderline"/>
        </w:rPr>
        <w:t xml:space="preserve"> liberal party</w:t>
      </w:r>
      <w:r w:rsidRPr="00353EE7">
        <w:rPr>
          <w:sz w:val="16"/>
        </w:rPr>
        <w:t xml:space="preserve"> as the strongest political force (although a government has still not been formed). Far-right Marine </w:t>
      </w:r>
      <w:r w:rsidRPr="00353EE7">
        <w:rPr>
          <w:rStyle w:val="StyleUnderline"/>
        </w:rPr>
        <w:t>Le Pen</w:t>
      </w:r>
      <w:r w:rsidRPr="00353EE7">
        <w:rPr>
          <w:sz w:val="16"/>
        </w:rPr>
        <w:t xml:space="preserve"> then </w:t>
      </w:r>
      <w:r w:rsidRPr="00353EE7">
        <w:rPr>
          <w:rStyle w:val="StyleUnderline"/>
        </w:rPr>
        <w:t>lost</w:t>
      </w:r>
      <w:r w:rsidRPr="00353EE7">
        <w:rPr>
          <w:sz w:val="16"/>
        </w:rPr>
        <w:t xml:space="preserve"> the presidential election run-off </w:t>
      </w:r>
      <w:r w:rsidRPr="00353EE7">
        <w:rPr>
          <w:rStyle w:val="StyleUnderline"/>
        </w:rPr>
        <w:t>in France</w:t>
      </w:r>
      <w:r w:rsidRPr="00353EE7">
        <w:rPr>
          <w:sz w:val="16"/>
        </w:rPr>
        <w:t xml:space="preserve"> and was defeated by the centrist Emmanuel Macron, whose pro-EU </w:t>
      </w:r>
      <w:proofErr w:type="spellStart"/>
      <w:r w:rsidRPr="00353EE7">
        <w:rPr>
          <w:sz w:val="16"/>
        </w:rPr>
        <w:t>En</w:t>
      </w:r>
      <w:proofErr w:type="spellEnd"/>
      <w:r w:rsidRPr="00353EE7">
        <w:rPr>
          <w:sz w:val="16"/>
        </w:rPr>
        <w:t xml:space="preserve"> Marche party won a landslide victory in the June 2017 parliamentary vote. </w:t>
      </w:r>
      <w:r w:rsidRPr="00353EE7">
        <w:rPr>
          <w:rStyle w:val="StyleUnderline"/>
        </w:rPr>
        <w:t>Economic conditions in the region are improving</w:t>
      </w:r>
      <w:r w:rsidRPr="00353EE7">
        <w:rPr>
          <w:sz w:val="16"/>
        </w:rPr>
        <w:t xml:space="preserve">, with real GDP growing in the first quarter of 2017 across all 28 EU member states for the first time since the financial crisis. Forward-looking indicators also point towards a further upturn in the quarters ahead. At the same time, </w:t>
      </w:r>
      <w:proofErr w:type="spellStart"/>
      <w:r w:rsidRPr="00353EE7">
        <w:rPr>
          <w:rStyle w:val="StyleUnderline"/>
        </w:rPr>
        <w:t>labour</w:t>
      </w:r>
      <w:proofErr w:type="spellEnd"/>
      <w:r w:rsidRPr="00353EE7">
        <w:rPr>
          <w:rStyle w:val="StyleUnderline"/>
        </w:rPr>
        <w:t xml:space="preserve"> market conditions are on the up, with</w:t>
      </w:r>
      <w:r w:rsidRPr="00353EE7">
        <w:rPr>
          <w:sz w:val="16"/>
        </w:rPr>
        <w:t xml:space="preserve"> the </w:t>
      </w:r>
      <w:proofErr w:type="spellStart"/>
      <w:r w:rsidRPr="00353EE7">
        <w:rPr>
          <w:sz w:val="16"/>
        </w:rPr>
        <w:t>harmonised</w:t>
      </w:r>
      <w:proofErr w:type="spellEnd"/>
      <w:r w:rsidRPr="00353EE7">
        <w:rPr>
          <w:sz w:val="16"/>
        </w:rPr>
        <w:t xml:space="preserve"> </w:t>
      </w:r>
      <w:r w:rsidRPr="00353EE7">
        <w:rPr>
          <w:rStyle w:val="StyleUnderline"/>
        </w:rPr>
        <w:t>unemployment</w:t>
      </w:r>
      <w:r w:rsidRPr="00353EE7">
        <w:rPr>
          <w:sz w:val="16"/>
        </w:rPr>
        <w:t xml:space="preserve"> rate in the EU-28 </w:t>
      </w:r>
      <w:r w:rsidRPr="00353EE7">
        <w:rPr>
          <w:rStyle w:val="StyleUnderline"/>
        </w:rPr>
        <w:t>having dropped to 7.7 percent</w:t>
      </w:r>
      <w:r w:rsidRPr="00353EE7">
        <w:rPr>
          <w:sz w:val="16"/>
        </w:rPr>
        <w:t xml:space="preserve"> in June, the lowest reading since late 2008. </w:t>
      </w:r>
      <w:r w:rsidRPr="00353EE7">
        <w:rPr>
          <w:rStyle w:val="StyleUnderline"/>
        </w:rPr>
        <w:t xml:space="preserve">The euro has responded to the improving economic conditions and the decline in </w:t>
      </w:r>
      <w:r w:rsidRPr="00A17B49">
        <w:rPr>
          <w:rStyle w:val="StyleUnderline"/>
        </w:rPr>
        <w:t>political risk</w:t>
      </w:r>
      <w:r w:rsidRPr="00353EE7">
        <w:rPr>
          <w:sz w:val="16"/>
        </w:rPr>
        <w:t xml:space="preserve">, </w:t>
      </w:r>
      <w:r w:rsidRPr="004B2D78">
        <w:rPr>
          <w:sz w:val="12"/>
          <w:szCs w:val="12"/>
        </w:rPr>
        <w:t xml:space="preserve">appreciating substantially in recent months to reach a 33-month high in early September 2017. Dun &amp; Bradstreet data shows a fall in insolvency risk in most countries in the region, with payments performance also improving, and the Economist recently suggested that Brexit does not appear to be curtailing business investment plans. Although there is now a brighter economic outlook, combined with political developments since late 2016, the EU’s long-term survival is not yet guaranteed, as the region faces at least three substantial challenges in the coming quarters. …but challenges lie ahead First, the EU must find a response to the push for more nationalistic policies in Central Europe – notably in Poland and Hungary. Until now, the EU has had no suitable means for </w:t>
      </w:r>
      <w:proofErr w:type="spellStart"/>
      <w:r w:rsidRPr="004B2D78">
        <w:rPr>
          <w:sz w:val="12"/>
          <w:szCs w:val="12"/>
        </w:rPr>
        <w:t>penalising</w:t>
      </w:r>
      <w:proofErr w:type="spellEnd"/>
      <w:r w:rsidRPr="004B2D78">
        <w:rPr>
          <w:sz w:val="12"/>
          <w:szCs w:val="12"/>
        </w:rPr>
        <w:t xml:space="preserve"> countries that have violated EU-set rules. As any change to the EU treaties would require a unanimous decision, it seems likely that anti-EU governments in Poland and Hungary will be able to continue to undermine the EU’s authority. Second, regional differences in the speed of recovery remain considerable, with unemployment in Spain and Greece still at unsustainably high levels – 17.1 percent and 21.2 percent respectively – in June 2017. In Greece, the excessive level of government debt stock is also a source of concern, and a debt-relief process seems inevitable (albeit heavily opposed by states such as Germany, Austria, Finland and the Netherlands). Finally, the upcoming parliamentary election in Italy in the early half of 2018 will be closely monitored by many. If anti-austerity and anti-EU parties such as the Five Star Movement and the Northern League come to power in the EU’s fourth-largest economy, concerns about the survival of the euro zone and the wider EU would quickly re-ignite. EU bailout funds would be too small to ring-fence the problem, and the crisis could easily spread to other Mediterranean EU countries.</w:t>
      </w:r>
      <w:r w:rsidRPr="00353EE7">
        <w:rPr>
          <w:sz w:val="16"/>
        </w:rPr>
        <w:t xml:space="preserve"> </w:t>
      </w:r>
      <w:r w:rsidRPr="00353EE7">
        <w:rPr>
          <w:rStyle w:val="StyleUnderline"/>
        </w:rPr>
        <w:t>All considered, the baseline scenario is not a gloomy outcome for the EU economy.</w:t>
      </w:r>
      <w:r w:rsidRPr="00353EE7">
        <w:rPr>
          <w:sz w:val="16"/>
        </w:rPr>
        <w:t xml:space="preserve"> </w:t>
      </w:r>
      <w:r w:rsidRPr="00353EE7">
        <w:rPr>
          <w:rStyle w:val="StyleUnderline"/>
        </w:rPr>
        <w:t>For the time being, we are optimistic that the economic problems the Brexit vote created for the UK will work as a deterrent against future EU exits, while the ongoing economic recovery will spur a further and gradual improvement in EU sentiment.</w:t>
      </w:r>
      <w:r>
        <w:rPr>
          <w:rStyle w:val="StyleUnderline"/>
        </w:rPr>
        <w:t xml:space="preserve"> </w:t>
      </w:r>
      <w:r w:rsidRPr="00353EE7">
        <w:rPr>
          <w:rStyle w:val="StyleUnderline"/>
        </w:rPr>
        <w:t>We expect both the EU and the euro zone to survive for the foreseeable future.</w:t>
      </w:r>
    </w:p>
    <w:p w14:paraId="3EBE38DB" w14:textId="77777777" w:rsidR="003B50C5" w:rsidRDefault="003B50C5" w:rsidP="003B50C5">
      <w:pPr>
        <w:pStyle w:val="Heading4"/>
      </w:pPr>
      <w:r>
        <w:t>The EU’s resilient – core members want cooperation.</w:t>
      </w:r>
    </w:p>
    <w:p w14:paraId="2297FC95" w14:textId="77777777" w:rsidR="003B50C5" w:rsidRDefault="003B50C5" w:rsidP="003B50C5">
      <w:r>
        <w:rPr>
          <w:rStyle w:val="Style13ptBold"/>
        </w:rPr>
        <w:t xml:space="preserve">Boulton 18 </w:t>
      </w:r>
      <w:r>
        <w:t xml:space="preserve">[Adam Boulton, news presenter, 2018, "Sky Views: The EU isn't going to break up... yet," Sky News, </w:t>
      </w:r>
      <w:hyperlink r:id="rId31" w:history="1">
        <w:r w:rsidRPr="009A54DA">
          <w:rPr>
            <w:rStyle w:val="Hyperlink"/>
          </w:rPr>
          <w:t>https://news.sky.com/story/sky-views-the-eu-isnt-going-to-break-up-yet-10681064</w:t>
        </w:r>
      </w:hyperlink>
      <w:r>
        <w:t>]</w:t>
      </w:r>
    </w:p>
    <w:p w14:paraId="3BC19D7F" w14:textId="77777777" w:rsidR="003B50C5" w:rsidRDefault="003B50C5" w:rsidP="003B50C5">
      <w:pPr>
        <w:rPr>
          <w:sz w:val="16"/>
        </w:rPr>
      </w:pPr>
      <w:r w:rsidRPr="004B1602">
        <w:rPr>
          <w:sz w:val="16"/>
        </w:rPr>
        <w:t xml:space="preserve">Whether we think it's a good idea or not for them, the other </w:t>
      </w:r>
      <w:r w:rsidRPr="00896A51">
        <w:rPr>
          <w:rStyle w:val="StyleUnderline"/>
        </w:rPr>
        <w:t>member states - especially the original members, including Italy - don't regard the EU as a disaster and we are deluding ourselves if we think the European "house" is going to collapse soon.</w:t>
      </w:r>
      <w:r>
        <w:rPr>
          <w:rStyle w:val="StyleUnderline"/>
        </w:rPr>
        <w:t xml:space="preserve"> </w:t>
      </w:r>
      <w:r w:rsidRPr="004B1602">
        <w:rPr>
          <w:sz w:val="16"/>
        </w:rPr>
        <w:t xml:space="preserve">As Ruth Lea, the pro-Leave British economist, reminded me this week, </w:t>
      </w:r>
      <w:r w:rsidRPr="004B1602">
        <w:rPr>
          <w:rStyle w:val="StyleUnderline"/>
        </w:rPr>
        <w:t>for the rest of Europe building the Union including the euro currency has always been a political project</w:t>
      </w:r>
      <w:r w:rsidRPr="004B1602">
        <w:rPr>
          <w:sz w:val="16"/>
        </w:rPr>
        <w:t xml:space="preserve"> right from the founding Treaty of Rome in 1957. Whereas we have always seen what was called the European Economic Community and the Common Market more coldly in terms of hard cash. </w:t>
      </w:r>
      <w:proofErr w:type="gramStart"/>
      <w:r w:rsidRPr="004B1602">
        <w:rPr>
          <w:sz w:val="16"/>
        </w:rPr>
        <w:t>So</w:t>
      </w:r>
      <w:proofErr w:type="gramEnd"/>
      <w:r w:rsidRPr="004B1602">
        <w:rPr>
          <w:sz w:val="16"/>
        </w:rPr>
        <w:t xml:space="preserve"> in the four decades I've been covering politics, </w:t>
      </w:r>
      <w:r w:rsidRPr="004B1602">
        <w:rPr>
          <w:rStyle w:val="StyleUnderline"/>
        </w:rPr>
        <w:t>British politicians have continued to tell me</w:t>
      </w:r>
      <w:r w:rsidRPr="004B1602">
        <w:rPr>
          <w:sz w:val="16"/>
        </w:rPr>
        <w:t xml:space="preserve"> two things - that France was about to go into meltdown because of its unions, its 35-hour week and general social </w:t>
      </w:r>
      <w:proofErr w:type="spellStart"/>
      <w:r w:rsidRPr="004B1602">
        <w:rPr>
          <w:sz w:val="16"/>
        </w:rPr>
        <w:t>self indulgence</w:t>
      </w:r>
      <w:proofErr w:type="spellEnd"/>
      <w:r w:rsidRPr="004B1602">
        <w:rPr>
          <w:sz w:val="16"/>
        </w:rPr>
        <w:t xml:space="preserve">, and </w:t>
      </w:r>
      <w:r w:rsidRPr="004B1602">
        <w:rPr>
          <w:rStyle w:val="StyleUnderline"/>
        </w:rPr>
        <w:t>that EU integration wouldn't work and wouldn't happen.</w:t>
      </w:r>
      <w:r w:rsidRPr="004B1602">
        <w:rPr>
          <w:sz w:val="16"/>
        </w:rPr>
        <w:t xml:space="preserve"> </w:t>
      </w:r>
      <w:r w:rsidRPr="004B1602">
        <w:rPr>
          <w:rStyle w:val="StyleUnderline"/>
        </w:rPr>
        <w:t xml:space="preserve">Wrong and wrong </w:t>
      </w:r>
      <w:r w:rsidRPr="00AB2C3B">
        <w:rPr>
          <w:rStyle w:val="StyleUnderline"/>
        </w:rPr>
        <w:t>again</w:t>
      </w:r>
      <w:r w:rsidRPr="004B1602">
        <w:rPr>
          <w:sz w:val="16"/>
        </w:rPr>
        <w:t xml:space="preserve">. </w:t>
      </w:r>
      <w:r w:rsidRPr="004B1602">
        <w:rPr>
          <w:rStyle w:val="StyleUnderline"/>
        </w:rPr>
        <w:t xml:space="preserve">France, Germany, Italy, </w:t>
      </w:r>
      <w:r w:rsidRPr="004B1602">
        <w:rPr>
          <w:rStyle w:val="StyleUnderline"/>
        </w:rPr>
        <w:lastRenderedPageBreak/>
        <w:t>Belgium, Holland and the rest have always wanted to keep the show on the road because they see closer co-operation as an ideal</w:t>
      </w:r>
      <w:r w:rsidRPr="004B1602">
        <w:rPr>
          <w:sz w:val="16"/>
        </w:rPr>
        <w:t xml:space="preserve"> and a way of avoiding a World War III in Europe. War veterans like Ted Heath and Denis Healey, the generation who got Britain belatedly into the EEC in 1973, agreed but played down that argument in </w:t>
      </w:r>
      <w:proofErr w:type="spellStart"/>
      <w:r w:rsidRPr="004B1602">
        <w:rPr>
          <w:sz w:val="16"/>
        </w:rPr>
        <w:t>favour</w:t>
      </w:r>
      <w:proofErr w:type="spellEnd"/>
      <w:r w:rsidRPr="004B1602">
        <w:rPr>
          <w:sz w:val="16"/>
        </w:rPr>
        <w:t xml:space="preserve"> of the economic benefits - and it never really caught on. There's no doubt that the populist nationalistic mood which delivered Brexit and President-elect Donald Trump is live in continental Europe as well. In Italy the insurgent Five Star Alliance recently saw its candidate elected mayor of Rome. But so far </w:t>
      </w:r>
      <w:r w:rsidRPr="004B1602">
        <w:rPr>
          <w:rStyle w:val="StyleUnderline"/>
        </w:rPr>
        <w:t>Europe's political establishment has managed to override setbacks such as the Greek economic crisis and referendum No votes in constitutional referendums in France and Ireland.</w:t>
      </w:r>
      <w:r w:rsidRPr="004B1602">
        <w:rPr>
          <w:sz w:val="16"/>
        </w:rPr>
        <w:t xml:space="preserve"> French president Francois Hollande isn't standing for re-election, he says, to make sure the establishment beats Marine Le Pen of the Front National. </w:t>
      </w:r>
      <w:r w:rsidRPr="004B1602">
        <w:rPr>
          <w:rStyle w:val="StyleUnderline"/>
        </w:rPr>
        <w:t xml:space="preserve">So </w:t>
      </w:r>
      <w:proofErr w:type="gramStart"/>
      <w:r w:rsidRPr="004B1602">
        <w:rPr>
          <w:rStyle w:val="StyleUnderline"/>
        </w:rPr>
        <w:t>far</w:t>
      </w:r>
      <w:proofErr w:type="gramEnd"/>
      <w:r w:rsidRPr="004B1602">
        <w:rPr>
          <w:rStyle w:val="StyleUnderline"/>
        </w:rPr>
        <w:t xml:space="preserve"> the rest of Europe has never quite bet the farm at elections.</w:t>
      </w:r>
      <w:r w:rsidRPr="004B1602">
        <w:rPr>
          <w:sz w:val="16"/>
        </w:rPr>
        <w:t xml:space="preserve"> Former Italian prime minister and EU commissioner Mario Monti suggested to me that David Cameron was "reckless" to do so with the referendum. </w:t>
      </w:r>
      <w:proofErr w:type="gramStart"/>
      <w:r w:rsidRPr="004B1602">
        <w:rPr>
          <w:sz w:val="16"/>
        </w:rPr>
        <w:t>So</w:t>
      </w:r>
      <w:proofErr w:type="gramEnd"/>
      <w:r w:rsidRPr="004B1602">
        <w:rPr>
          <w:sz w:val="16"/>
        </w:rPr>
        <w:t xml:space="preserve"> this weekend </w:t>
      </w:r>
      <w:proofErr w:type="spellStart"/>
      <w:r w:rsidRPr="004B1602">
        <w:rPr>
          <w:sz w:val="16"/>
        </w:rPr>
        <w:t>Mr</w:t>
      </w:r>
      <w:proofErr w:type="spellEnd"/>
      <w:r w:rsidRPr="004B1602">
        <w:rPr>
          <w:sz w:val="16"/>
        </w:rPr>
        <w:t xml:space="preserve"> Renzi might win a constitutional referendum that he had no option but to hold. Or he might lose it - if so, he may or may not resign. (Mario Monti is voting against him but thinks he should stay on). </w:t>
      </w:r>
      <w:r w:rsidRPr="004B1602">
        <w:rPr>
          <w:rStyle w:val="StyleUnderline"/>
        </w:rPr>
        <w:t>Britain is on the way out and some on the fringe</w:t>
      </w:r>
      <w:r w:rsidRPr="004B1602">
        <w:rPr>
          <w:sz w:val="16"/>
        </w:rPr>
        <w:t xml:space="preserve"> - in eastern Europe, for example - </w:t>
      </w:r>
      <w:r w:rsidRPr="004B1602">
        <w:rPr>
          <w:rStyle w:val="StyleUnderline"/>
        </w:rPr>
        <w:t>could yet follow. But the core of Europe will stick together.</w:t>
      </w:r>
      <w:r>
        <w:rPr>
          <w:rStyle w:val="StyleUnderline"/>
        </w:rPr>
        <w:t xml:space="preserve"> </w:t>
      </w:r>
      <w:r w:rsidRPr="004B1602">
        <w:rPr>
          <w:rStyle w:val="StyleUnderline"/>
        </w:rPr>
        <w:t>The Italian referendum won't be the beginning of the end of the European Union</w:t>
      </w:r>
      <w:r w:rsidRPr="004B1602">
        <w:rPr>
          <w:sz w:val="16"/>
        </w:rPr>
        <w:t>. And that means the Brexit negotiations will be between us and them united.</w:t>
      </w:r>
    </w:p>
    <w:p w14:paraId="0DC3E1EA" w14:textId="77777777" w:rsidR="003B50C5" w:rsidRDefault="003B50C5" w:rsidP="003B50C5"/>
    <w:p w14:paraId="74847B0F" w14:textId="2CAA749E" w:rsidR="005538EA" w:rsidRDefault="005538EA" w:rsidP="005538EA">
      <w:pPr>
        <w:pStyle w:val="Heading3"/>
      </w:pPr>
      <w:r>
        <w:lastRenderedPageBreak/>
        <w:t>No Impact – AT: EU Policy</w:t>
      </w:r>
    </w:p>
    <w:p w14:paraId="1971DA80" w14:textId="77777777" w:rsidR="005538EA" w:rsidRDefault="005538EA" w:rsidP="005538EA">
      <w:pPr>
        <w:pStyle w:val="Heading4"/>
      </w:pPr>
      <w:r>
        <w:t>EU foreign policy fails – can’t achieve collective action</w:t>
      </w:r>
    </w:p>
    <w:p w14:paraId="3FD81147" w14:textId="77777777" w:rsidR="005538EA" w:rsidRDefault="005538EA" w:rsidP="005538EA">
      <w:proofErr w:type="spellStart"/>
      <w:r>
        <w:rPr>
          <w:rStyle w:val="Style13ptBold"/>
        </w:rPr>
        <w:t>Lehne</w:t>
      </w:r>
      <w:proofErr w:type="spellEnd"/>
      <w:r>
        <w:rPr>
          <w:rStyle w:val="Style13ptBold"/>
        </w:rPr>
        <w:t xml:space="preserve"> 17 </w:t>
      </w:r>
      <w:r>
        <w:t xml:space="preserve">[Stefan </w:t>
      </w:r>
      <w:proofErr w:type="spellStart"/>
      <w:r>
        <w:t>Lehne</w:t>
      </w:r>
      <w:proofErr w:type="spellEnd"/>
      <w:r>
        <w:t xml:space="preserve"> (MA, International Relations, Fletcher School on Law and Diplomacy at Tufts University, visiting scholar at Carnegie Europe in Brussels, served the General Secretariat of the Council of the European Union as director for the Balkans, Eastern Europe, and Central Asia), 12-5-2017, "Is There Hope for EU Foreign </w:t>
      </w:r>
      <w:proofErr w:type="gramStart"/>
      <w:r>
        <w:t>Policy?,</w:t>
      </w:r>
      <w:proofErr w:type="gramEnd"/>
      <w:r>
        <w:t>" Carnegie Europe, https://carnegieeurope.eu/2017/12/05/is-there-hope-for-eu-foreign-policy-pub-74909]</w:t>
      </w:r>
    </w:p>
    <w:p w14:paraId="5F1BB425" w14:textId="77777777" w:rsidR="005538EA" w:rsidRPr="00CF7267" w:rsidRDefault="005538EA" w:rsidP="005538EA">
      <w:pPr>
        <w:rPr>
          <w:sz w:val="16"/>
        </w:rPr>
      </w:pPr>
      <w:r w:rsidRPr="00CF7267">
        <w:rPr>
          <w:sz w:val="16"/>
        </w:rPr>
        <w:t xml:space="preserve">WHY EU FOREIGN POLICY FALLS SHORT OF EXPECTATIONS Compared to other important EU projects, </w:t>
      </w:r>
      <w:r w:rsidRPr="00CF7267">
        <w:rPr>
          <w:rStyle w:val="StyleUnderline"/>
        </w:rPr>
        <w:t>the overall development of the EU’s foreign policy remains underwhelming.</w:t>
      </w:r>
      <w:r w:rsidRPr="00CF7267">
        <w:rPr>
          <w:sz w:val="16"/>
        </w:rPr>
        <w:t xml:space="preserve"> The EU began work on its foreign policy in the early 1970s. The Common Foreign and Security Policy was created in the early 1990s, but it remains half-finished and fragile to this date. Other important initiatives of European integration, such as the internal market, monetary union, and Schengen area, have moved forward with greater speed and have advanced much further. This relative lack of dynamism in foreign policy cannot be explained by the absence of public support. Polls indicate that the public has broadly positive feelings about a stronger and more coherent foreign and security policy. According to Eurobarometer polling, almost three-quarters of Europeans support a common security and defense policy, and roughly two-thirds favor a common foreign policy. Levels of support are similar in the East and West, the North and South, and in the bigger and smaller member states.11 There is also little controversy about the fundamental rationale for moving toward a stronger common policy. Given the inevitable long-term redistribution of economic and political weight away from Europe, individual member states, including the larger ones, will find it increasingly different to protect their interests on their own.12 No EU country will be in the G7 by 2050.13 Acting in isolation, EU countries risk being marginalized in the international arena over the coming decades. Only by joining forces, sharing assets, and engaging in effective collective action can Europe hope to influence the regional and global decisions that will determine the future of the continent. This argument has been around for a long time and endlessly repeated. </w:t>
      </w:r>
      <w:r w:rsidRPr="00CF7267">
        <w:rPr>
          <w:rStyle w:val="StyleUnderline"/>
        </w:rPr>
        <w:t>The deterioration of Europe’s security environment in recent years should have increased its urgency. But while the facts are acknowledged, this understanding has yet to translate into effective action.</w:t>
      </w:r>
      <w:r>
        <w:rPr>
          <w:rStyle w:val="StyleUnderline"/>
        </w:rPr>
        <w:t xml:space="preserve"> </w:t>
      </w:r>
      <w:r w:rsidRPr="00CF7267">
        <w:rPr>
          <w:sz w:val="16"/>
        </w:rPr>
        <w:t xml:space="preserve">The EU’s Collective Action Problem </w:t>
      </w:r>
      <w:r w:rsidRPr="00CF7267">
        <w:rPr>
          <w:rStyle w:val="StyleUnderline"/>
        </w:rPr>
        <w:t>This failure can at least in part be explained by the EU’s collective action problem.</w:t>
      </w:r>
      <w:r w:rsidRPr="00CF7267">
        <w:rPr>
          <w:sz w:val="16"/>
        </w:rPr>
        <w:t xml:space="preserve"> </w:t>
      </w:r>
      <w:proofErr w:type="spellStart"/>
      <w:r w:rsidRPr="00CF7267">
        <w:rPr>
          <w:sz w:val="16"/>
        </w:rPr>
        <w:t>Mancur</w:t>
      </w:r>
      <w:proofErr w:type="spellEnd"/>
      <w:r w:rsidRPr="00CF7267">
        <w:rPr>
          <w:sz w:val="16"/>
        </w:rPr>
        <w:t xml:space="preserve"> Olson first developed the concept of the collective action problem in the mid-1960s.14 The theory deals with the question of why members of a group do not provide as much of an agreed common good as would be in the collective interest and therefore end up achieving suboptimal results. Even though Olson wrote long before the EU’s Common Foreign and Security Policy was initiated, it presents a perfect textbook example for the difficulties he described. One important constraint is that </w:t>
      </w:r>
      <w:r w:rsidRPr="00CF7267">
        <w:rPr>
          <w:rStyle w:val="StyleUnderline"/>
        </w:rPr>
        <w:t xml:space="preserve">group members might share a common goal, but also have divergent interests that get in the way, such as special relationships with outside powers, </w:t>
      </w:r>
      <w:proofErr w:type="gramStart"/>
      <w:r w:rsidRPr="00CF7267">
        <w:rPr>
          <w:rStyle w:val="StyleUnderline"/>
        </w:rPr>
        <w:t>particular regional</w:t>
      </w:r>
      <w:proofErr w:type="gramEnd"/>
      <w:r w:rsidRPr="00CF7267">
        <w:rPr>
          <w:rStyle w:val="StyleUnderline"/>
        </w:rPr>
        <w:t xml:space="preserve"> interests, competition for economic gains, or internal political constraints. </w:t>
      </w:r>
      <w:r w:rsidRPr="00CF7267">
        <w:rPr>
          <w:sz w:val="16"/>
        </w:rPr>
        <w:t xml:space="preserve">One good example is the Western Balkans. All member states support these countries’ eventual accession to the EU, but some of the immediate regional neighbors—including Greece, Romania, and Croatia, which stand to benefit most from this policy’s success—insist that their bilateral disputes in the Western Balkans need to be resolved before these countries can join the EU. The narrow national interest trumps the collective objective. Another case in point is the Middle East peace process. The EU is by far the largest donor to the Palestinians, and all member states support a viable two-state solution.15 However, the EU has difficulty converting this investment on the ground into political influence because of divergent attitudes among member states toward Israel and the fragmentation of external competencies between the European Commission and the EEAS. </w:t>
      </w:r>
      <w:r w:rsidRPr="00CF7267">
        <w:rPr>
          <w:rStyle w:val="StyleUnderline"/>
        </w:rPr>
        <w:t xml:space="preserve">Another limiting factor can be the expectation by group members that the desired collective action will happen anyway, even without their </w:t>
      </w:r>
      <w:proofErr w:type="gramStart"/>
      <w:r w:rsidRPr="00CF7267">
        <w:rPr>
          <w:rStyle w:val="StyleUnderline"/>
        </w:rPr>
        <w:t>particular contribution</w:t>
      </w:r>
      <w:proofErr w:type="gramEnd"/>
      <w:r w:rsidRPr="00CF7267">
        <w:rPr>
          <w:sz w:val="16"/>
        </w:rPr>
        <w:t xml:space="preserve">. In this case, </w:t>
      </w:r>
      <w:r w:rsidRPr="00CF7267">
        <w:rPr>
          <w:rStyle w:val="StyleUnderline"/>
        </w:rPr>
        <w:t>these participants will have a strong tendency to do nothing and leave it to others to deliver the common good.</w:t>
      </w:r>
      <w:r>
        <w:rPr>
          <w:rStyle w:val="StyleUnderline"/>
        </w:rPr>
        <w:t xml:space="preserve"> </w:t>
      </w:r>
      <w:r w:rsidRPr="00CF7267">
        <w:rPr>
          <w:rStyle w:val="StyleUnderline"/>
        </w:rPr>
        <w:t>This</w:t>
      </w:r>
      <w:r w:rsidRPr="00CF7267">
        <w:rPr>
          <w:sz w:val="16"/>
        </w:rPr>
        <w:t xml:space="preserve">, too, </w:t>
      </w:r>
      <w:r w:rsidRPr="00CF7267">
        <w:rPr>
          <w:rStyle w:val="StyleUnderline"/>
        </w:rPr>
        <w:t>is a familiar feature of EU foreign policy. Free riding is not limited to small member states, but they are particularly susceptible to it.</w:t>
      </w:r>
      <w:r w:rsidRPr="00CF7267">
        <w:rPr>
          <w:sz w:val="16"/>
        </w:rPr>
        <w:t xml:space="preserve"> Many of them have never had more than a regional foreign policy. Their political elites appreciate participating in EU discussions on important international developments. But </w:t>
      </w:r>
      <w:r w:rsidRPr="00CF7267">
        <w:rPr>
          <w:rStyle w:val="StyleUnderline"/>
        </w:rPr>
        <w:t>when it comes to assuming responsibility for concrete action, the societies they represent are often unprepared to face the costs and risks of operational engagement.</w:t>
      </w:r>
      <w:r>
        <w:rPr>
          <w:rStyle w:val="StyleUnderline"/>
        </w:rPr>
        <w:t xml:space="preserve"> </w:t>
      </w:r>
      <w:r w:rsidRPr="00CF7267">
        <w:rPr>
          <w:rStyle w:val="StyleUnderline"/>
        </w:rPr>
        <w:t>An example is the reluctance to establish a common financial base for EU operations. Many member states seem to assume that when there are urgent security challenges</w:t>
      </w:r>
      <w:r w:rsidRPr="00CF7267">
        <w:rPr>
          <w:sz w:val="16"/>
        </w:rPr>
        <w:t xml:space="preserve">, for instance in North Africa, </w:t>
      </w:r>
      <w:r w:rsidRPr="00CF7267">
        <w:rPr>
          <w:rStyle w:val="StyleUnderline"/>
        </w:rPr>
        <w:t>some of the bigger countries with strong ties to the region will feel compelled to do what is necessary, giving the rest of the EU a free ride. That means there is no compelling reason to set up an effective EU funding mechanism.</w:t>
      </w:r>
      <w:r>
        <w:rPr>
          <w:rStyle w:val="StyleUnderline"/>
        </w:rPr>
        <w:t xml:space="preserve"> </w:t>
      </w:r>
      <w:r w:rsidRPr="00CF7267">
        <w:rPr>
          <w:rStyle w:val="StyleUnderline"/>
        </w:rPr>
        <w:t>The fragmented perception of international events is another big constraint. There is no European public space.</w:t>
      </w:r>
      <w:r w:rsidRPr="00CF7267">
        <w:rPr>
          <w:sz w:val="16"/>
        </w:rPr>
        <w:t xml:space="preserve"> Most people get their news </w:t>
      </w:r>
      <w:r w:rsidRPr="00CF7267">
        <w:rPr>
          <w:sz w:val="16"/>
        </w:rPr>
        <w:lastRenderedPageBreak/>
        <w:t xml:space="preserve">exclusively from national media. Crises in other continents are therefore viewed from the standpoint of a country with 2 million or 20 million or—in the case of Germany—over 80 million inhabitants. Consequently, </w:t>
      </w:r>
      <w:r w:rsidRPr="00CF7267">
        <w:rPr>
          <w:rStyle w:val="StyleUnderline"/>
        </w:rPr>
        <w:t>hardly any foreign policy actor approaches an international challenge bearing in mind the full consequences for the EU</w:t>
      </w:r>
      <w:r w:rsidRPr="00CF7267">
        <w:rPr>
          <w:sz w:val="16"/>
        </w:rPr>
        <w:t xml:space="preserve">, with its 500 million people and its enormous collective capacity. Hence, </w:t>
      </w:r>
      <w:r w:rsidRPr="00CF7267">
        <w:rPr>
          <w:rStyle w:val="StyleUnderline"/>
        </w:rPr>
        <w:t>the entire system is inherently risk averse</w:t>
      </w:r>
      <w:r w:rsidRPr="00CF7267">
        <w:rPr>
          <w:sz w:val="16"/>
        </w:rPr>
        <w:t xml:space="preserve">. Ministerial discussions in Brussels frequently suffer from a collective small-state syndrome: </w:t>
      </w:r>
      <w:r w:rsidRPr="00CF7267">
        <w:rPr>
          <w:rStyle w:val="StyleUnderline"/>
        </w:rPr>
        <w:t>the sum of national viewpoints and the willingness to take responsibility falls far short of the total potential of the union as an international actor.</w:t>
      </w:r>
      <w:r>
        <w:rPr>
          <w:rStyle w:val="StyleUnderline"/>
        </w:rPr>
        <w:t xml:space="preserve"> </w:t>
      </w:r>
      <w:r w:rsidRPr="00CF7267">
        <w:rPr>
          <w:sz w:val="16"/>
        </w:rPr>
        <w:t xml:space="preserve">Olson also points out that </w:t>
      </w:r>
      <w:r w:rsidRPr="00CF7267">
        <w:rPr>
          <w:rStyle w:val="StyleUnderline"/>
        </w:rPr>
        <w:t>as the size and heterogeneity of a group increases, the chances for a successful pursuit of common goods will diminish</w:t>
      </w:r>
      <w:r w:rsidRPr="00CF7267">
        <w:rPr>
          <w:sz w:val="16"/>
        </w:rPr>
        <w:t xml:space="preserve">.16 Again, </w:t>
      </w:r>
      <w:r w:rsidRPr="00CF7267">
        <w:rPr>
          <w:rStyle w:val="StyleUnderline"/>
        </w:rPr>
        <w:t>the experience of the enlarged EU bears this out.</w:t>
      </w:r>
      <w:r w:rsidRPr="00CF7267">
        <w:rPr>
          <w:sz w:val="16"/>
        </w:rPr>
        <w:t xml:space="preserve"> Solidarity and a shared sense of purpose are more difficult to sustain in the larger and diverse union of today. Up until </w:t>
      </w:r>
      <w:proofErr w:type="gramStart"/>
      <w:r w:rsidRPr="00CF7267">
        <w:rPr>
          <w:sz w:val="16"/>
        </w:rPr>
        <w:t>a number of</w:t>
      </w:r>
      <w:proofErr w:type="gramEnd"/>
      <w:r w:rsidRPr="00CF7267">
        <w:rPr>
          <w:sz w:val="16"/>
        </w:rPr>
        <w:t xml:space="preserve"> years ago, a shared preference for achieving agreement in the EU prompted dissenters to join the consensus on common positions. This </w:t>
      </w:r>
      <w:r w:rsidRPr="00CF7267">
        <w:rPr>
          <w:rStyle w:val="StyleUnderline"/>
        </w:rPr>
        <w:t>commitment to EU unity has now become weaker. Some political outliers, such as Cyprus, Greece, Hungary, and Poland, barely hesitate to block any decision that they don’t like.</w:t>
      </w:r>
      <w:r w:rsidRPr="00CF7267">
        <w:rPr>
          <w:sz w:val="16"/>
        </w:rPr>
        <w:t xml:space="preserve"> Often, the blocked decisions concern human rights, democracy, and the rule of law. It is becoming increasingly difficult to criticize powerful third countries for their human rights records. </w:t>
      </w:r>
      <w:r w:rsidRPr="00CF7267">
        <w:rPr>
          <w:rStyle w:val="StyleUnderline"/>
        </w:rPr>
        <w:t>There is also a tendency of member states to outsource negative messaging on human rights violations or rule of law deficiencies to the EU, thus shielding their own bilateral relations from difficult issues. This hurts not only the EU’s collective relationship with the respective third country, it also undercuts the values agenda.</w:t>
      </w:r>
      <w:r w:rsidRPr="00CF7267">
        <w:rPr>
          <w:sz w:val="16"/>
        </w:rPr>
        <w:t xml:space="preserve"> Third countries quickly learn not to take the messages coming from Brussels seriously when they don’t hear the same messages from the member states. Olson has also underlined that the institutional design of the group is crucial for its productivity. This is where EU foreign and security policy diverges significantly from the economic areas of European integration. The vast body of binding legislation, the commission’s roles as the initiator of legislation and as guardian of the EU treaty, and the European Court of Justice’s function in enforcing this law are key elements that ensure greater discipline among member states and make free riding more difficult. All these </w:t>
      </w:r>
      <w:r w:rsidRPr="00CF7267">
        <w:rPr>
          <w:rStyle w:val="StyleUnderline"/>
        </w:rPr>
        <w:t>checks on free riding and obstruction do not feature in EU foreign and security policy.</w:t>
      </w:r>
      <w:r w:rsidRPr="00CF7267">
        <w:rPr>
          <w:sz w:val="16"/>
        </w:rPr>
        <w:t xml:space="preserve"> In that area, almost any progress still depends on the good will of every single member state. Of course, the collective action problem also plagues other dimensions of the EU’s work, but hardly anywhere else does it appear in such an unmitigated form.</w:t>
      </w:r>
    </w:p>
    <w:p w14:paraId="44DAEA19" w14:textId="77777777" w:rsidR="005538EA" w:rsidRPr="003B649A" w:rsidRDefault="005538EA" w:rsidP="005538EA">
      <w:pPr>
        <w:pStyle w:val="Heading4"/>
      </w:pPr>
      <w:r>
        <w:t>Empirics prove EU influence fails.</w:t>
      </w:r>
    </w:p>
    <w:p w14:paraId="1D53A830" w14:textId="77777777" w:rsidR="005538EA" w:rsidRPr="00CE558C" w:rsidRDefault="005538EA" w:rsidP="005538EA">
      <w:proofErr w:type="spellStart"/>
      <w:r>
        <w:rPr>
          <w:rStyle w:val="Style13ptBold"/>
        </w:rPr>
        <w:t>Lehne</w:t>
      </w:r>
      <w:proofErr w:type="spellEnd"/>
      <w:r>
        <w:rPr>
          <w:rStyle w:val="Style13ptBold"/>
        </w:rPr>
        <w:t xml:space="preserve"> 17 </w:t>
      </w:r>
      <w:r>
        <w:t xml:space="preserve">[Stefan </w:t>
      </w:r>
      <w:proofErr w:type="spellStart"/>
      <w:r>
        <w:t>Lehne</w:t>
      </w:r>
      <w:proofErr w:type="spellEnd"/>
      <w:r>
        <w:t xml:space="preserve"> (MA, International Relations, Fletcher School on Law and Diplomacy at Tufts University, visiting scholar at Carnegie Europe in Brussels, served the General Secretariat of the Council of the European Union as director for the Balkans, Eastern Europe, and Central Asia), 12-5-2017, "Is There Hope for EU Foreign </w:t>
      </w:r>
      <w:proofErr w:type="gramStart"/>
      <w:r>
        <w:t>Policy?,</w:t>
      </w:r>
      <w:proofErr w:type="gramEnd"/>
      <w:r>
        <w:t>" Carnegie Europe, https://carnegieeurope.eu/2017/12/05/is-there-hope-for-eu-foreign-policy-pub-74909]</w:t>
      </w:r>
    </w:p>
    <w:p w14:paraId="2D67EA84" w14:textId="77777777" w:rsidR="005538EA" w:rsidRDefault="005538EA" w:rsidP="005538EA">
      <w:pPr>
        <w:rPr>
          <w:sz w:val="16"/>
        </w:rPr>
      </w:pPr>
      <w:r w:rsidRPr="003B649A">
        <w:rPr>
          <w:rStyle w:val="StyleUnderline"/>
        </w:rPr>
        <w:t>The record of the EU’s concrete diplomatic and security initiatives</w:t>
      </w:r>
      <w:r w:rsidRPr="003B649A">
        <w:rPr>
          <w:sz w:val="16"/>
        </w:rPr>
        <w:t xml:space="preserve"> in neighboring regions </w:t>
      </w:r>
      <w:r w:rsidRPr="003B649A">
        <w:rPr>
          <w:rStyle w:val="StyleUnderline"/>
        </w:rPr>
        <w:t>is uneven.</w:t>
      </w:r>
      <w:r w:rsidRPr="003B649A">
        <w:rPr>
          <w:sz w:val="16"/>
        </w:rPr>
        <w:t xml:space="preserve"> The dialogue between Kosovo and Serbia, EU involvement in the negotiations on the Iranian nuclear program, the fight against piracy around the Horn of Africa, and the efforts to shore up governance in Mali and neighboring states have contributed to enhancing stability in the neighborhood. The EU-Turkey deal on refugees—while much criticized at the time by humanitarian NGOs—also showed the ability to manage a complex and urgent challenge.5 Unfortunately, </w:t>
      </w:r>
      <w:r w:rsidRPr="003B649A">
        <w:rPr>
          <w:rStyle w:val="StyleUnderline"/>
        </w:rPr>
        <w:t>the list of disappointments is quite long and illustrates the various structural weaknesses of the EU’s current foreign policy arrangements.</w:t>
      </w:r>
      <w:r w:rsidRPr="003B649A">
        <w:rPr>
          <w:sz w:val="16"/>
        </w:rPr>
        <w:t xml:space="preserve"> </w:t>
      </w:r>
      <w:r w:rsidRPr="003B649A">
        <w:rPr>
          <w:rStyle w:val="StyleUnderline"/>
        </w:rPr>
        <w:t>Concerning Russia, the EU managed to maintain unity in its sanctions policy</w:t>
      </w:r>
      <w:r w:rsidRPr="003B649A">
        <w:rPr>
          <w:sz w:val="16"/>
        </w:rPr>
        <w:t xml:space="preserve">—a considerable achievement given the diverse attitude of member states toward Moscow. </w:t>
      </w:r>
      <w:r w:rsidRPr="003B649A">
        <w:rPr>
          <w:rStyle w:val="StyleUnderline"/>
        </w:rPr>
        <w:t>But the price of this unity was diplomatic paralysis. Just two EU member states, Germany and France, participated in</w:t>
      </w:r>
      <w:r w:rsidRPr="003B649A">
        <w:rPr>
          <w:sz w:val="16"/>
        </w:rPr>
        <w:t xml:space="preserve"> the Normandy format </w:t>
      </w:r>
      <w:r w:rsidRPr="003B649A">
        <w:rPr>
          <w:rStyle w:val="StyleUnderline"/>
        </w:rPr>
        <w:t>negotiations on the Ukrainian conflict, but they were unable to overcome the stalemate. The EU institutions were practically locked out of this area</w:t>
      </w:r>
      <w:r w:rsidRPr="003B649A">
        <w:rPr>
          <w:sz w:val="16"/>
        </w:rPr>
        <w:t xml:space="preserve">, as illustrated by the fact that Federica Mogherini visited Moscow for the first time one-and-a-half years after she assumed office. </w:t>
      </w:r>
      <w:r w:rsidRPr="003B649A">
        <w:rPr>
          <w:rStyle w:val="StyleUnderline"/>
        </w:rPr>
        <w:t>Regarding Syria, the greatest tragedy of recent years with vast consequences for Europe, the EU from the beginning failed to match the objectives of its policy with appropriate instruments</w:t>
      </w:r>
      <w:r w:rsidRPr="003B649A">
        <w:rPr>
          <w:sz w:val="16"/>
        </w:rPr>
        <w:t xml:space="preserve">. It demanded at an early stage that Syrian President Bashar al-Assad be ousted from power, but </w:t>
      </w:r>
      <w:r w:rsidRPr="003B649A">
        <w:rPr>
          <w:rStyle w:val="StyleUnderline"/>
        </w:rPr>
        <w:t>the regime proved more resilient than anticipated and EU sanctions have been frustrated by Assad’s regional allies</w:t>
      </w:r>
      <w:r w:rsidRPr="003B649A">
        <w:rPr>
          <w:sz w:val="16"/>
        </w:rPr>
        <w:t xml:space="preserve">. Thus, </w:t>
      </w:r>
      <w:r w:rsidRPr="003B649A">
        <w:rPr>
          <w:rStyle w:val="StyleUnderline"/>
        </w:rPr>
        <w:t>the EU’s role was reduced to providing humanitarian assista</w:t>
      </w:r>
      <w:r w:rsidRPr="003B649A">
        <w:rPr>
          <w:sz w:val="16"/>
        </w:rPr>
        <w:t xml:space="preserve">nce, while the diplomatic process was taken over by Iran, Russia, and Turkey. </w:t>
      </w:r>
      <w:r w:rsidRPr="003B649A">
        <w:rPr>
          <w:rStyle w:val="StyleUnderline"/>
        </w:rPr>
        <w:t>Libya is a further stain on the EU’s record</w:t>
      </w:r>
      <w:r w:rsidRPr="003B649A">
        <w:rPr>
          <w:sz w:val="16"/>
        </w:rPr>
        <w:t xml:space="preserve">. </w:t>
      </w:r>
      <w:r w:rsidRPr="003B649A">
        <w:rPr>
          <w:sz w:val="16"/>
        </w:rPr>
        <w:lastRenderedPageBreak/>
        <w:t xml:space="preserve">While EU actors, particularly France and the UK, were pushing for the intervention that would bring down Libyan leader Muammar Qaddafi, </w:t>
      </w:r>
      <w:r w:rsidRPr="003B649A">
        <w:rPr>
          <w:rStyle w:val="StyleUnderline"/>
        </w:rPr>
        <w:t xml:space="preserve">the EU proved ineffective in tackling the </w:t>
      </w:r>
      <w:proofErr w:type="spellStart"/>
      <w:r w:rsidRPr="003B649A">
        <w:rPr>
          <w:rStyle w:val="StyleUnderline"/>
        </w:rPr>
        <w:t>postrevolutionary</w:t>
      </w:r>
      <w:proofErr w:type="spellEnd"/>
      <w:r w:rsidRPr="003B649A">
        <w:rPr>
          <w:rStyle w:val="StyleUnderline"/>
        </w:rPr>
        <w:t xml:space="preserve"> chaos.</w:t>
      </w:r>
      <w:r w:rsidRPr="003B649A">
        <w:rPr>
          <w:sz w:val="16"/>
        </w:rPr>
        <w:t xml:space="preserve"> Instead, stopping the migrants who crossed from Libya to Italy soon became the primary objective. Italy is taking the lead on the ground and working closely with various Libyan security actors. But French President Emmanuel </w:t>
      </w:r>
      <w:r w:rsidRPr="003B649A">
        <w:rPr>
          <w:rStyle w:val="StyleUnderline"/>
        </w:rPr>
        <w:t>Macron’s sudden initiative to broker an agreement between the internationally recognized government and</w:t>
      </w:r>
      <w:r w:rsidRPr="003B649A">
        <w:rPr>
          <w:sz w:val="16"/>
        </w:rPr>
        <w:t xml:space="preserve"> the strongman in the east, General Khalifa </w:t>
      </w:r>
      <w:proofErr w:type="spellStart"/>
      <w:r w:rsidRPr="003B649A">
        <w:rPr>
          <w:rStyle w:val="StyleUnderline"/>
        </w:rPr>
        <w:t>Haftar</w:t>
      </w:r>
      <w:proofErr w:type="spellEnd"/>
      <w:r w:rsidRPr="003B649A">
        <w:rPr>
          <w:rStyle w:val="StyleUnderline"/>
        </w:rPr>
        <w:t>, was heavily criticized by Rome and revealed the lack of coordination among the main EU players</w:t>
      </w:r>
      <w:r w:rsidRPr="003B649A">
        <w:rPr>
          <w:sz w:val="16"/>
        </w:rPr>
        <w:t xml:space="preserve">.6 Shifting Global Scales </w:t>
      </w:r>
      <w:r w:rsidRPr="003B649A">
        <w:rPr>
          <w:rStyle w:val="StyleUnderline"/>
        </w:rPr>
        <w:t>The picture is not much more encouraging on the global level.</w:t>
      </w:r>
      <w:r w:rsidRPr="003B649A">
        <w:rPr>
          <w:sz w:val="16"/>
        </w:rPr>
        <w:t xml:space="preserve"> The EU certainly continues to be one of the most important players in multilateral diplomacy, with its contribution to the Paris Agreement on climate change amounting to the biggest success in recent years. But </w:t>
      </w:r>
      <w:r w:rsidRPr="003B649A">
        <w:rPr>
          <w:rStyle w:val="StyleUnderline"/>
        </w:rPr>
        <w:t>as the other powers and regions are gaining strength, the EU’s coherence is diminishing due to internal divisions and its overall position is eroding.</w:t>
      </w:r>
      <w:r>
        <w:rPr>
          <w:rStyle w:val="StyleUnderline"/>
        </w:rPr>
        <w:t xml:space="preserve"> </w:t>
      </w:r>
      <w:r w:rsidRPr="003B649A">
        <w:rPr>
          <w:rStyle w:val="StyleUnderline"/>
        </w:rPr>
        <w:t>The UK’s decision to leave the bloc dealt a further severe blow to the EU’s global image</w:t>
      </w:r>
      <w:r w:rsidRPr="003B649A">
        <w:rPr>
          <w:sz w:val="16"/>
        </w:rPr>
        <w:t xml:space="preserve">. After decades of increasing international weight through successive enlargements, </w:t>
      </w:r>
      <w:r w:rsidRPr="003B649A">
        <w:rPr>
          <w:rStyle w:val="StyleUnderline"/>
        </w:rPr>
        <w:t>the EU will now lose 16 percent of its economy and one of its strongest foreign policy players</w:t>
      </w:r>
      <w:r w:rsidRPr="003B649A">
        <w:rPr>
          <w:sz w:val="16"/>
        </w:rPr>
        <w:t xml:space="preserve">.7 </w:t>
      </w:r>
      <w:r w:rsidRPr="003B649A">
        <w:rPr>
          <w:rStyle w:val="StyleUnderline"/>
        </w:rPr>
        <w:t>The EU’s weight in international economic and financial negotiations</w:t>
      </w:r>
      <w:r w:rsidRPr="003B649A">
        <w:rPr>
          <w:sz w:val="16"/>
        </w:rPr>
        <w:t xml:space="preserve"> will remain considerable, but its clout </w:t>
      </w:r>
      <w:r w:rsidRPr="003B649A">
        <w:rPr>
          <w:rStyle w:val="StyleUnderline"/>
        </w:rPr>
        <w:t>is being reduced by the fact that its presence in the</w:t>
      </w:r>
      <w:r w:rsidRPr="003B649A">
        <w:rPr>
          <w:sz w:val="16"/>
        </w:rPr>
        <w:t xml:space="preserve"> groups of the seven largest and twenty largest economies (the </w:t>
      </w:r>
      <w:r w:rsidRPr="003B649A">
        <w:rPr>
          <w:rStyle w:val="StyleUnderline"/>
        </w:rPr>
        <w:t>G7 and G20</w:t>
      </w:r>
      <w:r w:rsidRPr="003B649A">
        <w:rPr>
          <w:sz w:val="16"/>
        </w:rPr>
        <w:t xml:space="preserve">) and in international financial institutions </w:t>
      </w:r>
      <w:r w:rsidRPr="003B649A">
        <w:rPr>
          <w:rStyle w:val="StyleUnderline"/>
        </w:rPr>
        <w:t>remains divided between EU institutions and the bigger member states</w:t>
      </w:r>
      <w:r w:rsidRPr="003B649A">
        <w:rPr>
          <w:sz w:val="16"/>
        </w:rPr>
        <w:t xml:space="preserve">. As the discussions about trade agreements with the United States (the Transatlantic Trade and Investment Partnership) and with Canada (the Comprehensive Economic and Trade Agreement) have shown, </w:t>
      </w:r>
      <w:r w:rsidRPr="003B649A">
        <w:rPr>
          <w:rStyle w:val="StyleUnderline"/>
        </w:rPr>
        <w:t>trade policy</w:t>
      </w:r>
      <w:r w:rsidRPr="003B649A">
        <w:rPr>
          <w:sz w:val="16"/>
        </w:rPr>
        <w:t xml:space="preserve">, long one of the union’s greatest strengths, </w:t>
      </w:r>
      <w:r w:rsidRPr="003B649A">
        <w:rPr>
          <w:rStyle w:val="StyleUnderline"/>
        </w:rPr>
        <w:t>has become controversial as the losers from globalization have begun to mobilize against it.</w:t>
      </w:r>
      <w:r>
        <w:rPr>
          <w:rStyle w:val="StyleUnderline"/>
        </w:rPr>
        <w:t xml:space="preserve"> </w:t>
      </w:r>
      <w:r w:rsidRPr="003B649A">
        <w:rPr>
          <w:rStyle w:val="StyleUnderline"/>
        </w:rPr>
        <w:t>The EU has also failed to develop a coherent response to the rise of China. Competing interests of member states have allowed Beijing to play various parts of the EU off each other</w:t>
      </w:r>
      <w:r w:rsidRPr="003B649A">
        <w:rPr>
          <w:sz w:val="16"/>
        </w:rPr>
        <w:t xml:space="preserve">, as illustrated by the annual 16+1 summits of Central and Eastern European countries plus China. </w:t>
      </w:r>
      <w:r w:rsidRPr="003B649A">
        <w:rPr>
          <w:rStyle w:val="StyleUnderline"/>
        </w:rPr>
        <w:t>The EU has long been accustomed to operating as a junior partner to the United States</w:t>
      </w:r>
      <w:r w:rsidRPr="003B649A">
        <w:rPr>
          <w:sz w:val="16"/>
        </w:rPr>
        <w:t xml:space="preserve"> in efforts to preserve the international order, but Donald Trump’s election has put an end to this tandem.8 </w:t>
      </w:r>
      <w:r w:rsidRPr="003B649A">
        <w:rPr>
          <w:rStyle w:val="StyleUnderline"/>
        </w:rPr>
        <w:t xml:space="preserve">Too weak to assume the leadership role abandoned by Washington and in many respects still dependent on partnership with the United States, EU actors are just struggling to limit the damage </w:t>
      </w:r>
      <w:r w:rsidRPr="003B649A">
        <w:rPr>
          <w:sz w:val="16"/>
        </w:rPr>
        <w:t>and hoping for the self-correcting capacities of the U.S. political system.</w:t>
      </w:r>
    </w:p>
    <w:p w14:paraId="069CA2D2" w14:textId="77777777" w:rsidR="005538EA" w:rsidRPr="006607B9" w:rsidRDefault="005538EA" w:rsidP="005538EA">
      <w:pPr>
        <w:pStyle w:val="Heading4"/>
        <w:rPr>
          <w:rStyle w:val="Style13ptBold"/>
          <w:b/>
        </w:rPr>
      </w:pPr>
      <w:r>
        <w:rPr>
          <w:rStyle w:val="Style13ptBold"/>
          <w:b/>
        </w:rPr>
        <w:t xml:space="preserve">EU never </w:t>
      </w:r>
      <w:proofErr w:type="gramStart"/>
      <w:r>
        <w:rPr>
          <w:rStyle w:val="Style13ptBold"/>
          <w:b/>
        </w:rPr>
        <w:t>takes action</w:t>
      </w:r>
      <w:proofErr w:type="gramEnd"/>
      <w:r>
        <w:rPr>
          <w:rStyle w:val="Style13ptBold"/>
          <w:b/>
        </w:rPr>
        <w:t xml:space="preserve"> – member states can’t cooperate</w:t>
      </w:r>
      <w:r w:rsidRPr="006607B9">
        <w:rPr>
          <w:rStyle w:val="Style13ptBold"/>
          <w:b/>
        </w:rPr>
        <w:t>.</w:t>
      </w:r>
    </w:p>
    <w:p w14:paraId="421F1619" w14:textId="77777777" w:rsidR="005538EA" w:rsidRDefault="005538EA" w:rsidP="005538EA">
      <w:proofErr w:type="spellStart"/>
      <w:r>
        <w:rPr>
          <w:rStyle w:val="Style13ptBold"/>
        </w:rPr>
        <w:t>Lehne</w:t>
      </w:r>
      <w:proofErr w:type="spellEnd"/>
      <w:r>
        <w:rPr>
          <w:rStyle w:val="Style13ptBold"/>
        </w:rPr>
        <w:t xml:space="preserve"> 17 </w:t>
      </w:r>
      <w:r>
        <w:t xml:space="preserve">[Stefan </w:t>
      </w:r>
      <w:proofErr w:type="spellStart"/>
      <w:r>
        <w:t>Lehne</w:t>
      </w:r>
      <w:proofErr w:type="spellEnd"/>
      <w:r>
        <w:t xml:space="preserve"> (MA, International Relations, Fletcher School on Law and Diplomacy at Tufts University, visiting scholar at Carnegie Europe in Brussels, served the General Secretariat of the Council of the European Union as director for the Balkans, Eastern Europe, and Central Asia), 12-5-2017, "Is There Hope for EU Foreign </w:t>
      </w:r>
      <w:proofErr w:type="gramStart"/>
      <w:r>
        <w:t>Policy?,</w:t>
      </w:r>
      <w:proofErr w:type="gramEnd"/>
      <w:r>
        <w:t>" Carnegie Europe, https://carnegieeurope.eu/2017/12/05/is-there-hope-for-eu-foreign-policy-pub-74909]</w:t>
      </w:r>
    </w:p>
    <w:p w14:paraId="3D9FA5AF" w14:textId="77777777" w:rsidR="005538EA" w:rsidRPr="00CF7267" w:rsidRDefault="005538EA" w:rsidP="005538EA">
      <w:pPr>
        <w:rPr>
          <w:rStyle w:val="StyleUnderline"/>
        </w:rPr>
      </w:pPr>
      <w:r w:rsidRPr="006607B9">
        <w:rPr>
          <w:sz w:val="16"/>
        </w:rPr>
        <w:t xml:space="preserve">Deficit in Leadership </w:t>
      </w:r>
      <w:proofErr w:type="spellStart"/>
      <w:r w:rsidRPr="00CF7267">
        <w:rPr>
          <w:rStyle w:val="StyleUnderline"/>
        </w:rPr>
        <w:t>Leadership</w:t>
      </w:r>
      <w:proofErr w:type="spellEnd"/>
      <w:r w:rsidRPr="00CF7267">
        <w:rPr>
          <w:rStyle w:val="StyleUnderline"/>
        </w:rPr>
        <w:t xml:space="preserve"> is a crucial factor in countering the inertia and free riding that impede collective action. Under the Lisbon foreign policy system, the formal leadership role belongs not only to the institutions, the high representative, and the EEAS but also to the presidents of the European Council and the European Commission.</w:t>
      </w:r>
      <w:r>
        <w:rPr>
          <w:rStyle w:val="StyleUnderline"/>
        </w:rPr>
        <w:t xml:space="preserve"> </w:t>
      </w:r>
      <w:r w:rsidRPr="00CF7267">
        <w:rPr>
          <w:rStyle w:val="StyleUnderline"/>
        </w:rPr>
        <w:t>The high representative and the EEAS</w:t>
      </w:r>
      <w:r w:rsidRPr="006607B9">
        <w:rPr>
          <w:sz w:val="16"/>
        </w:rPr>
        <w:t xml:space="preserve"> run the day-to-day operations of EU foreign policy but </w:t>
      </w:r>
      <w:r w:rsidRPr="00CF7267">
        <w:rPr>
          <w:rStyle w:val="StyleUnderline"/>
        </w:rPr>
        <w:t>will rarely launch a major initiative without the backing of the bigger capitals.</w:t>
      </w:r>
      <w:r w:rsidRPr="006607B9">
        <w:rPr>
          <w:sz w:val="16"/>
        </w:rPr>
        <w:t xml:space="preserve"> When they have this support, they can play a prominent and creative role. This happened in the cases of Iran’s nuclear program and the EGS. But </w:t>
      </w:r>
      <w:r w:rsidRPr="00CF7267">
        <w:rPr>
          <w:rStyle w:val="StyleUnderline"/>
        </w:rPr>
        <w:t>frequently, this backup from the key capitals is not forthcoming.</w:t>
      </w:r>
      <w:r>
        <w:rPr>
          <w:rStyle w:val="StyleUnderline"/>
        </w:rPr>
        <w:t xml:space="preserve"> </w:t>
      </w:r>
      <w:r w:rsidRPr="006607B9">
        <w:rPr>
          <w:sz w:val="16"/>
        </w:rPr>
        <w:t xml:space="preserve">The commission’s role in foreign policy is weaker than in the other areas of integration, but as it controls many of the union’s most potent external action instruments, it has real influence. This is particularly relevant in the relations with third countries that have strong structural relationships with the EU, such as candidates for enlargement or partners in the neighborhood policy. In the Balkans, for instance, the commission frequently uses the leverage from the accession process to engage in political crisis management.17 In Eastern Europe, the commission’s push for the conclusion of association agreements was one of the factors that resulted in the clash with Russia.18 Potentially, the president of the European Council, as the head of the EU’s most powerful body, could also play a significant leadership role on foreign policy. Yet, the first two holders of this position, Herman Van Rompuy and Donald Tusk, adopted a low profile, mostly limiting themselves to bilateral and multilateral high-level meetings. In shaping the substance of EU foreign policy, the informal leadership from the bigger member states plays a much greater role than the formal leadership from the institutions. Together, </w:t>
      </w:r>
      <w:r w:rsidRPr="006607B9">
        <w:rPr>
          <w:sz w:val="16"/>
        </w:rPr>
        <w:lastRenderedPageBreak/>
        <w:t xml:space="preserve">those member states possess the greater part of the EU’s overall diplomatic, military, and intelligence resources; maintain extensive networks around the world; and are present in the exclusive global clubs.19 </w:t>
      </w:r>
      <w:r w:rsidRPr="00CF7267">
        <w:rPr>
          <w:rStyle w:val="StyleUnderline"/>
        </w:rPr>
        <w:t>While EU foreign policy is theoretically based on the sovereign equality of all twenty-eight members, size matters in the real world.</w:t>
      </w:r>
      <w:r w:rsidRPr="006607B9">
        <w:rPr>
          <w:sz w:val="16"/>
        </w:rPr>
        <w:t xml:space="preserve"> </w:t>
      </w:r>
      <w:r w:rsidRPr="00CF7267">
        <w:rPr>
          <w:rStyle w:val="StyleUnderline"/>
        </w:rPr>
        <w:t xml:space="preserve">The lead role of bigger countries is therefore usually tolerated by the rest of the group, </w:t>
      </w:r>
      <w:proofErr w:type="gramStart"/>
      <w:r w:rsidRPr="00CF7267">
        <w:rPr>
          <w:rStyle w:val="StyleUnderline"/>
        </w:rPr>
        <w:t>as long as</w:t>
      </w:r>
      <w:proofErr w:type="gramEnd"/>
      <w:r w:rsidRPr="00CF7267">
        <w:rPr>
          <w:rStyle w:val="StyleUnderline"/>
        </w:rPr>
        <w:t xml:space="preserve"> it is exercised with some degree of tact.</w:t>
      </w:r>
      <w:r w:rsidRPr="006607B9">
        <w:rPr>
          <w:sz w:val="16"/>
        </w:rPr>
        <w:t xml:space="preserve"> Smaller countries can take a lead role when they have strong interests and expertise on an issue, but that does not happen very often. The trouble is that </w:t>
      </w:r>
      <w:r w:rsidRPr="00CF7267">
        <w:rPr>
          <w:rStyle w:val="StyleUnderline"/>
        </w:rPr>
        <w:t>the contribution of bigger member states is often inconsistent and weak, because they assign primacy to their national foreign policy</w:t>
      </w:r>
      <w:r w:rsidRPr="006607B9">
        <w:rPr>
          <w:sz w:val="16"/>
        </w:rPr>
        <w:t xml:space="preserve">. Playing a prominent role on the international stage is part of the national identities of countries like France, Germany, and the UK, and partly also Italy and Spain. Their international action is thus not just about promoting interests or values, but equally about ensuring their rank in the world. </w:t>
      </w:r>
      <w:proofErr w:type="gramStart"/>
      <w:r w:rsidRPr="006607B9">
        <w:rPr>
          <w:sz w:val="16"/>
        </w:rPr>
        <w:t>This is why</w:t>
      </w:r>
      <w:proofErr w:type="gramEnd"/>
      <w:r w:rsidRPr="006607B9">
        <w:rPr>
          <w:sz w:val="16"/>
        </w:rPr>
        <w:t xml:space="preserve"> the UK and France consider their permanent membership in the UN Security Council to be a crown jewel of their foreign policy and fiercely defend their freedom of action in this forum. These countries are essentially satisfied with the current </w:t>
      </w:r>
      <w:proofErr w:type="gramStart"/>
      <w:r w:rsidRPr="006607B9">
        <w:rPr>
          <w:sz w:val="16"/>
        </w:rPr>
        <w:t>state of affairs regarding</w:t>
      </w:r>
      <w:proofErr w:type="gramEnd"/>
      <w:r w:rsidRPr="006607B9">
        <w:rPr>
          <w:sz w:val="16"/>
        </w:rPr>
        <w:t xml:space="preserve"> EU foreign diplomacy. It was interesting, for instance, that, in a September 2017 speech, Macron set out an ambitious vision for the future of the EU with proposals for just about every aspect of European integration, but he had nothing to say about making European diplomacy more effective.20 </w:t>
      </w:r>
      <w:r w:rsidRPr="00CF7267">
        <w:rPr>
          <w:rStyle w:val="StyleUnderline"/>
        </w:rPr>
        <w:t>The big member states</w:t>
      </w:r>
      <w:r w:rsidRPr="006607B9">
        <w:rPr>
          <w:sz w:val="16"/>
        </w:rPr>
        <w:t xml:space="preserve"> engage when they can be seen to lead or when national interest necessitates the involvement of the EU as an influence multiplier, such as in decisions about sanctions. But often, they </w:t>
      </w:r>
      <w:r w:rsidRPr="00CF7267">
        <w:rPr>
          <w:rStyle w:val="StyleUnderline"/>
        </w:rPr>
        <w:t>look at the EU as just another of the multilateral forums where they pursue their national foreign policy goals. Sometimes they prefer to act individually</w:t>
      </w:r>
      <w:r w:rsidRPr="006607B9">
        <w:rPr>
          <w:sz w:val="16"/>
        </w:rPr>
        <w:t xml:space="preserve">, or in coalitions outside the EU framework, or to take an issue to another body. At other times, </w:t>
      </w:r>
      <w:r w:rsidRPr="00CF7267">
        <w:rPr>
          <w:rStyle w:val="StyleUnderline"/>
        </w:rPr>
        <w:t xml:space="preserve">they remain passive or fail to reach agreement on a course of action, which paralyzes the </w:t>
      </w:r>
      <w:proofErr w:type="gramStart"/>
      <w:r w:rsidRPr="00CF7267">
        <w:rPr>
          <w:rStyle w:val="StyleUnderline"/>
        </w:rPr>
        <w:t>EU as a whole</w:t>
      </w:r>
      <w:proofErr w:type="gramEnd"/>
      <w:r w:rsidRPr="00CF7267">
        <w:rPr>
          <w:rStyle w:val="StyleUnderline"/>
        </w:rPr>
        <w:t>.</w:t>
      </w:r>
      <w:r>
        <w:rPr>
          <w:rStyle w:val="StyleUnderline"/>
        </w:rPr>
        <w:t xml:space="preserve"> </w:t>
      </w:r>
      <w:r w:rsidRPr="00CF7267">
        <w:rPr>
          <w:rStyle w:val="StyleUnderline"/>
        </w:rPr>
        <w:t>Over the past ten years, a good part of this informal leadership in EU foreign policy was</w:t>
      </w:r>
      <w:r w:rsidRPr="006607B9">
        <w:rPr>
          <w:sz w:val="16"/>
        </w:rPr>
        <w:t xml:space="preserve">, in fact, </w:t>
      </w:r>
      <w:r w:rsidRPr="00CF7267">
        <w:rPr>
          <w:rStyle w:val="StyleUnderline"/>
        </w:rPr>
        <w:t>outsourced to the United States</w:t>
      </w:r>
      <w:r w:rsidRPr="006607B9">
        <w:rPr>
          <w:sz w:val="16"/>
        </w:rPr>
        <w:t xml:space="preserve">. Usually through confidential consultations in which Washington and a few European capitals participate, the United States exerted enormous influence on the conduct of EU foreign policy.21 In some cases, this might have blocked worthy European initiatives but, </w:t>
      </w:r>
      <w:proofErr w:type="gramStart"/>
      <w:r w:rsidRPr="006607B9">
        <w:rPr>
          <w:sz w:val="16"/>
        </w:rPr>
        <w:t>more often than not</w:t>
      </w:r>
      <w:proofErr w:type="gramEnd"/>
      <w:r w:rsidRPr="006607B9">
        <w:rPr>
          <w:sz w:val="16"/>
        </w:rPr>
        <w:t>, U.S. influence was beneficial to the EU’s efforts. It contributed to bridging internal divisions, and by giving EU members the reassurance of working with the world’s strongest actor, it helped overcome the system’s aversion to risk</w:t>
      </w:r>
      <w:r w:rsidRPr="00CF7267">
        <w:rPr>
          <w:rStyle w:val="StyleUnderline"/>
        </w:rPr>
        <w:t>. A further weakening of U.S. engagement in the regions around the union is unlikely to encourage autonomous EU action; rather, it may further reduce the EU’s willingness and ability to tackle tough external challenges.</w:t>
      </w:r>
      <w:r w:rsidRPr="006607B9">
        <w:rPr>
          <w:sz w:val="16"/>
        </w:rPr>
        <w:t xml:space="preserve"> </w:t>
      </w:r>
      <w:r w:rsidRPr="00CF7267">
        <w:rPr>
          <w:rStyle w:val="StyleUnderline"/>
        </w:rPr>
        <w:t>Such a fragmented leadership constellation is unlikely to result in a determined and consistent foreign policy. The various institutional and national leaders often operate at cross-purposes.</w:t>
      </w:r>
      <w:r w:rsidRPr="006607B9">
        <w:rPr>
          <w:sz w:val="16"/>
        </w:rPr>
        <w:t xml:space="preserve"> Sometimes, </w:t>
      </w:r>
      <w:r w:rsidRPr="00CF7267">
        <w:rPr>
          <w:rStyle w:val="StyleUnderline"/>
        </w:rPr>
        <w:t>no one steps up to the task</w:t>
      </w:r>
      <w:r w:rsidRPr="006607B9">
        <w:rPr>
          <w:sz w:val="16"/>
        </w:rPr>
        <w:t xml:space="preserve">. </w:t>
      </w:r>
      <w:proofErr w:type="spellStart"/>
      <w:r w:rsidRPr="00CF7267">
        <w:rPr>
          <w:rStyle w:val="StyleUnderline"/>
        </w:rPr>
        <w:t>Decisionmaking</w:t>
      </w:r>
      <w:proofErr w:type="spellEnd"/>
      <w:r w:rsidRPr="00CF7267">
        <w:rPr>
          <w:rStyle w:val="StyleUnderline"/>
        </w:rPr>
        <w:t xml:space="preserve"> is slow and negotiations tend to get bogged down. When member states fail to achieve unanimity, the EU simply vanishes as a relevant actor.</w:t>
      </w:r>
      <w:r w:rsidRPr="006607B9">
        <w:rPr>
          <w:sz w:val="16"/>
        </w:rPr>
        <w:t xml:space="preserve"> </w:t>
      </w:r>
      <w:r w:rsidRPr="00CF7267">
        <w:rPr>
          <w:rStyle w:val="StyleUnderline"/>
        </w:rPr>
        <w:t>Even when initiatives are launched, they often lack sufficient follow-up</w:t>
      </w:r>
      <w:r w:rsidRPr="006607B9">
        <w:rPr>
          <w:sz w:val="16"/>
        </w:rPr>
        <w:t xml:space="preserve">. </w:t>
      </w:r>
      <w:r w:rsidRPr="00CF7267">
        <w:rPr>
          <w:rStyle w:val="StyleUnderline"/>
        </w:rPr>
        <w:t>Declarations frequently take the place of action</w:t>
      </w:r>
      <w:r w:rsidRPr="006607B9">
        <w:rPr>
          <w:sz w:val="16"/>
        </w:rPr>
        <w:t xml:space="preserve">. And </w:t>
      </w:r>
      <w:r w:rsidRPr="00CF7267">
        <w:rPr>
          <w:rStyle w:val="StyleUnderline"/>
        </w:rPr>
        <w:t>all of this exacerbates the EU’s collective action problem. In fact, no other factor explains more of the chronic underperformance of EU foreign policy than inadequate leadership.</w:t>
      </w:r>
    </w:p>
    <w:p w14:paraId="2E4996C0" w14:textId="643C07D4" w:rsidR="005538EA" w:rsidRDefault="005538EA" w:rsidP="003B50C5">
      <w:pPr>
        <w:pStyle w:val="Heading3"/>
      </w:pPr>
      <w:r>
        <w:lastRenderedPageBreak/>
        <w:t>No Impact – AT: EU Soft Power</w:t>
      </w:r>
    </w:p>
    <w:p w14:paraId="0FFC2B23" w14:textId="77777777" w:rsidR="005538EA" w:rsidRPr="00CE558C" w:rsidRDefault="005538EA" w:rsidP="005538EA">
      <w:pPr>
        <w:pStyle w:val="Heading4"/>
      </w:pPr>
      <w:r>
        <w:t>EU fails – focus on soft power and institutional constraints make it useless.</w:t>
      </w:r>
    </w:p>
    <w:p w14:paraId="580FA173" w14:textId="77777777" w:rsidR="005538EA" w:rsidRPr="00CE558C" w:rsidRDefault="005538EA" w:rsidP="005538EA">
      <w:proofErr w:type="spellStart"/>
      <w:r>
        <w:rPr>
          <w:rStyle w:val="Style13ptBold"/>
        </w:rPr>
        <w:t>Lehne</w:t>
      </w:r>
      <w:proofErr w:type="spellEnd"/>
      <w:r>
        <w:rPr>
          <w:rStyle w:val="Style13ptBold"/>
        </w:rPr>
        <w:t xml:space="preserve"> 17 </w:t>
      </w:r>
      <w:r>
        <w:t xml:space="preserve">[Stefan </w:t>
      </w:r>
      <w:proofErr w:type="spellStart"/>
      <w:r>
        <w:t>Lehne</w:t>
      </w:r>
      <w:proofErr w:type="spellEnd"/>
      <w:r>
        <w:t xml:space="preserve"> (MA, International Relations, Fletcher School on Law and Diplomacy at Tufts University, visiting scholar at Carnegie Europe in Brussels, served the General Secretariat of the Council of the European Union as director for the Balkans, Eastern Europe, and Central Asia), 12-5-2017, "Is There Hope for EU Foreign </w:t>
      </w:r>
      <w:proofErr w:type="gramStart"/>
      <w:r>
        <w:t>Policy?,</w:t>
      </w:r>
      <w:proofErr w:type="gramEnd"/>
      <w:r>
        <w:t>" Carnegie Europe, https://carnegieeurope.eu/2017/12/05/is-there-hope-for-eu-foreign-policy-pub-74909]</w:t>
      </w:r>
    </w:p>
    <w:p w14:paraId="6AB19A68" w14:textId="77777777" w:rsidR="005538EA" w:rsidRPr="00CE558C" w:rsidRDefault="005538EA" w:rsidP="005538EA">
      <w:pPr>
        <w:rPr>
          <w:rStyle w:val="StyleUnderline"/>
        </w:rPr>
      </w:pPr>
      <w:r w:rsidRPr="00CE558C">
        <w:rPr>
          <w:sz w:val="16"/>
        </w:rPr>
        <w:t xml:space="preserve">While the foreign policy reforms in the Lisbon Treaty have improved the European Union’s foreign policy machine, </w:t>
      </w:r>
      <w:r w:rsidRPr="00CE558C">
        <w:rPr>
          <w:rStyle w:val="StyleUnderline"/>
        </w:rPr>
        <w:t>the EU’s overall international position has weakened in the ten years since the treaty’s signing. Insufficient leadership and dysfunctional institutional arrangements, the tendency of bigger countries to prioritize their national foreign policies, and the habit of some smaller ones to get free rides have all impeded effective collective action.</w:t>
      </w:r>
      <w:r w:rsidRPr="00CE558C">
        <w:rPr>
          <w:sz w:val="16"/>
        </w:rPr>
        <w:t xml:space="preserve"> </w:t>
      </w:r>
      <w:r w:rsidRPr="00454BD3">
        <w:rPr>
          <w:sz w:val="12"/>
          <w:szCs w:val="12"/>
        </w:rPr>
        <w:t xml:space="preserve">The EU’s current consolidation, however, offers an opportunity for remedial action. A Tough Environment for an Underdeveloped Policy With its emphasis on soft power, its preference for legal solutions, and its enthusiasm for multilateral diplomacy, the EU has had trouble adjusting to a multipolar world increasingly ruled by power politics. In the face of growing turmoil in its neighborhood, the EU has downscaled its ambition to transform its neighbors in its own image and switched to a defensive mode, focusing on stability and resilience. As a crisis manager, the EU has had some wins but displayed many weaknesses, including in Libya, Syria, and Ukraine. It is now finally beginning to build up its military capabilities, but these efforts will take years to bear fruit. No Institutional Fixes, but Step-by-Step Consolidation Seize the second chance for foreign policy. A stronger economy, a reactivated German-French axis, and broad public support for better international action create a promising environment after years of crisis, but EU leaders need to put foreign policy firmly on the agenda. Accept that deep structural reform remains unrealistic. Few member states are ready to give up their national foreign policy or to subordinate it to EU policy by accepting majority voting. Solidarity among member states needs to be built incrementally through the shared experience of common action. Do more together to build diplomatic muscle. Stepping up the level of diplomatic and operational engagement seems the most promising approach to record achievements and gain the confidence for more ambitious action. Strengthen the buy-in of member states. Tasking individual or groups of member states with diplomatic and operational action on behalf of the union could promote a sense of ownership and enhance capacity. Build alliances to preserve global governance. No international actor is better positioned than the EU to lead the struggle for a rules-based international order. This will require strong investment in the partnerships with other stakeholders. Mobilize expertise. The EU delegations, the civil and military operations, and the EU headquarters in Brussels possess vast amounts of geographic and topical know-how that is currently dispersed and underutilized. Better reporting systems and a stronger capability for strategic analysis could improve the EU’s situational awareness and support more proactive policies. INTRODUCTION </w:t>
      </w:r>
      <w:proofErr w:type="gramStart"/>
      <w:r w:rsidRPr="00454BD3">
        <w:rPr>
          <w:sz w:val="12"/>
          <w:szCs w:val="12"/>
        </w:rPr>
        <w:t>The</w:t>
      </w:r>
      <w:proofErr w:type="gramEnd"/>
      <w:r w:rsidRPr="00454BD3">
        <w:rPr>
          <w:sz w:val="12"/>
          <w:szCs w:val="12"/>
        </w:rPr>
        <w:t xml:space="preserve"> European</w:t>
      </w:r>
      <w:r w:rsidRPr="00CE558C">
        <w:rPr>
          <w:sz w:val="16"/>
        </w:rPr>
        <w:t xml:space="preserve"> </w:t>
      </w:r>
      <w:r w:rsidRPr="00CE558C">
        <w:rPr>
          <w:rStyle w:val="StyleUnderline"/>
        </w:rPr>
        <w:t>Union’s (EU’s) foreign policy remains weak and underdeveloped compared to its other projects. While the reforms of the Lisbon Treaty have, to some extent, strengthened the capacities of the union, its overall international position has weakened in the ten years since the treaty’s signing. With its emphasis on soft power, preference for legal solutions, and enthusiasm for multilateral diplomacy, the EU has had trouble adjusting to a multipolar world increasingly ruled by power politics</w:t>
      </w:r>
      <w:r w:rsidRPr="00CE558C">
        <w:rPr>
          <w:sz w:val="16"/>
        </w:rPr>
        <w:t xml:space="preserve">. However, </w:t>
      </w:r>
      <w:r w:rsidRPr="00CE558C">
        <w:rPr>
          <w:rStyle w:val="StyleUnderline"/>
        </w:rPr>
        <w:t>there are also deeper structural reasons for the EU’s inability to respond adequately to a deteriorating security environment.</w:t>
      </w:r>
      <w:r>
        <w:rPr>
          <w:rStyle w:val="StyleUnderline"/>
        </w:rPr>
        <w:t xml:space="preserve"> </w:t>
      </w:r>
      <w:r w:rsidRPr="00CE558C">
        <w:rPr>
          <w:rStyle w:val="StyleUnderline"/>
        </w:rPr>
        <w:t xml:space="preserve">The basic rules of </w:t>
      </w:r>
      <w:proofErr w:type="spellStart"/>
      <w:r w:rsidRPr="00CE558C">
        <w:rPr>
          <w:rStyle w:val="StyleUnderline"/>
        </w:rPr>
        <w:t>decisionmaking</w:t>
      </w:r>
      <w:proofErr w:type="spellEnd"/>
      <w:r w:rsidRPr="00CE558C">
        <w:rPr>
          <w:rStyle w:val="StyleUnderline"/>
        </w:rPr>
        <w:t xml:space="preserve"> processes are the most serious constraint. The member states decide on common foreign and security policy by unanimity and run their own national policy in parallel. These limitations compound the inherent problems of collective action by a large group of states, such as the diversity of interests, insufficient solidarity, free riding, and fragmented and weak leadership.</w:t>
      </w:r>
      <w:r>
        <w:rPr>
          <w:rStyle w:val="StyleUnderline"/>
        </w:rPr>
        <w:t xml:space="preserve"> </w:t>
      </w:r>
      <w:r w:rsidRPr="00CE558C">
        <w:rPr>
          <w:rStyle w:val="StyleUnderline"/>
        </w:rPr>
        <w:t>There is no silver bullet to address these structural impediments to EU foreign policy.</w:t>
      </w:r>
      <w:r>
        <w:rPr>
          <w:rStyle w:val="StyleUnderline"/>
        </w:rPr>
        <w:t xml:space="preserve"> </w:t>
      </w:r>
      <w:r w:rsidRPr="00454BD3">
        <w:rPr>
          <w:sz w:val="12"/>
          <w:szCs w:val="12"/>
        </w:rPr>
        <w:t>But both the European economy’s current recovery and a political constellation more favorable to reforms improve the chances for incremental steps toward a stronger foreign policy. Increasing the overall level of activity, bringing the member states more fully on board, building alliances to defend global governance, and mobilizing the expertise present in the institutions can help build the confidence and ambition necessary for effective international engagement. GREAT EXPECTATIONS At the beginning of the twenty-first century, shortly after the introduction of the euro and just before the EU’s big enlargement to Central Europe, the union had reached the peak of its self-confidence. This sense of achievement and optimism also framed its view of its place in the world. The EU considered itself the vanguard of an emerging liberal international order, in which multilateral diplomacy would create elaborate rules-based regimes regulating all dimensions of globalized exchanges and cooperation. As a system of transnational cooperation with a strong legal foundation, the EU saw itself as a model for the future organization of international relations and was convinced that other parts of the world would soon follow suit. This was the spirit that permeated then EU high representative for foreign affairs Javier Solana’s first EU security strategy in 2003 as well as the European Neighborhood Policy launched in 2004.1 Against this background, the Constitutional Treaty was expected to bring about far-reaching structural reforms of the EU’s foreign policy. The treaty was rejected by referendums in France and the Netherlands, but its foreign policy provisions reappeared—largely unchanged—in the Lisbon Treaty, which was signed in December 2007</w:t>
      </w:r>
      <w:r w:rsidRPr="00CE558C">
        <w:rPr>
          <w:sz w:val="16"/>
        </w:rPr>
        <w:t xml:space="preserve">. </w:t>
      </w:r>
      <w:r w:rsidRPr="00CE558C">
        <w:rPr>
          <w:rStyle w:val="StyleUnderline"/>
        </w:rPr>
        <w:t>The Lisbon reforms did not amount to a revolution. The most serious constraints on EU foreign policy, the unanimity principle and the parallelism between the member states’ national foreign policy and that of the EU, were left untouched.</w:t>
      </w:r>
      <w:r w:rsidRPr="00CE558C">
        <w:rPr>
          <w:sz w:val="16"/>
        </w:rPr>
        <w:t xml:space="preserve"> But the treaty locked the EU’s various policies and instruments into a tighter institutional framework designed to deliver better coherence, more continuity, and thus greater effectiveness. The high representative was meant to be the lynchpin of the new system. Chairing the foreign ministers’ council and acting as the vice president of the European Commission, the position would ensure closer coordination between the member states and help bridge the gap between foreign and security policy—where the council is in the lead—and the commission’s work on trade, development, enlargement, and the neighborhood. The new European External Action Service (EEAS) would include diplomats from the member states and officials from the institutions and serve as a coordination platform and a source of expertise and strategic advice. The implementation of these reforms began in 2009 in a quite different political environment. </w:t>
      </w:r>
      <w:r w:rsidRPr="00CE558C">
        <w:rPr>
          <w:rStyle w:val="StyleUnderline"/>
        </w:rPr>
        <w:t xml:space="preserve">Because of the acute stress of the financial crisis and the </w:t>
      </w:r>
      <w:r w:rsidRPr="00CE558C">
        <w:rPr>
          <w:rStyle w:val="StyleUnderline"/>
        </w:rPr>
        <w:lastRenderedPageBreak/>
        <w:t>resulting blow that the EU’s self-confidence suffered, the union approached the creation of the new structures in a cautious manner. The foreign policy establishments of the member states were reluctant to give the EEAS the mandate and the resources needed to become the EU’s foreign ministry</w:t>
      </w:r>
      <w:r w:rsidRPr="00CE558C">
        <w:rPr>
          <w:sz w:val="16"/>
        </w:rPr>
        <w:t xml:space="preserve">, and the commission jealously defended its own powers.2 </w:t>
      </w:r>
      <w:r w:rsidRPr="00CE558C">
        <w:rPr>
          <w:rStyle w:val="StyleUnderline"/>
        </w:rPr>
        <w:t>Thus, the EEAS turned into a kind of secretariat, interposed between the council and the commission with a weak institutional culture and limited buy-in from either side.</w:t>
      </w:r>
      <w:r>
        <w:rPr>
          <w:rStyle w:val="StyleUnderline"/>
        </w:rPr>
        <w:t xml:space="preserve"> </w:t>
      </w:r>
      <w:r w:rsidRPr="00454BD3">
        <w:rPr>
          <w:sz w:val="12"/>
          <w:szCs w:val="12"/>
        </w:rPr>
        <w:t xml:space="preserve">In retrospect, it was probably also suboptimal to locate the institutional center of EU foreign policy on the level of foreign ministers. Over previous decades, foreign ministers have lost ground in Europe just like in other parts of the world. The real players in this area are today the prime ministers and presidents. Effective EU foreign policy requires their direct involvement. The high representative is simply not quite high enough to engage with U.S. President Donald Trump, Chinese President Xi Jinping, or Russian President Vladimir Putin. Therefore, the entire EU foreign policy apparatus remains somewhat detached from the real </w:t>
      </w:r>
      <w:proofErr w:type="spellStart"/>
      <w:r w:rsidRPr="00454BD3">
        <w:rPr>
          <w:sz w:val="12"/>
          <w:szCs w:val="12"/>
        </w:rPr>
        <w:t>decisionmaking</w:t>
      </w:r>
      <w:proofErr w:type="spellEnd"/>
      <w:r w:rsidRPr="00454BD3">
        <w:rPr>
          <w:sz w:val="12"/>
          <w:szCs w:val="12"/>
        </w:rPr>
        <w:t xml:space="preserve"> level. Still, over the years, some functional advantages of the new setup have emerged. Thanks to the continuity in key functions, the EU’s foreign policy machine works more smoothly than the old system of a six-month rotating presidency. The gulf between classical foreign policy and commission-led trade and aid policies has been reduced. In crisis management, but also when policy papers are worked out in the EU institutions, officials responsible for security and diplomacy are now joined by those responsible for trade, development, and humanitarian affairs. This allows various policy instruments to be more coordinated. EU delegations in third countries now deal with political matters alongside trade and aid. Again, this enhanced policy coherence has given the EU a more visible presence in many parts of the world. All thes</w:t>
      </w:r>
      <w:r w:rsidRPr="00CE558C">
        <w:rPr>
          <w:sz w:val="16"/>
        </w:rPr>
        <w:t xml:space="preserve">e </w:t>
      </w:r>
      <w:r w:rsidRPr="00CE558C">
        <w:rPr>
          <w:rStyle w:val="StyleUnderline"/>
        </w:rPr>
        <w:t xml:space="preserve">advances cannot, </w:t>
      </w:r>
      <w:r w:rsidRPr="00CE558C">
        <w:rPr>
          <w:sz w:val="16"/>
        </w:rPr>
        <w:t xml:space="preserve">however, </w:t>
      </w:r>
      <w:r w:rsidRPr="00CE558C">
        <w:rPr>
          <w:rStyle w:val="StyleUnderline"/>
        </w:rPr>
        <w:t>hide the fact that throughout the implementation of the Lisbon Treaty, the EU’s international position has become a good deal weaker.</w:t>
      </w:r>
      <w:r>
        <w:rPr>
          <w:rStyle w:val="StyleUnderline"/>
        </w:rPr>
        <w:t xml:space="preserve"> </w:t>
      </w:r>
      <w:r w:rsidRPr="00CE558C">
        <w:rPr>
          <w:sz w:val="16"/>
        </w:rPr>
        <w:t xml:space="preserve">THE PARADIGM SHIFT </w:t>
      </w:r>
      <w:proofErr w:type="gramStart"/>
      <w:r w:rsidRPr="00CE558C">
        <w:rPr>
          <w:rStyle w:val="StyleUnderline"/>
        </w:rPr>
        <w:t>The</w:t>
      </w:r>
      <w:proofErr w:type="gramEnd"/>
      <w:r w:rsidRPr="00CE558C">
        <w:rPr>
          <w:rStyle w:val="StyleUnderline"/>
        </w:rPr>
        <w:t xml:space="preserve"> EU’s halting steps toward an enhanced collective foreign and security policy capability were outpaced by the rapid deterioration of the security environment.</w:t>
      </w:r>
      <w:r>
        <w:rPr>
          <w:rStyle w:val="StyleUnderline"/>
        </w:rPr>
        <w:t xml:space="preserve"> </w:t>
      </w:r>
      <w:r w:rsidRPr="00CE558C">
        <w:rPr>
          <w:sz w:val="16"/>
        </w:rPr>
        <w:t xml:space="preserve">In the East, an assertive Russia drew the EU into a geopolitical competition for the first time. A low-level conflict continues in Ukraine, and the EU members bordering Russia feel exposed to pressure from Moscow. Under an increasingly authoritarian President Recep Tayyip </w:t>
      </w:r>
      <w:proofErr w:type="spellStart"/>
      <w:r w:rsidRPr="00CE558C">
        <w:rPr>
          <w:sz w:val="16"/>
        </w:rPr>
        <w:t>Erdoğan</w:t>
      </w:r>
      <w:proofErr w:type="spellEnd"/>
      <w:r w:rsidRPr="00CE558C">
        <w:rPr>
          <w:sz w:val="16"/>
        </w:rPr>
        <w:t xml:space="preserve">, Turkey, a crucial strategic partner, is drifting away from its European orientation. </w:t>
      </w:r>
      <w:r w:rsidRPr="00CE558C">
        <w:rPr>
          <w:rStyle w:val="StyleUnderline"/>
        </w:rPr>
        <w:t xml:space="preserve">Turmoil in the Middle East and North Africa has thrown up </w:t>
      </w:r>
      <w:proofErr w:type="gramStart"/>
      <w:r w:rsidRPr="00CE558C">
        <w:rPr>
          <w:rStyle w:val="StyleUnderline"/>
        </w:rPr>
        <w:t>a number of</w:t>
      </w:r>
      <w:proofErr w:type="gramEnd"/>
      <w:r w:rsidRPr="00CE558C">
        <w:rPr>
          <w:rStyle w:val="StyleUnderline"/>
        </w:rPr>
        <w:t xml:space="preserve"> critical challenges, </w:t>
      </w:r>
      <w:r w:rsidRPr="00CE558C">
        <w:rPr>
          <w:sz w:val="16"/>
        </w:rPr>
        <w:t xml:space="preserve">such as mass migration and terrorism, </w:t>
      </w:r>
      <w:r w:rsidRPr="00CE558C">
        <w:rPr>
          <w:rStyle w:val="StyleUnderline"/>
        </w:rPr>
        <w:t>and there appear to be few prospects of the region returning to stability.</w:t>
      </w:r>
      <w:r>
        <w:rPr>
          <w:rStyle w:val="StyleUnderline"/>
        </w:rPr>
        <w:t xml:space="preserve"> </w:t>
      </w:r>
      <w:r w:rsidRPr="00CE558C">
        <w:rPr>
          <w:rStyle w:val="StyleUnderline"/>
        </w:rPr>
        <w:t>All these changes do not just represent temporary setbacks, they reflect a shift in paradigm. The trends in international relations have not conformed to the EU’s optimistic expectations.</w:t>
      </w:r>
      <w:r w:rsidRPr="00CE558C">
        <w:rPr>
          <w:sz w:val="16"/>
        </w:rPr>
        <w:t xml:space="preserve"> A multipolar world has emerged where authoritarian regimes rule in many countries and power politics have made a comeback. </w:t>
      </w:r>
      <w:r w:rsidRPr="00CE558C">
        <w:rPr>
          <w:rStyle w:val="StyleUnderline"/>
        </w:rPr>
        <w:t>These changes have profound effects on the EU’s self-perception as an international actor. Rather than being the vanguard of a new liberal order, the EU now appears to be a besieged, “postmodern” island in a world ruled by realpolitik</w:t>
      </w:r>
      <w:r w:rsidRPr="00CE558C">
        <w:rPr>
          <w:sz w:val="16"/>
        </w:rPr>
        <w:t xml:space="preserve">.3 </w:t>
      </w:r>
      <w:r w:rsidRPr="00CE558C">
        <w:rPr>
          <w:rStyle w:val="StyleUnderline"/>
        </w:rPr>
        <w:t>Rather than shaping its environment in its own image, the EU is worrying that the disorder in neighboring regions will spill over and disrupt the achievements of six decades of European integration.</w:t>
      </w:r>
      <w:r>
        <w:rPr>
          <w:rStyle w:val="StyleUnderline"/>
        </w:rPr>
        <w:t xml:space="preserve"> </w:t>
      </w:r>
      <w:r w:rsidRPr="00CE558C">
        <w:rPr>
          <w:sz w:val="16"/>
        </w:rPr>
        <w:t xml:space="preserve">The Paradox: Greater Challenges, Lower Ambitions </w:t>
      </w:r>
      <w:r w:rsidRPr="00CE558C">
        <w:rPr>
          <w:rStyle w:val="StyleUnderline"/>
        </w:rPr>
        <w:t>One might have expected that the deteriorating overall security situation would have prompted EU actors to pull together and mobilize resources for determined collective action. However, very little along these lines has happened.</w:t>
      </w:r>
      <w:r>
        <w:rPr>
          <w:rStyle w:val="StyleUnderline"/>
        </w:rPr>
        <w:t xml:space="preserve"> </w:t>
      </w:r>
      <w:r w:rsidRPr="00CE558C">
        <w:rPr>
          <w:sz w:val="16"/>
        </w:rPr>
        <w:t xml:space="preserve">While the neighborhood deteriorated, </w:t>
      </w:r>
      <w:r w:rsidRPr="00CE558C">
        <w:rPr>
          <w:rStyle w:val="StyleUnderline"/>
        </w:rPr>
        <w:t>the EU’s foreign policy remained strangely passive</w:t>
      </w:r>
      <w:r w:rsidRPr="00CE558C">
        <w:rPr>
          <w:sz w:val="16"/>
        </w:rPr>
        <w:t xml:space="preserve">. In a business-as-usual mode, it continued to conduct political dialogues with third countries and churn out declarations. Diplomatic initiatives to resolve the various regional crises remained rare and internal divisions have deepened rather than diminished. When the high representative advocated a more active approach, she often ran into opposition from member states. Chastened by this experience, both then high representative Catherine </w:t>
      </w:r>
      <w:r w:rsidRPr="00CE558C">
        <w:rPr>
          <w:rStyle w:val="StyleUnderline"/>
        </w:rPr>
        <w:t>Ashton and</w:t>
      </w:r>
      <w:r w:rsidRPr="00CE558C">
        <w:rPr>
          <w:sz w:val="16"/>
        </w:rPr>
        <w:t xml:space="preserve"> her successor, Federica </w:t>
      </w:r>
      <w:r w:rsidRPr="00CE558C">
        <w:rPr>
          <w:rStyle w:val="StyleUnderline"/>
        </w:rPr>
        <w:t>Mogherini, tended to avoid controversial policy debates in the monthly foreign ministers’ meetings, which therefore lost relevance.</w:t>
      </w:r>
      <w:r>
        <w:rPr>
          <w:rStyle w:val="StyleUnderline"/>
        </w:rPr>
        <w:t xml:space="preserve"> </w:t>
      </w:r>
      <w:r w:rsidRPr="00CE558C">
        <w:rPr>
          <w:sz w:val="16"/>
        </w:rPr>
        <w:t xml:space="preserve">Paradoxically, </w:t>
      </w:r>
      <w:r w:rsidRPr="00CE558C">
        <w:rPr>
          <w:rStyle w:val="StyleUnderline"/>
        </w:rPr>
        <w:t>the EU’s most visible response to increasing challenges was a lowering of foreign policy ambitions. The original idea of the European Neighborhood Policy</w:t>
      </w:r>
      <w:r w:rsidRPr="00CE558C">
        <w:rPr>
          <w:sz w:val="16"/>
        </w:rPr>
        <w:t>—that the EU would transform its neighbors into democratic market economies committed to the rule of law and eventually allow them to share in the benefits of European integration—</w:t>
      </w:r>
      <w:r w:rsidRPr="00CE558C">
        <w:rPr>
          <w:rStyle w:val="StyleUnderline"/>
        </w:rPr>
        <w:t>has never been underpinned by sufficient commitment</w:t>
      </w:r>
      <w:r w:rsidRPr="00CE558C">
        <w:rPr>
          <w:sz w:val="16"/>
        </w:rPr>
        <w:t xml:space="preserve">. Now, this objective has been quietly reduced to a few already advanced countries such as Georgia, Ukraine, and Tunisia.4 This adjustment was certainly justified. </w:t>
      </w:r>
      <w:r w:rsidRPr="00156B86">
        <w:rPr>
          <w:rStyle w:val="StyleUnderline"/>
        </w:rPr>
        <w:t>The darkening security environment has necessitated a review of the overly optimistic transformational goals of earlier policies</w:t>
      </w:r>
      <w:r w:rsidRPr="00CE558C">
        <w:rPr>
          <w:sz w:val="16"/>
        </w:rPr>
        <w:t xml:space="preserve">, and a focus on threats and interests. The revised neighborhood policy of 2015 therefore names stability as the greatest overarching objective. However, </w:t>
      </w:r>
      <w:proofErr w:type="gramStart"/>
      <w:r w:rsidRPr="00CE558C">
        <w:rPr>
          <w:sz w:val="16"/>
        </w:rPr>
        <w:t>with the exception of</w:t>
      </w:r>
      <w:proofErr w:type="gramEnd"/>
      <w:r w:rsidRPr="00CE558C">
        <w:rPr>
          <w:sz w:val="16"/>
        </w:rPr>
        <w:t xml:space="preserve"> migration management, which has recently turned into the top priority of the EU’s policies particularly in the Southern neighborhood, </w:t>
      </w:r>
      <w:r w:rsidRPr="00CE558C">
        <w:rPr>
          <w:rStyle w:val="StyleUnderline"/>
        </w:rPr>
        <w:t>the overall level of concrete engagement in terms of money, manpower, and high-level attention has not increased, so that even this more modest goal of rebuilding stability is likely to remain elusive.</w:t>
      </w:r>
    </w:p>
    <w:p w14:paraId="5106ECD9" w14:textId="77777777" w:rsidR="005538EA" w:rsidRDefault="005538EA" w:rsidP="005538EA">
      <w:pPr>
        <w:pStyle w:val="Heading4"/>
      </w:pPr>
      <w:r>
        <w:lastRenderedPageBreak/>
        <w:t>EU soft power does nothing</w:t>
      </w:r>
    </w:p>
    <w:p w14:paraId="11B91B80" w14:textId="77777777" w:rsidR="005538EA" w:rsidRDefault="005538EA" w:rsidP="005538EA">
      <w:r>
        <w:rPr>
          <w:rStyle w:val="Style13ptBold"/>
        </w:rPr>
        <w:t>Pollock ‘12</w:t>
      </w:r>
      <w:r>
        <w:t xml:space="preserve"> Helen Pollock, “The Soft Power Dilemma: Can the European Union Sacrifice the Carrot and the Stick and Command with Soft Power Alone?” Claremont-UC Undergraduate Research Conference on the European Union: Vol. 2009, Article 11, 3/7/2012, http://scholarship.claremont.edu/cgi/viewcontent.cgi?article=1035&amp;context=urceu</w:t>
      </w:r>
    </w:p>
    <w:p w14:paraId="0560A8BD" w14:textId="77777777" w:rsidR="005538EA" w:rsidRPr="005E6961" w:rsidRDefault="005538EA" w:rsidP="005538EA">
      <w:pPr>
        <w:rPr>
          <w:bCs/>
          <w:u w:val="single"/>
        </w:rPr>
      </w:pPr>
      <w:r>
        <w:rPr>
          <w:sz w:val="16"/>
        </w:rPr>
        <w:t xml:space="preserve">The sources of European power have been identified, but </w:t>
      </w:r>
      <w:r>
        <w:rPr>
          <w:rStyle w:val="StyleUnderline"/>
        </w:rPr>
        <w:t xml:space="preserve">it remains to be seen whether its reliance on soft power </w:t>
      </w:r>
      <w:proofErr w:type="gramStart"/>
      <w:r>
        <w:rPr>
          <w:rStyle w:val="StyleUnderline"/>
        </w:rPr>
        <w:t>is a formula for lasting international influence</w:t>
      </w:r>
      <w:proofErr w:type="gramEnd"/>
      <w:r>
        <w:rPr>
          <w:rStyle w:val="StyleUnderline"/>
        </w:rPr>
        <w:t xml:space="preserve">. </w:t>
      </w:r>
      <w:proofErr w:type="gramStart"/>
      <w:r>
        <w:rPr>
          <w:rStyle w:val="StyleUnderline"/>
        </w:rPr>
        <w:t>A number of</w:t>
      </w:r>
      <w:proofErr w:type="gramEnd"/>
      <w:r>
        <w:rPr>
          <w:rStyle w:val="StyleUnderline"/>
        </w:rPr>
        <w:t xml:space="preserve"> problems remain for the EU regarding the effectiveness of its power and the limits of its diplomatic tools, and the EU's international power is still being defined. Iran is an example of the limits of European power on the global stage; the nuclear conflict is one of the most dangerous situations that the world faces, and the EU has shown that it cannot handle it with soft power alone. Its participation in the </w:t>
      </w:r>
      <w:proofErr w:type="spellStart"/>
      <w:r>
        <w:rPr>
          <w:rStyle w:val="StyleUnderline"/>
        </w:rPr>
        <w:t>negoti</w:t>
      </w:r>
      <w:proofErr w:type="spellEnd"/>
      <w:r>
        <w:rPr>
          <w:rStyle w:val="StyleUnderline"/>
        </w:rPr>
        <w:t xml:space="preserve"> </w:t>
      </w:r>
      <w:proofErr w:type="spellStart"/>
      <w:r>
        <w:rPr>
          <w:rStyle w:val="StyleUnderline"/>
        </w:rPr>
        <w:t>ations</w:t>
      </w:r>
      <w:proofErr w:type="spellEnd"/>
      <w:r>
        <w:rPr>
          <w:rStyle w:val="StyleUnderline"/>
        </w:rPr>
        <w:t xml:space="preserve"> has contributed to its growing reputation, but the EU was not able to solve the conflict or succeed where </w:t>
      </w:r>
      <w:proofErr w:type="spellStart"/>
      <w:r>
        <w:rPr>
          <w:rStyle w:val="StyleUnderline"/>
        </w:rPr>
        <w:t>th</w:t>
      </w:r>
      <w:proofErr w:type="spellEnd"/>
      <w:r>
        <w:rPr>
          <w:rStyle w:val="StyleUnderline"/>
        </w:rPr>
        <w:t xml:space="preserve"> e United States has not. </w:t>
      </w:r>
      <w:r>
        <w:rPr>
          <w:sz w:val="16"/>
        </w:rPr>
        <w:t xml:space="preserve">The problem of security has the potential to derail the EU's reliance </w:t>
      </w:r>
      <w:proofErr w:type="spellStart"/>
      <w:r>
        <w:rPr>
          <w:sz w:val="16"/>
        </w:rPr>
        <w:t>o n</w:t>
      </w:r>
      <w:proofErr w:type="spellEnd"/>
      <w:r>
        <w:rPr>
          <w:sz w:val="16"/>
        </w:rPr>
        <w:t xml:space="preserve"> soft power. The European Union's relationship with the United States is especially troubling, because </w:t>
      </w:r>
      <w:r>
        <w:rPr>
          <w:rStyle w:val="StyleUnderline"/>
        </w:rPr>
        <w:t xml:space="preserve">the EU needs the US to provide its basic military legitimacy. The EU will continue to rely on the US or another great power with military presence </w:t>
      </w:r>
      <w:proofErr w:type="gramStart"/>
      <w:r>
        <w:rPr>
          <w:rStyle w:val="StyleUnderline"/>
        </w:rPr>
        <w:t>as long as</w:t>
      </w:r>
      <w:proofErr w:type="gramEnd"/>
      <w:r>
        <w:rPr>
          <w:rStyle w:val="StyleUnderline"/>
        </w:rPr>
        <w:t xml:space="preserve"> it is without an army of its own, which gives it much less leverage internationally. The EU is associated with American military operations in many co </w:t>
      </w:r>
      <w:proofErr w:type="spellStart"/>
      <w:r>
        <w:rPr>
          <w:rStyle w:val="StyleUnderline"/>
        </w:rPr>
        <w:t>untries</w:t>
      </w:r>
      <w:proofErr w:type="spellEnd"/>
      <w:r>
        <w:rPr>
          <w:rStyle w:val="StyleUnderline"/>
        </w:rPr>
        <w:t xml:space="preserve"> by its own accord or through NATO, and if these operations go awry, the EU is also </w:t>
      </w:r>
      <w:proofErr w:type="gramStart"/>
      <w:r>
        <w:rPr>
          <w:rStyle w:val="StyleUnderline"/>
        </w:rPr>
        <w:t>responsible .</w:t>
      </w:r>
      <w:proofErr w:type="gramEnd"/>
      <w:r>
        <w:rPr>
          <w:rStyle w:val="StyleUnderline"/>
        </w:rPr>
        <w:t xml:space="preserve"> Even when the EU is not in agreement with the United States' military policies, they have few means of opposing these decisions. As member states' defense budgets continue to decline," it is questionable that they will be able to protect themselves as needed.</w:t>
      </w:r>
    </w:p>
    <w:p w14:paraId="00492D30" w14:textId="77777777" w:rsidR="005538EA" w:rsidRPr="005538EA" w:rsidRDefault="005538EA" w:rsidP="005538EA">
      <w:pPr>
        <w:pStyle w:val="Heading4"/>
        <w:rPr>
          <w:rStyle w:val="Style13ptBold"/>
          <w:b/>
        </w:rPr>
      </w:pPr>
      <w:r w:rsidRPr="005538EA">
        <w:rPr>
          <w:rStyle w:val="Style13ptBold"/>
          <w:b/>
          <w:bCs w:val="0"/>
        </w:rPr>
        <w:t>EU soft power very low-no chance of using it</w:t>
      </w:r>
    </w:p>
    <w:p w14:paraId="12574077" w14:textId="77777777" w:rsidR="005538EA" w:rsidRPr="0010455A" w:rsidRDefault="005538EA" w:rsidP="005538EA">
      <w:pPr>
        <w:rPr>
          <w:rStyle w:val="Style13ptBold"/>
        </w:rPr>
      </w:pPr>
      <w:proofErr w:type="spellStart"/>
      <w:r w:rsidRPr="0010455A">
        <w:rPr>
          <w:rStyle w:val="Style13ptBold"/>
        </w:rPr>
        <w:t>Rettman</w:t>
      </w:r>
      <w:proofErr w:type="spellEnd"/>
      <w:r w:rsidRPr="0010455A">
        <w:rPr>
          <w:rStyle w:val="Style13ptBold"/>
        </w:rPr>
        <w:t xml:space="preserve"> 6/5/13 </w:t>
      </w:r>
      <w:r w:rsidRPr="0010455A">
        <w:rPr>
          <w:sz w:val="18"/>
          <w:szCs w:val="18"/>
        </w:rPr>
        <w:t>(</w:t>
      </w:r>
      <w:hyperlink r:id="rId32" w:history="1">
        <w:r w:rsidRPr="0010455A">
          <w:rPr>
            <w:rStyle w:val="Hyperlink"/>
            <w:sz w:val="18"/>
            <w:szCs w:val="18"/>
          </w:rPr>
          <w:t>http://euobserver.com/defence/120046</w:t>
        </w:r>
      </w:hyperlink>
      <w:r w:rsidRPr="0010455A">
        <w:rPr>
          <w:sz w:val="18"/>
          <w:szCs w:val="18"/>
        </w:rPr>
        <w:t xml:space="preserve"> Andrew </w:t>
      </w:r>
      <w:proofErr w:type="spellStart"/>
      <w:r w:rsidRPr="0010455A">
        <w:rPr>
          <w:sz w:val="18"/>
          <w:szCs w:val="18"/>
        </w:rPr>
        <w:t>Rettman</w:t>
      </w:r>
      <w:proofErr w:type="spellEnd"/>
      <w:r w:rsidRPr="0010455A">
        <w:rPr>
          <w:sz w:val="18"/>
          <w:szCs w:val="18"/>
        </w:rPr>
        <w:t xml:space="preserve"> is a worker for the </w:t>
      </w:r>
      <w:proofErr w:type="spellStart"/>
      <w:r w:rsidRPr="0010455A">
        <w:rPr>
          <w:sz w:val="18"/>
          <w:szCs w:val="18"/>
        </w:rPr>
        <w:t>EUObserver</w:t>
      </w:r>
      <w:proofErr w:type="spellEnd"/>
      <w:r w:rsidRPr="0010455A">
        <w:rPr>
          <w:sz w:val="18"/>
          <w:szCs w:val="18"/>
        </w:rPr>
        <w:t xml:space="preserve"> and a reporter.)</w:t>
      </w:r>
    </w:p>
    <w:p w14:paraId="0DFA0A41" w14:textId="7A15F8B6" w:rsidR="005538EA" w:rsidRPr="005538EA" w:rsidRDefault="005538EA" w:rsidP="005538EA">
      <w:pPr>
        <w:rPr>
          <w:sz w:val="16"/>
        </w:rPr>
      </w:pPr>
      <w:r w:rsidRPr="0010455A">
        <w:rPr>
          <w:sz w:val="16"/>
        </w:rPr>
        <w:t xml:space="preserve">"We </w:t>
      </w:r>
      <w:r w:rsidRPr="0010455A">
        <w:rPr>
          <w:rStyle w:val="StyleUnderline"/>
        </w:rPr>
        <w:t>European</w:t>
      </w:r>
      <w:r w:rsidRPr="0010455A">
        <w:rPr>
          <w:sz w:val="16"/>
        </w:rPr>
        <w:t xml:space="preserve">s must understand that </w:t>
      </w:r>
      <w:r w:rsidRPr="0010455A">
        <w:rPr>
          <w:rStyle w:val="StyleUnderline"/>
        </w:rPr>
        <w:t>soft power</w:t>
      </w:r>
      <w:r w:rsidRPr="0010455A">
        <w:rPr>
          <w:sz w:val="16"/>
        </w:rPr>
        <w:t xml:space="preserve"> alone </w:t>
      </w:r>
      <w:r w:rsidRPr="0010455A">
        <w:rPr>
          <w:rStyle w:val="StyleUnderline"/>
        </w:rPr>
        <w:t>is really no power at all</w:t>
      </w:r>
      <w:r w:rsidRPr="0010455A">
        <w:rPr>
          <w:sz w:val="16"/>
        </w:rPr>
        <w:t xml:space="preserve">. </w:t>
      </w:r>
      <w:r w:rsidRPr="0010455A">
        <w:rPr>
          <w:rStyle w:val="StyleUnderline"/>
        </w:rPr>
        <w:t>Without hard capabilities to back up its diplomacy, Europe will lack credibility and influence</w:t>
      </w:r>
      <w:r w:rsidRPr="0010455A">
        <w:rPr>
          <w:sz w:val="16"/>
        </w:rPr>
        <w:t>," he told MEPs on the European Parliament's foreign affairs committee in Brussels on Monday (6 May). "</w:t>
      </w:r>
      <w:r w:rsidRPr="0010455A">
        <w:rPr>
          <w:rStyle w:val="StyleUnderline"/>
        </w:rPr>
        <w:t xml:space="preserve">If European nations do not make a firm commitment to invest in security and </w:t>
      </w:r>
      <w:proofErr w:type="spellStart"/>
      <w:r w:rsidRPr="0010455A">
        <w:rPr>
          <w:rStyle w:val="StyleUnderline"/>
        </w:rPr>
        <w:t>defence</w:t>
      </w:r>
      <w:proofErr w:type="spellEnd"/>
      <w:r w:rsidRPr="0010455A">
        <w:rPr>
          <w:rStyle w:val="StyleUnderline"/>
        </w:rPr>
        <w:t xml:space="preserve">, then all talk about a strengthened European </w:t>
      </w:r>
      <w:proofErr w:type="spellStart"/>
      <w:r w:rsidRPr="0010455A">
        <w:rPr>
          <w:rStyle w:val="StyleUnderline"/>
        </w:rPr>
        <w:t>defence</w:t>
      </w:r>
      <w:proofErr w:type="spellEnd"/>
      <w:r w:rsidRPr="0010455A">
        <w:rPr>
          <w:rStyle w:val="StyleUnderline"/>
        </w:rPr>
        <w:t xml:space="preserve"> and security policy will just be hot air</w:t>
      </w:r>
      <w:r w:rsidRPr="0010455A">
        <w:rPr>
          <w:sz w:val="16"/>
        </w:rPr>
        <w:t xml:space="preserve">," he added. Twenty one out of the 27 EU countries are also </w:t>
      </w:r>
      <w:proofErr w:type="spellStart"/>
      <w:r w:rsidRPr="0010455A">
        <w:rPr>
          <w:sz w:val="16"/>
        </w:rPr>
        <w:t>Nato</w:t>
      </w:r>
      <w:proofErr w:type="spellEnd"/>
      <w:r w:rsidRPr="0010455A">
        <w:rPr>
          <w:sz w:val="16"/>
        </w:rPr>
        <w:t xml:space="preserve"> members. Rasmussen said they lack "transport planes, air-to-air </w:t>
      </w:r>
      <w:proofErr w:type="spellStart"/>
      <w:r w:rsidRPr="0010455A">
        <w:rPr>
          <w:sz w:val="16"/>
        </w:rPr>
        <w:t>refuelling</w:t>
      </w:r>
      <w:proofErr w:type="spellEnd"/>
      <w:r w:rsidRPr="0010455A">
        <w:rPr>
          <w:sz w:val="16"/>
        </w:rPr>
        <w:t xml:space="preserve"> and intelligence, surveillance and reconnaissance assets." He noted that, given the financial crisis, </w:t>
      </w:r>
      <w:r w:rsidRPr="0010455A">
        <w:rPr>
          <w:rStyle w:val="StyleUnderline"/>
        </w:rPr>
        <w:t xml:space="preserve">it is "too expensive for any individual [EU] country" to buy the hardware that </w:t>
      </w:r>
      <w:proofErr w:type="spellStart"/>
      <w:r w:rsidRPr="0010455A">
        <w:rPr>
          <w:rStyle w:val="StyleUnderline"/>
        </w:rPr>
        <w:t>Nato</w:t>
      </w:r>
      <w:proofErr w:type="spellEnd"/>
      <w:r w:rsidRPr="0010455A">
        <w:rPr>
          <w:rStyle w:val="StyleUnderline"/>
        </w:rPr>
        <w:t xml:space="preserve"> needs Europe to have</w:t>
      </w:r>
      <w:r w:rsidRPr="0010455A">
        <w:rPr>
          <w:sz w:val="16"/>
        </w:rPr>
        <w:t xml:space="preserve">. He also indicated that </w:t>
      </w:r>
      <w:r w:rsidRPr="0010455A">
        <w:rPr>
          <w:rStyle w:val="StyleUnderline"/>
        </w:rPr>
        <w:t>European countries are too dove-</w:t>
      </w:r>
      <w:proofErr w:type="spellStart"/>
      <w:r w:rsidRPr="0010455A">
        <w:rPr>
          <w:rStyle w:val="StyleUnderline"/>
        </w:rPr>
        <w:t>ish</w:t>
      </w:r>
      <w:proofErr w:type="spellEnd"/>
      <w:r w:rsidRPr="0010455A">
        <w:rPr>
          <w:rStyle w:val="StyleUnderline"/>
        </w:rPr>
        <w:t xml:space="preserve"> in their approach to foreign crises. "We must also have the political will to use them [military means]. To deal with security challenges on Europe's doorstep. To help manage crises further away that might affect us here at home</w:t>
      </w:r>
      <w:r w:rsidRPr="0010455A">
        <w:rPr>
          <w:sz w:val="16"/>
        </w:rPr>
        <w:t xml:space="preserve">," he said. </w:t>
      </w:r>
    </w:p>
    <w:p w14:paraId="4C681749" w14:textId="77777777" w:rsidR="005538EA" w:rsidRDefault="005538EA" w:rsidP="005538EA">
      <w:pPr>
        <w:rPr>
          <w:rFonts w:asciiTheme="minorHAnsi" w:hAnsiTheme="minorHAnsi"/>
        </w:rPr>
      </w:pPr>
    </w:p>
    <w:p w14:paraId="6D876DA2" w14:textId="77777777" w:rsidR="005538EA" w:rsidRDefault="005538EA" w:rsidP="005538EA">
      <w:pPr>
        <w:pStyle w:val="Heading3"/>
      </w:pPr>
      <w:r>
        <w:lastRenderedPageBreak/>
        <w:t xml:space="preserve">No Impact – AT: EU </w:t>
      </w:r>
      <w:proofErr w:type="spellStart"/>
      <w:r>
        <w:t>Rels</w:t>
      </w:r>
      <w:proofErr w:type="spellEnd"/>
    </w:p>
    <w:p w14:paraId="7F85E37F" w14:textId="77777777" w:rsidR="005538EA" w:rsidRPr="009A2B03" w:rsidRDefault="005538EA" w:rsidP="005538EA">
      <w:pPr>
        <w:pStyle w:val="Heading4"/>
        <w:rPr>
          <w:rFonts w:asciiTheme="minorHAnsi" w:hAnsiTheme="minorHAnsi"/>
        </w:rPr>
      </w:pPr>
      <w:r w:rsidRPr="009A2B03">
        <w:rPr>
          <w:rFonts w:asciiTheme="minorHAnsi" w:hAnsiTheme="minorHAnsi"/>
        </w:rPr>
        <w:t xml:space="preserve">No impact to US/European relations </w:t>
      </w:r>
    </w:p>
    <w:p w14:paraId="4E7584E2" w14:textId="77777777" w:rsidR="005538EA" w:rsidRPr="009A2B03" w:rsidRDefault="005538EA" w:rsidP="005538EA">
      <w:pPr>
        <w:rPr>
          <w:rFonts w:asciiTheme="minorHAnsi" w:hAnsiTheme="minorHAnsi"/>
        </w:rPr>
      </w:pPr>
      <w:r w:rsidRPr="009A2B03">
        <w:rPr>
          <w:rStyle w:val="Style13ptBold"/>
          <w:rFonts w:asciiTheme="minorHAnsi" w:hAnsiTheme="minorHAnsi"/>
        </w:rPr>
        <w:t>Haas 11</w:t>
      </w:r>
      <w:r w:rsidRPr="009A2B03">
        <w:rPr>
          <w:rFonts w:asciiTheme="minorHAnsi" w:hAnsiTheme="minorHAnsi"/>
        </w:rPr>
        <w:t xml:space="preserve">—president of the CFR Lecturer in public policy, Harvard. </w:t>
      </w:r>
      <w:proofErr w:type="spellStart"/>
      <w:r w:rsidRPr="009A2B03">
        <w:rPr>
          <w:rFonts w:asciiTheme="minorHAnsi" w:hAnsiTheme="minorHAnsi"/>
        </w:rPr>
        <w:t>DPhill</w:t>
      </w:r>
      <w:proofErr w:type="spellEnd"/>
      <w:r w:rsidRPr="009A2B03">
        <w:rPr>
          <w:rFonts w:asciiTheme="minorHAnsi" w:hAnsiTheme="minorHAnsi"/>
        </w:rPr>
        <w:t>, Oxford (17 June 2011, Richard, Why Europe No Longer Matters, http://www.cfr.org/europerussia/why-europe-no-longer-matters/p25308)</w:t>
      </w:r>
    </w:p>
    <w:p w14:paraId="0D77B4C9" w14:textId="77777777" w:rsidR="005538EA" w:rsidRPr="009A2B03" w:rsidRDefault="005538EA" w:rsidP="005538EA">
      <w:pPr>
        <w:pStyle w:val="cardtext"/>
        <w:ind w:left="0"/>
        <w:rPr>
          <w:rFonts w:asciiTheme="minorHAnsi" w:hAnsiTheme="minorHAnsi"/>
          <w:sz w:val="12"/>
        </w:rPr>
      </w:pPr>
      <w:r w:rsidRPr="009A2B03">
        <w:rPr>
          <w:rFonts w:asciiTheme="minorHAnsi" w:hAnsiTheme="minorHAnsi"/>
          <w:sz w:val="12"/>
        </w:rPr>
        <w:t xml:space="preserve">Gates sounded a pessimistic note, warning of "the real possibility for a dim if not dismal future for the transatlantic alliance." Yet, the outgoing Pentagon chief may not have been pessimistic enough. </w:t>
      </w:r>
      <w:r w:rsidRPr="004E0EE7">
        <w:rPr>
          <w:rStyle w:val="StyleUnderline"/>
          <w:rFonts w:asciiTheme="minorHAnsi" w:hAnsiTheme="minorHAnsi"/>
        </w:rPr>
        <w:t>The U.S.-European partnership</w:t>
      </w:r>
      <w:r w:rsidRPr="009A2B03">
        <w:rPr>
          <w:rFonts w:asciiTheme="minorHAnsi" w:hAnsiTheme="minorHAnsi"/>
          <w:sz w:val="12"/>
        </w:rPr>
        <w:t xml:space="preserve"> that proved so central to managing and winning the Cold War </w:t>
      </w:r>
      <w:r w:rsidRPr="004E0EE7">
        <w:rPr>
          <w:rStyle w:val="StyleUnderline"/>
          <w:rFonts w:asciiTheme="minorHAnsi" w:hAnsiTheme="minorHAnsi"/>
        </w:rPr>
        <w:t>will</w:t>
      </w:r>
      <w:r w:rsidRPr="009A2B03">
        <w:rPr>
          <w:rStyle w:val="StyleUnderline"/>
          <w:rFonts w:asciiTheme="minorHAnsi" w:hAnsiTheme="minorHAnsi"/>
        </w:rPr>
        <w:t xml:space="preserve"> inevitably </w:t>
      </w:r>
      <w:r w:rsidRPr="004E0EE7">
        <w:rPr>
          <w:rStyle w:val="StyleUnderline"/>
          <w:rFonts w:asciiTheme="minorHAnsi" w:hAnsiTheme="minorHAnsi"/>
        </w:rPr>
        <w:t>play a</w:t>
      </w:r>
      <w:r w:rsidRPr="009A2B03">
        <w:rPr>
          <w:rStyle w:val="StyleUnderline"/>
          <w:rFonts w:asciiTheme="minorHAnsi" w:hAnsiTheme="minorHAnsi"/>
        </w:rPr>
        <w:t xml:space="preserve"> </w:t>
      </w:r>
      <w:r w:rsidRPr="009A2B03">
        <w:rPr>
          <w:rFonts w:asciiTheme="minorHAnsi" w:hAnsiTheme="minorHAnsi"/>
          <w:sz w:val="12"/>
        </w:rPr>
        <w:t xml:space="preserve">far </w:t>
      </w:r>
      <w:r w:rsidRPr="004E0EE7">
        <w:rPr>
          <w:rStyle w:val="StyleUnderline"/>
          <w:rFonts w:asciiTheme="minorHAnsi" w:hAnsiTheme="minorHAnsi"/>
        </w:rPr>
        <w:t>diminished role</w:t>
      </w:r>
      <w:r w:rsidRPr="009A2B03">
        <w:rPr>
          <w:rStyle w:val="StyleUnderline"/>
          <w:rFonts w:asciiTheme="minorHAnsi" w:hAnsiTheme="minorHAnsi"/>
        </w:rPr>
        <w:t xml:space="preserve"> in the years to come</w:t>
      </w:r>
      <w:r w:rsidRPr="009A2B03">
        <w:rPr>
          <w:rFonts w:asciiTheme="minorHAnsi" w:hAnsiTheme="minorHAnsi"/>
          <w:sz w:val="12"/>
        </w:rPr>
        <w:t xml:space="preserve">. To some extent, we're already there: If NATO didn't exist today, would anyone feel compelled to create it? The honest, if awkward, answer is no. In the coming decades, </w:t>
      </w:r>
      <w:r w:rsidRPr="004E0EE7">
        <w:rPr>
          <w:rStyle w:val="StyleUnderline"/>
          <w:rFonts w:asciiTheme="minorHAnsi" w:hAnsiTheme="minorHAnsi"/>
        </w:rPr>
        <w:t xml:space="preserve">Europe's influence on affairs beyond its borders will be </w:t>
      </w:r>
      <w:r w:rsidRPr="009A2B03">
        <w:rPr>
          <w:rStyle w:val="StyleUnderline"/>
          <w:rFonts w:asciiTheme="minorHAnsi" w:hAnsiTheme="minorHAnsi"/>
        </w:rPr>
        <w:t xml:space="preserve">sharply </w:t>
      </w:r>
      <w:r w:rsidRPr="004E0EE7">
        <w:rPr>
          <w:rStyle w:val="StyleUnderline"/>
          <w:rFonts w:asciiTheme="minorHAnsi" w:hAnsiTheme="minorHAnsi"/>
        </w:rPr>
        <w:t>limited</w:t>
      </w:r>
      <w:r w:rsidRPr="009A2B03">
        <w:rPr>
          <w:rFonts w:asciiTheme="minorHAnsi" w:hAnsiTheme="minorHAnsi"/>
          <w:sz w:val="12"/>
        </w:rPr>
        <w:t xml:space="preserve">, and it is in other regions, not Europe, that the 21st century will be most clearly forged and defined. Certainly, one reason for NATO's increasing marginalization stems from the behavior of its European members. The problem is not the number of European troops (there are 2 million) nor what Europeans collectively spend on defense ($300 billion a year), but rather how those troops are organized and how that money is spent. </w:t>
      </w:r>
      <w:r w:rsidRPr="004E0EE7">
        <w:rPr>
          <w:rStyle w:val="StyleUnderline"/>
          <w:rFonts w:asciiTheme="minorHAnsi" w:hAnsiTheme="minorHAnsi"/>
        </w:rPr>
        <w:t>With NATO, the whole is far less than the sum of its parts</w:t>
      </w:r>
      <w:r w:rsidRPr="009A2B03">
        <w:rPr>
          <w:rStyle w:val="StyleUnderline"/>
          <w:rFonts w:asciiTheme="minorHAnsi" w:hAnsiTheme="minorHAnsi"/>
        </w:rPr>
        <w:t xml:space="preserve">. Critical </w:t>
      </w:r>
      <w:r w:rsidRPr="004E0EE7">
        <w:rPr>
          <w:rStyle w:val="StyleUnderline"/>
          <w:rFonts w:asciiTheme="minorHAnsi" w:hAnsiTheme="minorHAnsi"/>
        </w:rPr>
        <w:t>decisions are still made nationally</w:t>
      </w:r>
      <w:r w:rsidRPr="009A2B03">
        <w:rPr>
          <w:rStyle w:val="StyleUnderline"/>
          <w:rFonts w:asciiTheme="minorHAnsi" w:hAnsiTheme="minorHAnsi"/>
        </w:rPr>
        <w:t>;</w:t>
      </w:r>
      <w:r w:rsidRPr="009A2B03">
        <w:rPr>
          <w:rFonts w:asciiTheme="minorHAnsi" w:hAnsiTheme="minorHAnsi"/>
          <w:sz w:val="12"/>
        </w:rPr>
        <w:t xml:space="preserve"> much of the </w:t>
      </w:r>
      <w:r w:rsidRPr="004E0EE7">
        <w:rPr>
          <w:rStyle w:val="StyleUnderline"/>
          <w:rFonts w:asciiTheme="minorHAnsi" w:hAnsiTheme="minorHAnsi"/>
        </w:rPr>
        <w:t>talk about a</w:t>
      </w:r>
      <w:r w:rsidRPr="009A2B03">
        <w:rPr>
          <w:rStyle w:val="StyleUnderline"/>
          <w:rFonts w:asciiTheme="minorHAnsi" w:hAnsiTheme="minorHAnsi"/>
        </w:rPr>
        <w:t xml:space="preserve"> common </w:t>
      </w:r>
      <w:r w:rsidRPr="004E0EE7">
        <w:rPr>
          <w:rStyle w:val="StyleUnderline"/>
          <w:rFonts w:asciiTheme="minorHAnsi" w:hAnsiTheme="minorHAnsi"/>
        </w:rPr>
        <w:t>defense policy remains just</w:t>
      </w:r>
      <w:r w:rsidRPr="009A2B03">
        <w:rPr>
          <w:rStyle w:val="StyleUnderline"/>
          <w:rFonts w:asciiTheme="minorHAnsi" w:hAnsiTheme="minorHAnsi"/>
        </w:rPr>
        <w:t xml:space="preserve"> that -- </w:t>
      </w:r>
      <w:r w:rsidRPr="004E0EE7">
        <w:rPr>
          <w:rStyle w:val="StyleUnderline"/>
          <w:rFonts w:asciiTheme="minorHAnsi" w:hAnsiTheme="minorHAnsi"/>
        </w:rPr>
        <w:t>talk</w:t>
      </w:r>
      <w:r w:rsidRPr="009A2B03">
        <w:rPr>
          <w:rFonts w:asciiTheme="minorHAnsi" w:hAnsiTheme="minorHAnsi"/>
          <w:sz w:val="12"/>
        </w:rPr>
        <w:t xml:space="preserve">. </w:t>
      </w:r>
      <w:r w:rsidRPr="009A2B03">
        <w:rPr>
          <w:rStyle w:val="StyleUnderline"/>
          <w:rFonts w:asciiTheme="minorHAnsi" w:hAnsiTheme="minorHAnsi"/>
        </w:rPr>
        <w:t>There is little specialization or coordination.</w:t>
      </w:r>
      <w:r w:rsidRPr="009A2B03">
        <w:rPr>
          <w:rFonts w:asciiTheme="minorHAnsi" w:hAnsiTheme="minorHAnsi"/>
          <w:sz w:val="12"/>
        </w:rPr>
        <w:t xml:space="preserve"> </w:t>
      </w:r>
      <w:r w:rsidRPr="009A2B03">
        <w:rPr>
          <w:rStyle w:val="StyleUnderline"/>
          <w:rFonts w:asciiTheme="minorHAnsi" w:hAnsiTheme="minorHAnsi"/>
        </w:rPr>
        <w:t>Missing as well are</w:t>
      </w:r>
      <w:r w:rsidRPr="009A2B03">
        <w:rPr>
          <w:rFonts w:asciiTheme="minorHAnsi" w:hAnsiTheme="minorHAnsi"/>
          <w:sz w:val="12"/>
        </w:rPr>
        <w:t xml:space="preserve"> many of the </w:t>
      </w:r>
      <w:r w:rsidRPr="009A2B03">
        <w:rPr>
          <w:rStyle w:val="StyleUnderline"/>
          <w:rFonts w:asciiTheme="minorHAnsi" w:hAnsiTheme="minorHAnsi"/>
        </w:rPr>
        <w:t>logistical and intel</w:t>
      </w:r>
      <w:r w:rsidRPr="009A2B03">
        <w:rPr>
          <w:rFonts w:asciiTheme="minorHAnsi" w:hAnsiTheme="minorHAnsi"/>
          <w:sz w:val="12"/>
        </w:rPr>
        <w:t xml:space="preserve">ligence </w:t>
      </w:r>
      <w:r w:rsidRPr="009A2B03">
        <w:rPr>
          <w:rStyle w:val="StyleUnderline"/>
          <w:rFonts w:asciiTheme="minorHAnsi" w:hAnsiTheme="minorHAnsi"/>
        </w:rPr>
        <w:t>assets needed to project military force</w:t>
      </w:r>
      <w:r w:rsidRPr="009A2B03">
        <w:rPr>
          <w:rFonts w:asciiTheme="minorHAnsi" w:hAnsiTheme="minorHAnsi"/>
          <w:sz w:val="12"/>
        </w:rPr>
        <w:t xml:space="preserve"> on distant battlefields. </w:t>
      </w:r>
      <w:r w:rsidRPr="009A2B03">
        <w:rPr>
          <w:rStyle w:val="StyleUnderline"/>
          <w:rFonts w:asciiTheme="minorHAnsi" w:hAnsiTheme="minorHAnsi"/>
          <w:sz w:val="12"/>
        </w:rPr>
        <w:t>The</w:t>
      </w:r>
      <w:r w:rsidRPr="009A2B03">
        <w:rPr>
          <w:rFonts w:asciiTheme="minorHAnsi" w:hAnsiTheme="minorHAnsi"/>
          <w:sz w:val="12"/>
        </w:rPr>
        <w:t xml:space="preserve"> alliance's </w:t>
      </w:r>
      <w:r w:rsidRPr="009A2B03">
        <w:rPr>
          <w:rStyle w:val="StyleUnderline"/>
          <w:rFonts w:asciiTheme="minorHAnsi" w:hAnsiTheme="minorHAnsi"/>
          <w:sz w:val="12"/>
        </w:rPr>
        <w:t>effort in Libya</w:t>
      </w:r>
      <w:r w:rsidRPr="009A2B03">
        <w:rPr>
          <w:rFonts w:asciiTheme="minorHAnsi" w:hAnsiTheme="minorHAnsi"/>
          <w:sz w:val="12"/>
        </w:rPr>
        <w:t xml:space="preserve"> -- </w:t>
      </w:r>
      <w:r w:rsidRPr="009A2B03">
        <w:rPr>
          <w:rStyle w:val="StyleUnderline"/>
          <w:rFonts w:asciiTheme="minorHAnsi" w:hAnsiTheme="minorHAnsi"/>
          <w:sz w:val="12"/>
        </w:rPr>
        <w:t>the poorly conceived intervention, the widespread refusal or inability to participate in actual strike missions, the obvious difficulties in sustaining intense operations</w:t>
      </w:r>
      <w:r w:rsidRPr="009A2B03">
        <w:rPr>
          <w:rFonts w:asciiTheme="minorHAnsi" w:hAnsiTheme="minorHAnsi"/>
          <w:sz w:val="12"/>
        </w:rPr>
        <w:t xml:space="preserve"> </w:t>
      </w:r>
      <w:r w:rsidRPr="009A2B03">
        <w:rPr>
          <w:rStyle w:val="StyleUnderline"/>
          <w:rFonts w:asciiTheme="minorHAnsi" w:hAnsiTheme="minorHAnsi"/>
          <w:sz w:val="12"/>
        </w:rPr>
        <w:t xml:space="preserve">-- is a daily reminder of what the world's most powerful military organization cannot accomplish. </w:t>
      </w:r>
      <w:r w:rsidRPr="009A2B03">
        <w:rPr>
          <w:rStyle w:val="StyleUnderline"/>
          <w:rFonts w:asciiTheme="minorHAnsi" w:hAnsiTheme="minorHAnsi"/>
        </w:rPr>
        <w:t>With the Cold War</w:t>
      </w:r>
      <w:r w:rsidRPr="009A2B03">
        <w:rPr>
          <w:rFonts w:asciiTheme="minorHAnsi" w:hAnsiTheme="minorHAnsi"/>
          <w:sz w:val="12"/>
        </w:rPr>
        <w:t xml:space="preserve"> and the Soviet </w:t>
      </w:r>
      <w:proofErr w:type="gramStart"/>
      <w:r w:rsidRPr="009A2B03">
        <w:rPr>
          <w:rFonts w:asciiTheme="minorHAnsi" w:hAnsiTheme="minorHAnsi"/>
          <w:sz w:val="12"/>
        </w:rPr>
        <w:t>threat</w:t>
      </w:r>
      <w:proofErr w:type="gramEnd"/>
      <w:r w:rsidRPr="009A2B03">
        <w:rPr>
          <w:rFonts w:asciiTheme="minorHAnsi" w:hAnsiTheme="minorHAnsi"/>
          <w:sz w:val="12"/>
        </w:rPr>
        <w:t xml:space="preserve"> </w:t>
      </w:r>
      <w:r w:rsidRPr="009A2B03">
        <w:rPr>
          <w:rStyle w:val="StyleUnderline"/>
          <w:rFonts w:asciiTheme="minorHAnsi" w:hAnsiTheme="minorHAnsi"/>
        </w:rPr>
        <w:t xml:space="preserve">a distant memory, </w:t>
      </w:r>
      <w:r w:rsidRPr="004E0EE7">
        <w:rPr>
          <w:rStyle w:val="StyleUnderline"/>
          <w:rFonts w:asciiTheme="minorHAnsi" w:hAnsiTheme="minorHAnsi"/>
        </w:rPr>
        <w:t>there is little political willingness</w:t>
      </w:r>
      <w:r w:rsidRPr="009A2B03">
        <w:rPr>
          <w:rFonts w:asciiTheme="minorHAnsi" w:hAnsiTheme="minorHAnsi"/>
          <w:sz w:val="12"/>
        </w:rPr>
        <w:t xml:space="preserve">, on a country-by-country basis, </w:t>
      </w:r>
      <w:r w:rsidRPr="004E0EE7">
        <w:rPr>
          <w:rStyle w:val="StyleUnderline"/>
          <w:rFonts w:asciiTheme="minorHAnsi" w:hAnsiTheme="minorHAnsi"/>
        </w:rPr>
        <w:t>to provide</w:t>
      </w:r>
      <w:r w:rsidRPr="009A2B03">
        <w:rPr>
          <w:rStyle w:val="StyleUnderline"/>
          <w:rFonts w:asciiTheme="minorHAnsi" w:hAnsiTheme="minorHAnsi"/>
        </w:rPr>
        <w:t xml:space="preserve"> adequate public </w:t>
      </w:r>
      <w:r w:rsidRPr="004E0EE7">
        <w:rPr>
          <w:rStyle w:val="StyleUnderline"/>
          <w:rFonts w:asciiTheme="minorHAnsi" w:hAnsiTheme="minorHAnsi"/>
        </w:rPr>
        <w:t>funds to the military</w:t>
      </w:r>
      <w:r w:rsidRPr="009A2B03">
        <w:rPr>
          <w:rFonts w:asciiTheme="minorHAnsi" w:hAnsiTheme="minorHAnsi"/>
          <w:sz w:val="12"/>
        </w:rPr>
        <w:t xml:space="preserve">. (Britain and France, which each spend more than 2 percent of their gross domestic products on defense, are two of the exceptions here.) Even where a willingness to intervene with military force exists, such as in Afghanistan, where upward of 35,000 European troops are deployed, there are severe constraints. Some governments, such as Germany, have historically limited their participation in combat operations, while </w:t>
      </w:r>
      <w:r w:rsidRPr="009A2B03">
        <w:rPr>
          <w:rStyle w:val="StyleUnderline"/>
          <w:rFonts w:asciiTheme="minorHAnsi" w:hAnsiTheme="minorHAnsi"/>
        </w:rPr>
        <w:t xml:space="preserve">the cultural acceptance of casualties is fading in </w:t>
      </w:r>
      <w:r w:rsidRPr="009A2B03">
        <w:rPr>
          <w:rFonts w:asciiTheme="minorHAnsi" w:hAnsiTheme="minorHAnsi"/>
          <w:sz w:val="12"/>
        </w:rPr>
        <w:t xml:space="preserve">many </w:t>
      </w:r>
      <w:r w:rsidRPr="009A2B03">
        <w:rPr>
          <w:rStyle w:val="StyleUnderline"/>
          <w:rFonts w:asciiTheme="minorHAnsi" w:hAnsiTheme="minorHAnsi"/>
        </w:rPr>
        <w:t>European nations</w:t>
      </w:r>
      <w:r w:rsidRPr="009A2B03">
        <w:rPr>
          <w:rFonts w:asciiTheme="minorHAnsi" w:hAnsiTheme="minorHAnsi"/>
          <w:sz w:val="12"/>
        </w:rPr>
        <w:t xml:space="preserve">. But it would be wrong, not to mention fruitless, to blame the Europeans and their choices alone. There are larger historical forces contributing to the continent's increasing irrelevance to world affairs. Ironically, Europe's own notable successes are an important reason that transatlantic ties will matter less in the future. The current euro zone financial crisis should not obscure the historic accomplishment that was the building of an integrated Europe over the past half-century. The continent is largely whole and free and stable. Europe, the principal arena of much 20th-century geopolitical competition, will be spared such a role in the new century -- and this is a good thing. The contrast with Asia could hardly be more dramatic. Asia is increasingly the center of gravity of the world economy; the historic question is whether this dynamism can be managed peacefully. The major powers of Europe -- Germany, France and Great Britain -- have reconciled, and the regional arrangements there are broad and deep. In Asia, however, China, Japan, India, Vietnam, the two Koreas, Indonesia and others eye one another warily. Regional pacts and arrangements, especially in the political and security realms, are thin. Political and economic competition is unavoidable; military conflict cannot be ruled out. Europeans will play a modest role, at best, in influencing these developments. If Asia, with its dynamism and power struggles, in some ways resembles the Europe of 100 years ago, the Middle East is more reminiscent of the Europe of several centuries before: a patchwork of top-heavy monarchies, internal turbulence, unresolved conflicts, and nationalities that cross and contest boundaries. Europe's ability to influence the course of this region, too, will be sharply limited. </w:t>
      </w:r>
      <w:r w:rsidRPr="009A2B03">
        <w:rPr>
          <w:rStyle w:val="StyleUnderline"/>
          <w:rFonts w:asciiTheme="minorHAnsi" w:hAnsiTheme="minorHAnsi"/>
        </w:rPr>
        <w:t>Political and demographic changes within Europe, as well as the U</w:t>
      </w:r>
      <w:r w:rsidRPr="009A2B03">
        <w:rPr>
          <w:rFonts w:asciiTheme="minorHAnsi" w:hAnsiTheme="minorHAnsi"/>
          <w:sz w:val="12"/>
        </w:rPr>
        <w:t xml:space="preserve">nited </w:t>
      </w:r>
      <w:r w:rsidRPr="009A2B03">
        <w:rPr>
          <w:rStyle w:val="StyleUnderline"/>
          <w:rFonts w:asciiTheme="minorHAnsi" w:hAnsiTheme="minorHAnsi"/>
        </w:rPr>
        <w:t>S</w:t>
      </w:r>
      <w:r w:rsidRPr="009A2B03">
        <w:rPr>
          <w:rFonts w:asciiTheme="minorHAnsi" w:hAnsiTheme="minorHAnsi"/>
          <w:sz w:val="12"/>
        </w:rPr>
        <w:t xml:space="preserve">tates, also </w:t>
      </w:r>
      <w:r w:rsidRPr="009A2B03">
        <w:rPr>
          <w:rStyle w:val="StyleUnderline"/>
          <w:rFonts w:asciiTheme="minorHAnsi" w:hAnsiTheme="minorHAnsi"/>
        </w:rPr>
        <w:t>ensure that the transatlantic alliance will lose prominence.</w:t>
      </w:r>
      <w:r w:rsidRPr="009A2B03">
        <w:rPr>
          <w:rFonts w:asciiTheme="minorHAnsi" w:hAnsiTheme="minorHAnsi"/>
          <w:sz w:val="12"/>
        </w:rPr>
        <w:t xml:space="preserve"> In </w:t>
      </w:r>
      <w:r w:rsidRPr="009A2B03">
        <w:rPr>
          <w:rFonts w:asciiTheme="minorHAnsi" w:hAnsiTheme="minorHAnsi"/>
          <w:sz w:val="12"/>
          <w:szCs w:val="12"/>
        </w:rPr>
        <w:t xml:space="preserve">Europe, </w:t>
      </w:r>
      <w:r w:rsidRPr="009A2B03">
        <w:rPr>
          <w:rStyle w:val="StyleUnderline"/>
          <w:rFonts w:asciiTheme="minorHAnsi" w:hAnsiTheme="minorHAnsi"/>
          <w:sz w:val="12"/>
          <w:szCs w:val="12"/>
        </w:rPr>
        <w:t xml:space="preserve">the E.U. project still consumes the attention of many, </w:t>
      </w:r>
      <w:r w:rsidRPr="009A2B03">
        <w:rPr>
          <w:rFonts w:asciiTheme="minorHAnsi" w:hAnsiTheme="minorHAnsi"/>
          <w:sz w:val="12"/>
          <w:szCs w:val="12"/>
        </w:rPr>
        <w:t>but</w:t>
      </w:r>
      <w:r w:rsidRPr="009A2B03">
        <w:rPr>
          <w:rFonts w:asciiTheme="minorHAnsi" w:hAnsiTheme="minorHAnsi"/>
          <w:sz w:val="12"/>
        </w:rPr>
        <w:t xml:space="preserve"> </w:t>
      </w:r>
      <w:r w:rsidRPr="009A2B03">
        <w:rPr>
          <w:rStyle w:val="StyleUnderline"/>
          <w:rFonts w:asciiTheme="minorHAnsi" w:hAnsiTheme="minorHAnsi"/>
        </w:rPr>
        <w:t>for</w:t>
      </w:r>
      <w:r w:rsidRPr="009A2B03">
        <w:rPr>
          <w:rFonts w:asciiTheme="minorHAnsi" w:hAnsiTheme="minorHAnsi"/>
          <w:sz w:val="12"/>
        </w:rPr>
        <w:t xml:space="preserve"> others, especially </w:t>
      </w:r>
      <w:r w:rsidRPr="009A2B03">
        <w:rPr>
          <w:rStyle w:val="StyleUnderline"/>
          <w:rFonts w:asciiTheme="minorHAnsi" w:hAnsiTheme="minorHAnsi"/>
        </w:rPr>
        <w:t xml:space="preserve">those </w:t>
      </w:r>
      <w:r w:rsidRPr="004E0EE7">
        <w:rPr>
          <w:rStyle w:val="StyleUnderline"/>
          <w:rFonts w:asciiTheme="minorHAnsi" w:hAnsiTheme="minorHAnsi"/>
        </w:rPr>
        <w:t>in southern Europe</w:t>
      </w:r>
      <w:r w:rsidRPr="009A2B03">
        <w:rPr>
          <w:rStyle w:val="StyleUnderline"/>
          <w:rFonts w:asciiTheme="minorHAnsi" w:hAnsiTheme="minorHAnsi"/>
        </w:rPr>
        <w:t xml:space="preserve"> facing unsustainable fiscal shortfalls, </w:t>
      </w:r>
      <w:r w:rsidRPr="004E0EE7">
        <w:rPr>
          <w:rStyle w:val="StyleUnderline"/>
          <w:rFonts w:asciiTheme="minorHAnsi" w:hAnsiTheme="minorHAnsi"/>
        </w:rPr>
        <w:t>domestic economic turmoil takes precedence</w:t>
      </w:r>
      <w:r w:rsidRPr="009A2B03">
        <w:rPr>
          <w:rFonts w:asciiTheme="minorHAnsi" w:hAnsiTheme="minorHAnsi"/>
          <w:sz w:val="12"/>
        </w:rPr>
        <w:t xml:space="preserve">. No doubt, Europe's security challenges are geographically, politically and psychologically less immediate to the population than its economic ones. Mounting financial problems and the imperative to cut deficits are sure to limit what Europeans can do militarily beyond their continent. Moreover, intimate </w:t>
      </w:r>
      <w:r w:rsidRPr="004E0EE7">
        <w:rPr>
          <w:rStyle w:val="StyleUnderline"/>
          <w:rFonts w:asciiTheme="minorHAnsi" w:hAnsiTheme="minorHAnsi"/>
        </w:rPr>
        <w:t>ties</w:t>
      </w:r>
      <w:r w:rsidRPr="009A2B03">
        <w:rPr>
          <w:rStyle w:val="StyleUnderline"/>
          <w:rFonts w:asciiTheme="minorHAnsi" w:hAnsiTheme="minorHAnsi"/>
        </w:rPr>
        <w:t xml:space="preserve"> across the Atlantic </w:t>
      </w:r>
      <w:r w:rsidRPr="004E0EE7">
        <w:rPr>
          <w:rStyle w:val="StyleUnderline"/>
          <w:rFonts w:asciiTheme="minorHAnsi" w:hAnsiTheme="minorHAnsi"/>
        </w:rPr>
        <w:t>were forged at a time when</w:t>
      </w:r>
      <w:r w:rsidRPr="009A2B03">
        <w:rPr>
          <w:rFonts w:asciiTheme="minorHAnsi" w:hAnsiTheme="minorHAnsi"/>
          <w:sz w:val="12"/>
        </w:rPr>
        <w:t xml:space="preserve"> American political and economic </w:t>
      </w:r>
      <w:r w:rsidRPr="004E0EE7">
        <w:rPr>
          <w:rStyle w:val="StyleUnderline"/>
          <w:rFonts w:asciiTheme="minorHAnsi" w:hAnsiTheme="minorHAnsi"/>
        </w:rPr>
        <w:t>power was</w:t>
      </w:r>
      <w:r w:rsidRPr="009A2B03">
        <w:rPr>
          <w:rFonts w:asciiTheme="minorHAnsi" w:hAnsiTheme="minorHAnsi"/>
          <w:sz w:val="12"/>
        </w:rPr>
        <w:t xml:space="preserve"> largely </w:t>
      </w:r>
      <w:r w:rsidRPr="004E0EE7">
        <w:rPr>
          <w:rStyle w:val="StyleUnderline"/>
          <w:rFonts w:asciiTheme="minorHAnsi" w:hAnsiTheme="minorHAnsi"/>
        </w:rPr>
        <w:t>in the hands</w:t>
      </w:r>
      <w:r w:rsidRPr="004E0EE7">
        <w:rPr>
          <w:rFonts w:asciiTheme="minorHAnsi" w:hAnsiTheme="minorHAnsi"/>
          <w:sz w:val="12"/>
        </w:rPr>
        <w:t xml:space="preserve"> </w:t>
      </w:r>
      <w:r w:rsidRPr="004E0EE7">
        <w:rPr>
          <w:rStyle w:val="StyleUnderline"/>
          <w:rFonts w:asciiTheme="minorHAnsi" w:hAnsiTheme="minorHAnsi"/>
        </w:rPr>
        <w:t>of Northeastern elites</w:t>
      </w:r>
      <w:r w:rsidRPr="009A2B03">
        <w:rPr>
          <w:rFonts w:asciiTheme="minorHAnsi" w:hAnsiTheme="minorHAnsi"/>
          <w:sz w:val="12"/>
        </w:rPr>
        <w:t xml:space="preserve">, many of whom traced their ancestry to Europe and who were most interested in developments there. </w:t>
      </w:r>
      <w:r w:rsidRPr="004E0EE7">
        <w:rPr>
          <w:rStyle w:val="StyleUnderline"/>
          <w:rFonts w:asciiTheme="minorHAnsi" w:hAnsiTheme="minorHAnsi"/>
        </w:rPr>
        <w:t>Today's U</w:t>
      </w:r>
      <w:r w:rsidRPr="009A2B03">
        <w:rPr>
          <w:rFonts w:asciiTheme="minorHAnsi" w:hAnsiTheme="minorHAnsi"/>
          <w:sz w:val="12"/>
        </w:rPr>
        <w:t xml:space="preserve">nited </w:t>
      </w:r>
      <w:r w:rsidRPr="004E0EE7">
        <w:rPr>
          <w:rStyle w:val="StyleUnderline"/>
          <w:rFonts w:asciiTheme="minorHAnsi" w:hAnsiTheme="minorHAnsi"/>
        </w:rPr>
        <w:t>S</w:t>
      </w:r>
      <w:r w:rsidRPr="009A2B03">
        <w:rPr>
          <w:rFonts w:asciiTheme="minorHAnsi" w:hAnsiTheme="minorHAnsi"/>
          <w:sz w:val="12"/>
        </w:rPr>
        <w:t xml:space="preserve">tates -- </w:t>
      </w:r>
      <w:r w:rsidRPr="009A2B03">
        <w:rPr>
          <w:rStyle w:val="StyleUnderline"/>
          <w:rFonts w:asciiTheme="minorHAnsi" w:hAnsiTheme="minorHAnsi"/>
        </w:rPr>
        <w:t>featuring the rise of the South and the West</w:t>
      </w:r>
      <w:r w:rsidRPr="009A2B03">
        <w:rPr>
          <w:rFonts w:asciiTheme="minorHAnsi" w:hAnsiTheme="minorHAnsi"/>
          <w:sz w:val="12"/>
        </w:rPr>
        <w:t xml:space="preserve">, </w:t>
      </w:r>
      <w:r w:rsidRPr="009A2B03">
        <w:rPr>
          <w:rStyle w:val="StyleUnderline"/>
          <w:rFonts w:asciiTheme="minorHAnsi" w:hAnsiTheme="minorHAnsi"/>
        </w:rPr>
        <w:t xml:space="preserve">along with an increasing percentage of Americans who trace their roots to Africa, Latin America or Asia -- </w:t>
      </w:r>
      <w:r w:rsidRPr="004E0EE7">
        <w:rPr>
          <w:rStyle w:val="StyleUnderline"/>
          <w:rFonts w:asciiTheme="minorHAnsi" w:hAnsiTheme="minorHAnsi"/>
        </w:rPr>
        <w:t>could hardly be more different. American and European preferences will increasingly diverge as a result.</w:t>
      </w:r>
      <w:r w:rsidRPr="009A2B03">
        <w:rPr>
          <w:rStyle w:val="StyleUnderline"/>
          <w:rFonts w:asciiTheme="minorHAnsi" w:hAnsiTheme="minorHAnsi"/>
        </w:rPr>
        <w:t xml:space="preserve"> </w:t>
      </w:r>
      <w:r w:rsidRPr="009A2B03">
        <w:rPr>
          <w:rFonts w:asciiTheme="minorHAnsi" w:hAnsiTheme="minorHAnsi"/>
          <w:sz w:val="12"/>
        </w:rPr>
        <w:t xml:space="preserve">Finally, the very nature of international relations has also undergone a transformation. </w:t>
      </w:r>
      <w:r w:rsidRPr="009A2B03">
        <w:rPr>
          <w:rStyle w:val="StyleUnderline"/>
          <w:rFonts w:asciiTheme="minorHAnsi" w:hAnsiTheme="minorHAnsi"/>
          <w:sz w:val="12"/>
        </w:rPr>
        <w:t>Alliances</w:t>
      </w:r>
      <w:r w:rsidRPr="009A2B03">
        <w:rPr>
          <w:rFonts w:asciiTheme="minorHAnsi" w:hAnsiTheme="minorHAnsi"/>
          <w:sz w:val="12"/>
        </w:rPr>
        <w:t xml:space="preserve">, whether NATO during the Cold War or the U.S.-South Korean partnership now, </w:t>
      </w:r>
      <w:r w:rsidRPr="009A2B03">
        <w:rPr>
          <w:rStyle w:val="StyleUnderline"/>
          <w:rFonts w:asciiTheme="minorHAnsi" w:hAnsiTheme="minorHAnsi"/>
          <w:sz w:val="12"/>
        </w:rPr>
        <w:t>do best in settings that are highly inflexible and predictable</w:t>
      </w:r>
      <w:r w:rsidRPr="009A2B03">
        <w:rPr>
          <w:rFonts w:asciiTheme="minorHAnsi" w:hAnsiTheme="minorHAnsi"/>
          <w:sz w:val="12"/>
        </w:rPr>
        <w:t xml:space="preserve">, where foes and friends are easily identified, potential battlefields are obvious, and contingencies can be anticipated. Almost </w:t>
      </w:r>
      <w:r w:rsidRPr="009A2B03">
        <w:rPr>
          <w:rStyle w:val="StyleUnderline"/>
          <w:rFonts w:asciiTheme="minorHAnsi" w:hAnsiTheme="minorHAnsi"/>
          <w:sz w:val="12"/>
        </w:rPr>
        <w:t>none of this is true in our current historical moment</w:t>
      </w:r>
      <w:r w:rsidRPr="009A2B03">
        <w:rPr>
          <w:rFonts w:asciiTheme="minorHAnsi" w:hAnsiTheme="minorHAnsi"/>
          <w:sz w:val="12"/>
        </w:rPr>
        <w:t xml:space="preserve">. Threats are many and diffuse. Relationships seem situational, increasingly dependent on evolving and unpredictable circumstances. Countries can be friends, foes or both, depending on the day of the week -- just look at the United States and Pakistan. </w:t>
      </w:r>
      <w:r w:rsidRPr="009A2B03">
        <w:rPr>
          <w:rStyle w:val="StyleUnderline"/>
          <w:rFonts w:asciiTheme="minorHAnsi" w:hAnsiTheme="minorHAnsi"/>
          <w:sz w:val="12"/>
        </w:rPr>
        <w:t xml:space="preserve">Alliances tend to require shared assessments and explicit obligations; they are much more difficult to operate when worldviews </w:t>
      </w:r>
      <w:proofErr w:type="gramStart"/>
      <w:r w:rsidRPr="009A2B03">
        <w:rPr>
          <w:rStyle w:val="StyleUnderline"/>
          <w:rFonts w:asciiTheme="minorHAnsi" w:hAnsiTheme="minorHAnsi"/>
          <w:sz w:val="12"/>
        </w:rPr>
        <w:t>diverge</w:t>
      </w:r>
      <w:proofErr w:type="gramEnd"/>
      <w:r w:rsidRPr="009A2B03">
        <w:rPr>
          <w:rStyle w:val="StyleUnderline"/>
          <w:rFonts w:asciiTheme="minorHAnsi" w:hAnsiTheme="minorHAnsi"/>
          <w:sz w:val="12"/>
        </w:rPr>
        <w:t xml:space="preserve"> and commitments are discretionary.</w:t>
      </w:r>
      <w:r w:rsidRPr="009A2B03">
        <w:rPr>
          <w:rFonts w:asciiTheme="minorHAnsi" w:hAnsiTheme="minorHAnsi"/>
          <w:sz w:val="12"/>
        </w:rPr>
        <w:t xml:space="preserve"> </w:t>
      </w:r>
      <w:r w:rsidRPr="009A2B03">
        <w:rPr>
          <w:rStyle w:val="StyleUnderline"/>
          <w:rFonts w:asciiTheme="minorHAnsi" w:hAnsiTheme="minorHAnsi"/>
          <w:sz w:val="12"/>
        </w:rPr>
        <w:t xml:space="preserve">But as the conflicts in Iraq, Afghanistan and now Libya all demonstrate, this is precisely the world we inhabit. </w:t>
      </w:r>
      <w:r w:rsidRPr="009A2B03">
        <w:rPr>
          <w:rFonts w:asciiTheme="minorHAnsi" w:hAnsiTheme="minorHAnsi"/>
          <w:sz w:val="12"/>
        </w:rPr>
        <w:t xml:space="preserve">For the United States, the conclusions are simple. First, </w:t>
      </w:r>
      <w:r w:rsidRPr="009A2B03">
        <w:rPr>
          <w:rStyle w:val="StyleUnderline"/>
          <w:rFonts w:asciiTheme="minorHAnsi" w:hAnsiTheme="minorHAnsi"/>
        </w:rPr>
        <w:t>no amount of harping on what European governments are failing to do will push them toward what some in Washington want them to do</w:t>
      </w:r>
      <w:r w:rsidRPr="009A2B03">
        <w:rPr>
          <w:rFonts w:asciiTheme="minorHAnsi" w:hAnsiTheme="minorHAnsi"/>
          <w:sz w:val="12"/>
        </w:rPr>
        <w:t xml:space="preserve">. They have changed. We have changed. The world has changed. Second, NATO </w:t>
      </w:r>
      <w:proofErr w:type="gramStart"/>
      <w:r w:rsidRPr="009A2B03">
        <w:rPr>
          <w:rFonts w:asciiTheme="minorHAnsi" w:hAnsiTheme="minorHAnsi"/>
          <w:sz w:val="12"/>
        </w:rPr>
        <w:t>as a whole will</w:t>
      </w:r>
      <w:proofErr w:type="gramEnd"/>
      <w:r w:rsidRPr="009A2B03">
        <w:rPr>
          <w:rFonts w:asciiTheme="minorHAnsi" w:hAnsiTheme="minorHAnsi"/>
          <w:sz w:val="12"/>
        </w:rPr>
        <w:t xml:space="preserve"> count for much less. Instead, the United States will need to maintain or build bilateral relations with those few countries in Europe willing and able to act in the world, including with military force. Third, </w:t>
      </w:r>
      <w:r w:rsidRPr="004E0EE7">
        <w:rPr>
          <w:rStyle w:val="StyleUnderline"/>
          <w:rFonts w:asciiTheme="minorHAnsi" w:hAnsiTheme="minorHAnsi"/>
        </w:rPr>
        <w:t>other allies are likely to become more relevant</w:t>
      </w:r>
      <w:r w:rsidRPr="009A2B03">
        <w:rPr>
          <w:rStyle w:val="StyleUnderline"/>
          <w:rFonts w:asciiTheme="minorHAnsi" w:hAnsiTheme="minorHAnsi"/>
        </w:rPr>
        <w:t xml:space="preserve"> partners in the regions that present the greatest potential challenges</w:t>
      </w:r>
      <w:r w:rsidRPr="009A2B03">
        <w:rPr>
          <w:rFonts w:asciiTheme="minorHAnsi" w:hAnsiTheme="minorHAnsi"/>
          <w:sz w:val="12"/>
        </w:rPr>
        <w:t>. In Asia, this might mean Australia, India, South Korea, Japan and Vietnam, especially if U.S.-China relations were to deteriorate; in the greater Middle East, it could again be India in addition to Turkey, Israel, Saudi Arabia and others.</w:t>
      </w:r>
    </w:p>
    <w:p w14:paraId="697506C1" w14:textId="10904EE4" w:rsidR="003B50C5" w:rsidRDefault="005538EA" w:rsidP="003B50C5">
      <w:pPr>
        <w:pStyle w:val="Heading3"/>
      </w:pPr>
      <w:r>
        <w:lastRenderedPageBreak/>
        <w:t>No Impact – AT: Eurozone</w:t>
      </w:r>
    </w:p>
    <w:p w14:paraId="49911705" w14:textId="77777777" w:rsidR="003B50C5" w:rsidRPr="00DD3ABA" w:rsidRDefault="003B50C5" w:rsidP="003B50C5">
      <w:pPr>
        <w:pStyle w:val="Heading4"/>
        <w:rPr>
          <w:rStyle w:val="Style13ptBold"/>
          <w:b/>
        </w:rPr>
      </w:pPr>
      <w:r w:rsidRPr="00DD3ABA">
        <w:rPr>
          <w:rStyle w:val="Style13ptBold"/>
          <w:b/>
        </w:rPr>
        <w:t xml:space="preserve">Euro collapse </w:t>
      </w:r>
      <w:r>
        <w:rPr>
          <w:rStyle w:val="Style13ptBold"/>
          <w:b/>
        </w:rPr>
        <w:t>is unlikely and slow – no impact.</w:t>
      </w:r>
      <w:r w:rsidRPr="00DD3ABA">
        <w:rPr>
          <w:rStyle w:val="Style13ptBold"/>
          <w:b/>
        </w:rPr>
        <w:t xml:space="preserve"> </w:t>
      </w:r>
    </w:p>
    <w:p w14:paraId="5E2CECC9" w14:textId="77777777" w:rsidR="003B50C5" w:rsidRDefault="003B50C5" w:rsidP="003B50C5">
      <w:r w:rsidRPr="00DD3ABA">
        <w:rPr>
          <w:rStyle w:val="Style13ptBold"/>
        </w:rPr>
        <w:t>Roche 18</w:t>
      </w:r>
      <w:r>
        <w:t xml:space="preserve"> [Cullen Roche, 5-30-2018, "Why A Euro Break-Up Doesn't Scare Me," Seeking Alpha, https://seekingalpha.com/article/4178038-euro-break-scare?page=3]</w:t>
      </w:r>
    </w:p>
    <w:p w14:paraId="7C84D047" w14:textId="77777777" w:rsidR="003B50C5" w:rsidRPr="00DD3ABA" w:rsidRDefault="003B50C5" w:rsidP="003B50C5">
      <w:pPr>
        <w:rPr>
          <w:sz w:val="16"/>
        </w:rPr>
      </w:pPr>
      <w:r w:rsidRPr="00DD3ABA">
        <w:rPr>
          <w:sz w:val="16"/>
        </w:rPr>
        <w:t xml:space="preserve">Now, </w:t>
      </w:r>
      <w:r w:rsidRPr="00DD3ABA">
        <w:rPr>
          <w:rStyle w:val="StyleUnderline"/>
        </w:rPr>
        <w:t>the collapse of the Euro sounds scary.</w:t>
      </w:r>
      <w:r w:rsidRPr="00DD3ABA">
        <w:rPr>
          <w:sz w:val="16"/>
        </w:rPr>
        <w:t xml:space="preserve"> And it is potentially. If the Euro were to unwind in a rapid fashion, then things could get rather scary as uncertainty takes over the second largest economic region of the world and Europe's banking system is plunged into financial panic. </w:t>
      </w:r>
      <w:r w:rsidRPr="00DD3ABA">
        <w:rPr>
          <w:rStyle w:val="StyleUnderline"/>
        </w:rPr>
        <w:t xml:space="preserve">But what are the odds of that happening? My guess is </w:t>
      </w:r>
      <w:proofErr w:type="gramStart"/>
      <w:r w:rsidRPr="00DD3ABA">
        <w:rPr>
          <w:rStyle w:val="StyleUnderline"/>
        </w:rPr>
        <w:t>pretty low</w:t>
      </w:r>
      <w:proofErr w:type="gramEnd"/>
      <w:r w:rsidRPr="00DD3ABA">
        <w:rPr>
          <w:rStyle w:val="StyleUnderline"/>
        </w:rPr>
        <w:t>.</w:t>
      </w:r>
      <w:r w:rsidRPr="00DD3ABA">
        <w:rPr>
          <w:sz w:val="16"/>
        </w:rPr>
        <w:t xml:space="preserve"> After all, </w:t>
      </w:r>
      <w:r w:rsidRPr="00DD3ABA">
        <w:rPr>
          <w:rStyle w:val="StyleUnderline"/>
        </w:rPr>
        <w:t>the EMU is essentially 75 years of diplomacy headed in the direction of unity. You can't just unwind 75 years of diplomacy overnight.</w:t>
      </w:r>
      <w:r w:rsidRPr="00DD3ABA">
        <w:rPr>
          <w:sz w:val="16"/>
        </w:rPr>
        <w:t xml:space="preserve"> So, </w:t>
      </w:r>
      <w:r w:rsidRPr="00DD3ABA">
        <w:rPr>
          <w:rStyle w:val="StyleUnderline"/>
        </w:rPr>
        <w:t xml:space="preserve">if the Euro starts to get dismantled, my best guess is that it will take a VERY long time to happen. In other words, it will be a rather orderly unwind as no one involved in the Euro is interested in seeing a </w:t>
      </w:r>
      <w:proofErr w:type="spellStart"/>
      <w:r w:rsidRPr="00DD3ABA">
        <w:rPr>
          <w:rStyle w:val="StyleUnderline"/>
        </w:rPr>
        <w:t>self imposed</w:t>
      </w:r>
      <w:proofErr w:type="spellEnd"/>
      <w:r w:rsidRPr="00DD3ABA">
        <w:rPr>
          <w:rStyle w:val="StyleUnderline"/>
        </w:rPr>
        <w:t xml:space="preserve"> Financial Crisis 2.0.</w:t>
      </w:r>
      <w:r>
        <w:rPr>
          <w:rStyle w:val="StyleUnderline"/>
        </w:rPr>
        <w:t xml:space="preserve"> </w:t>
      </w:r>
      <w:r w:rsidRPr="00DD3ABA">
        <w:rPr>
          <w:rStyle w:val="StyleUnderline"/>
        </w:rPr>
        <w:t>As evidence of the muted impact of slow unwind, just consider that it feels like just yesterday that Greece was about to leave the Euro</w:t>
      </w:r>
      <w:r w:rsidRPr="00DD3ABA">
        <w:rPr>
          <w:sz w:val="16"/>
        </w:rPr>
        <w:t xml:space="preserve"> and drag us all into a double dip in late 2011. Ever since then, the Euro has been on a sort of life support where the European Central Bank was implementing pseudo-fiscal support and Brexit style populism has increased. I remember how scary some of those moments were and look at the global stock markets since October 2011 - the MSCI All World Index is up 100% since then and the US markets are up 165%. Now, I am cherry picking the time horizon, but the point remains - </w:t>
      </w:r>
      <w:r w:rsidRPr="00DD3ABA">
        <w:rPr>
          <w:rStyle w:val="StyleUnderline"/>
        </w:rPr>
        <w:t xml:space="preserve">a slow unwind is unlikely to be that frightening </w:t>
      </w:r>
      <w:r w:rsidRPr="00DD3ABA">
        <w:rPr>
          <w:sz w:val="16"/>
        </w:rPr>
        <w:t xml:space="preserve">for the following reasons: </w:t>
      </w:r>
      <w:r w:rsidRPr="00DD3ABA">
        <w:rPr>
          <w:rStyle w:val="StyleUnderline"/>
        </w:rPr>
        <w:t xml:space="preserve">Eurozone leaders are not going to let a disorderly collapse of the Euro occur as it would be a mostly </w:t>
      </w:r>
      <w:proofErr w:type="spellStart"/>
      <w:r w:rsidRPr="00DD3ABA">
        <w:rPr>
          <w:rStyle w:val="StyleUnderline"/>
        </w:rPr>
        <w:t>self imposed</w:t>
      </w:r>
      <w:proofErr w:type="spellEnd"/>
      <w:r w:rsidRPr="00DD3ABA">
        <w:rPr>
          <w:rStyle w:val="StyleUnderline"/>
        </w:rPr>
        <w:t xml:space="preserve"> financial crisis. Central bankers in Europe</w:t>
      </w:r>
      <w:proofErr w:type="gramStart"/>
      <w:r w:rsidRPr="00DD3ABA">
        <w:rPr>
          <w:sz w:val="16"/>
        </w:rPr>
        <w:t xml:space="preserve">, in particular, </w:t>
      </w:r>
      <w:r w:rsidRPr="00DD3ABA">
        <w:rPr>
          <w:rStyle w:val="StyleUnderline"/>
        </w:rPr>
        <w:t>will</w:t>
      </w:r>
      <w:proofErr w:type="gramEnd"/>
      <w:r w:rsidRPr="00DD3ABA">
        <w:rPr>
          <w:rStyle w:val="StyleUnderline"/>
        </w:rPr>
        <w:t xml:space="preserve"> be very careful about any impact to the banking sector and they have the tools in place following the 2011 scare to support banks as needed.</w:t>
      </w:r>
      <w:r>
        <w:rPr>
          <w:rStyle w:val="StyleUnderline"/>
        </w:rPr>
        <w:t xml:space="preserve"> </w:t>
      </w:r>
      <w:r w:rsidRPr="00DD3ABA">
        <w:rPr>
          <w:rStyle w:val="StyleUnderline"/>
        </w:rPr>
        <w:t xml:space="preserve">It will take years and probably decades to unwind </w:t>
      </w:r>
      <w:proofErr w:type="gramStart"/>
      <w:r w:rsidRPr="00DD3ABA">
        <w:rPr>
          <w:rStyle w:val="StyleUnderline"/>
        </w:rPr>
        <w:t>all of</w:t>
      </w:r>
      <w:proofErr w:type="gramEnd"/>
      <w:r w:rsidRPr="00DD3ABA">
        <w:rPr>
          <w:rStyle w:val="StyleUnderline"/>
        </w:rPr>
        <w:t xml:space="preserve"> the political and trade agreements that led to the Euro</w:t>
      </w:r>
      <w:r w:rsidRPr="00DD3ABA">
        <w:rPr>
          <w:sz w:val="16"/>
        </w:rPr>
        <w:t xml:space="preserve">. This could occur at a country level over time, but this will take a significant amount of time </w:t>
      </w:r>
      <w:proofErr w:type="gramStart"/>
      <w:r w:rsidRPr="00DD3ABA">
        <w:rPr>
          <w:sz w:val="16"/>
        </w:rPr>
        <w:t>in all likelihood</w:t>
      </w:r>
      <w:proofErr w:type="gramEnd"/>
      <w:r w:rsidRPr="00DD3ABA">
        <w:rPr>
          <w:sz w:val="16"/>
        </w:rPr>
        <w:t xml:space="preserve">. </w:t>
      </w:r>
      <w:r w:rsidRPr="00DD3ABA">
        <w:rPr>
          <w:rStyle w:val="StyleUnderline"/>
        </w:rPr>
        <w:t>The countries that are mostly likely to leave the Euro in the coming years and decades just aren't that economically important to the world. Italy</w:t>
      </w:r>
      <w:r w:rsidRPr="00DD3ABA">
        <w:rPr>
          <w:sz w:val="16"/>
        </w:rPr>
        <w:t xml:space="preserve">, for instance, is 2.5% of global GDP and </w:t>
      </w:r>
      <w:r w:rsidRPr="00DD3ABA">
        <w:rPr>
          <w:rStyle w:val="StyleUnderline"/>
        </w:rPr>
        <w:t>has been detracting from global GDP in relative terms for the last 10+ years.</w:t>
      </w:r>
      <w:r>
        <w:rPr>
          <w:rStyle w:val="StyleUnderline"/>
        </w:rPr>
        <w:t xml:space="preserve"> </w:t>
      </w:r>
      <w:r w:rsidRPr="00DD3ABA">
        <w:rPr>
          <w:rStyle w:val="StyleUnderline"/>
        </w:rPr>
        <w:t>Since a banking crisis is an unlikely event (given political and monetary support already in place), most of the Euro's dismantling will involve relative losses instead of aggregate losses</w:t>
      </w:r>
      <w:r w:rsidRPr="00DD3ABA">
        <w:rPr>
          <w:sz w:val="16"/>
        </w:rPr>
        <w:t xml:space="preserve">. After all, this is really a currency crisis in relative exchange rates. </w:t>
      </w:r>
      <w:proofErr w:type="gramStart"/>
      <w:r w:rsidRPr="00DD3ABA">
        <w:rPr>
          <w:sz w:val="16"/>
        </w:rPr>
        <w:t>So</w:t>
      </w:r>
      <w:proofErr w:type="gramEnd"/>
      <w:r w:rsidRPr="00DD3ABA">
        <w:rPr>
          <w:sz w:val="16"/>
        </w:rPr>
        <w:t xml:space="preserve"> if Greece brings back the Drachma, they probably win in relative terms to the rest of Europe, but that doesn't mean Europe as a whole will contract in aggregate terms. Make no mistake - there will very likely be times where a Eurozone crisis looks like the second coming of the Great Financial Crisis. A series of defections from the Euro would be highly disruptive to growth, and given the boom in asset prices, it would likely come at an inopportune time for the global financial markets. But </w:t>
      </w:r>
      <w:r w:rsidRPr="00DD3ABA">
        <w:rPr>
          <w:rStyle w:val="StyleUnderline"/>
        </w:rPr>
        <w:t>I have a hard time applying common sense to this situation and concluding that this will be a fast and highly disruptive/disorderly unwind.</w:t>
      </w:r>
      <w:r w:rsidRPr="00DD3ABA">
        <w:rPr>
          <w:sz w:val="16"/>
        </w:rPr>
        <w:t xml:space="preserve"> </w:t>
      </w:r>
      <w:proofErr w:type="gramStart"/>
      <w:r w:rsidRPr="00DD3ABA">
        <w:rPr>
          <w:sz w:val="16"/>
        </w:rPr>
        <w:t>So</w:t>
      </w:r>
      <w:proofErr w:type="gramEnd"/>
      <w:r w:rsidRPr="00DD3ABA">
        <w:rPr>
          <w:sz w:val="16"/>
        </w:rPr>
        <w:t xml:space="preserve"> </w:t>
      </w:r>
      <w:r w:rsidRPr="00DD3ABA">
        <w:rPr>
          <w:rStyle w:val="StyleUnderline"/>
        </w:rPr>
        <w:t>while Europe remains a big risk if things unwind quickly, it is less meaningful to global GDP and global financial markets if it unwinds slowly. And that in my view is the most likely scenario</w:t>
      </w:r>
      <w:r w:rsidRPr="00DD3ABA">
        <w:rPr>
          <w:sz w:val="16"/>
        </w:rPr>
        <w:t xml:space="preserve"> in the case that an unwind does indeed occur.</w:t>
      </w:r>
    </w:p>
    <w:p w14:paraId="508C67E3" w14:textId="3E3ECB96" w:rsidR="00C72EC5" w:rsidRDefault="00C72EC5" w:rsidP="000E4CD4">
      <w:pPr>
        <w:pStyle w:val="Heading3"/>
      </w:pPr>
      <w:r>
        <w:lastRenderedPageBreak/>
        <w:t>No Impact – AT: Egypt</w:t>
      </w:r>
    </w:p>
    <w:p w14:paraId="3788A4E9" w14:textId="77777777" w:rsidR="00142631" w:rsidRPr="006C7F4D" w:rsidRDefault="00142631" w:rsidP="00142631">
      <w:pPr>
        <w:pStyle w:val="Heading4"/>
        <w:rPr>
          <w:rFonts w:eastAsia="SimSun"/>
        </w:rPr>
      </w:pPr>
      <w:r w:rsidRPr="006C7F4D">
        <w:rPr>
          <w:rFonts w:eastAsia="SimSun"/>
        </w:rPr>
        <w:t xml:space="preserve">Middle Eastern </w:t>
      </w:r>
      <w:r>
        <w:rPr>
          <w:rFonts w:eastAsia="SimSun"/>
        </w:rPr>
        <w:t>war won’t escalate</w:t>
      </w:r>
      <w:r w:rsidRPr="006C7F4D">
        <w:rPr>
          <w:rFonts w:eastAsia="SimSun"/>
        </w:rPr>
        <w:t xml:space="preserve"> </w:t>
      </w:r>
    </w:p>
    <w:p w14:paraId="102B6154" w14:textId="77777777" w:rsidR="00142631" w:rsidRPr="006C7F4D" w:rsidRDefault="00142631" w:rsidP="00142631">
      <w:r w:rsidRPr="006C7F4D">
        <w:rPr>
          <w:rStyle w:val="Style13ptBold"/>
        </w:rPr>
        <w:t xml:space="preserve">Maloney and </w:t>
      </w:r>
      <w:proofErr w:type="spellStart"/>
      <w:r w:rsidRPr="006C7F4D">
        <w:rPr>
          <w:rStyle w:val="Style13ptBold"/>
        </w:rPr>
        <w:t>Takeyh</w:t>
      </w:r>
      <w:proofErr w:type="spellEnd"/>
      <w:r w:rsidRPr="006C7F4D">
        <w:rPr>
          <w:rStyle w:val="Style13ptBold"/>
        </w:rPr>
        <w:t xml:space="preserve"> 7</w:t>
      </w:r>
      <w:r w:rsidRPr="006C7F4D">
        <w:t xml:space="preserve"> [Susan Maloney and Ray </w:t>
      </w:r>
      <w:proofErr w:type="spellStart"/>
      <w:r w:rsidRPr="006C7F4D">
        <w:t>Takeyh</w:t>
      </w:r>
      <w:proofErr w:type="spellEnd"/>
      <w:r w:rsidRPr="006C7F4D">
        <w:t xml:space="preserve">, 6/28/2007. Senior fellow for Middle East Policy at the </w:t>
      </w:r>
      <w:proofErr w:type="spellStart"/>
      <w:r w:rsidRPr="006C7F4D">
        <w:t>Saban</w:t>
      </w:r>
      <w:proofErr w:type="spellEnd"/>
      <w:r w:rsidRPr="006C7F4D">
        <w:t xml:space="preserve"> Center for Middle East Studies at the Brookings Institution and senior fellow for Middle East Studies at the Council on Foreign Relations. “Why the Iraq War Won’t Engulf the Mideast,” International Herald Tribune, </w:t>
      </w:r>
      <w:hyperlink r:id="rId33" w:history="1">
        <w:r w:rsidRPr="006C7F4D">
          <w:t>http://www.brookings.edu/opinions/2007/0628iraq_maloney.aspx]</w:t>
        </w:r>
      </w:hyperlink>
      <w:r w:rsidRPr="006C7F4D">
        <w:t xml:space="preserve"> </w:t>
      </w:r>
    </w:p>
    <w:p w14:paraId="6B418F75" w14:textId="6A200C44" w:rsidR="00142631" w:rsidRDefault="00142631" w:rsidP="00142631">
      <w:pPr>
        <w:rPr>
          <w:rStyle w:val="Emphasis"/>
        </w:rPr>
      </w:pPr>
      <w:r w:rsidRPr="00C72EC5">
        <w:rPr>
          <w:sz w:val="16"/>
        </w:rPr>
        <w:t xml:space="preserve">Yet, </w:t>
      </w:r>
      <w:r w:rsidRPr="00C72EC5">
        <w:rPr>
          <w:iCs/>
          <w:u w:val="single"/>
        </w:rPr>
        <w:t xml:space="preserve">the Saudis, Iranians, Jordanians, Syrians, and others are </w:t>
      </w:r>
      <w:r w:rsidRPr="0007464C">
        <w:rPr>
          <w:rStyle w:val="Emphasis"/>
        </w:rPr>
        <w:t>very unlikely to go to war</w:t>
      </w:r>
      <w:r w:rsidRPr="00C72EC5">
        <w:rPr>
          <w:sz w:val="16"/>
        </w:rPr>
        <w:t xml:space="preserve"> either to protect their own sect or ethnic group or to prevent one country from gaining the upper hand in Iraq. The reasons are </w:t>
      </w:r>
      <w:proofErr w:type="gramStart"/>
      <w:r w:rsidRPr="00C72EC5">
        <w:rPr>
          <w:sz w:val="16"/>
        </w:rPr>
        <w:t>fairly straightforward</w:t>
      </w:r>
      <w:proofErr w:type="gramEnd"/>
      <w:r w:rsidRPr="00C72EC5">
        <w:rPr>
          <w:sz w:val="16"/>
        </w:rPr>
        <w:t xml:space="preserve">. First, </w:t>
      </w:r>
      <w:r w:rsidRPr="00C72EC5">
        <w:rPr>
          <w:iCs/>
          <w:u w:val="single"/>
        </w:rPr>
        <w:t>Middle Eastern leaders</w:t>
      </w:r>
      <w:r w:rsidRPr="00C72EC5">
        <w:rPr>
          <w:sz w:val="16"/>
        </w:rPr>
        <w:t xml:space="preserve">, like politicians everywhere, </w:t>
      </w:r>
      <w:r w:rsidRPr="00C72EC5">
        <w:rPr>
          <w:iCs/>
          <w:u w:val="single"/>
        </w:rPr>
        <w:t>are primarily interested in</w:t>
      </w:r>
      <w:r w:rsidRPr="00C72EC5">
        <w:rPr>
          <w:sz w:val="16"/>
        </w:rPr>
        <w:t xml:space="preserve"> one thing: </w:t>
      </w:r>
      <w:r w:rsidRPr="00120218">
        <w:rPr>
          <w:rStyle w:val="Emphasis"/>
        </w:rPr>
        <w:t>self-preservation</w:t>
      </w:r>
      <w:r w:rsidRPr="00C72EC5">
        <w:rPr>
          <w:bCs/>
          <w:u w:val="single"/>
        </w:rPr>
        <w:t xml:space="preserve">. Committing forces to Iraq is an inherently risky proposition, which, if the conflict went badly, could threaten domestic political stability. Moreover, </w:t>
      </w:r>
      <w:r w:rsidRPr="00120218">
        <w:rPr>
          <w:rStyle w:val="Emphasis"/>
        </w:rPr>
        <w:t xml:space="preserve">most Arab armies are geared toward regime protection rather than projecting power </w:t>
      </w:r>
      <w:r w:rsidRPr="00C72EC5">
        <w:rPr>
          <w:bCs/>
          <w:u w:val="single"/>
        </w:rPr>
        <w:t>and thus have little capability for sending troops to Iraq. Second, there is cause for concern about the so-called blowback scenario in which jihadis returning from Iraq destabilize their home countries</w:t>
      </w:r>
      <w:r w:rsidRPr="00C72EC5">
        <w:rPr>
          <w:sz w:val="16"/>
        </w:rPr>
        <w:t xml:space="preserve">, plunging the region into conflict. Middle Eastern leaders are preparing for this possibility. </w:t>
      </w:r>
      <w:r w:rsidRPr="00C72EC5">
        <w:rPr>
          <w:iCs/>
          <w:u w:val="single"/>
        </w:rPr>
        <w:t>Unlike in the 1990s</w:t>
      </w:r>
      <w:r w:rsidRPr="00C72EC5">
        <w:rPr>
          <w:sz w:val="16"/>
        </w:rPr>
        <w:t xml:space="preserve">, when Arab fighters in the Afghan jihad against the Soviet Union returned to Algeria, Egypt and Saudi Arabia and became a source of instability, </w:t>
      </w:r>
      <w:r w:rsidRPr="00C72EC5">
        <w:rPr>
          <w:iCs/>
          <w:u w:val="single"/>
        </w:rPr>
        <w:t>Arab security services are being vigilant about who is coming in and going from their countries</w:t>
      </w:r>
      <w:r w:rsidRPr="00C72EC5">
        <w:rPr>
          <w:sz w:val="16"/>
        </w:rPr>
        <w:t xml:space="preserve">. In the last month, the Saudi government has arrested approximately 200 people suspected of ties with militants. Riyadh is also building a </w:t>
      </w:r>
      <w:proofErr w:type="gramStart"/>
      <w:r w:rsidRPr="00C72EC5">
        <w:rPr>
          <w:sz w:val="16"/>
        </w:rPr>
        <w:t>700 kilometer</w:t>
      </w:r>
      <w:proofErr w:type="gramEnd"/>
      <w:r w:rsidRPr="00C72EC5">
        <w:rPr>
          <w:sz w:val="16"/>
        </w:rPr>
        <w:t xml:space="preserve"> wall along part of its frontier with Iraq in order to keep militants out of the kingdom. Finally, </w:t>
      </w:r>
      <w:r w:rsidRPr="00C72EC5">
        <w:rPr>
          <w:iCs/>
          <w:u w:val="single"/>
        </w:rPr>
        <w:t xml:space="preserve">there is </w:t>
      </w:r>
      <w:r w:rsidRPr="0007464C">
        <w:rPr>
          <w:rStyle w:val="Emphasis"/>
        </w:rPr>
        <w:t>no precedent</w:t>
      </w:r>
      <w:r w:rsidRPr="00C72EC5">
        <w:rPr>
          <w:iCs/>
          <w:u w:val="single"/>
        </w:rPr>
        <w:t xml:space="preserve"> for Arab leaders to commit forces to conflicts in which they are not directly involved</w:t>
      </w:r>
      <w:r w:rsidRPr="00C72EC5">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C72EC5">
        <w:rPr>
          <w:iCs/>
          <w:u w:val="single"/>
        </w:rPr>
        <w:t>The civil war in Lebanon was regarded as someone else's fight</w:t>
      </w:r>
      <w:r w:rsidRPr="00C72EC5">
        <w:rPr>
          <w:sz w:val="16"/>
        </w:rPr>
        <w:t xml:space="preserve">. Indeed, this is the way many leaders view the current situation in Iraq. To Cairo, Amman and Riyadh, the situation in Iraq is worrisome, but in the </w:t>
      </w:r>
      <w:proofErr w:type="gramStart"/>
      <w:r w:rsidRPr="00C72EC5">
        <w:rPr>
          <w:sz w:val="16"/>
        </w:rPr>
        <w:t>end</w:t>
      </w:r>
      <w:proofErr w:type="gramEnd"/>
      <w:r w:rsidRPr="00C72EC5">
        <w:rPr>
          <w:sz w:val="16"/>
        </w:rPr>
        <w:t xml:space="preserve"> it is an Iraqi and American fight. As far as Iranian mullahs are concerned, they have long preferred to press their interests through proxies as opposed to direct engagement. At a time when Tehran has access and influence over powerful Sh</w:t>
      </w:r>
      <w:bookmarkStart w:id="0" w:name="_GoBack"/>
      <w:bookmarkEnd w:id="0"/>
      <w:r w:rsidRPr="00C72EC5">
        <w:rPr>
          <w:sz w:val="16"/>
        </w:rPr>
        <w:t xml:space="preserve">iite militias, a massive cross-border incursion is both unlikely and unnecessary. </w:t>
      </w:r>
      <w:proofErr w:type="gramStart"/>
      <w:r w:rsidRPr="00C72EC5">
        <w:rPr>
          <w:sz w:val="16"/>
        </w:rPr>
        <w:t>So</w:t>
      </w:r>
      <w:proofErr w:type="gramEnd"/>
      <w:r w:rsidRPr="00C72EC5">
        <w:rPr>
          <w:sz w:val="16"/>
        </w:rPr>
        <w:t xml:space="preserve"> Iraqis will remain locked in a sectarian and ethnic struggle that outside powers may abet, but will remain within the borders of Iraq. </w:t>
      </w:r>
      <w:r w:rsidRPr="00C72EC5">
        <w:rPr>
          <w:iCs/>
          <w:u w:val="single"/>
        </w:rPr>
        <w:t xml:space="preserve">The Middle East is a region both prone and accustomed to civil wars. But given its experience with ambiguous conflicts, the region has also developed </w:t>
      </w:r>
      <w:r w:rsidRPr="0007464C">
        <w:rPr>
          <w:rStyle w:val="Emphasis"/>
        </w:rPr>
        <w:t>an intuitive ability to contain its civil strife and prevent local conflicts from enveloping the entire Middle East.</w:t>
      </w:r>
    </w:p>
    <w:p w14:paraId="4F43A5AF" w14:textId="2D9599D2" w:rsidR="00C33DC0" w:rsidRPr="00BA339F" w:rsidRDefault="00C33DC0" w:rsidP="00C33DC0">
      <w:pPr>
        <w:pStyle w:val="Heading4"/>
      </w:pPr>
      <w:r>
        <w:t>Conflicts would stay local – no global threat</w:t>
      </w:r>
    </w:p>
    <w:p w14:paraId="713802C3" w14:textId="77777777" w:rsidR="00C33DC0" w:rsidRPr="003D1180" w:rsidRDefault="00C33DC0" w:rsidP="00C33DC0">
      <w:pPr>
        <w:rPr>
          <w:rStyle w:val="Style13ptBold"/>
          <w:b w:val="0"/>
          <w:bCs w:val="0"/>
          <w:sz w:val="16"/>
        </w:rPr>
      </w:pPr>
      <w:r>
        <w:rPr>
          <w:rStyle w:val="Style13ptBold"/>
        </w:rPr>
        <w:t xml:space="preserve">McConnell 14 </w:t>
      </w:r>
      <w:r w:rsidRPr="003D1180">
        <w:t xml:space="preserve">– </w:t>
      </w:r>
      <w:r>
        <w:t xml:space="preserve">Scott McConnell, </w:t>
      </w:r>
      <w:proofErr w:type="spellStart"/>
      <w:r>
        <w:t>Ph.D</w:t>
      </w:r>
      <w:proofErr w:type="spellEnd"/>
      <w:r>
        <w:t xml:space="preserve"> in history at Columbia University, founding editor of The American Conservative, 2014 (“The Middle East Doesn’t Matter,” </w:t>
      </w:r>
      <w:r>
        <w:rPr>
          <w:i/>
        </w:rPr>
        <w:t>The American Conservative</w:t>
      </w:r>
      <w:r>
        <w:t>, October 15</w:t>
      </w:r>
      <w:r w:rsidRPr="003D1180">
        <w:rPr>
          <w:vertAlign w:val="superscript"/>
        </w:rPr>
        <w:t>th</w:t>
      </w:r>
      <w:r>
        <w:t xml:space="preserve">, </w:t>
      </w:r>
      <w:hyperlink r:id="rId34" w:history="1">
        <w:r w:rsidRPr="003C125C">
          <w:rPr>
            <w:rStyle w:val="Hyperlink"/>
          </w:rPr>
          <w:t>http://www.theamericanconservative.com/articles/the-middle-east-doesnt-matter/</w:t>
        </w:r>
      </w:hyperlink>
      <w:r>
        <w:t>)</w:t>
      </w:r>
    </w:p>
    <w:p w14:paraId="0CCEEB07" w14:textId="77777777" w:rsidR="00C33DC0" w:rsidRPr="00A842D1" w:rsidRDefault="00C33DC0" w:rsidP="00C33DC0">
      <w:pPr>
        <w:rPr>
          <w:sz w:val="14"/>
        </w:rPr>
      </w:pPr>
      <w:r w:rsidRPr="00C33DC0">
        <w:rPr>
          <w:sz w:val="14"/>
        </w:rPr>
        <w:t xml:space="preserve">What silver lining? It’s rooted in the fact that </w:t>
      </w:r>
      <w:r w:rsidRPr="00C33DC0">
        <w:rPr>
          <w:rStyle w:val="StyleUnderline"/>
        </w:rPr>
        <w:t>the Mideast may now actually matter</w:t>
      </w:r>
      <w:r w:rsidRPr="00C33DC0">
        <w:rPr>
          <w:sz w:val="14"/>
        </w:rPr>
        <w:t xml:space="preserve"> </w:t>
      </w:r>
      <w:r w:rsidRPr="00C33DC0">
        <w:rPr>
          <w:rStyle w:val="Emphasis"/>
        </w:rPr>
        <w:t>much less than we think it does</w:t>
      </w:r>
      <w:r w:rsidRPr="00C33DC0">
        <w:rPr>
          <w:sz w:val="14"/>
        </w:rPr>
        <w:t xml:space="preserve">. We do have the option of pretty much ignoring </w:t>
      </w:r>
      <w:proofErr w:type="gramStart"/>
      <w:r w:rsidRPr="00C33DC0">
        <w:rPr>
          <w:sz w:val="14"/>
        </w:rPr>
        <w:t>it, if</w:t>
      </w:r>
      <w:proofErr w:type="gramEnd"/>
      <w:r w:rsidRPr="00C33DC0">
        <w:rPr>
          <w:sz w:val="14"/>
        </w:rPr>
        <w:t xml:space="preserve"> we choose. Its contribution to the world economy is negligible. Its oil will reach the market one way or another. </w:t>
      </w:r>
      <w:r w:rsidRPr="00C33DC0">
        <w:rPr>
          <w:rStyle w:val="StyleUnderline"/>
        </w:rPr>
        <w:t xml:space="preserve">The </w:t>
      </w:r>
      <w:r w:rsidRPr="00C33DC0">
        <w:rPr>
          <w:rStyle w:val="Emphasis"/>
        </w:rPr>
        <w:t>security and well-being</w:t>
      </w:r>
      <w:r w:rsidRPr="00C33DC0">
        <w:rPr>
          <w:rStyle w:val="StyleUnderline"/>
        </w:rPr>
        <w:t xml:space="preserve"> of the American people is not linked to the survival of a Shi’ite regime in Baghdad, a medieval monarch in Riyadh, or</w:t>
      </w:r>
      <w:r w:rsidRPr="00C33DC0">
        <w:rPr>
          <w:sz w:val="14"/>
        </w:rPr>
        <w:t xml:space="preserve">, for that matter, </w:t>
      </w:r>
      <w:r w:rsidRPr="00C33DC0">
        <w:rPr>
          <w:rStyle w:val="StyleUnderline"/>
        </w:rPr>
        <w:t>a Jewish state in Jerusalem</w:t>
      </w:r>
      <w:r w:rsidRPr="00C33DC0">
        <w:rPr>
          <w:sz w:val="14"/>
        </w:rPr>
        <w:t xml:space="preserve">. Recognition of this fact is only beginning to seep into the discourse: Justin Logan argues persuasively here that </w:t>
      </w:r>
      <w:r w:rsidRPr="00C33DC0">
        <w:rPr>
          <w:rStyle w:val="Emphasis"/>
        </w:rPr>
        <w:t>virtually nothing</w:t>
      </w:r>
      <w:r w:rsidRPr="00C33DC0">
        <w:rPr>
          <w:rStyle w:val="StyleUnderline"/>
        </w:rPr>
        <w:t xml:space="preserve"> that goes on in the Middle East can threaten us very much</w:t>
      </w:r>
      <w:r w:rsidRPr="00C33DC0">
        <w:rPr>
          <w:sz w:val="14"/>
        </w:rPr>
        <w:t xml:space="preserve">, that no country in the region is worth starting a war over, and that the amount of money we’ve spent combatting terrorism in the region is wildly disproportionate to the actual threat. (It goes without saying that American bombing, with its inevitable “collateral damage,” will create a growing class of Muslims who have concrete reason to want to harm Americans.) In </w:t>
      </w:r>
      <w:proofErr w:type="gramStart"/>
      <w:r w:rsidRPr="00C33DC0">
        <w:rPr>
          <w:sz w:val="14"/>
        </w:rPr>
        <w:t>an</w:t>
      </w:r>
      <w:proofErr w:type="gramEnd"/>
      <w:r w:rsidRPr="00C33DC0">
        <w:rPr>
          <w:sz w:val="14"/>
        </w:rPr>
        <w:t xml:space="preserve"> recent interview, Francis Fukuyama elaborates on this view. 9/11 didn’t “change everything” as many </w:t>
      </w:r>
      <w:proofErr w:type="gramStart"/>
      <w:r w:rsidRPr="00C33DC0">
        <w:rPr>
          <w:sz w:val="14"/>
        </w:rPr>
        <w:t>claimed, or</w:t>
      </w:r>
      <w:proofErr w:type="gramEnd"/>
      <w:r w:rsidRPr="00C33DC0">
        <w:rPr>
          <w:sz w:val="14"/>
        </w:rPr>
        <w:t xml:space="preserve"> shouldn’t have; it was essentially a lucky shot. “</w:t>
      </w:r>
      <w:r w:rsidRPr="00C33DC0">
        <w:rPr>
          <w:rStyle w:val="StyleUnderline"/>
        </w:rPr>
        <w:t>These are really marginal people who survive in countries where you don’t have strong states</w:t>
      </w:r>
      <w:r w:rsidRPr="00C33DC0">
        <w:rPr>
          <w:sz w:val="14"/>
        </w:rPr>
        <w:t xml:space="preserve"> … Their ability to take over and run a serious country that can master technology and stay at the forefront of great-power politics is almost zero,” he says. Elsewhere he notes that the crisis over ISIS is really a subset of the Sunni-Shia civil war, and America’s </w:t>
      </w:r>
      <w:r w:rsidRPr="00C33DC0">
        <w:rPr>
          <w:sz w:val="14"/>
        </w:rPr>
        <w:lastRenderedPageBreak/>
        <w:t xml:space="preserve">ability to have any lasting impact on that is also almost zero. This perspective—that </w:t>
      </w:r>
      <w:r w:rsidRPr="00C33DC0">
        <w:rPr>
          <w:rStyle w:val="StyleUnderline"/>
        </w:rPr>
        <w:t xml:space="preserve">the Mideast </w:t>
      </w:r>
      <w:r w:rsidRPr="00C33DC0">
        <w:rPr>
          <w:rStyle w:val="Emphasis"/>
        </w:rPr>
        <w:t xml:space="preserve">isn’t </w:t>
      </w:r>
      <w:proofErr w:type="gramStart"/>
      <w:r w:rsidRPr="00C33DC0">
        <w:rPr>
          <w:rStyle w:val="Emphasis"/>
        </w:rPr>
        <w:t>actually all</w:t>
      </w:r>
      <w:proofErr w:type="gramEnd"/>
      <w:r w:rsidRPr="00C33DC0">
        <w:rPr>
          <w:rStyle w:val="Emphasis"/>
        </w:rPr>
        <w:t xml:space="preserve"> that important</w:t>
      </w:r>
      <w:r w:rsidRPr="00C33DC0">
        <w:rPr>
          <w:rStyle w:val="StyleUnderline"/>
        </w:rPr>
        <w:t xml:space="preserve"> to American security</w:t>
      </w:r>
      <w:r w:rsidRPr="00C33DC0">
        <w:rPr>
          <w:sz w:val="14"/>
        </w:rPr>
        <w:t xml:space="preserve"> and we should pay much less attention to it—should now become a critical part of the American conversation. </w:t>
      </w:r>
      <w:r w:rsidRPr="00C33DC0">
        <w:rPr>
          <w:rStyle w:val="StyleUnderline"/>
        </w:rPr>
        <w:t>The thinkers cited here</w:t>
      </w:r>
      <w:r w:rsidRPr="00C33DC0">
        <w:rPr>
          <w:sz w:val="14"/>
        </w:rPr>
        <w:t>—Logan and Fukuyama, and one should add the popular blogger Andrew Sullivan, also writing along these lines—</w:t>
      </w:r>
      <w:r w:rsidRPr="00C33DC0">
        <w:rPr>
          <w:rStyle w:val="StyleUnderline"/>
        </w:rPr>
        <w:t>are far from knee-jerk “isolationists.”</w:t>
      </w:r>
      <w:r w:rsidRPr="00C33DC0">
        <w:rPr>
          <w:sz w:val="14"/>
        </w:rPr>
        <w:t xml:space="preserve"> Fukuyama posits particularly that we should use military offshore balancing to ensure that no single power controls the oil fields; and obviously Iran would not want or allow ISIS to shut off its ability to export oil. But beyond that, we can afford to take the region much less seriously.</w:t>
      </w:r>
    </w:p>
    <w:p w14:paraId="6A836EEF" w14:textId="77777777" w:rsidR="00C33DC0" w:rsidRPr="00EA7B9A" w:rsidRDefault="00C33DC0" w:rsidP="00142631">
      <w:pPr>
        <w:rPr>
          <w:sz w:val="16"/>
        </w:rPr>
      </w:pPr>
    </w:p>
    <w:p w14:paraId="0A1510B6" w14:textId="202F7958" w:rsidR="00B32A1A" w:rsidRDefault="00B32A1A" w:rsidP="00B32A1A">
      <w:pPr>
        <w:pStyle w:val="Heading4"/>
      </w:pPr>
      <w:r>
        <w:t>Egypt will stay stable now.</w:t>
      </w:r>
    </w:p>
    <w:p w14:paraId="584EF345" w14:textId="54F63585" w:rsidR="00B32A1A" w:rsidRPr="00B32A1A" w:rsidRDefault="00B32A1A" w:rsidP="00B32A1A">
      <w:r>
        <w:rPr>
          <w:rStyle w:val="Style13ptBold"/>
        </w:rPr>
        <w:t xml:space="preserve">Samir 17 </w:t>
      </w:r>
      <w:r>
        <w:t>[Mohamed Samir, 11-11-2017, "</w:t>
      </w:r>
      <w:proofErr w:type="spellStart"/>
      <w:r>
        <w:t>S&amp;</w:t>
      </w:r>
      <w:proofErr w:type="gramStart"/>
      <w:r>
        <w:t>amp;P</w:t>
      </w:r>
      <w:proofErr w:type="spellEnd"/>
      <w:proofErr w:type="gramEnd"/>
      <w:r>
        <w:t xml:space="preserve"> raises Egypt’s outlook to positive from stable, affirms credit rating at ‘B’," Daily News Egypt, https://dailynewsegypt.com/2017/11/11/sp-raises-egypts-outlook-positive-stable-affirms-credit-rating-b/]</w:t>
      </w:r>
    </w:p>
    <w:p w14:paraId="3443A608" w14:textId="5C7CE3DF" w:rsidR="009245C3" w:rsidRPr="00B32A1A" w:rsidRDefault="009245C3" w:rsidP="009245C3">
      <w:pPr>
        <w:rPr>
          <w:sz w:val="16"/>
        </w:rPr>
      </w:pPr>
      <w:r w:rsidRPr="009245C3">
        <w:rPr>
          <w:rStyle w:val="StyleUnderline"/>
        </w:rPr>
        <w:t>S&amp;P</w:t>
      </w:r>
      <w:r w:rsidRPr="00B32A1A">
        <w:rPr>
          <w:sz w:val="16"/>
        </w:rPr>
        <w:t xml:space="preserve"> Global Ratings on Friday </w:t>
      </w:r>
      <w:r w:rsidRPr="009245C3">
        <w:rPr>
          <w:rStyle w:val="StyleUnderline"/>
        </w:rPr>
        <w:t>revised Egypt’s outlook to positive from stable</w:t>
      </w:r>
      <w:r w:rsidRPr="00B32A1A">
        <w:rPr>
          <w:sz w:val="16"/>
        </w:rPr>
        <w:t>, maintaining the “B-/B” long- and short-term foreign and local currency sovereign credit ratings.</w:t>
      </w:r>
      <w:r w:rsidR="00B32A1A" w:rsidRPr="00B32A1A">
        <w:rPr>
          <w:sz w:val="16"/>
        </w:rPr>
        <w:t xml:space="preserve"> </w:t>
      </w:r>
      <w:r w:rsidRPr="00B32A1A">
        <w:rPr>
          <w:sz w:val="16"/>
        </w:rPr>
        <w:t>According to the report published by S&amp;P, t</w:t>
      </w:r>
      <w:r w:rsidRPr="009245C3">
        <w:rPr>
          <w:rStyle w:val="StyleUnderline"/>
        </w:rPr>
        <w:t>he revised outlook reflects the potential of raising the rating next year, if structural reforms that support</w:t>
      </w:r>
      <w:r w:rsidRPr="00B32A1A">
        <w:rPr>
          <w:sz w:val="16"/>
        </w:rPr>
        <w:t xml:space="preserve"> investment, </w:t>
      </w:r>
      <w:r w:rsidRPr="009245C3">
        <w:rPr>
          <w:rStyle w:val="StyleUnderline"/>
        </w:rPr>
        <w:t>growth</w:t>
      </w:r>
      <w:r w:rsidRPr="00B32A1A">
        <w:rPr>
          <w:sz w:val="16"/>
        </w:rPr>
        <w:t>, and decrease inflation</w:t>
      </w:r>
      <w:r w:rsidRPr="009245C3">
        <w:rPr>
          <w:rStyle w:val="StyleUnderline"/>
        </w:rPr>
        <w:t xml:space="preserve"> continue.</w:t>
      </w:r>
      <w:r w:rsidR="00B32A1A">
        <w:rPr>
          <w:rStyle w:val="StyleUnderline"/>
        </w:rPr>
        <w:t xml:space="preserve"> </w:t>
      </w:r>
      <w:r w:rsidRPr="00B32A1A">
        <w:rPr>
          <w:sz w:val="16"/>
        </w:rPr>
        <w:t>The flotation of the currency has controlled foreign currency shortages and increased the competitiveness of manufacturing and tourism while also leading to an increase in Egypt’s foreign currency reserves. However, flotation, in addition to subsidy cuts, and VAT, are leading to soaring inflation, the statement indicates.</w:t>
      </w:r>
      <w:r w:rsidR="00B32A1A" w:rsidRPr="00B32A1A">
        <w:rPr>
          <w:sz w:val="16"/>
        </w:rPr>
        <w:t xml:space="preserve"> </w:t>
      </w:r>
      <w:r w:rsidRPr="00B32A1A">
        <w:rPr>
          <w:sz w:val="16"/>
        </w:rPr>
        <w:t xml:space="preserve">S&amp;P projects that </w:t>
      </w:r>
      <w:r w:rsidRPr="00B32A1A">
        <w:rPr>
          <w:rStyle w:val="StyleUnderline"/>
        </w:rPr>
        <w:t>inflation will gradually descend over the next years</w:t>
      </w:r>
      <w:r w:rsidRPr="00B32A1A">
        <w:rPr>
          <w:sz w:val="16"/>
        </w:rPr>
        <w:t xml:space="preserve"> and that further delivery of ongoing economic and fiscal reforms will support rising business confidence and sustain capital</w:t>
      </w:r>
      <w:r w:rsidR="00B32A1A" w:rsidRPr="00B32A1A">
        <w:rPr>
          <w:sz w:val="16"/>
        </w:rPr>
        <w:t xml:space="preserve"> </w:t>
      </w:r>
      <w:r w:rsidRPr="00B32A1A">
        <w:rPr>
          <w:sz w:val="16"/>
        </w:rPr>
        <w:t>inflows.</w:t>
      </w:r>
      <w:r w:rsidR="00B32A1A" w:rsidRPr="00B32A1A">
        <w:rPr>
          <w:sz w:val="16"/>
        </w:rPr>
        <w:t xml:space="preserve"> </w:t>
      </w:r>
      <w:r w:rsidRPr="00B32A1A">
        <w:rPr>
          <w:sz w:val="16"/>
        </w:rPr>
        <w:t xml:space="preserve">However, S&amp;P maintained the B- rating due to wide fiscal and external deficits, high public debt, and </w:t>
      </w:r>
      <w:proofErr w:type="gramStart"/>
      <w:r w:rsidRPr="00B32A1A">
        <w:rPr>
          <w:sz w:val="16"/>
        </w:rPr>
        <w:t>low income</w:t>
      </w:r>
      <w:proofErr w:type="gramEnd"/>
      <w:r w:rsidRPr="00B32A1A">
        <w:rPr>
          <w:sz w:val="16"/>
        </w:rPr>
        <w:t xml:space="preserve"> levels. The statement explains that </w:t>
      </w:r>
      <w:proofErr w:type="gramStart"/>
      <w:r w:rsidRPr="00B32A1A">
        <w:rPr>
          <w:sz w:val="16"/>
        </w:rPr>
        <w:t>as a result of</w:t>
      </w:r>
      <w:proofErr w:type="gramEnd"/>
      <w:r w:rsidRPr="00B32A1A">
        <w:rPr>
          <w:sz w:val="16"/>
        </w:rPr>
        <w:t xml:space="preserve"> the larger than expected currency depreciation, and the interest rate hikes by the Central Bank of Egypt (CBE), debt has increased, peaking at 103% of GDP in the fiscal year (FY) 2017.</w:t>
      </w:r>
      <w:r w:rsidR="00B32A1A" w:rsidRPr="00B32A1A">
        <w:rPr>
          <w:sz w:val="16"/>
        </w:rPr>
        <w:t xml:space="preserve"> </w:t>
      </w:r>
      <w:r w:rsidRPr="00B32A1A">
        <w:rPr>
          <w:sz w:val="16"/>
        </w:rPr>
        <w:t>The report estimates Egypt’s GDP growth in FY 2017 at 4.2%, and forecast that average growth over FY 2018, 2019, 2020 to increase to 4.4%, rising from their previous estimate of 3.8%, supported by ongoing improvement on the external front, reflected by rising foreign direct investment (FDI), remittances from Egyptians working abroad, and a steadily declining energy deficit as new natural gas production begins.</w:t>
      </w:r>
      <w:r w:rsidR="00B32A1A" w:rsidRPr="00B32A1A">
        <w:rPr>
          <w:sz w:val="16"/>
        </w:rPr>
        <w:t xml:space="preserve"> </w:t>
      </w:r>
      <w:r w:rsidRPr="00B32A1A">
        <w:rPr>
          <w:sz w:val="16"/>
        </w:rPr>
        <w:t xml:space="preserve">Moreover, the report indicates that </w:t>
      </w:r>
      <w:r w:rsidRPr="00B32A1A">
        <w:rPr>
          <w:rStyle w:val="StyleUnderline"/>
        </w:rPr>
        <w:t xml:space="preserve">the implementation of the new natural gas law would boost </w:t>
      </w:r>
      <w:proofErr w:type="gramStart"/>
      <w:r w:rsidRPr="00B32A1A">
        <w:rPr>
          <w:rStyle w:val="StyleUnderline"/>
        </w:rPr>
        <w:t>growth</w:t>
      </w:r>
      <w:r w:rsidRPr="00B32A1A">
        <w:rPr>
          <w:sz w:val="16"/>
        </w:rPr>
        <w:t>, and</w:t>
      </w:r>
      <w:proofErr w:type="gramEnd"/>
      <w:r w:rsidRPr="00B32A1A">
        <w:rPr>
          <w:sz w:val="16"/>
        </w:rPr>
        <w:t xml:space="preserve"> increase the competitiveness of the energy sector by allowing the private sector to supply gas directly to end users, competing with the state-owned company, EGAS. Gas market </w:t>
      </w:r>
      <w:proofErr w:type="spellStart"/>
      <w:r w:rsidRPr="00B32A1A">
        <w:rPr>
          <w:sz w:val="16"/>
        </w:rPr>
        <w:t>liberalisation</w:t>
      </w:r>
      <w:proofErr w:type="spellEnd"/>
      <w:r w:rsidRPr="00B32A1A">
        <w:rPr>
          <w:sz w:val="16"/>
        </w:rPr>
        <w:t>, in addition to the reduction in arrears to oil companies, would allow more investment into exploration and production of gas, and alleviate fuel shortages.</w:t>
      </w:r>
      <w:r w:rsidR="00B32A1A" w:rsidRPr="00B32A1A">
        <w:rPr>
          <w:sz w:val="16"/>
        </w:rPr>
        <w:t xml:space="preserve"> </w:t>
      </w:r>
      <w:r w:rsidRPr="00B32A1A">
        <w:rPr>
          <w:rStyle w:val="StyleUnderline"/>
        </w:rPr>
        <w:t>S&amp;P forecast that political stability will continue under</w:t>
      </w:r>
      <w:r w:rsidRPr="00B32A1A">
        <w:rPr>
          <w:sz w:val="16"/>
        </w:rPr>
        <w:t xml:space="preserve"> President Abdel Fattah </w:t>
      </w:r>
      <w:r w:rsidRPr="00B32A1A">
        <w:rPr>
          <w:rStyle w:val="StyleUnderline"/>
        </w:rPr>
        <w:t>Al-</w:t>
      </w:r>
      <w:proofErr w:type="spellStart"/>
      <w:proofErr w:type="gramStart"/>
      <w:r w:rsidRPr="00B32A1A">
        <w:rPr>
          <w:rStyle w:val="StyleUnderline"/>
        </w:rPr>
        <w:t>Sisi</w:t>
      </w:r>
      <w:proofErr w:type="spellEnd"/>
      <w:r w:rsidRPr="00B32A1A">
        <w:rPr>
          <w:rStyle w:val="StyleUnderline"/>
        </w:rPr>
        <w:t>, and</w:t>
      </w:r>
      <w:proofErr w:type="gramEnd"/>
      <w:r w:rsidRPr="00B32A1A">
        <w:rPr>
          <w:rStyle w:val="StyleUnderline"/>
        </w:rPr>
        <w:t xml:space="preserve"> rule out any significant upheaval or policy changes in the run-up to the presidential elections</w:t>
      </w:r>
      <w:r w:rsidRPr="00B32A1A">
        <w:rPr>
          <w:sz w:val="16"/>
        </w:rPr>
        <w:t xml:space="preserve"> in early 2018.</w:t>
      </w:r>
      <w:r w:rsidR="00B32A1A" w:rsidRPr="00B32A1A">
        <w:rPr>
          <w:sz w:val="16"/>
        </w:rPr>
        <w:t xml:space="preserve"> </w:t>
      </w:r>
      <w:r w:rsidRPr="00B32A1A">
        <w:rPr>
          <w:sz w:val="16"/>
        </w:rPr>
        <w:t>However, the socio-political environment in Egypt remains fragile. Social discontent, due to the increased cost of living, remains a risk to the fiscal consolidation program and economic reforms, the report indicates.</w:t>
      </w:r>
      <w:r w:rsidR="00B32A1A" w:rsidRPr="00B32A1A">
        <w:rPr>
          <w:sz w:val="16"/>
        </w:rPr>
        <w:t xml:space="preserve"> </w:t>
      </w:r>
      <w:r w:rsidRPr="00B32A1A">
        <w:rPr>
          <w:sz w:val="16"/>
        </w:rPr>
        <w:t xml:space="preserve">Meanwhile, </w:t>
      </w:r>
      <w:r w:rsidRPr="00B32A1A">
        <w:rPr>
          <w:rStyle w:val="StyleUnderline"/>
        </w:rPr>
        <w:t>security threats have mostly remained contained to North Sinai</w:t>
      </w:r>
      <w:r w:rsidRPr="00B32A1A">
        <w:rPr>
          <w:sz w:val="16"/>
        </w:rPr>
        <w:t xml:space="preserve"> between the Egyptian security forces and a militant group affiliated with ISIS. However, there have also recently been some targeted attacks on police and military forces in Egypt’s mainland. S&amp;P believes that potential terrorist incidents affecting civilians or tourists could significantly affect the recovery in tourism and dampen investor sentiment.</w:t>
      </w:r>
      <w:r w:rsidR="00B32A1A" w:rsidRPr="00B32A1A">
        <w:rPr>
          <w:sz w:val="16"/>
        </w:rPr>
        <w:t xml:space="preserve"> </w:t>
      </w:r>
      <w:r w:rsidRPr="00B32A1A">
        <w:rPr>
          <w:rStyle w:val="StyleUnderline"/>
        </w:rPr>
        <w:t xml:space="preserve">The report concludes that Egypt’s fiscal trajectory remains on a gradual consolidating </w:t>
      </w:r>
      <w:proofErr w:type="gramStart"/>
      <w:r w:rsidRPr="00B32A1A">
        <w:rPr>
          <w:rStyle w:val="StyleUnderline"/>
        </w:rPr>
        <w:t>tren</w:t>
      </w:r>
      <w:r w:rsidRPr="00B32A1A">
        <w:rPr>
          <w:sz w:val="16"/>
        </w:rPr>
        <w:t>d, and</w:t>
      </w:r>
      <w:proofErr w:type="gramEnd"/>
      <w:r w:rsidRPr="00B32A1A">
        <w:rPr>
          <w:sz w:val="16"/>
        </w:rPr>
        <w:t xml:space="preserve"> estimates Egypt’s general government fiscal deficit to decrease to 8.2% of GDP by FY 2020. S&amp;P forecast that the CBE will slightly lower its policy rates starting in 2018, </w:t>
      </w:r>
      <w:proofErr w:type="gramStart"/>
      <w:r w:rsidRPr="00B32A1A">
        <w:rPr>
          <w:sz w:val="16"/>
        </w:rPr>
        <w:t>as a result of</w:t>
      </w:r>
      <w:proofErr w:type="gramEnd"/>
      <w:r w:rsidRPr="00B32A1A">
        <w:rPr>
          <w:sz w:val="16"/>
        </w:rPr>
        <w:t xml:space="preserve"> the decelerating growth of private consumption and the government’s high debt burden.</w:t>
      </w:r>
    </w:p>
    <w:p w14:paraId="48E12BB2" w14:textId="4D83B390" w:rsidR="003B50C5" w:rsidRDefault="00963C44" w:rsidP="000E4CD4">
      <w:pPr>
        <w:pStyle w:val="Heading3"/>
      </w:pPr>
      <w:r>
        <w:lastRenderedPageBreak/>
        <w:t>No Impact – AT: Russia</w:t>
      </w:r>
    </w:p>
    <w:p w14:paraId="28F3E687" w14:textId="296D8EA2" w:rsidR="00C67F27" w:rsidRPr="00C67F27" w:rsidRDefault="00C67F27" w:rsidP="00C67F27">
      <w:pPr>
        <w:pStyle w:val="Heading4"/>
      </w:pPr>
      <w:r w:rsidRPr="00C67F27">
        <w:t>No Russia war</w:t>
      </w:r>
      <w:r>
        <w:t xml:space="preserve"> </w:t>
      </w:r>
      <w:r w:rsidR="002D38F6">
        <w:t>–</w:t>
      </w:r>
      <w:r>
        <w:t xml:space="preserve"> </w:t>
      </w:r>
      <w:r w:rsidR="002D38F6">
        <w:t>won’t escalate</w:t>
      </w:r>
    </w:p>
    <w:p w14:paraId="2FDF9565" w14:textId="3400A44C" w:rsidR="00C67F27" w:rsidRPr="00C67F27" w:rsidRDefault="00C67F27" w:rsidP="00C67F27">
      <w:proofErr w:type="spellStart"/>
      <w:r>
        <w:rPr>
          <w:rStyle w:val="Style13ptBold"/>
        </w:rPr>
        <w:t>Margossian</w:t>
      </w:r>
      <w:proofErr w:type="spellEnd"/>
      <w:r>
        <w:rPr>
          <w:rStyle w:val="Style13ptBold"/>
        </w:rPr>
        <w:t xml:space="preserve"> 14 </w:t>
      </w:r>
      <w:r>
        <w:t>[</w:t>
      </w:r>
      <w:proofErr w:type="spellStart"/>
      <w:r w:rsidRPr="00C67F27">
        <w:t>Maral</w:t>
      </w:r>
      <w:proofErr w:type="spellEnd"/>
      <w:r w:rsidRPr="00C67F27">
        <w:t xml:space="preserve"> </w:t>
      </w:r>
      <w:proofErr w:type="spellStart"/>
      <w:r w:rsidRPr="00C67F27">
        <w:t>Margossian</w:t>
      </w:r>
      <w:proofErr w:type="spellEnd"/>
      <w:r w:rsidRPr="00C67F27">
        <w:t>, columnist for the Massachusetts Daily Collegian, 3/27/14, Five reasons why Russia won’t start World War III, http://dailycollegian.com/2014/03/27/five-reasons-why-russia-wont-start-world-war-iii/</w:t>
      </w:r>
      <w:r>
        <w:t>]</w:t>
      </w:r>
    </w:p>
    <w:p w14:paraId="2F73210E" w14:textId="77777777" w:rsidR="00C67F27" w:rsidRPr="00C67F27" w:rsidRDefault="00C67F27" w:rsidP="00C67F27">
      <w:pPr>
        <w:rPr>
          <w:rFonts w:asciiTheme="minorHAnsi" w:eastAsia="Times New Roman" w:hAnsiTheme="minorHAnsi" w:cstheme="minorHAnsi"/>
          <w:u w:val="single"/>
        </w:rPr>
      </w:pPr>
      <w:r w:rsidRPr="00C67F27">
        <w:rPr>
          <w:rFonts w:asciiTheme="minorHAnsi" w:eastAsia="Times New Roman" w:hAnsiTheme="minorHAnsi" w:cstheme="minorHAnsi"/>
          <w:u w:val="single"/>
        </w:rPr>
        <w:t xml:space="preserve">The recent events in Eastern Europe involving Russia and Ukraine have spawned, at their most extreme, apocalyptic claims. Here are five reasons why </w:t>
      </w:r>
      <w:r w:rsidRPr="000372CF">
        <w:rPr>
          <w:rStyle w:val="Emphasis"/>
        </w:rPr>
        <w:t>Russia won’t start World War III</w:t>
      </w:r>
      <w:r w:rsidRPr="00C67F27">
        <w:rPr>
          <w:rFonts w:asciiTheme="minorHAnsi" w:eastAsia="Times New Roman" w:hAnsiTheme="minorHAnsi" w:cstheme="minorHAnsi"/>
          <w:u w:val="single"/>
        </w:rPr>
        <w:t>, or any other war for that matter: 1. The world is MAD. The end of World War II ushered the world into a precarious atomic age that characterized the international atmosphere during the Cold War. Luckily, the Cold War never escalated to nuclear war. Why? Because of mutually assured destruction</w:t>
      </w:r>
      <w:r w:rsidRPr="00C67F27">
        <w:rPr>
          <w:rFonts w:asciiTheme="minorHAnsi" w:eastAsia="Times New Roman" w:hAnsiTheme="minorHAnsi" w:cstheme="minorHAnsi"/>
          <w:sz w:val="16"/>
        </w:rPr>
        <w:t xml:space="preserve"> (or MAD). Russia knows that if it pushes that big red button, we have our own even bigger, redder button to push in retaliation. </w:t>
      </w:r>
      <w:r w:rsidRPr="00C67F27">
        <w:rPr>
          <w:rStyle w:val="Emphasis"/>
        </w:rPr>
        <w:t>The odds of a nuclear war with Russia are extremely unlikely.</w:t>
      </w:r>
      <w:r w:rsidRPr="00C67F27">
        <w:rPr>
          <w:rFonts w:asciiTheme="minorHAnsi" w:eastAsia="Times New Roman" w:hAnsiTheme="minorHAnsi" w:cstheme="minorHAnsi"/>
          <w:u w:val="single"/>
        </w:rPr>
        <w:t xml:space="preserve"> 2. The impact of economic sanctions on the Russian economy is far too crippling for Russia to fund a war. As a part of a globalized world, economic sanctions are more than mere slaps on the wrist. Already the sanctions imposed on Russia have begun to take their toll. The West has yet to attack Russia’s strongest economic assets, but </w:t>
      </w:r>
      <w:r w:rsidRPr="00C67F27">
        <w:rPr>
          <w:rStyle w:val="Emphasis"/>
        </w:rPr>
        <w:t>the declining strength of the Russian economy puts Putin far from a position to wage a world war.</w:t>
      </w:r>
      <w:r w:rsidRPr="00C67F27">
        <w:rPr>
          <w:rFonts w:asciiTheme="minorHAnsi" w:eastAsia="Times New Roman" w:hAnsiTheme="minorHAnsi" w:cstheme="minorHAnsi"/>
          <w:u w:val="single"/>
        </w:rPr>
        <w:t xml:space="preserve"> 3. Putin’s actions demonstrate his longing for Russia’s glory days before the fall of the Soviet Union. His annexation of Crimea is more out of fear than strength</w:t>
      </w:r>
      <w:r w:rsidRPr="00C67F27">
        <w:rPr>
          <w:rFonts w:asciiTheme="minorHAnsi" w:eastAsia="Times New Roman" w:hAnsiTheme="minorHAnsi" w:cstheme="minorHAnsi"/>
          <w:sz w:val="16"/>
        </w:rPr>
        <w:t xml:space="preserve">. Putin feels threatened by Russia’s changing role in world affairs and is using Crimea to tell the world that Russia still matters. </w:t>
      </w:r>
      <w:r w:rsidRPr="00C67F27">
        <w:rPr>
          <w:rFonts w:asciiTheme="minorHAnsi" w:eastAsia="Times New Roman" w:hAnsiTheme="minorHAnsi" w:cstheme="minorHAnsi"/>
          <w:u w:val="single"/>
        </w:rPr>
        <w:t>4. Russia is already seen as the “big bad wolf” of Europe. Though Putin may have been nominated for the Nobel Peace Prize for his involvement in the Syrian chemical weapons deal, Russia’s popularity among many Western countries is not very high. The recent suspension of Russia from the G8 group is a symbolic action that demonstrates that Russia will have to face a united front of world powers if it chooses to start a war. 5. There is just too much at stake.  War between Ukraine and Russia is one thing; Russia’s military is large enough and strong enough to easily defeat Ukraine. However, if Russia decides to take further aggressive action, it must also contend with surrounding European Union member nations and their potential involvement in the war. Moreover, Russia’s involvement in other international affairs will be affected.</w:t>
      </w:r>
      <w:r w:rsidRPr="00C67F27">
        <w:rPr>
          <w:rFonts w:asciiTheme="minorHAnsi" w:eastAsia="Times New Roman" w:hAnsiTheme="minorHAnsi" w:cstheme="minorHAnsi"/>
          <w:sz w:val="16"/>
        </w:rPr>
        <w:t xml:space="preserve"> For example, the ongoing effort to normalize relations between Iran and the rest of the world will be jeopardized, considering Russia is involved in those efforts. </w:t>
      </w:r>
      <w:r w:rsidRPr="00C67F27">
        <w:rPr>
          <w:rFonts w:asciiTheme="minorHAnsi" w:eastAsia="Times New Roman" w:hAnsiTheme="minorHAnsi" w:cstheme="minorHAnsi"/>
          <w:u w:val="single"/>
        </w:rPr>
        <w:t>Crimea may have symbolic meaning close to the hearts of Russians, but it isn’t worth risking the domino effect of events that can potentially occur.</w:t>
      </w:r>
      <w:r w:rsidRPr="00C67F27">
        <w:rPr>
          <w:rFonts w:asciiTheme="minorHAnsi" w:eastAsia="Times New Roman" w:hAnsiTheme="minorHAnsi" w:cstheme="minorHAnsi"/>
          <w:sz w:val="16"/>
        </w:rPr>
        <w:t xml:space="preserve"> So, </w:t>
      </w:r>
      <w:r w:rsidRPr="00C67F27">
        <w:rPr>
          <w:rFonts w:asciiTheme="minorHAnsi" w:eastAsia="Times New Roman" w:hAnsiTheme="minorHAnsi" w:cstheme="minorHAnsi"/>
          <w:u w:val="single"/>
        </w:rPr>
        <w:t>those of you who feel abnormally unsettled by the recent turn of events can rest easy</w:t>
      </w:r>
      <w:r w:rsidRPr="00C67F27">
        <w:rPr>
          <w:rFonts w:asciiTheme="minorHAnsi" w:eastAsia="Times New Roman" w:hAnsiTheme="minorHAnsi" w:cstheme="minorHAnsi"/>
          <w:sz w:val="16"/>
        </w:rPr>
        <w:t xml:space="preserve">. While Russia’s actions can’t be brushed aside and should be taken seriously, </w:t>
      </w:r>
      <w:r w:rsidRPr="00C67F27">
        <w:rPr>
          <w:rFonts w:asciiTheme="minorHAnsi" w:eastAsia="Times New Roman" w:hAnsiTheme="minorHAnsi" w:cstheme="minorHAnsi"/>
          <w:u w:val="single"/>
        </w:rPr>
        <w:t xml:space="preserve">the </w:t>
      </w:r>
      <w:r w:rsidRPr="00C67F27">
        <w:rPr>
          <w:rStyle w:val="Emphasis"/>
        </w:rPr>
        <w:t>chances of this confrontation escalating to a great war are slim</w:t>
      </w:r>
      <w:r w:rsidRPr="00C67F27">
        <w:rPr>
          <w:rFonts w:asciiTheme="minorHAnsi" w:eastAsia="Times New Roman" w:hAnsiTheme="minorHAnsi" w:cstheme="minorHAnsi"/>
          <w:sz w:val="16"/>
        </w:rPr>
        <w:t xml:space="preserve"> — assuming these countries act rationally.</w:t>
      </w:r>
    </w:p>
    <w:p w14:paraId="73CD604A" w14:textId="77777777" w:rsidR="00C67F27" w:rsidRPr="00C67F27" w:rsidRDefault="00C67F27" w:rsidP="00C67F27"/>
    <w:sectPr w:rsidR="00C67F27" w:rsidRPr="00C67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2365F9"/>
    <w:multiLevelType w:val="hybridMultilevel"/>
    <w:tmpl w:val="D26AC732"/>
    <w:lvl w:ilvl="0" w:tplc="26A878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01081014128"/>
    <w:docVar w:name="VerbatimVersion" w:val="5.1"/>
  </w:docVars>
  <w:rsids>
    <w:rsidRoot w:val="00737408"/>
    <w:rsid w:val="000139A3"/>
    <w:rsid w:val="00025B17"/>
    <w:rsid w:val="000330D9"/>
    <w:rsid w:val="000372CF"/>
    <w:rsid w:val="0005396E"/>
    <w:rsid w:val="00060427"/>
    <w:rsid w:val="0006182D"/>
    <w:rsid w:val="000672DB"/>
    <w:rsid w:val="0007464C"/>
    <w:rsid w:val="00087FBF"/>
    <w:rsid w:val="00092FCF"/>
    <w:rsid w:val="00096450"/>
    <w:rsid w:val="000A4418"/>
    <w:rsid w:val="000A7C4F"/>
    <w:rsid w:val="000B21C2"/>
    <w:rsid w:val="000C46BF"/>
    <w:rsid w:val="000C557D"/>
    <w:rsid w:val="000C5BD6"/>
    <w:rsid w:val="000D100C"/>
    <w:rsid w:val="000D320C"/>
    <w:rsid w:val="000D4F31"/>
    <w:rsid w:val="000E4CD4"/>
    <w:rsid w:val="000E5356"/>
    <w:rsid w:val="000E5AC0"/>
    <w:rsid w:val="000E65AF"/>
    <w:rsid w:val="00100833"/>
    <w:rsid w:val="00103C4E"/>
    <w:rsid w:val="00104529"/>
    <w:rsid w:val="0010465F"/>
    <w:rsid w:val="00105942"/>
    <w:rsid w:val="00107396"/>
    <w:rsid w:val="001126CD"/>
    <w:rsid w:val="00113858"/>
    <w:rsid w:val="001160FA"/>
    <w:rsid w:val="00120218"/>
    <w:rsid w:val="001309C6"/>
    <w:rsid w:val="00132EDD"/>
    <w:rsid w:val="00142631"/>
    <w:rsid w:val="00142702"/>
    <w:rsid w:val="00142AB5"/>
    <w:rsid w:val="00143303"/>
    <w:rsid w:val="00144A4C"/>
    <w:rsid w:val="00151570"/>
    <w:rsid w:val="00156B86"/>
    <w:rsid w:val="00160A91"/>
    <w:rsid w:val="00162F1F"/>
    <w:rsid w:val="001712A6"/>
    <w:rsid w:val="00172823"/>
    <w:rsid w:val="00172C9B"/>
    <w:rsid w:val="00173BD6"/>
    <w:rsid w:val="0017632C"/>
    <w:rsid w:val="00176AB0"/>
    <w:rsid w:val="00177B7D"/>
    <w:rsid w:val="00181595"/>
    <w:rsid w:val="0018322D"/>
    <w:rsid w:val="00183EE5"/>
    <w:rsid w:val="00194B38"/>
    <w:rsid w:val="001A00D3"/>
    <w:rsid w:val="001A3438"/>
    <w:rsid w:val="001B5776"/>
    <w:rsid w:val="001B7DFE"/>
    <w:rsid w:val="001C353A"/>
    <w:rsid w:val="001C478C"/>
    <w:rsid w:val="001D0686"/>
    <w:rsid w:val="001D7B46"/>
    <w:rsid w:val="001E527A"/>
    <w:rsid w:val="001F5897"/>
    <w:rsid w:val="001F78CE"/>
    <w:rsid w:val="001F7C6B"/>
    <w:rsid w:val="002049AD"/>
    <w:rsid w:val="00206EB1"/>
    <w:rsid w:val="00223AD7"/>
    <w:rsid w:val="002376F1"/>
    <w:rsid w:val="0025195D"/>
    <w:rsid w:val="00251FC7"/>
    <w:rsid w:val="00261D26"/>
    <w:rsid w:val="00263A98"/>
    <w:rsid w:val="002701AC"/>
    <w:rsid w:val="00277BC5"/>
    <w:rsid w:val="0028029A"/>
    <w:rsid w:val="00285317"/>
    <w:rsid w:val="002855A7"/>
    <w:rsid w:val="00292307"/>
    <w:rsid w:val="002A70FB"/>
    <w:rsid w:val="002B146A"/>
    <w:rsid w:val="002B1A27"/>
    <w:rsid w:val="002B5E17"/>
    <w:rsid w:val="002B6126"/>
    <w:rsid w:val="002C0C5B"/>
    <w:rsid w:val="002C57C4"/>
    <w:rsid w:val="002C786B"/>
    <w:rsid w:val="002D2D5A"/>
    <w:rsid w:val="002D38F6"/>
    <w:rsid w:val="002E4A13"/>
    <w:rsid w:val="002E4E7D"/>
    <w:rsid w:val="002E58F6"/>
    <w:rsid w:val="00307B38"/>
    <w:rsid w:val="00314D9A"/>
    <w:rsid w:val="00315690"/>
    <w:rsid w:val="00316B75"/>
    <w:rsid w:val="00325646"/>
    <w:rsid w:val="003460F2"/>
    <w:rsid w:val="00353EE7"/>
    <w:rsid w:val="00357AE8"/>
    <w:rsid w:val="00371A79"/>
    <w:rsid w:val="00376F4A"/>
    <w:rsid w:val="0038158C"/>
    <w:rsid w:val="003902BA"/>
    <w:rsid w:val="003A09E2"/>
    <w:rsid w:val="003B47A6"/>
    <w:rsid w:val="003B50C5"/>
    <w:rsid w:val="003B649A"/>
    <w:rsid w:val="003C4207"/>
    <w:rsid w:val="003D219B"/>
    <w:rsid w:val="003E56DB"/>
    <w:rsid w:val="003F4F47"/>
    <w:rsid w:val="00400356"/>
    <w:rsid w:val="00405A10"/>
    <w:rsid w:val="00407037"/>
    <w:rsid w:val="004308B9"/>
    <w:rsid w:val="00454BD3"/>
    <w:rsid w:val="004605D6"/>
    <w:rsid w:val="00464E32"/>
    <w:rsid w:val="004712A2"/>
    <w:rsid w:val="00473161"/>
    <w:rsid w:val="0047774D"/>
    <w:rsid w:val="00484D69"/>
    <w:rsid w:val="00494418"/>
    <w:rsid w:val="004B1602"/>
    <w:rsid w:val="004B2D78"/>
    <w:rsid w:val="004B4E20"/>
    <w:rsid w:val="004B6A50"/>
    <w:rsid w:val="004C2B8D"/>
    <w:rsid w:val="004C39B0"/>
    <w:rsid w:val="004C4F95"/>
    <w:rsid w:val="004C60E8"/>
    <w:rsid w:val="004D0D9C"/>
    <w:rsid w:val="004D26CB"/>
    <w:rsid w:val="004D735E"/>
    <w:rsid w:val="004E0EE7"/>
    <w:rsid w:val="004E3579"/>
    <w:rsid w:val="004E728B"/>
    <w:rsid w:val="004F39E0"/>
    <w:rsid w:val="004F7CB6"/>
    <w:rsid w:val="00522983"/>
    <w:rsid w:val="005239BB"/>
    <w:rsid w:val="0052653A"/>
    <w:rsid w:val="0052737D"/>
    <w:rsid w:val="00534719"/>
    <w:rsid w:val="00537BD5"/>
    <w:rsid w:val="00541A45"/>
    <w:rsid w:val="00546B14"/>
    <w:rsid w:val="005538EA"/>
    <w:rsid w:val="00556270"/>
    <w:rsid w:val="005615D3"/>
    <w:rsid w:val="0057268A"/>
    <w:rsid w:val="00574382"/>
    <w:rsid w:val="005809BA"/>
    <w:rsid w:val="00585BE4"/>
    <w:rsid w:val="00593B62"/>
    <w:rsid w:val="005A0CFB"/>
    <w:rsid w:val="005A27DB"/>
    <w:rsid w:val="005B1089"/>
    <w:rsid w:val="005D2912"/>
    <w:rsid w:val="005D46DF"/>
    <w:rsid w:val="005E3FD9"/>
    <w:rsid w:val="00603FB5"/>
    <w:rsid w:val="006065BD"/>
    <w:rsid w:val="00612B14"/>
    <w:rsid w:val="0061543A"/>
    <w:rsid w:val="00617F8A"/>
    <w:rsid w:val="0063198D"/>
    <w:rsid w:val="00633EA0"/>
    <w:rsid w:val="0064051D"/>
    <w:rsid w:val="00645FA9"/>
    <w:rsid w:val="00647866"/>
    <w:rsid w:val="0065274B"/>
    <w:rsid w:val="006607B9"/>
    <w:rsid w:val="00664B86"/>
    <w:rsid w:val="00665003"/>
    <w:rsid w:val="00667734"/>
    <w:rsid w:val="0067613E"/>
    <w:rsid w:val="0068110F"/>
    <w:rsid w:val="00690B46"/>
    <w:rsid w:val="006A02B6"/>
    <w:rsid w:val="006A2AD0"/>
    <w:rsid w:val="006A46F5"/>
    <w:rsid w:val="006A4F3C"/>
    <w:rsid w:val="006A6DCB"/>
    <w:rsid w:val="006A7EC6"/>
    <w:rsid w:val="006B0C26"/>
    <w:rsid w:val="006C03FA"/>
    <w:rsid w:val="006C073C"/>
    <w:rsid w:val="006C1D05"/>
    <w:rsid w:val="006C2375"/>
    <w:rsid w:val="006D10EB"/>
    <w:rsid w:val="006D320B"/>
    <w:rsid w:val="006D4ECC"/>
    <w:rsid w:val="006E3BDE"/>
    <w:rsid w:val="006F1513"/>
    <w:rsid w:val="006F48C7"/>
    <w:rsid w:val="00703E9D"/>
    <w:rsid w:val="00711764"/>
    <w:rsid w:val="00722258"/>
    <w:rsid w:val="007243E5"/>
    <w:rsid w:val="0073575C"/>
    <w:rsid w:val="007357E1"/>
    <w:rsid w:val="00737408"/>
    <w:rsid w:val="00741714"/>
    <w:rsid w:val="00741F37"/>
    <w:rsid w:val="00743A7C"/>
    <w:rsid w:val="007459CA"/>
    <w:rsid w:val="00751A6C"/>
    <w:rsid w:val="00766EA0"/>
    <w:rsid w:val="00771735"/>
    <w:rsid w:val="007719CC"/>
    <w:rsid w:val="0077746D"/>
    <w:rsid w:val="00777888"/>
    <w:rsid w:val="00787FD1"/>
    <w:rsid w:val="007A2226"/>
    <w:rsid w:val="007C3136"/>
    <w:rsid w:val="007D0464"/>
    <w:rsid w:val="007D509D"/>
    <w:rsid w:val="007E78AC"/>
    <w:rsid w:val="007F0D03"/>
    <w:rsid w:val="007F107D"/>
    <w:rsid w:val="007F1FC4"/>
    <w:rsid w:val="007F5B66"/>
    <w:rsid w:val="008039F1"/>
    <w:rsid w:val="0081201D"/>
    <w:rsid w:val="0081295B"/>
    <w:rsid w:val="008169B3"/>
    <w:rsid w:val="00823A1C"/>
    <w:rsid w:val="00826106"/>
    <w:rsid w:val="00830621"/>
    <w:rsid w:val="008351C2"/>
    <w:rsid w:val="00841C75"/>
    <w:rsid w:val="00842FEE"/>
    <w:rsid w:val="00845B9D"/>
    <w:rsid w:val="0085155D"/>
    <w:rsid w:val="0085581A"/>
    <w:rsid w:val="00860984"/>
    <w:rsid w:val="00865FB0"/>
    <w:rsid w:val="00866D91"/>
    <w:rsid w:val="00875064"/>
    <w:rsid w:val="00877FA7"/>
    <w:rsid w:val="00893A7A"/>
    <w:rsid w:val="00896A51"/>
    <w:rsid w:val="008A2B2C"/>
    <w:rsid w:val="008B0AF1"/>
    <w:rsid w:val="008B3B1F"/>
    <w:rsid w:val="008B3ECB"/>
    <w:rsid w:val="008B4E85"/>
    <w:rsid w:val="008B584C"/>
    <w:rsid w:val="008B5CA0"/>
    <w:rsid w:val="008B6131"/>
    <w:rsid w:val="008C1B2E"/>
    <w:rsid w:val="008C73F3"/>
    <w:rsid w:val="008D2E34"/>
    <w:rsid w:val="008D4C92"/>
    <w:rsid w:val="008F1E5F"/>
    <w:rsid w:val="008F5374"/>
    <w:rsid w:val="008F7D99"/>
    <w:rsid w:val="0091627E"/>
    <w:rsid w:val="0091662B"/>
    <w:rsid w:val="00920351"/>
    <w:rsid w:val="0092279C"/>
    <w:rsid w:val="009245C3"/>
    <w:rsid w:val="009331A1"/>
    <w:rsid w:val="0093426F"/>
    <w:rsid w:val="0095164A"/>
    <w:rsid w:val="00956848"/>
    <w:rsid w:val="00963C44"/>
    <w:rsid w:val="009652AD"/>
    <w:rsid w:val="00966A6E"/>
    <w:rsid w:val="0097032B"/>
    <w:rsid w:val="00976ABF"/>
    <w:rsid w:val="00994CF3"/>
    <w:rsid w:val="009B58CD"/>
    <w:rsid w:val="009C1E3A"/>
    <w:rsid w:val="009D2EAD"/>
    <w:rsid w:val="009D54B2"/>
    <w:rsid w:val="009D6870"/>
    <w:rsid w:val="009E18B6"/>
    <w:rsid w:val="009E1922"/>
    <w:rsid w:val="009F7E8F"/>
    <w:rsid w:val="009F7ED2"/>
    <w:rsid w:val="00A10678"/>
    <w:rsid w:val="00A1613A"/>
    <w:rsid w:val="00A17B49"/>
    <w:rsid w:val="00A204AE"/>
    <w:rsid w:val="00A419B0"/>
    <w:rsid w:val="00A44A5B"/>
    <w:rsid w:val="00A51353"/>
    <w:rsid w:val="00A57C5A"/>
    <w:rsid w:val="00A866E3"/>
    <w:rsid w:val="00A93661"/>
    <w:rsid w:val="00A947E9"/>
    <w:rsid w:val="00A95652"/>
    <w:rsid w:val="00AA0F2F"/>
    <w:rsid w:val="00AA2234"/>
    <w:rsid w:val="00AB2C3B"/>
    <w:rsid w:val="00AB580E"/>
    <w:rsid w:val="00AB75CC"/>
    <w:rsid w:val="00AC0AB8"/>
    <w:rsid w:val="00AC0BBB"/>
    <w:rsid w:val="00AC3D8A"/>
    <w:rsid w:val="00AC4F9A"/>
    <w:rsid w:val="00AC53C8"/>
    <w:rsid w:val="00AC67E8"/>
    <w:rsid w:val="00AD5A81"/>
    <w:rsid w:val="00AD6BFB"/>
    <w:rsid w:val="00AE2A5E"/>
    <w:rsid w:val="00B255EC"/>
    <w:rsid w:val="00B31DB7"/>
    <w:rsid w:val="00B32A1A"/>
    <w:rsid w:val="00B33C6D"/>
    <w:rsid w:val="00B40744"/>
    <w:rsid w:val="00B42704"/>
    <w:rsid w:val="00B4508F"/>
    <w:rsid w:val="00B53E47"/>
    <w:rsid w:val="00B5499C"/>
    <w:rsid w:val="00B55AD5"/>
    <w:rsid w:val="00B5704C"/>
    <w:rsid w:val="00B74B71"/>
    <w:rsid w:val="00B8057C"/>
    <w:rsid w:val="00B805A3"/>
    <w:rsid w:val="00B84D7A"/>
    <w:rsid w:val="00B9178B"/>
    <w:rsid w:val="00B94A6C"/>
    <w:rsid w:val="00BA5A9A"/>
    <w:rsid w:val="00BB154D"/>
    <w:rsid w:val="00BB7215"/>
    <w:rsid w:val="00BD0BE2"/>
    <w:rsid w:val="00BD3CA8"/>
    <w:rsid w:val="00BD5337"/>
    <w:rsid w:val="00BD6238"/>
    <w:rsid w:val="00BD74A0"/>
    <w:rsid w:val="00BE78C0"/>
    <w:rsid w:val="00BF399E"/>
    <w:rsid w:val="00BF48E1"/>
    <w:rsid w:val="00BF593B"/>
    <w:rsid w:val="00BF773A"/>
    <w:rsid w:val="00BF7E81"/>
    <w:rsid w:val="00C043C3"/>
    <w:rsid w:val="00C064F7"/>
    <w:rsid w:val="00C10EB1"/>
    <w:rsid w:val="00C132AE"/>
    <w:rsid w:val="00C13773"/>
    <w:rsid w:val="00C17CC8"/>
    <w:rsid w:val="00C24CF2"/>
    <w:rsid w:val="00C33DC0"/>
    <w:rsid w:val="00C50CED"/>
    <w:rsid w:val="00C553B3"/>
    <w:rsid w:val="00C61597"/>
    <w:rsid w:val="00C61ACD"/>
    <w:rsid w:val="00C6492B"/>
    <w:rsid w:val="00C67F27"/>
    <w:rsid w:val="00C72EC5"/>
    <w:rsid w:val="00C75996"/>
    <w:rsid w:val="00C7634F"/>
    <w:rsid w:val="00C83417"/>
    <w:rsid w:val="00C902A4"/>
    <w:rsid w:val="00C953ED"/>
    <w:rsid w:val="00C9604F"/>
    <w:rsid w:val="00CA19AA"/>
    <w:rsid w:val="00CC5298"/>
    <w:rsid w:val="00CD736E"/>
    <w:rsid w:val="00CD798D"/>
    <w:rsid w:val="00CE161E"/>
    <w:rsid w:val="00CE558C"/>
    <w:rsid w:val="00CF59A8"/>
    <w:rsid w:val="00CF6954"/>
    <w:rsid w:val="00CF7267"/>
    <w:rsid w:val="00D06E3D"/>
    <w:rsid w:val="00D16692"/>
    <w:rsid w:val="00D325A9"/>
    <w:rsid w:val="00D36A8A"/>
    <w:rsid w:val="00D3770C"/>
    <w:rsid w:val="00D470B1"/>
    <w:rsid w:val="00D477B9"/>
    <w:rsid w:val="00D57439"/>
    <w:rsid w:val="00D61409"/>
    <w:rsid w:val="00D6481B"/>
    <w:rsid w:val="00D6691E"/>
    <w:rsid w:val="00D71170"/>
    <w:rsid w:val="00D80C57"/>
    <w:rsid w:val="00D81DD2"/>
    <w:rsid w:val="00D972E7"/>
    <w:rsid w:val="00DA0C6C"/>
    <w:rsid w:val="00DA1C92"/>
    <w:rsid w:val="00DA25D4"/>
    <w:rsid w:val="00DA6538"/>
    <w:rsid w:val="00DC5704"/>
    <w:rsid w:val="00DC75AE"/>
    <w:rsid w:val="00DC7793"/>
    <w:rsid w:val="00DD082B"/>
    <w:rsid w:val="00DD2DA8"/>
    <w:rsid w:val="00DD3ABA"/>
    <w:rsid w:val="00DE0E6F"/>
    <w:rsid w:val="00DE3911"/>
    <w:rsid w:val="00DE6F02"/>
    <w:rsid w:val="00DE7263"/>
    <w:rsid w:val="00DF0CBC"/>
    <w:rsid w:val="00DF14CE"/>
    <w:rsid w:val="00DF5105"/>
    <w:rsid w:val="00E0770C"/>
    <w:rsid w:val="00E15E75"/>
    <w:rsid w:val="00E214BF"/>
    <w:rsid w:val="00E220DF"/>
    <w:rsid w:val="00E22418"/>
    <w:rsid w:val="00E30218"/>
    <w:rsid w:val="00E5245F"/>
    <w:rsid w:val="00E5262C"/>
    <w:rsid w:val="00E602EF"/>
    <w:rsid w:val="00E610FA"/>
    <w:rsid w:val="00E67966"/>
    <w:rsid w:val="00E70337"/>
    <w:rsid w:val="00E750AA"/>
    <w:rsid w:val="00E81FB9"/>
    <w:rsid w:val="00E823EB"/>
    <w:rsid w:val="00E82C18"/>
    <w:rsid w:val="00E86775"/>
    <w:rsid w:val="00EA785E"/>
    <w:rsid w:val="00EA7B9A"/>
    <w:rsid w:val="00EB36EB"/>
    <w:rsid w:val="00EB42A3"/>
    <w:rsid w:val="00EC2EA9"/>
    <w:rsid w:val="00EC4A6E"/>
    <w:rsid w:val="00EC7DC4"/>
    <w:rsid w:val="00ED1556"/>
    <w:rsid w:val="00ED2767"/>
    <w:rsid w:val="00ED30CF"/>
    <w:rsid w:val="00ED577D"/>
    <w:rsid w:val="00EE2EC5"/>
    <w:rsid w:val="00F03F8A"/>
    <w:rsid w:val="00F176EF"/>
    <w:rsid w:val="00F25C9A"/>
    <w:rsid w:val="00F31735"/>
    <w:rsid w:val="00F45E10"/>
    <w:rsid w:val="00F46A8E"/>
    <w:rsid w:val="00F47C82"/>
    <w:rsid w:val="00F5694D"/>
    <w:rsid w:val="00F6364A"/>
    <w:rsid w:val="00F6777A"/>
    <w:rsid w:val="00F71829"/>
    <w:rsid w:val="00F83F79"/>
    <w:rsid w:val="00F8424D"/>
    <w:rsid w:val="00F9113A"/>
    <w:rsid w:val="00F94CEE"/>
    <w:rsid w:val="00F94D49"/>
    <w:rsid w:val="00FA3658"/>
    <w:rsid w:val="00FC3999"/>
    <w:rsid w:val="00FD276A"/>
    <w:rsid w:val="00FD34E8"/>
    <w:rsid w:val="00FD4D75"/>
    <w:rsid w:val="00FD7DB3"/>
    <w:rsid w:val="00FE078C"/>
    <w:rsid w:val="00FE2546"/>
    <w:rsid w:val="00FE271C"/>
    <w:rsid w:val="00FE3D43"/>
    <w:rsid w:val="00FE628B"/>
    <w:rsid w:val="00FF1757"/>
    <w:rsid w:val="00FF53A6"/>
    <w:rsid w:val="00FF6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8372"/>
  <w15:chartTrackingRefBased/>
  <w15:docId w15:val="{85B1D99F-F197-450B-8734-0DBCA834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33DC0"/>
    <w:rPr>
      <w:rFonts w:ascii="Calibri" w:hAnsi="Calibri"/>
    </w:rPr>
  </w:style>
  <w:style w:type="paragraph" w:styleId="Heading1">
    <w:name w:val="heading 1"/>
    <w:aliases w:val="Pocket"/>
    <w:basedOn w:val="Normal"/>
    <w:next w:val="Normal"/>
    <w:link w:val="Heading1Char"/>
    <w:qFormat/>
    <w:rsid w:val="00C33D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3D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C33D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No Spacing5,No Spacing21,tags,Ta,Card,t"/>
    <w:basedOn w:val="Normal"/>
    <w:next w:val="Normal"/>
    <w:link w:val="Heading4Char"/>
    <w:uiPriority w:val="3"/>
    <w:unhideWhenUsed/>
    <w:qFormat/>
    <w:rsid w:val="00C33D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3D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3DC0"/>
  </w:style>
  <w:style w:type="character" w:customStyle="1" w:styleId="Heading1Char">
    <w:name w:val="Heading 1 Char"/>
    <w:aliases w:val="Pocket Char"/>
    <w:basedOn w:val="DefaultParagraphFont"/>
    <w:link w:val="Heading1"/>
    <w:rsid w:val="00C33D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3DC0"/>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C33D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C33DC0"/>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Style1"/>
    <w:basedOn w:val="DefaultParagraphFont"/>
    <w:link w:val="Emphasis1"/>
    <w:uiPriority w:val="7"/>
    <w:qFormat/>
    <w:rsid w:val="00C33DC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33DC0"/>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8"/>
    <w:basedOn w:val="DefaultParagraphFont"/>
    <w:uiPriority w:val="6"/>
    <w:qFormat/>
    <w:rsid w:val="00C33DC0"/>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C33DC0"/>
    <w:rPr>
      <w:color w:val="auto"/>
      <w:u w:val="none"/>
    </w:rPr>
  </w:style>
  <w:style w:type="character" w:styleId="FollowedHyperlink">
    <w:name w:val="FollowedHyperlink"/>
    <w:basedOn w:val="DefaultParagraphFont"/>
    <w:uiPriority w:val="99"/>
    <w:semiHidden/>
    <w:unhideWhenUsed/>
    <w:rsid w:val="00C33DC0"/>
    <w:rPr>
      <w:color w:val="auto"/>
      <w:u w:val="none"/>
    </w:rPr>
  </w:style>
  <w:style w:type="character" w:styleId="UnresolvedMention">
    <w:name w:val="Unresolved Mention"/>
    <w:basedOn w:val="DefaultParagraphFont"/>
    <w:uiPriority w:val="99"/>
    <w:semiHidden/>
    <w:unhideWhenUsed/>
    <w:rsid w:val="001A00D3"/>
    <w:rPr>
      <w:color w:val="605E5C"/>
      <w:shd w:val="clear" w:color="auto" w:fill="E1DFDD"/>
    </w:rPr>
  </w:style>
  <w:style w:type="character" w:customStyle="1" w:styleId="UnderlineBold">
    <w:name w:val="Underline + Bold"/>
    <w:uiPriority w:val="1"/>
    <w:qFormat/>
    <w:rsid w:val="00183EE5"/>
    <w:rPr>
      <w:b/>
      <w:sz w:val="20"/>
      <w:u w:val="single"/>
    </w:rPr>
  </w:style>
  <w:style w:type="paragraph" w:customStyle="1" w:styleId="Emphasis1">
    <w:name w:val="Emphasis1"/>
    <w:basedOn w:val="Normal"/>
    <w:link w:val="Emphasis"/>
    <w:autoRedefine/>
    <w:uiPriority w:val="7"/>
    <w:qFormat/>
    <w:rsid w:val="00183EE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videncetext">
    <w:name w:val="evidence text"/>
    <w:basedOn w:val="Normal"/>
    <w:link w:val="evidencetextChar1"/>
    <w:qFormat/>
    <w:rsid w:val="00183EE5"/>
    <w:pPr>
      <w:ind w:left="432" w:right="432"/>
    </w:pPr>
    <w:rPr>
      <w:color w:val="000000"/>
      <w:lang w:val="x-none" w:eastAsia="x-none"/>
    </w:rPr>
  </w:style>
  <w:style w:type="character" w:customStyle="1" w:styleId="evidencetextChar1">
    <w:name w:val="evidence text Char1"/>
    <w:link w:val="evidencetext"/>
    <w:rsid w:val="00183EE5"/>
    <w:rPr>
      <w:rFonts w:ascii="Calibri" w:hAnsi="Calibri"/>
      <w:color w:val="000000"/>
      <w:lang w:val="x-none" w:eastAsia="x-none"/>
    </w:rPr>
  </w:style>
  <w:style w:type="paragraph" w:customStyle="1" w:styleId="textbold">
    <w:name w:val="text bold"/>
    <w:basedOn w:val="Normal"/>
    <w:autoRedefine/>
    <w:uiPriority w:val="7"/>
    <w:qFormat/>
    <w:rsid w:val="00893A7A"/>
    <w:pPr>
      <w:pBdr>
        <w:top w:val="single" w:sz="4" w:space="0" w:color="auto"/>
        <w:left w:val="single" w:sz="4" w:space="0" w:color="auto"/>
        <w:bottom w:val="single" w:sz="4" w:space="0" w:color="auto"/>
        <w:right w:val="single" w:sz="4" w:space="0" w:color="auto"/>
      </w:pBdr>
      <w:ind w:left="720"/>
    </w:pPr>
    <w:rPr>
      <w:rFonts w:eastAsiaTheme="minorEastAsia"/>
      <w:b/>
      <w:iCs/>
      <w:szCs w:val="24"/>
      <w:u w:val="single"/>
    </w:rPr>
  </w:style>
  <w:style w:type="character" w:customStyle="1" w:styleId="cardtextChar">
    <w:name w:val="card text Char"/>
    <w:link w:val="cardtext"/>
    <w:locked/>
    <w:rsid w:val="00556270"/>
    <w:rPr>
      <w:rFonts w:ascii="Georgia" w:hAnsi="Georgia" w:cs="Calibri"/>
    </w:rPr>
  </w:style>
  <w:style w:type="paragraph" w:customStyle="1" w:styleId="cardtext">
    <w:name w:val="card text"/>
    <w:basedOn w:val="Normal"/>
    <w:link w:val="cardtextChar"/>
    <w:qFormat/>
    <w:rsid w:val="00556270"/>
    <w:pPr>
      <w:ind w:left="288" w:right="288"/>
    </w:pPr>
    <w:rPr>
      <w:rFonts w:ascii="Georgia" w:hAnsi="Georgia" w:cs="Calibri"/>
    </w:rPr>
  </w:style>
  <w:style w:type="paragraph" w:styleId="ListParagraph">
    <w:name w:val="List Paragraph"/>
    <w:basedOn w:val="Normal"/>
    <w:uiPriority w:val="99"/>
    <w:unhideWhenUsed/>
    <w:qFormat/>
    <w:rsid w:val="006E3BDE"/>
    <w:pPr>
      <w:ind w:left="720"/>
      <w:contextualSpacing/>
    </w:pPr>
  </w:style>
  <w:style w:type="paragraph" w:styleId="NormalWeb">
    <w:name w:val="Normal (Web)"/>
    <w:basedOn w:val="Normal"/>
    <w:uiPriority w:val="99"/>
    <w:unhideWhenUsed/>
    <w:rsid w:val="001D7B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7B46"/>
    <w:rPr>
      <w:b/>
      <w:bCs/>
    </w:rPr>
  </w:style>
  <w:style w:type="character" w:customStyle="1" w:styleId="wikiexternallink">
    <w:name w:val="wikiexternallink"/>
    <w:basedOn w:val="DefaultParagraphFont"/>
    <w:rsid w:val="001D7B46"/>
  </w:style>
  <w:style w:type="character" w:customStyle="1" w:styleId="wikigeneratedlinkcontent">
    <w:name w:val="wikigeneratedlinkcontent"/>
    <w:basedOn w:val="DefaultParagraphFont"/>
    <w:rsid w:val="001D7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757053">
      <w:bodyDiv w:val="1"/>
      <w:marLeft w:val="0"/>
      <w:marRight w:val="0"/>
      <w:marTop w:val="0"/>
      <w:marBottom w:val="0"/>
      <w:divBdr>
        <w:top w:val="none" w:sz="0" w:space="0" w:color="auto"/>
        <w:left w:val="none" w:sz="0" w:space="0" w:color="auto"/>
        <w:bottom w:val="none" w:sz="0" w:space="0" w:color="auto"/>
        <w:right w:val="none" w:sz="0" w:space="0" w:color="auto"/>
      </w:divBdr>
    </w:div>
    <w:div w:id="1186480483">
      <w:bodyDiv w:val="1"/>
      <w:marLeft w:val="0"/>
      <w:marRight w:val="0"/>
      <w:marTop w:val="0"/>
      <w:marBottom w:val="0"/>
      <w:divBdr>
        <w:top w:val="none" w:sz="0" w:space="0" w:color="auto"/>
        <w:left w:val="none" w:sz="0" w:space="0" w:color="auto"/>
        <w:bottom w:val="none" w:sz="0" w:space="0" w:color="auto"/>
        <w:right w:val="none" w:sz="0" w:space="0" w:color="auto"/>
      </w:divBdr>
    </w:div>
    <w:div w:id="195470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nyc.org/story/how-migrants-could-boost-europes-economy/" TargetMode="External"/><Relationship Id="rId18" Type="http://schemas.openxmlformats.org/officeDocument/2006/relationships/hyperlink" Target="http://www.ibtimes.com/europes-refugee-crisis-why-millions-migrants-are-just-what-europe-needs-2092670" TargetMode="External"/><Relationship Id="rId26" Type="http://schemas.openxmlformats.org/officeDocument/2006/relationships/hyperlink" Target="http://www.europesworld.org/NewEnglish/Home_old/PublicProfile/tabid/690/UserID/264/language/en-US/Default.aspx" TargetMode="External"/><Relationship Id="rId3" Type="http://schemas.openxmlformats.org/officeDocument/2006/relationships/styles" Target="styles.xml"/><Relationship Id="rId21" Type="http://schemas.openxmlformats.org/officeDocument/2006/relationships/hyperlink" Target="http://www.swp-berlin.org/fileadmin/contents/products/fachpublikationen/After_the_crisis.pdf" TargetMode="External"/><Relationship Id="rId34" Type="http://schemas.openxmlformats.org/officeDocument/2006/relationships/hyperlink" Target="http://www.theamericanconservative.com/articles/the-middle-east-doesnt-matter/" TargetMode="External"/><Relationship Id="rId7" Type="http://schemas.openxmlformats.org/officeDocument/2006/relationships/hyperlink" Target="https://www.reuters.com/article/us-germany-scholz/euro-zone-is-stable-italians-are-pro-european-finance-minister-idUSKCN1IV23N" TargetMode="External"/><Relationship Id="rId12" Type="http://schemas.openxmlformats.org/officeDocument/2006/relationships/hyperlink" Target="http://www.huffingtonpost.com/jonathan-portes/economic-europe-refugees_b_8128288.html" TargetMode="External"/><Relationship Id="rId17" Type="http://schemas.openxmlformats.org/officeDocument/2006/relationships/hyperlink" Target="https://www.cnbc.com/2015/12/23/refugee-influx-extra-push-german-construction-boom.html" TargetMode="External"/><Relationship Id="rId25" Type="http://schemas.openxmlformats.org/officeDocument/2006/relationships/hyperlink" Target="http://www.naturalnews.com/049094_Greece_European_Union_economic_collapse.html" TargetMode="External"/><Relationship Id="rId33" Type="http://schemas.openxmlformats.org/officeDocument/2006/relationships/hyperlink" Target="http://www.brookings.edu/opinions/2007/0628iraq_maloney.aspx%5d.//" TargetMode="External"/><Relationship Id="rId2" Type="http://schemas.openxmlformats.org/officeDocument/2006/relationships/numbering" Target="numbering.xml"/><Relationship Id="rId16" Type="http://schemas.openxmlformats.org/officeDocument/2006/relationships/hyperlink" Target="https://www.cgdev.org/blog/real-economic-cost-accepting-refugees" TargetMode="External"/><Relationship Id="rId20" Type="http://schemas.openxmlformats.org/officeDocument/2006/relationships/hyperlink" Target="http://www.nato.int/cps/en/natolive/opinions_100218.htm" TargetMode="External"/><Relationship Id="rId29" Type="http://schemas.openxmlformats.org/officeDocument/2006/relationships/hyperlink" Target="https://www.economist.com/special-report/2016/05/26/not-so-fast" TargetMode="External"/><Relationship Id="rId1" Type="http://schemas.openxmlformats.org/officeDocument/2006/relationships/customXml" Target="../customXml/item1.xml"/><Relationship Id="rId6" Type="http://schemas.openxmlformats.org/officeDocument/2006/relationships/hyperlink" Target="https://www.independent.co.uk/voices/brexit-eu-no-deal-euro-eurozone-will-survive-after-brexit-a7974241.html" TargetMode="External"/><Relationship Id="rId11" Type="http://schemas.openxmlformats.org/officeDocument/2006/relationships/hyperlink" Target="http://ftp.iza.org/dp5399.pdf" TargetMode="External"/><Relationship Id="rId24" Type="http://schemas.openxmlformats.org/officeDocument/2006/relationships/hyperlink" Target="https://www.linkedin.com/pulse/consequences-eurozone-breakup-michael-vidikan" TargetMode="External"/><Relationship Id="rId32" Type="http://schemas.openxmlformats.org/officeDocument/2006/relationships/hyperlink" Target="http://euobserver.com/defence/120046" TargetMode="External"/><Relationship Id="rId5" Type="http://schemas.openxmlformats.org/officeDocument/2006/relationships/webSettings" Target="webSettings.xml"/><Relationship Id="rId15" Type="http://schemas.openxmlformats.org/officeDocument/2006/relationships/hyperlink" Target="https://www.brookings.edu/blog/future-development/2015/09/16/much-ado-about-nothing-the-economic-impact-of-refugee-invasions/" TargetMode="External"/><Relationship Id="rId23" Type="http://schemas.openxmlformats.org/officeDocument/2006/relationships/hyperlink" Target="http://www.ft.com/cms/s/0/6cf8ce18-2042-11e1-9878-00144feabdc0.html" TargetMode="External"/><Relationship Id="rId28" Type="http://schemas.openxmlformats.org/officeDocument/2006/relationships/hyperlink" Target="http://www.dailymail.co.uk/news/article-3369760/Migration-DOES-depress-wages-low-skilled-poor-British-workers-lose-hundreds-pounds-year.html" TargetMode="External"/><Relationship Id="rId36" Type="http://schemas.openxmlformats.org/officeDocument/2006/relationships/theme" Target="theme/theme1.xml"/><Relationship Id="rId10" Type="http://schemas.openxmlformats.org/officeDocument/2006/relationships/hyperlink" Target="http://ftp.iza.org/dp5399.pdf" TargetMode="External"/><Relationship Id="rId19" Type="http://schemas.openxmlformats.org/officeDocument/2006/relationships/hyperlink" Target="http://www.nytimes.com/2008/06/02/business/worldbusiness/02iht-euecon.4.13403659.html?_r=0" TargetMode="External"/><Relationship Id="rId31" Type="http://schemas.openxmlformats.org/officeDocument/2006/relationships/hyperlink" Target="https://news.sky.com/story/sky-views-the-eu-isnt-going-to-break-up-yet-10681064" TargetMode="External"/><Relationship Id="rId4" Type="http://schemas.openxmlformats.org/officeDocument/2006/relationships/settings" Target="settings.xml"/><Relationship Id="rId9" Type="http://schemas.openxmlformats.org/officeDocument/2006/relationships/hyperlink" Target="https://www.cnn.com/2015/09/09/opinions/newland-europe-refugee-crisis/index.html" TargetMode="External"/><Relationship Id="rId14" Type="http://schemas.openxmlformats.org/officeDocument/2006/relationships/hyperlink" Target="http://www.thenational.ae/world/europe/why-europes-aging-economies-need-refugees" TargetMode="External"/><Relationship Id="rId22" Type="http://schemas.openxmlformats.org/officeDocument/2006/relationships/hyperlink" Target="http://ecfr.eu/page/-/ECFR77_SECURITY_BRIEF_AW.pdf" TargetMode="External"/><Relationship Id="rId27" Type="http://schemas.openxmlformats.org/officeDocument/2006/relationships/hyperlink" Target="https://www.brookings.edu/blog/order-from-chaos/2018/03/01/egypts-long-term-stability-and-the-role-of-the-european-union/" TargetMode="External"/><Relationship Id="rId30" Type="http://schemas.openxmlformats.org/officeDocument/2006/relationships/hyperlink" Target="https://www.verdict.co.uk/eu-eurozone-crisis/" TargetMode="External"/><Relationship Id="rId35" Type="http://schemas.openxmlformats.org/officeDocument/2006/relationships/fontTable" Target="fontTable.xml"/><Relationship Id="rId8" Type="http://schemas.openxmlformats.org/officeDocument/2006/relationships/hyperlink" Target="http://fortune.com/2015/09/21/europe-migrants-syr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FCA92-E050-41A7-9414-53DCCF51F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10424</TotalTime>
  <Pages>151</Pages>
  <Words>90183</Words>
  <Characters>501420</Characters>
  <Application>Microsoft Office Word</Application>
  <DocSecurity>0</DocSecurity>
  <Lines>45583</Lines>
  <Paragraphs>49300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284</cp:revision>
  <dcterms:created xsi:type="dcterms:W3CDTF">2018-05-31T20:37:00Z</dcterms:created>
  <dcterms:modified xsi:type="dcterms:W3CDTF">2018-06-17T00:59:00Z</dcterms:modified>
</cp:coreProperties>
</file>