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703354" w:rsidRDefault="00023954" w:rsidP="00023954">
      <w:pPr>
        <w:pStyle w:val="Heading1"/>
      </w:pPr>
      <w:bookmarkStart w:id="0" w:name="_GoBack"/>
      <w:r w:rsidRPr="00703354">
        <w:t xml:space="preserve">MAVNI </w:t>
      </w:r>
      <w:proofErr w:type="spellStart"/>
      <w:r w:rsidRPr="00703354">
        <w:t>Aff</w:t>
      </w:r>
      <w:proofErr w:type="spellEnd"/>
      <w:r w:rsidRPr="00703354">
        <w:t xml:space="preserve"> and </w:t>
      </w:r>
      <w:proofErr w:type="spellStart"/>
      <w:r w:rsidRPr="00703354">
        <w:t>Neg</w:t>
      </w:r>
      <w:proofErr w:type="spellEnd"/>
      <w:r w:rsidRPr="00703354">
        <w:t xml:space="preserve"> Supplements</w:t>
      </w:r>
      <w:r w:rsidR="00132220">
        <w:t>-Scholars-GDI 18-Wave 2.5</w:t>
      </w:r>
    </w:p>
    <w:bookmarkEnd w:id="0"/>
    <w:p w:rsidR="00023954" w:rsidRPr="00703354" w:rsidRDefault="00023954" w:rsidP="00023954">
      <w:pPr>
        <w:pStyle w:val="Heading1"/>
      </w:pPr>
      <w:proofErr w:type="spellStart"/>
      <w:r w:rsidRPr="00703354">
        <w:lastRenderedPageBreak/>
        <w:t>Aff</w:t>
      </w:r>
      <w:proofErr w:type="spellEnd"/>
    </w:p>
    <w:p w:rsidR="00023954" w:rsidRPr="00703354" w:rsidRDefault="00023954" w:rsidP="00023954">
      <w:pPr>
        <w:pStyle w:val="Heading2"/>
      </w:pPr>
      <w:r w:rsidRPr="00703354">
        <w:lastRenderedPageBreak/>
        <w:t>Special Operations Advantage</w:t>
      </w:r>
    </w:p>
    <w:p w:rsidR="00E86ECC" w:rsidRPr="00703354" w:rsidRDefault="00E86ECC" w:rsidP="00E87E0E">
      <w:pPr>
        <w:pStyle w:val="Heading3"/>
      </w:pPr>
      <w:r w:rsidRPr="00703354">
        <w:lastRenderedPageBreak/>
        <w:t>Internal Link – Asian Economy</w:t>
      </w:r>
    </w:p>
    <w:p w:rsidR="002C139F" w:rsidRPr="00703354" w:rsidRDefault="002C139F" w:rsidP="002C139F">
      <w:pPr>
        <w:pStyle w:val="Heading4"/>
      </w:pPr>
      <w:r w:rsidRPr="00703354">
        <w:t>Bab el-Mandeb is key to the world economy – alternative shipping lanes don’t solve</w:t>
      </w:r>
    </w:p>
    <w:p w:rsidR="001C6107" w:rsidRPr="00703354" w:rsidRDefault="002C139F" w:rsidP="001C6107">
      <w:proofErr w:type="spellStart"/>
      <w:r w:rsidRPr="00703354">
        <w:rPr>
          <w:rStyle w:val="Style13ptBold"/>
        </w:rPr>
        <w:t>Pothecary</w:t>
      </w:r>
      <w:proofErr w:type="spellEnd"/>
      <w:r w:rsidRPr="00703354">
        <w:rPr>
          <w:rStyle w:val="Style13ptBold"/>
        </w:rPr>
        <w:t>, Allan and Associates Middle East Political Risk Analyst, 16</w:t>
      </w:r>
      <w:r w:rsidRPr="00703354">
        <w:t xml:space="preserve"> [James; 11-21-16; Center for International Maritime Security; "Dangerous Waters: The Situation in the Bab el-Mandeb Strait"; cimsec.org/dangerous-waters-situation-bab-el-mandeb-strait/29508; accessed 7-15-18; PAC]</w:t>
      </w:r>
    </w:p>
    <w:p w:rsidR="001C6107" w:rsidRPr="00703354" w:rsidRDefault="001C6107" w:rsidP="001C6107">
      <w:pPr>
        <w:rPr>
          <w:rStyle w:val="StyleUnderline"/>
        </w:rPr>
      </w:pPr>
      <w:r w:rsidRPr="00703354">
        <w:t xml:space="preserve">In April 2015, the United States Energy Information Administration estimated </w:t>
      </w:r>
      <w:r w:rsidRPr="00703354">
        <w:rPr>
          <w:rStyle w:val="StyleUnderline"/>
        </w:rPr>
        <w:t>that 4.7 million barrels of crude oil and petroleum passed through the strait daily in the previous year. All traffic through the Suez Canal, the quickest route for European shipping to reach Asia, must pass through Bab el-Mandeb to reach the Gulf of Aden, and subsequently the Indian Ocean.</w:t>
      </w:r>
      <w:r w:rsidRPr="00703354">
        <w:t xml:space="preserve"> In March of this year alone, </w:t>
      </w:r>
      <w:r w:rsidRPr="00703354">
        <w:rPr>
          <w:rStyle w:val="StyleUnderline"/>
        </w:rPr>
        <w:t>1,454,000 metric tons of shipping, carried on 80,495 vessels, transited the Suez Canal. A security threat in the Bab el-Mandeb, therefore, will have serious economic consequences for global trade, and could pose significant problems both for merchant fleets and for the companies that rely on their goods and commodities. Shipping lines must either re-route away from the Red Sea for Europe-Asia routes, or continue to use the stra</w:t>
      </w:r>
      <w:r w:rsidR="002C139F" w:rsidRPr="00703354">
        <w:rPr>
          <w:rStyle w:val="StyleUnderline"/>
        </w:rPr>
        <w:t xml:space="preserve">it at increased cost and risk. </w:t>
      </w:r>
    </w:p>
    <w:p w:rsidR="001C6107" w:rsidRPr="00703354" w:rsidRDefault="001C6107" w:rsidP="001C6107">
      <w:r w:rsidRPr="00703354">
        <w:t>Business Risks: The Dilemma of Re-Routing</w:t>
      </w:r>
    </w:p>
    <w:p w:rsidR="001C6107" w:rsidRPr="00703354" w:rsidRDefault="001C6107" w:rsidP="001C6107">
      <w:pPr>
        <w:rPr>
          <w:rStyle w:val="StyleUnderline"/>
        </w:rPr>
      </w:pPr>
      <w:r w:rsidRPr="00703354">
        <w:rPr>
          <w:rStyle w:val="StyleUnderline"/>
        </w:rPr>
        <w:t>The quickest alternative route for European-Asian traffic, circumnavigating Africa via the Cape of Good Hope, would add at least 3,000 nautical miles to shipping. The additional time it will take to cover this route means vessels can fit in fewer trips, and therefore earn less revenue than they could otherwise in the one-year outlook.</w:t>
      </w:r>
      <w:r w:rsidRPr="00703354">
        <w:t xml:space="preserve"> Although this cost is somewhat offset by the currently low price of crude oil, </w:t>
      </w:r>
      <w:r w:rsidRPr="00703354">
        <w:rPr>
          <w:rStyle w:val="StyleUnderline"/>
        </w:rPr>
        <w:t>this still represents a substantial business risk to shipping companies, which could see their revenues and profits decline. Even with low oil prices, additional costs will have to be borne by maritime companies due to wage payments for at-sea staff, and increased distances will increase the amount of shipboard and dockyard maintenance requ</w:t>
      </w:r>
      <w:r w:rsidR="002C139F" w:rsidRPr="00703354">
        <w:rPr>
          <w:rStyle w:val="StyleUnderline"/>
        </w:rPr>
        <w:t>ired to keep vessels seaworthy.</w:t>
      </w:r>
    </w:p>
    <w:p w:rsidR="001C6107" w:rsidRPr="00703354" w:rsidRDefault="001C6107" w:rsidP="001C6107">
      <w:pPr>
        <w:rPr>
          <w:rStyle w:val="StyleUnderline"/>
        </w:rPr>
      </w:pPr>
      <w:r w:rsidRPr="00703354">
        <w:t xml:space="preserve">However, </w:t>
      </w:r>
      <w:r w:rsidRPr="00703354">
        <w:rPr>
          <w:rStyle w:val="StyleUnderline"/>
        </w:rPr>
        <w:t>even if merchant vessels brave the strait, they will still face substantial additional costs. These range from higher insurance premiums, to the cost of close-protection deployments on-board, and possibly additional payments to employees to compensate for the heightened levels of risk. Furthermore, if future attacks manage to cause substantial damage or loss of life on a civilian vessel, maritime logistics operators will be at risk of legal consequences on the grounds of failure to ensure adequate duty-of-care for their crews. Until the situation in the strait normalizes, merchant shipping must cover increased costs regardless of whether they choose to traverse the Bab el-Mandeb.</w:t>
      </w:r>
    </w:p>
    <w:p w:rsidR="001C6107" w:rsidRPr="00703354" w:rsidRDefault="002C139F" w:rsidP="002C139F">
      <w:pPr>
        <w:pStyle w:val="Heading4"/>
      </w:pPr>
      <w:r w:rsidRPr="00703354">
        <w:t>Controlling the Bab el-Mandeb is key to Asian and EU economies</w:t>
      </w:r>
    </w:p>
    <w:p w:rsidR="00E86ECC" w:rsidRPr="00703354" w:rsidRDefault="00CE5F88" w:rsidP="00E86ECC">
      <w:r w:rsidRPr="00703354">
        <w:rPr>
          <w:rStyle w:val="Style13ptBold"/>
        </w:rPr>
        <w:t>Mountain, Foreign Policy Journal, 11</w:t>
      </w:r>
      <w:r w:rsidRPr="00703354">
        <w:t xml:space="preserve"> [Thomas C; 11-19-11; "Choke point Bab el-Mandeb; Understanding the Strategically Critical Horn of Africa"; https://www.foreignpolicyjournal.com/2011/11/19/choke-point-bab-el-mandeb-understanding-the-strategically-critical-horn-of-africa/; accessed 7-15-18; PAC]</w:t>
      </w:r>
    </w:p>
    <w:p w:rsidR="00E86ECC" w:rsidRPr="00703354" w:rsidRDefault="00E86ECC" w:rsidP="00E86ECC">
      <w:pPr>
        <w:rPr>
          <w:rStyle w:val="StyleUnderline"/>
        </w:rPr>
      </w:pPr>
      <w:r w:rsidRPr="00703354">
        <w:rPr>
          <w:rStyle w:val="StyleUnderline"/>
        </w:rPr>
        <w:t xml:space="preserve">The Horn of Africa is one of the most strategically </w:t>
      </w:r>
      <w:proofErr w:type="gramStart"/>
      <w:r w:rsidRPr="00703354">
        <w:rPr>
          <w:rStyle w:val="StyleUnderline"/>
        </w:rPr>
        <w:t>critical  regions</w:t>
      </w:r>
      <w:proofErr w:type="gramEnd"/>
      <w:r w:rsidRPr="00703354">
        <w:rPr>
          <w:rStyle w:val="StyleUnderline"/>
        </w:rPr>
        <w:t xml:space="preserve"> in the world with the narrow passage where the Red Sea joins the Indian Ocean, the Bab el-Mandeb, being a potential choke point for much of the worlds commerce.</w:t>
      </w:r>
    </w:p>
    <w:p w:rsidR="00E86ECC" w:rsidRPr="00703354" w:rsidRDefault="00E86ECC" w:rsidP="00E86ECC">
      <w:pPr>
        <w:rPr>
          <w:rStyle w:val="StyleUnderline"/>
        </w:rPr>
      </w:pPr>
      <w:r w:rsidRPr="00703354">
        <w:rPr>
          <w:rStyle w:val="StyleUnderline"/>
        </w:rPr>
        <w:t xml:space="preserve">Almost all of the trade between the European Union and China, Japan, India and the rest of Asia passes through the Bab el-Mandeb </w:t>
      </w:r>
      <w:proofErr w:type="spellStart"/>
      <w:r w:rsidRPr="00703354">
        <w:rPr>
          <w:rStyle w:val="StyleUnderline"/>
        </w:rPr>
        <w:t>everyday</w:t>
      </w:r>
      <w:proofErr w:type="spellEnd"/>
      <w:r w:rsidRPr="00703354">
        <w:rPr>
          <w:rStyle w:val="StyleUnderline"/>
        </w:rPr>
        <w:t xml:space="preserve">. Up to 30% of the </w:t>
      </w:r>
      <w:proofErr w:type="spellStart"/>
      <w:proofErr w:type="gramStart"/>
      <w:r w:rsidRPr="00703354">
        <w:rPr>
          <w:rStyle w:val="StyleUnderline"/>
        </w:rPr>
        <w:t>worlds</w:t>
      </w:r>
      <w:proofErr w:type="spellEnd"/>
      <w:proofErr w:type="gramEnd"/>
      <w:r w:rsidRPr="00703354">
        <w:rPr>
          <w:rStyle w:val="StyleUnderline"/>
        </w:rPr>
        <w:t xml:space="preserve"> oil, including all of the oil and natural gas from the Persian Gulf heading west passes through the Horn of Africa daily.</w:t>
      </w:r>
    </w:p>
    <w:p w:rsidR="00E86ECC" w:rsidRPr="00703354" w:rsidRDefault="00E86ECC" w:rsidP="00E86ECC">
      <w:r w:rsidRPr="00703354">
        <w:rPr>
          <w:rStyle w:val="Emphasis"/>
        </w:rPr>
        <w:t xml:space="preserve">Who controls the Horn of Africa controls a major chunk of the </w:t>
      </w:r>
      <w:proofErr w:type="spellStart"/>
      <w:r w:rsidRPr="00703354">
        <w:rPr>
          <w:rStyle w:val="Emphasis"/>
        </w:rPr>
        <w:t>worlds</w:t>
      </w:r>
      <w:proofErr w:type="spellEnd"/>
      <w:r w:rsidRPr="00703354">
        <w:rPr>
          <w:rStyle w:val="Emphasis"/>
        </w:rPr>
        <w:t xml:space="preserve"> economies</w:t>
      </w:r>
      <w:r w:rsidRPr="00703354">
        <w:t xml:space="preserve"> and whether you and I understand it, the CIA, MI6 and all the western intelligence agencies know all </w:t>
      </w:r>
      <w:proofErr w:type="spellStart"/>
      <w:r w:rsidRPr="00703354">
        <w:t>to</w:t>
      </w:r>
      <w:proofErr w:type="spellEnd"/>
      <w:r w:rsidRPr="00703354">
        <w:t xml:space="preserve"> well just how critical the Horn of Africa is to their national interests.</w:t>
      </w:r>
    </w:p>
    <w:p w:rsidR="00E86ECC" w:rsidRPr="00703354" w:rsidRDefault="00E86ECC" w:rsidP="00E86ECC">
      <w:r w:rsidRPr="00703354">
        <w:t xml:space="preserve">To make my point, </w:t>
      </w:r>
      <w:proofErr w:type="spellStart"/>
      <w:proofErr w:type="gramStart"/>
      <w:r w:rsidRPr="00703354">
        <w:t>lets</w:t>
      </w:r>
      <w:proofErr w:type="spellEnd"/>
      <w:proofErr w:type="gramEnd"/>
      <w:r w:rsidRPr="00703354">
        <w:t xml:space="preserve"> say Somalia was a strong, united, independent, </w:t>
      </w:r>
      <w:proofErr w:type="spellStart"/>
      <w:r w:rsidRPr="00703354">
        <w:t>well armed</w:t>
      </w:r>
      <w:proofErr w:type="spellEnd"/>
      <w:r w:rsidRPr="00703354">
        <w:t xml:space="preserve"> Islamic country and in seeing the NATO attack on Libya, declared that no EU or USA bound shipments of cargo, oil or natural gas would be allowed to pass through the Bab el-Mandeb as long as the NATO bombardment of Libya was continuing.</w:t>
      </w:r>
    </w:p>
    <w:p w:rsidR="00E86ECC" w:rsidRPr="00703354" w:rsidRDefault="00E86ECC" w:rsidP="00BF2BFA">
      <w:r w:rsidRPr="00703354">
        <w:t>How long would the EU economies be able to hold out without the energy supplies from the Persian Gulf or the vital Asian imports? Is it even conceivable that the USA and its NATO allies would allow a scenario such as this to develop?</w:t>
      </w:r>
    </w:p>
    <w:p w:rsidR="00E86ECC" w:rsidRPr="00703354" w:rsidRDefault="00E86ECC" w:rsidP="00E86ECC">
      <w:r w:rsidRPr="00703354">
        <w:t>Understanding this is crucial to understanding why the western powers conduct such a criminal policy in the Horn of Africa.</w:t>
      </w:r>
    </w:p>
    <w:p w:rsidR="00E86ECC" w:rsidRPr="00703354" w:rsidRDefault="00E86ECC" w:rsidP="00E86ECC">
      <w:pPr>
        <w:rPr>
          <w:rStyle w:val="StyleUnderline"/>
        </w:rPr>
      </w:pPr>
      <w:r w:rsidRPr="00703354">
        <w:rPr>
          <w:rStyle w:val="StyleUnderline"/>
        </w:rPr>
        <w:lastRenderedPageBreak/>
        <w:t xml:space="preserve">The USA, still the </w:t>
      </w:r>
      <w:proofErr w:type="gramStart"/>
      <w:r w:rsidRPr="00703354">
        <w:rPr>
          <w:rStyle w:val="StyleUnderline"/>
        </w:rPr>
        <w:t>worlds</w:t>
      </w:r>
      <w:proofErr w:type="gramEnd"/>
      <w:r w:rsidRPr="00703354">
        <w:rPr>
          <w:rStyle w:val="StyleUnderline"/>
        </w:rPr>
        <w:t xml:space="preserve"> lone superpower, has a policy of using local enforcers, policemen on the beat, to do its dirty work in areas of the world of critical importance to its interests.</w:t>
      </w:r>
    </w:p>
    <w:p w:rsidR="00E86ECC" w:rsidRPr="00703354" w:rsidRDefault="00E86ECC" w:rsidP="00E86ECC">
      <w:r w:rsidRPr="00703354">
        <w:t xml:space="preserve">In South America the USA uses Columbia as its local gendarme or strongman to try and keep the region in line. In West Africa the USA uses Nigeria, in the Middle East, Israel and in East Africa the main USA </w:t>
      </w:r>
      <w:proofErr w:type="spellStart"/>
      <w:proofErr w:type="gramStart"/>
      <w:r w:rsidRPr="00703354">
        <w:t>mafioso</w:t>
      </w:r>
      <w:proofErr w:type="spellEnd"/>
      <w:proofErr w:type="gramEnd"/>
      <w:r w:rsidRPr="00703354">
        <w:t xml:space="preserve"> enforcer is Ethiopia.</w:t>
      </w:r>
    </w:p>
    <w:p w:rsidR="00E86ECC" w:rsidRPr="00703354" w:rsidRDefault="00E86ECC" w:rsidP="00E86ECC">
      <w:r w:rsidRPr="00703354">
        <w:t xml:space="preserve">Every year the USA and its western underlings pour some $7 billion into keeping the Ethiopian regime headed by the former Marxist-Leninist guerilla leader </w:t>
      </w:r>
      <w:proofErr w:type="spellStart"/>
      <w:r w:rsidRPr="00703354">
        <w:t>Meles</w:t>
      </w:r>
      <w:proofErr w:type="spellEnd"/>
      <w:r w:rsidRPr="00703354">
        <w:t xml:space="preserve"> </w:t>
      </w:r>
      <w:proofErr w:type="spellStart"/>
      <w:r w:rsidRPr="00703354">
        <w:t>Zenawi</w:t>
      </w:r>
      <w:proofErr w:type="spellEnd"/>
      <w:r w:rsidRPr="00703354">
        <w:t xml:space="preserve"> afloat making Ethiopia one of the most aid dependent countries in the world and a rival to Israel as the largest recipients of western aid on the planet.</w:t>
      </w:r>
    </w:p>
    <w:p w:rsidR="00E86ECC" w:rsidRPr="00703354" w:rsidRDefault="00E86ECC" w:rsidP="00E86ECC">
      <w:r w:rsidRPr="00703354">
        <w:t xml:space="preserve">For this the USA can order </w:t>
      </w:r>
      <w:proofErr w:type="spellStart"/>
      <w:r w:rsidRPr="00703354">
        <w:t>Meles</w:t>
      </w:r>
      <w:proofErr w:type="spellEnd"/>
      <w:r w:rsidRPr="00703354">
        <w:t xml:space="preserve"> </w:t>
      </w:r>
      <w:proofErr w:type="spellStart"/>
      <w:r w:rsidRPr="00703354">
        <w:t>Zenawi</w:t>
      </w:r>
      <w:proofErr w:type="spellEnd"/>
      <w:r w:rsidRPr="00703354">
        <w:t xml:space="preserve"> to send his army to invade Somalia in the name of the “War on Terror” in 2006. Earlier, in 2000, Ethiopia invaded Eritrea, again at the urging of the USA. Today, the USA is paying the salaries of some 10,000 Ethiopian Army “peacekeepers” deployed around </w:t>
      </w:r>
      <w:proofErr w:type="spellStart"/>
      <w:r w:rsidRPr="00703354">
        <w:t>Abeye</w:t>
      </w:r>
      <w:proofErr w:type="spellEnd"/>
      <w:r w:rsidRPr="00703354">
        <w:t>, the oil producing region on the border between north and South Sudan.</w:t>
      </w:r>
    </w:p>
    <w:p w:rsidR="00E86ECC" w:rsidRPr="00703354" w:rsidRDefault="00E86ECC" w:rsidP="00E86ECC">
      <w:r w:rsidRPr="00703354">
        <w:t xml:space="preserve">For these and other crimes in the service of </w:t>
      </w:r>
      <w:proofErr w:type="spellStart"/>
      <w:r w:rsidRPr="00703354">
        <w:t>Pax</w:t>
      </w:r>
      <w:proofErr w:type="spellEnd"/>
      <w:r w:rsidRPr="00703354">
        <w:t xml:space="preserve"> Americana Ethiopian Prime Minister </w:t>
      </w:r>
      <w:proofErr w:type="spellStart"/>
      <w:r w:rsidRPr="00703354">
        <w:t>Meles</w:t>
      </w:r>
      <w:proofErr w:type="spellEnd"/>
      <w:r w:rsidRPr="00703354">
        <w:t xml:space="preserve"> </w:t>
      </w:r>
      <w:proofErr w:type="spellStart"/>
      <w:r w:rsidRPr="00703354">
        <w:t>Zenawi</w:t>
      </w:r>
      <w:proofErr w:type="spellEnd"/>
      <w:r w:rsidRPr="00703354">
        <w:t xml:space="preserve"> has a permanent “get out of jail free”  card, or blanket immunity. He has at least a billion dollars stashed in his mainly London bank accounts for the not so distant day when he boards his final flight out of Addis Ababa.</w:t>
      </w:r>
    </w:p>
    <w:p w:rsidR="00E86ECC" w:rsidRPr="00703354" w:rsidRDefault="00E86ECC" w:rsidP="00E86ECC">
      <w:r w:rsidRPr="00703354">
        <w:t xml:space="preserve">Whether it was former Brit PM Tony Blair anointing </w:t>
      </w:r>
      <w:proofErr w:type="spellStart"/>
      <w:r w:rsidRPr="00703354">
        <w:t>Meles</w:t>
      </w:r>
      <w:proofErr w:type="spellEnd"/>
      <w:r w:rsidRPr="00703354">
        <w:t xml:space="preserve"> </w:t>
      </w:r>
      <w:proofErr w:type="spellStart"/>
      <w:r w:rsidRPr="00703354">
        <w:t>Zenawi</w:t>
      </w:r>
      <w:proofErr w:type="spellEnd"/>
      <w:r w:rsidRPr="00703354">
        <w:t xml:space="preserve"> as chair of the short lived Africa Commission to the Obama White house arranging for </w:t>
      </w:r>
      <w:proofErr w:type="spellStart"/>
      <w:r w:rsidRPr="00703354">
        <w:t>Meles</w:t>
      </w:r>
      <w:proofErr w:type="spellEnd"/>
      <w:r w:rsidRPr="00703354">
        <w:t xml:space="preserve"> to stride the stage of the latest G-20 meeting of world leaders, Ethiopia must appear for </w:t>
      </w:r>
      <w:proofErr w:type="gramStart"/>
      <w:r w:rsidRPr="00703354">
        <w:t>all the</w:t>
      </w:r>
      <w:proofErr w:type="gramEnd"/>
      <w:r w:rsidRPr="00703354">
        <w:t xml:space="preserve"> world to see to have the unqualified backing of the western </w:t>
      </w:r>
      <w:proofErr w:type="spellStart"/>
      <w:r w:rsidRPr="00703354">
        <w:t>bankster</w:t>
      </w:r>
      <w:proofErr w:type="spellEnd"/>
      <w:r w:rsidRPr="00703354">
        <w:t xml:space="preserve"> regimes.</w:t>
      </w:r>
    </w:p>
    <w:p w:rsidR="00E86ECC" w:rsidRPr="00703354" w:rsidRDefault="00E86ECC" w:rsidP="00E86ECC">
      <w:r w:rsidRPr="00703354">
        <w:t>With the largest, best equipped army in Africa, including weapons from North Korea, Ethiopia has a job to do and first and foremost it is to make sure that the region surrounding the Bab el-Mandeb choke point remains firmly under western control.</w:t>
      </w:r>
    </w:p>
    <w:p w:rsidR="00E86ECC" w:rsidRPr="00703354" w:rsidRDefault="00E86ECC" w:rsidP="00E86ECC">
      <w:r w:rsidRPr="00703354">
        <w:t xml:space="preserve">For </w:t>
      </w:r>
      <w:r w:rsidRPr="00703354">
        <w:rPr>
          <w:rStyle w:val="StyleUnderline"/>
        </w:rPr>
        <w:t>he who controls Bab el-Mandeb has his fingers around the throats of both the EU and Asia’s economies.</w:t>
      </w:r>
      <w:r w:rsidRPr="00703354">
        <w:t xml:space="preserve"> Today the USA’s grip on the region is increasingly in doubt, for the Ethiopian regime is ever closer to the day of its demise and what comes after </w:t>
      </w:r>
      <w:proofErr w:type="spellStart"/>
      <w:r w:rsidRPr="00703354">
        <w:t>Meles</w:t>
      </w:r>
      <w:proofErr w:type="spellEnd"/>
      <w:r w:rsidRPr="00703354">
        <w:t xml:space="preserve"> </w:t>
      </w:r>
      <w:proofErr w:type="spellStart"/>
      <w:r w:rsidRPr="00703354">
        <w:t>Zenawi’s</w:t>
      </w:r>
      <w:proofErr w:type="spellEnd"/>
      <w:r w:rsidRPr="00703354">
        <w:t xml:space="preserve"> departure could shake the world as we know it.</w:t>
      </w:r>
    </w:p>
    <w:p w:rsidR="00E86ECC" w:rsidRPr="00703354" w:rsidRDefault="00E86ECC" w:rsidP="00E86ECC">
      <w:r w:rsidRPr="00703354">
        <w:rPr>
          <w:rStyle w:val="StyleUnderline"/>
        </w:rPr>
        <w:t>Choke Point Bab el-Mandeb is strategically critical in today’s world and just how important can be judged by how careful the western media is in covering the region</w:t>
      </w:r>
      <w:r w:rsidRPr="00703354">
        <w:t xml:space="preserve">. Almost nothing is allowed in the news that might hasten the day of </w:t>
      </w:r>
      <w:proofErr w:type="spellStart"/>
      <w:r w:rsidRPr="00703354">
        <w:t>Meles</w:t>
      </w:r>
      <w:proofErr w:type="spellEnd"/>
      <w:r w:rsidRPr="00703354">
        <w:t xml:space="preserve"> </w:t>
      </w:r>
      <w:proofErr w:type="spellStart"/>
      <w:r w:rsidRPr="00703354">
        <w:t>Zenawi’s</w:t>
      </w:r>
      <w:proofErr w:type="spellEnd"/>
      <w:r w:rsidRPr="00703354">
        <w:t xml:space="preserve"> departure. </w:t>
      </w:r>
      <w:proofErr w:type="spellStart"/>
      <w:r w:rsidRPr="00703354">
        <w:t>Meles</w:t>
      </w:r>
      <w:proofErr w:type="spellEnd"/>
      <w:r w:rsidRPr="00703354">
        <w:t xml:space="preserve"> must stride the G-20 stage once again for </w:t>
      </w:r>
      <w:proofErr w:type="gramStart"/>
      <w:r w:rsidRPr="00703354">
        <w:t>all the</w:t>
      </w:r>
      <w:proofErr w:type="gramEnd"/>
      <w:r w:rsidRPr="00703354">
        <w:t xml:space="preserve"> world to see that he remains the anointed defender of western control of the Bab el-Mandeb and </w:t>
      </w:r>
      <w:proofErr w:type="spellStart"/>
      <w:r w:rsidRPr="00703354">
        <w:t>Pax</w:t>
      </w:r>
      <w:proofErr w:type="spellEnd"/>
      <w:r w:rsidRPr="00703354">
        <w:t xml:space="preserve"> Americana must seem to be firmly in control of one of the most strategically critical maritime passages in the world.</w:t>
      </w:r>
    </w:p>
    <w:p w:rsidR="00E86ECC" w:rsidRPr="00703354" w:rsidRDefault="00E86ECC" w:rsidP="00E86ECC">
      <w:r w:rsidRPr="00703354">
        <w:t xml:space="preserve">The day the USA loses control of the Bab el-Mandeb may very well mark the end of the USA’s days as the worlds lone superpower and </w:t>
      </w:r>
      <w:proofErr w:type="gramStart"/>
      <w:r w:rsidRPr="00703354">
        <w:t>it’s</w:t>
      </w:r>
      <w:proofErr w:type="gramEnd"/>
      <w:r w:rsidRPr="00703354">
        <w:t xml:space="preserve"> control of the world as we know it.</w:t>
      </w:r>
    </w:p>
    <w:p w:rsidR="001C6107" w:rsidRPr="00703354" w:rsidRDefault="001C6107" w:rsidP="001C6107">
      <w:pPr>
        <w:pStyle w:val="Heading3"/>
      </w:pPr>
      <w:r w:rsidRPr="00703354">
        <w:lastRenderedPageBreak/>
        <w:t>Impact – Asian Economy</w:t>
      </w:r>
    </w:p>
    <w:p w:rsidR="00DC5884" w:rsidRPr="00703354" w:rsidRDefault="00DC5884" w:rsidP="00DC5884">
      <w:pPr>
        <w:pStyle w:val="Heading4"/>
      </w:pPr>
      <w:r w:rsidRPr="00703354">
        <w:t>Asian economic decline causes war</w:t>
      </w:r>
    </w:p>
    <w:p w:rsidR="00DC5884" w:rsidRPr="00703354" w:rsidRDefault="00DC5884" w:rsidP="00DC5884">
      <w:proofErr w:type="spellStart"/>
      <w:r w:rsidRPr="00703354">
        <w:rPr>
          <w:rStyle w:val="Style13ptBold"/>
        </w:rPr>
        <w:t>Auslin</w:t>
      </w:r>
      <w:proofErr w:type="spellEnd"/>
      <w:r w:rsidRPr="00703354">
        <w:rPr>
          <w:rStyle w:val="Style13ptBold"/>
        </w:rPr>
        <w:t>, American Enterprise Institute Fellow, 9</w:t>
      </w:r>
      <w:r w:rsidRPr="00703354">
        <w:t xml:space="preserve"> [Michael, 2-5-9, "Averting Disaster," Weekly Standard, www.weeklystandard.com/averting-disaster/article/17194, accessed 2-3-16, PAC]</w:t>
      </w:r>
    </w:p>
    <w:p w:rsidR="00DC5884" w:rsidRPr="00703354" w:rsidRDefault="00DC5884" w:rsidP="00DC5884">
      <w:r w:rsidRPr="00703354">
        <w:t xml:space="preserve">AS THEY DEAL WITH a collapsing world economy, policymakers in Washington and around the globe must not forget that </w:t>
      </w:r>
      <w:r w:rsidRPr="00703354">
        <w:rPr>
          <w:rStyle w:val="Emphasis"/>
        </w:rPr>
        <w:t>when a depression strikes, war can follow. Nowhere is this truer than in Asia</w:t>
      </w:r>
      <w:r w:rsidRPr="00703354">
        <w:rPr>
          <w:rStyle w:val="StyleUnderline"/>
        </w:rPr>
        <w:t xml:space="preserve">, the most heavily armed region on earth and riven with ancient hatreds and territorial rivalries. </w:t>
      </w:r>
      <w:r w:rsidRPr="00703354">
        <w:rPr>
          <w:rStyle w:val="Emphasis"/>
        </w:rPr>
        <w:t>Collapsing trade flows can lead to political tension, nationalist outbursts, growing distrust, and</w:t>
      </w:r>
      <w:r w:rsidRPr="00703354">
        <w:rPr>
          <w:rStyle w:val="StyleUnderline"/>
        </w:rPr>
        <w:t xml:space="preserve"> ultimately, </w:t>
      </w:r>
      <w:r w:rsidRPr="00703354">
        <w:rPr>
          <w:rStyle w:val="Emphasis"/>
        </w:rPr>
        <w:t>military miscalculation</w:t>
      </w:r>
      <w:r w:rsidRPr="00703354">
        <w:t>. The result would be disaster on top of an already dire situation.</w:t>
      </w:r>
    </w:p>
    <w:p w:rsidR="00DC5884" w:rsidRPr="00703354" w:rsidRDefault="00DC5884" w:rsidP="00DC5884">
      <w:r w:rsidRPr="00703354">
        <w:t xml:space="preserve">No one should think that Asia is on the verge of conflict. But it is also important to remember what has helped keep the peace in this region for so long. </w:t>
      </w:r>
      <w:r w:rsidRPr="00703354">
        <w:rPr>
          <w:rStyle w:val="StyleUnderline"/>
        </w:rPr>
        <w:t>Phenomenal growth rates in Japan, South Korea, Hong Kong, Singapore, China and elsewhere since the 1960s have naturally turned national attention inward</w:t>
      </w:r>
      <w:r w:rsidRPr="00703354">
        <w:t>, 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w:t>
      </w:r>
    </w:p>
    <w:p w:rsidR="00DC5884" w:rsidRPr="00703354" w:rsidRDefault="00DC5884" w:rsidP="00DC5884">
      <w:r w:rsidRPr="00703354">
        <w:t xml:space="preserve">Yet policymakers need to remember that </w:t>
      </w:r>
      <w:r w:rsidRPr="00703354">
        <w:rPr>
          <w:rStyle w:val="StyleUnderline"/>
        </w:rPr>
        <w:t>even during these decades of growth, moments of economic shock</w:t>
      </w:r>
      <w:r w:rsidRPr="00703354">
        <w:t xml:space="preserve">, such as the 1973 Oil Crisis, </w:t>
      </w:r>
      <w:r w:rsidRPr="00703354">
        <w:rPr>
          <w:rStyle w:val="StyleUnderline"/>
        </w:rPr>
        <w:t>led to instability and bursts of terrorist activity in Japan, while the uneven pace of growth in China has led to tens of thousands of armed clashes</w:t>
      </w:r>
      <w:r w:rsidRPr="00703354">
        <w:t xml:space="preserve"> in the poor interior of the country.</w:t>
      </w:r>
    </w:p>
    <w:p w:rsidR="00DC5884" w:rsidRPr="00703354" w:rsidRDefault="00DC5884" w:rsidP="00DC5884">
      <w:pPr>
        <w:rPr>
          <w:rStyle w:val="Emphasis"/>
        </w:rPr>
      </w:pPr>
      <w:r w:rsidRPr="00703354">
        <w:t xml:space="preserve">Now </w:t>
      </w:r>
      <w:r w:rsidRPr="00703354">
        <w:rPr>
          <w:rStyle w:val="Emphasis"/>
        </w:rPr>
        <w:t>imagine</w:t>
      </w:r>
      <w:r w:rsidRPr="00703354">
        <w:t xml:space="preserve"> such </w:t>
      </w:r>
      <w:r w:rsidRPr="00703354">
        <w:rPr>
          <w:rStyle w:val="Emphasis"/>
        </w:rPr>
        <w:t>instability multiplied region-wide</w:t>
      </w:r>
      <w:r w:rsidRPr="00703354">
        <w:t xml:space="preserve">. The economic collapse Japan is facing, and China's potential slowdown, dwarfs any previous economic troubles, including the 1998 Asian Currency Crisis. </w:t>
      </w:r>
      <w:r w:rsidRPr="00703354">
        <w:rPr>
          <w:rStyle w:val="Emphasis"/>
        </w:rPr>
        <w:t>Newly urbanized workers rioting for jobs or living wages, conflict over natural resources, further saber-rattling from North Korea</w:t>
      </w:r>
      <w:r w:rsidRPr="00703354">
        <w:t xml:space="preserve">, all </w:t>
      </w:r>
      <w:r w:rsidRPr="00703354">
        <w:rPr>
          <w:rStyle w:val="Emphasis"/>
        </w:rPr>
        <w:t>can take on lives of their own</w:t>
      </w:r>
      <w:r w:rsidRPr="00703354">
        <w:t xml:space="preserve">.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703354">
        <w:rPr>
          <w:rStyle w:val="Emphasis"/>
        </w:rPr>
        <w:t>Asia's political infrastructure may not be strong enough to resist the slide towards confrontation and conflict.</w:t>
      </w:r>
    </w:p>
    <w:p w:rsidR="00DC5884" w:rsidRPr="00703354" w:rsidRDefault="00DC5884" w:rsidP="00DC5884">
      <w:r w:rsidRPr="00703354">
        <w:t xml:space="preserve">This would be a political and humanitarian disaster turning the clock back decades in Asia. </w:t>
      </w:r>
      <w:r w:rsidRPr="00703354">
        <w:rPr>
          <w:rStyle w:val="StyleUnderline"/>
        </w:rPr>
        <w:t>It would almost certainly drag America in at some point, as well</w:t>
      </w:r>
      <w:r w:rsidRPr="00703354">
        <w:t xml:space="preserve">. First of all, </w:t>
      </w:r>
      <w:r w:rsidRPr="00703354">
        <w:rPr>
          <w:rStyle w:val="StyleUnderline"/>
        </w:rPr>
        <w:t>we have alliance responsibilities to Japan, South Korea, Australia, and the Philippines</w:t>
      </w:r>
      <w:r w:rsidRPr="00703354">
        <w:t xml:space="preserve">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w:t>
      </w:r>
      <w:r w:rsidRPr="00703354">
        <w:rPr>
          <w:rStyle w:val="Emphasis"/>
        </w:rPr>
        <w:t xml:space="preserve">such a conflict would be far </w:t>
      </w:r>
      <w:proofErr w:type="gramStart"/>
      <w:r w:rsidRPr="00703354">
        <w:rPr>
          <w:rStyle w:val="Emphasis"/>
        </w:rPr>
        <w:t>more bloody</w:t>
      </w:r>
      <w:proofErr w:type="gramEnd"/>
      <w:r w:rsidRPr="00703354">
        <w:rPr>
          <w:rStyle w:val="Emphasis"/>
        </w:rPr>
        <w:t>, and it is unclear if the American military</w:t>
      </w:r>
      <w:r w:rsidRPr="00703354">
        <w:t xml:space="preserve">, already stretched too thin by wars in Afghanistan and Iraq, </w:t>
      </w:r>
      <w:r w:rsidRPr="00703354">
        <w:rPr>
          <w:rStyle w:val="Emphasis"/>
        </w:rPr>
        <w:t>could contain the crisis</w:t>
      </w:r>
      <w:r w:rsidRPr="00703354">
        <w:t>. Nor is it clear that the American people, worn out from war and economic distress, would be willing to shed even more blood and treasure for lands across the ocean.</w:t>
      </w:r>
    </w:p>
    <w:p w:rsidR="00DC5884" w:rsidRPr="00703354" w:rsidRDefault="00DC5884" w:rsidP="00DC5884">
      <w:pPr>
        <w:rPr>
          <w:b/>
          <w:iCs/>
          <w:u w:val="single"/>
        </w:rPr>
      </w:pPr>
      <w:r w:rsidRPr="00703354">
        <w:rPr>
          <w:rStyle w:val="StyleUnderline"/>
        </w:rPr>
        <w:t>The result could be a historic changing of the geopolitical map in the world's most populous region</w:t>
      </w:r>
      <w:r w:rsidRPr="00703354">
        <w:t xml:space="preserve">.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703354">
        <w:rPr>
          <w:rStyle w:val="Emphasis"/>
        </w:rPr>
        <w:t>There is no reason to believe we are immune from the same types of miscalculation and greed that have destroyed international systems in the past.</w:t>
      </w:r>
    </w:p>
    <w:p w:rsidR="00E87E0E" w:rsidRPr="00703354" w:rsidRDefault="00E87E0E" w:rsidP="00E87E0E">
      <w:pPr>
        <w:pStyle w:val="Heading3"/>
      </w:pPr>
      <w:r w:rsidRPr="00703354">
        <w:lastRenderedPageBreak/>
        <w:t xml:space="preserve">Internal Link – Instability </w:t>
      </w:r>
    </w:p>
    <w:p w:rsidR="00E87E0E" w:rsidRPr="00703354" w:rsidRDefault="00E87E0E" w:rsidP="00E87E0E"/>
    <w:p w:rsidR="00E87E0E" w:rsidRPr="00703354" w:rsidRDefault="00E87E0E" w:rsidP="00E87E0E">
      <w:pPr>
        <w:pStyle w:val="Heading4"/>
      </w:pPr>
      <w:r w:rsidRPr="00703354">
        <w:t xml:space="preserve">Unstable Djibouti and encroaching AQAP and Houthi forces threaten Bab-el-Mandeb’s stability – stakes are too high for the US to ignore </w:t>
      </w:r>
    </w:p>
    <w:p w:rsidR="00E87E0E" w:rsidRPr="00703354" w:rsidRDefault="00E87E0E" w:rsidP="00E87E0E">
      <w:pPr>
        <w:rPr>
          <w:rStyle w:val="Style13ptBold"/>
        </w:rPr>
      </w:pPr>
      <w:r w:rsidRPr="00703354">
        <w:rPr>
          <w:rStyle w:val="Style13ptBold"/>
        </w:rPr>
        <w:t>Coffey, director of The Heritage Foundation’s Allison Center for Foreign Policy Studies, 18</w:t>
      </w:r>
    </w:p>
    <w:p w:rsidR="00E87E0E" w:rsidRPr="00703354" w:rsidRDefault="00E87E0E" w:rsidP="00E87E0E">
      <w:r w:rsidRPr="00703354">
        <w:t xml:space="preserve">(Luke, 6/28/18, The National Interest, “Bab el-Mandeb: The U.S. Ignores the Most Dangerous Strait in the World at Its Peril”, </w:t>
      </w:r>
      <w:hyperlink r:id="rId7" w:history="1">
        <w:r w:rsidRPr="00703354">
          <w:rPr>
            <w:rStyle w:val="Hyperlink"/>
          </w:rPr>
          <w:t>http://nationalinterest.org/feature/bab-el-mandeb-us-ignores-most-dangerous-strait-world-its-peril-24577</w:t>
        </w:r>
      </w:hyperlink>
      <w:r w:rsidRPr="00703354">
        <w:t xml:space="preserve">, accessed 7/13/18, GDI – AYH) </w:t>
      </w:r>
    </w:p>
    <w:p w:rsidR="00E87E0E" w:rsidRPr="00703354" w:rsidRDefault="00E87E0E" w:rsidP="00E87E0E">
      <w:r w:rsidRPr="00703354">
        <w:t>Relatively few Americans are aware that there’s a civil war raging in Yemen. And even fewer can tell you where the Bab el-Mandeb strait is located—or why its fate affects them.</w:t>
      </w:r>
    </w:p>
    <w:p w:rsidR="00E87E0E" w:rsidRPr="00703354" w:rsidRDefault="00E87E0E" w:rsidP="00E87E0E"/>
    <w:p w:rsidR="00E87E0E" w:rsidRPr="00703354" w:rsidRDefault="00E87E0E" w:rsidP="00E87E0E">
      <w:pPr>
        <w:rPr>
          <w:rStyle w:val="StyleUnderline"/>
        </w:rPr>
      </w:pPr>
      <w:r w:rsidRPr="00703354">
        <w:t xml:space="preserve">The </w:t>
      </w:r>
      <w:r w:rsidRPr="00703354">
        <w:rPr>
          <w:rStyle w:val="StyleUnderline"/>
        </w:rPr>
        <w:t>Bab el-Mandeb strait is a strategic waterway located between Djibouti and Yemen</w:t>
      </w:r>
      <w:r w:rsidRPr="00703354">
        <w:t xml:space="preserve"> </w:t>
      </w:r>
      <w:r w:rsidRPr="00703354">
        <w:rPr>
          <w:rStyle w:val="StyleUnderline"/>
        </w:rPr>
        <w:t>that links the Red Sea to the Indian Ocean</w:t>
      </w:r>
      <w:r w:rsidRPr="00703354">
        <w:t xml:space="preserve">. At its narrowest, it is only eighteen miles across. </w:t>
      </w:r>
      <w:r w:rsidRPr="00703354">
        <w:rPr>
          <w:rStyle w:val="StyleUnderline"/>
        </w:rPr>
        <w:t>Exports</w:t>
      </w:r>
      <w:r w:rsidRPr="00703354">
        <w:t xml:space="preserve"> </w:t>
      </w:r>
      <w:r w:rsidRPr="00703354">
        <w:rPr>
          <w:rStyle w:val="StyleUnderline"/>
        </w:rPr>
        <w:t>from the Persian Gulf and Asia destined for Western markets must pass through the strait before</w:t>
      </w:r>
      <w:r w:rsidRPr="00703354">
        <w:t xml:space="preserve"> passing through </w:t>
      </w:r>
      <w:r w:rsidRPr="00703354">
        <w:rPr>
          <w:rStyle w:val="StyleUnderline"/>
        </w:rPr>
        <w:t>the Suez Canal</w:t>
      </w:r>
      <w:r w:rsidRPr="00703354">
        <w:t>. I</w:t>
      </w:r>
      <w:r w:rsidRPr="00703354">
        <w:rPr>
          <w:rStyle w:val="StyleUnderline"/>
        </w:rPr>
        <w:t>t is also perhaps the most dangerous and geo-politically contested strait in the world.</w:t>
      </w:r>
    </w:p>
    <w:p w:rsidR="00E87E0E" w:rsidRPr="00703354" w:rsidRDefault="00E87E0E" w:rsidP="00E87E0E"/>
    <w:p w:rsidR="00E87E0E" w:rsidRPr="00703354" w:rsidRDefault="00E87E0E" w:rsidP="00E87E0E">
      <w:r w:rsidRPr="00703354">
        <w:rPr>
          <w:rStyle w:val="StyleUnderline"/>
        </w:rPr>
        <w:t>The civil war in Yemen and the border dispute between Eritrea and Djibouti</w:t>
      </w:r>
      <w:r w:rsidRPr="00703354">
        <w:t xml:space="preserve"> </w:t>
      </w:r>
      <w:r w:rsidRPr="00703354">
        <w:rPr>
          <w:rStyle w:val="StyleUnderline"/>
        </w:rPr>
        <w:t>means</w:t>
      </w:r>
      <w:r w:rsidRPr="00703354">
        <w:t xml:space="preserve"> that </w:t>
      </w:r>
      <w:r w:rsidRPr="00703354">
        <w:rPr>
          <w:rStyle w:val="StyleUnderline"/>
        </w:rPr>
        <w:t>constant conflict</w:t>
      </w:r>
      <w:r w:rsidRPr="00703354">
        <w:t xml:space="preserve"> surrounds the strait. In recent years the United States, the North Atlantic Treaty Organization, and the European Union have all conducted counter-terrorism and counter-piracy operations in the region. Furthermore, the Americans, Chinese, Germans, French, Qataris, Emiratis, Saudi Arabians, Japanese, and Italians all have some form of military presence near the Bab el-Mandeb.</w:t>
      </w:r>
    </w:p>
    <w:p w:rsidR="00E87E0E" w:rsidRPr="00703354" w:rsidRDefault="00E87E0E" w:rsidP="00E87E0E"/>
    <w:p w:rsidR="00E87E0E" w:rsidRPr="00703354" w:rsidRDefault="00E87E0E" w:rsidP="00E87E0E">
      <w:pPr>
        <w:rPr>
          <w:rStyle w:val="StyleUnderline"/>
        </w:rPr>
      </w:pPr>
      <w:r w:rsidRPr="00703354">
        <w:t>The two countries straddling the Bab el-Mandeb</w:t>
      </w:r>
      <w:r w:rsidRPr="00703354">
        <w:rPr>
          <w:rStyle w:val="StyleUnderline"/>
        </w:rPr>
        <w:t>, Djibouti and Yemen, are hardly beacons of stability.</w:t>
      </w:r>
    </w:p>
    <w:p w:rsidR="00E87E0E" w:rsidRPr="00703354" w:rsidRDefault="00E87E0E" w:rsidP="00E87E0E"/>
    <w:p w:rsidR="00E87E0E" w:rsidRPr="00703354" w:rsidRDefault="00E87E0E" w:rsidP="00E87E0E">
      <w:r w:rsidRPr="00703354">
        <w:t xml:space="preserve">The tiny African republic of </w:t>
      </w:r>
      <w:r w:rsidRPr="00703354">
        <w:rPr>
          <w:rStyle w:val="StyleUnderline"/>
        </w:rPr>
        <w:t>Djibouti is plagued with political corruption, economic incompetence, and international intrigue</w:t>
      </w:r>
      <w:r w:rsidRPr="00703354">
        <w:t xml:space="preserve">. For instance, Djibouti President Ismael Omar </w:t>
      </w:r>
      <w:proofErr w:type="spellStart"/>
      <w:r w:rsidRPr="00703354">
        <w:t>Guelleh</w:t>
      </w:r>
      <w:proofErr w:type="spellEnd"/>
      <w:r w:rsidRPr="00703354">
        <w:t xml:space="preserve"> helped himself to a fourth five-year term in 2016 after parliament dubiously eliminated a constitutional two-term limit in 2010. According to The Heritage Foundation’s Index of Economic </w:t>
      </w:r>
      <w:proofErr w:type="gramStart"/>
      <w:r w:rsidRPr="00703354">
        <w:t xml:space="preserve">Freedom  </w:t>
      </w:r>
      <w:r w:rsidRPr="00703354">
        <w:rPr>
          <w:rStyle w:val="StyleUnderline"/>
        </w:rPr>
        <w:t>Djibouti</w:t>
      </w:r>
      <w:proofErr w:type="gramEnd"/>
      <w:r w:rsidRPr="00703354">
        <w:rPr>
          <w:rStyle w:val="StyleUnderline"/>
        </w:rPr>
        <w:t xml:space="preserve"> ranks 171 out of 180 countries scored in economic freedom</w:t>
      </w:r>
      <w:r w:rsidRPr="00703354">
        <w:t>. Power also remains heavily concentrated in the president's hands and, in recent years, there has been no noticeable progress on reducing government corruption.</w:t>
      </w:r>
    </w:p>
    <w:p w:rsidR="00E87E0E" w:rsidRPr="00703354" w:rsidRDefault="00E87E0E" w:rsidP="00E87E0E"/>
    <w:p w:rsidR="00E87E0E" w:rsidRPr="00703354" w:rsidRDefault="00E87E0E" w:rsidP="00E87E0E"/>
    <w:p w:rsidR="00E87E0E" w:rsidRPr="00703354" w:rsidRDefault="00E87E0E" w:rsidP="00E87E0E">
      <w:r w:rsidRPr="00703354">
        <w:t xml:space="preserve">Even with all the economic and political problems facing Djibouti, it has been courted by many outside powers due to its strategic location on the Bab el-Mandeb. It is home to America's only permanent military base in Africa, Camp </w:t>
      </w:r>
      <w:proofErr w:type="spellStart"/>
      <w:r w:rsidRPr="00703354">
        <w:t>Lemonnier</w:t>
      </w:r>
      <w:proofErr w:type="spellEnd"/>
      <w:r w:rsidRPr="00703354">
        <w:t>. France, Italy Germany, and Japan already have military presences of varying strength there. Last year, China opened its first permanent overseas military base in Djibouti. Even though the base was initially billed as a “logistics supply facility,” it can handle up to ten thousand troops, and Chinese marines have used it already stage live fire exercises involving armored vehicles and artillery.</w:t>
      </w:r>
    </w:p>
    <w:p w:rsidR="00E87E0E" w:rsidRPr="00703354" w:rsidRDefault="00E87E0E" w:rsidP="00E87E0E"/>
    <w:p w:rsidR="00E87E0E" w:rsidRPr="00703354" w:rsidRDefault="00E87E0E" w:rsidP="00E87E0E">
      <w:r w:rsidRPr="00703354">
        <w:t>As with most places located along China's Belt and Road Initiative, Beijing has significantly invested in Djibouti's infrastructure by cutting sweetheart deals that advance China's geopolitical interests at the expense of the recipient country's sovereignty. For example, Djibouti is borrowing money from China at an alarming rate, and Beijing's share of Djiboutian debt stands at 91 percent.</w:t>
      </w:r>
    </w:p>
    <w:p w:rsidR="00E87E0E" w:rsidRPr="00703354" w:rsidRDefault="00E87E0E" w:rsidP="00E87E0E"/>
    <w:p w:rsidR="00E87E0E" w:rsidRPr="00703354" w:rsidRDefault="00E87E0E" w:rsidP="00E87E0E">
      <w:r w:rsidRPr="00703354">
        <w:t xml:space="preserve">In addition, China’s presence in Djibouti has a direct impact on U.S. military operations in the region. The Chinese have been accused of “blinding” U.S. aircraft operating nearby with lasers. Earlier this year, President </w:t>
      </w:r>
      <w:proofErr w:type="spellStart"/>
      <w:r w:rsidRPr="00703354">
        <w:t>Guelleh</w:t>
      </w:r>
      <w:proofErr w:type="spellEnd"/>
      <w:r w:rsidRPr="00703354">
        <w:t xml:space="preserve"> also brazenly ended the contract with Dubai’s DP World, one of the biggest port operators in the world, and nationalized the </w:t>
      </w:r>
      <w:proofErr w:type="spellStart"/>
      <w:r w:rsidRPr="00703354">
        <w:t>Doraleh</w:t>
      </w:r>
      <w:proofErr w:type="spellEnd"/>
      <w:r w:rsidRPr="00703354">
        <w:t xml:space="preserve"> Container Terminal. During a recent congressional hearing, lawmakers voiced fears that Djibouti had nationalized the port to give it to China as a gift. The commander of U.S. Forces in Africa, General Thomas </w:t>
      </w:r>
      <w:proofErr w:type="spellStart"/>
      <w:r w:rsidRPr="00703354">
        <w:t>Waldhauser</w:t>
      </w:r>
      <w:proofErr w:type="spellEnd"/>
      <w:r w:rsidRPr="00703354">
        <w:t xml:space="preserve">, has said that if China placed restrictions on the port’s use, it could adversely impact resupplying Camp </w:t>
      </w:r>
      <w:proofErr w:type="spellStart"/>
      <w:r w:rsidRPr="00703354">
        <w:t>Lemonnier</w:t>
      </w:r>
      <w:proofErr w:type="spellEnd"/>
      <w:r w:rsidRPr="00703354">
        <w:t xml:space="preserve"> and the ability of Navy ships to refuel in Djibouti.</w:t>
      </w:r>
    </w:p>
    <w:p w:rsidR="00E87E0E" w:rsidRPr="00703354" w:rsidRDefault="00E87E0E" w:rsidP="00E87E0E"/>
    <w:p w:rsidR="00E87E0E" w:rsidRPr="00703354" w:rsidRDefault="00E87E0E" w:rsidP="00E87E0E">
      <w:pPr>
        <w:rPr>
          <w:rStyle w:val="StyleUnderline"/>
        </w:rPr>
      </w:pPr>
      <w:r w:rsidRPr="00703354">
        <w:rPr>
          <w:rStyle w:val="StyleUnderline"/>
        </w:rPr>
        <w:t>If things seem bad on the Southern shore of Bab el–Mandeb, then they are hardly any better on its northern shore in Yemen.</w:t>
      </w:r>
    </w:p>
    <w:p w:rsidR="00E87E0E" w:rsidRPr="00703354" w:rsidRDefault="00E87E0E" w:rsidP="00E87E0E"/>
    <w:p w:rsidR="00E87E0E" w:rsidRPr="00703354" w:rsidRDefault="00E87E0E" w:rsidP="00E87E0E">
      <w:pPr>
        <w:rPr>
          <w:rStyle w:val="StyleUnderline"/>
        </w:rPr>
      </w:pPr>
      <w:r w:rsidRPr="00703354">
        <w:rPr>
          <w:rStyle w:val="StyleUnderline"/>
        </w:rPr>
        <w:t>Yemen, Osama bin Laden’s ancestral homeland, has long been a hotbed of Islamist extremism and is a failed state embroiled in a bitter civil war resulting from the predictable chaos of the Arab Spring. The country is infested with terrorist groups and multiple overlapping insurgencies.</w:t>
      </w:r>
    </w:p>
    <w:p w:rsidR="00E87E0E" w:rsidRPr="00703354" w:rsidRDefault="00E87E0E" w:rsidP="00E87E0E"/>
    <w:p w:rsidR="00E87E0E" w:rsidRPr="00703354" w:rsidRDefault="00E87E0E" w:rsidP="00E87E0E"/>
    <w:p w:rsidR="00E87E0E" w:rsidRPr="00703354" w:rsidRDefault="00E87E0E" w:rsidP="00E87E0E">
      <w:pPr>
        <w:rPr>
          <w:rStyle w:val="StyleUnderline"/>
        </w:rPr>
      </w:pPr>
      <w:r w:rsidRPr="00703354">
        <w:lastRenderedPageBreak/>
        <w:t>On top of this</w:t>
      </w:r>
      <w:r w:rsidRPr="00703354">
        <w:rPr>
          <w:rStyle w:val="StyleUnderline"/>
        </w:rPr>
        <w:t>, meddling by Iran in Yemen has made a dangerous situation even worse</w:t>
      </w:r>
      <w:r w:rsidRPr="00703354">
        <w:t xml:space="preserve">. </w:t>
      </w:r>
      <w:r w:rsidRPr="00703354">
        <w:rPr>
          <w:rStyle w:val="StyleUnderline"/>
        </w:rPr>
        <w:t>The chaos has allowed Al Qaeda in the Arabian Peninsula to flourish and develop into one of the most potent terrorist threats to the United States.</w:t>
      </w:r>
    </w:p>
    <w:p w:rsidR="00E87E0E" w:rsidRPr="00703354" w:rsidRDefault="00E87E0E" w:rsidP="00E87E0E"/>
    <w:p w:rsidR="00E87E0E" w:rsidRPr="00703354" w:rsidRDefault="00E87E0E" w:rsidP="00E87E0E">
      <w:pPr>
        <w:rPr>
          <w:rStyle w:val="StyleUnderline"/>
        </w:rPr>
      </w:pPr>
      <w:r w:rsidRPr="00703354">
        <w:rPr>
          <w:rStyle w:val="StyleUnderline"/>
        </w:rPr>
        <w:t>The threat posed to shipping through the Bab el-Mandeb from Yemen is real</w:t>
      </w:r>
      <w:r w:rsidRPr="00703354">
        <w:t xml:space="preserve">. </w:t>
      </w:r>
      <w:r w:rsidRPr="00703354">
        <w:rPr>
          <w:rStyle w:val="StyleUnderline"/>
        </w:rPr>
        <w:t>In 2016</w:t>
      </w:r>
      <w:proofErr w:type="gramStart"/>
      <w:r w:rsidRPr="00703354">
        <w:rPr>
          <w:rStyle w:val="StyleUnderline"/>
        </w:rPr>
        <w:t>,  missiles</w:t>
      </w:r>
      <w:proofErr w:type="gramEnd"/>
      <w:r w:rsidRPr="00703354">
        <w:rPr>
          <w:rStyle w:val="StyleUnderline"/>
        </w:rPr>
        <w:t xml:space="preserve"> were fired by Iranian-backed Houthi rebels at a U.S. Navy warship near the Bab el-Mandeb. Houthi forces also have deployed mines along Yemen’s coast and used a remote-controlled boat packed with explosives in an unsuccessful attack on the Yemeni port of </w:t>
      </w:r>
      <w:proofErr w:type="spellStart"/>
      <w:r w:rsidRPr="00703354">
        <w:rPr>
          <w:rStyle w:val="StyleUnderline"/>
        </w:rPr>
        <w:t>Mokha</w:t>
      </w:r>
      <w:proofErr w:type="spellEnd"/>
      <w:r w:rsidRPr="00703354">
        <w:rPr>
          <w:rStyle w:val="StyleUnderline"/>
        </w:rPr>
        <w:t xml:space="preserve"> in July 2017. Finally, the Houthi have also launched several unsuccessful naval attacks against ships in the Red Sea, including gunboats damaging a Saudi oil tanker near the port of </w:t>
      </w:r>
      <w:proofErr w:type="spellStart"/>
      <w:r w:rsidRPr="00703354">
        <w:rPr>
          <w:rStyle w:val="StyleUnderline"/>
        </w:rPr>
        <w:t>Hodeidah</w:t>
      </w:r>
      <w:proofErr w:type="spellEnd"/>
      <w:r w:rsidRPr="00703354">
        <w:rPr>
          <w:rStyle w:val="StyleUnderline"/>
        </w:rPr>
        <w:t xml:space="preserve"> last April.</w:t>
      </w:r>
    </w:p>
    <w:p w:rsidR="00E87E0E" w:rsidRPr="00703354" w:rsidRDefault="00E87E0E" w:rsidP="00E87E0E"/>
    <w:p w:rsidR="00E87E0E" w:rsidRPr="00703354" w:rsidRDefault="00E87E0E" w:rsidP="00E87E0E">
      <w:pPr>
        <w:rPr>
          <w:rStyle w:val="StyleUnderline"/>
        </w:rPr>
      </w:pPr>
      <w:r w:rsidRPr="00703354">
        <w:rPr>
          <w:rStyle w:val="StyleUnderline"/>
        </w:rPr>
        <w:t xml:space="preserve">When you combine Djibouti’s economic and political problems with Yemen’s security challenges, you get </w:t>
      </w:r>
      <w:proofErr w:type="gramStart"/>
      <w:r w:rsidRPr="00703354">
        <w:rPr>
          <w:rStyle w:val="StyleUnderline"/>
        </w:rPr>
        <w:t>a deadly</w:t>
      </w:r>
      <w:proofErr w:type="gramEnd"/>
      <w:r w:rsidRPr="00703354">
        <w:rPr>
          <w:rStyle w:val="StyleUnderline"/>
        </w:rPr>
        <w:t xml:space="preserve"> geopolitical cocktail directly threatening international shipping and U.S. interests.</w:t>
      </w:r>
    </w:p>
    <w:p w:rsidR="00E87E0E" w:rsidRPr="00703354" w:rsidRDefault="00E87E0E" w:rsidP="00E87E0E"/>
    <w:p w:rsidR="00E87E0E" w:rsidRPr="00703354" w:rsidRDefault="00E87E0E" w:rsidP="00E87E0E">
      <w:pPr>
        <w:rPr>
          <w:rStyle w:val="StyleUnderline"/>
        </w:rPr>
      </w:pPr>
      <w:r w:rsidRPr="00703354">
        <w:rPr>
          <w:rStyle w:val="StyleUnderline"/>
        </w:rPr>
        <w:t>Considering oil tankers transport approximately 4.7 million barrels of oil per day through the Bab el-Mandeb, the stakes are even higher</w:t>
      </w:r>
      <w:r w:rsidRPr="00703354">
        <w:t xml:space="preserve">. With growing Chinese involvement, a never-ending civil war in Yemen that has become a breeding ground for terrorism. Thanks to this, and Iran’s increasing role in the region, </w:t>
      </w:r>
      <w:r w:rsidRPr="00703354">
        <w:rPr>
          <w:rStyle w:val="StyleUnderline"/>
        </w:rPr>
        <w:t>the United States cannot afford to ignore the Bab el-Mandeb.</w:t>
      </w:r>
    </w:p>
    <w:p w:rsidR="00E87E0E" w:rsidRPr="00703354" w:rsidRDefault="00E87E0E" w:rsidP="00E87E0E"/>
    <w:p w:rsidR="00E87E0E" w:rsidRPr="00703354" w:rsidRDefault="00E87E0E" w:rsidP="00E87E0E"/>
    <w:p w:rsidR="00E87E0E" w:rsidRPr="00703354" w:rsidRDefault="00E87E0E" w:rsidP="00E87E0E">
      <w:pPr>
        <w:pStyle w:val="Heading4"/>
      </w:pPr>
      <w:r w:rsidRPr="00703354">
        <w:t>Multiple threats to Bab-el-Mandeb – the US Navy key to resolve threats to shipping lines from the Houthis and AQAP</w:t>
      </w:r>
    </w:p>
    <w:p w:rsidR="00E87E0E" w:rsidRPr="00703354" w:rsidRDefault="00E87E0E" w:rsidP="00E87E0E">
      <w:pPr>
        <w:rPr>
          <w:rStyle w:val="Style13ptBold"/>
        </w:rPr>
      </w:pPr>
      <w:r w:rsidRPr="00703354">
        <w:rPr>
          <w:rStyle w:val="Style13ptBold"/>
        </w:rPr>
        <w:t>Vaughan, Federal Executive Fellow at The Washington Institute, Henderson, the Institute's Baker Fellow and director of its Gulf and Energy Policy Program, 17</w:t>
      </w:r>
    </w:p>
    <w:p w:rsidR="00E87E0E" w:rsidRPr="00703354" w:rsidRDefault="00E87E0E" w:rsidP="00E87E0E">
      <w:r w:rsidRPr="00703354">
        <w:t xml:space="preserve">(Jeremy and Simon, 3/1/17, The Washington Institute, “Bab al-Mandab Shipping Chokepoint </w:t>
      </w:r>
      <w:proofErr w:type="gramStart"/>
      <w:r w:rsidRPr="00703354">
        <w:t>Under</w:t>
      </w:r>
      <w:proofErr w:type="gramEnd"/>
      <w:r w:rsidRPr="00703354">
        <w:t xml:space="preserve"> Threat”, </w:t>
      </w:r>
      <w:hyperlink r:id="rId8" w:history="1">
        <w:r w:rsidRPr="00703354">
          <w:rPr>
            <w:rStyle w:val="Hyperlink"/>
          </w:rPr>
          <w:t>https://www.washingtoninstitute.org/policy-analysis/view/bab-al-mandab-shipping-chokepoint-under-threat</w:t>
        </w:r>
      </w:hyperlink>
      <w:r w:rsidRPr="00703354">
        <w:t xml:space="preserve">, accessed 7/13/12, GDI – AYH) </w:t>
      </w:r>
    </w:p>
    <w:p w:rsidR="00E87E0E" w:rsidRPr="00703354" w:rsidRDefault="00E87E0E" w:rsidP="00E87E0E">
      <w:r w:rsidRPr="00703354">
        <w:t xml:space="preserve">On February 9, </w:t>
      </w:r>
      <w:r w:rsidRPr="00703354">
        <w:rPr>
          <w:rStyle w:val="StyleUnderline"/>
        </w:rPr>
        <w:t xml:space="preserve">the U.S. Office of Naval Intelligence issued </w:t>
      </w:r>
      <w:proofErr w:type="gramStart"/>
      <w:r w:rsidRPr="00703354">
        <w:rPr>
          <w:rStyle w:val="StyleUnderline"/>
        </w:rPr>
        <w:t>an alert warning</w:t>
      </w:r>
      <w:r w:rsidRPr="00703354">
        <w:t xml:space="preserve"> commercial vessels</w:t>
      </w:r>
      <w:proofErr w:type="gramEnd"/>
      <w:r w:rsidRPr="00703354">
        <w:t xml:space="preserve"> about the risk </w:t>
      </w:r>
      <w:r w:rsidRPr="00703354">
        <w:rPr>
          <w:rStyle w:val="StyleUnderline"/>
        </w:rPr>
        <w:t>of mines in the Bab al-Mandab Strait:</w:t>
      </w:r>
      <w:r w:rsidRPr="00703354">
        <w:t xml:space="preserve"> "The U.S. Government has reason to believe in late January, mines were laid by Houthi rebels in Yemeni territorial waters in the Red Sea close to the mouth of Mocha harbor." </w:t>
      </w:r>
      <w:r w:rsidRPr="00703354">
        <w:rPr>
          <w:rStyle w:val="StyleUnderline"/>
        </w:rPr>
        <w:t xml:space="preserve">The alert follows a number of other troubling incidents in the strategic waterway over the past few months. Saudi and Emirati naval vessels have been attacked while trying to enforce a blockade on the Iranian-supported Houthi rebels </w:t>
      </w:r>
      <w:r w:rsidRPr="00703354">
        <w:t xml:space="preserve">who control large parts of Yemen. And </w:t>
      </w:r>
      <w:r w:rsidRPr="00703354">
        <w:rPr>
          <w:rStyle w:val="StyleUnderline"/>
        </w:rPr>
        <w:t>last October</w:t>
      </w:r>
      <w:r w:rsidRPr="00703354">
        <w:t>, patrolling U</w:t>
      </w:r>
      <w:r w:rsidRPr="00703354">
        <w:rPr>
          <w:rStyle w:val="StyleUnderline"/>
        </w:rPr>
        <w:t>.S. Navy ships were targeted as well.</w:t>
      </w:r>
      <w:r w:rsidRPr="00703354">
        <w:t xml:space="preserve"> </w:t>
      </w:r>
      <w:r w:rsidRPr="00703354">
        <w:rPr>
          <w:rStyle w:val="StyleUnderline"/>
        </w:rPr>
        <w:t>Diplomatic efforts to end Yemen's civil war appear to be getting nowhere, and the fighting on land is largely deadlocked</w:t>
      </w:r>
      <w:r w:rsidRPr="00703354">
        <w:t xml:space="preserve">, though forces loyal to the internationally recognized government of President Abdu </w:t>
      </w:r>
      <w:proofErr w:type="spellStart"/>
      <w:r w:rsidRPr="00703354">
        <w:t>Rabu</w:t>
      </w:r>
      <w:proofErr w:type="spellEnd"/>
      <w:r w:rsidRPr="00703354">
        <w:t xml:space="preserve"> Mansour </w:t>
      </w:r>
      <w:proofErr w:type="spellStart"/>
      <w:r w:rsidRPr="00703354">
        <w:t>Hadi</w:t>
      </w:r>
      <w:proofErr w:type="spellEnd"/>
      <w:r w:rsidRPr="00703354">
        <w:t xml:space="preserve"> recently captured Mocha port near the Bab al-Mandab.</w:t>
      </w:r>
    </w:p>
    <w:p w:rsidR="00E87E0E" w:rsidRPr="00703354" w:rsidRDefault="00E87E0E" w:rsidP="00E87E0E"/>
    <w:p w:rsidR="00E87E0E" w:rsidRPr="00703354" w:rsidRDefault="00E87E0E" w:rsidP="00E87E0E">
      <w:pPr>
        <w:rPr>
          <w:rStyle w:val="StyleUnderline"/>
        </w:rPr>
      </w:pPr>
      <w:r w:rsidRPr="00703354">
        <w:rPr>
          <w:rStyle w:val="StyleUnderline"/>
        </w:rPr>
        <w:t>Iran's motives</w:t>
      </w:r>
      <w:r w:rsidRPr="00703354">
        <w:t xml:space="preserve"> for helping the Houthis are unclear but </w:t>
      </w:r>
      <w:r w:rsidRPr="00703354">
        <w:rPr>
          <w:rStyle w:val="StyleUnderline"/>
        </w:rPr>
        <w:t>have the effect of challenging Saudi Arabia</w:t>
      </w:r>
      <w:r w:rsidRPr="00703354">
        <w:t xml:space="preserve">, which views the fighting as a proxy war. More </w:t>
      </w:r>
      <w:r w:rsidRPr="00703354">
        <w:rPr>
          <w:rStyle w:val="StyleUnderline"/>
        </w:rPr>
        <w:t>incidents at sea</w:t>
      </w:r>
      <w:r w:rsidRPr="00703354">
        <w:t xml:space="preserve">, especially </w:t>
      </w:r>
      <w:r w:rsidRPr="00703354">
        <w:rPr>
          <w:rStyle w:val="StyleUnderline"/>
        </w:rPr>
        <w:t xml:space="preserve">involving civilian </w:t>
      </w:r>
      <w:proofErr w:type="gramStart"/>
      <w:r w:rsidRPr="00703354">
        <w:rPr>
          <w:rStyle w:val="StyleUnderline"/>
        </w:rPr>
        <w:t>shipping,</w:t>
      </w:r>
      <w:proofErr w:type="gramEnd"/>
      <w:r w:rsidRPr="00703354">
        <w:rPr>
          <w:rStyle w:val="StyleUnderline"/>
        </w:rPr>
        <w:t xml:space="preserve"> could further internationalize the conflict and spur other actors to intervene</w:t>
      </w:r>
      <w:r w:rsidRPr="00703354">
        <w:t xml:space="preserve">. In terms of capability and tradition, </w:t>
      </w:r>
      <w:r w:rsidRPr="00703354">
        <w:rPr>
          <w:rStyle w:val="StyleUnderline"/>
        </w:rPr>
        <w:t>the leadership role in any such effort to safeguard freedom of passage would necessarily be taken by the U.S. Navy.</w:t>
      </w:r>
    </w:p>
    <w:p w:rsidR="00E87E0E" w:rsidRPr="00703354" w:rsidRDefault="00E87E0E" w:rsidP="00E87E0E"/>
    <w:p w:rsidR="00E87E0E" w:rsidRPr="00703354" w:rsidRDefault="00E87E0E" w:rsidP="00E87E0E">
      <w:r w:rsidRPr="00703354">
        <w:t>A KEY CHOKEPOINT</w:t>
      </w:r>
    </w:p>
    <w:p w:rsidR="00E87E0E" w:rsidRPr="00703354" w:rsidRDefault="00E87E0E" w:rsidP="00E87E0E">
      <w:pPr>
        <w:rPr>
          <w:rStyle w:val="StyleUnderline"/>
        </w:rPr>
      </w:pPr>
      <w:r w:rsidRPr="00703354">
        <w:t xml:space="preserve">In a 2014 web post describing heavily transited oil chokepoints in the Middle East and elsewhere, </w:t>
      </w:r>
      <w:r w:rsidRPr="00703354">
        <w:rPr>
          <w:rStyle w:val="StyleUnderline"/>
        </w:rPr>
        <w:t>the U.S. Energy Information Administration noted that blocking such waterways, even temporarily, "can lead to substantial increases in total energy costs and world energy prices." The Bab al-Mandab, which controls access to the Red Sea and the southern end of the Suez Canal, is particularly crucial at present because of Egypt's reliance on imported liquefied natural gas to maintain its electricity supplies</w:t>
      </w:r>
      <w:r w:rsidRPr="00703354">
        <w:t xml:space="preserve">. One LNG tanker destined for Egypt transits the strait each week. </w:t>
      </w:r>
      <w:r w:rsidRPr="00703354">
        <w:rPr>
          <w:rStyle w:val="StyleUnderline"/>
        </w:rPr>
        <w:t>If passage were impeded, those shipments -- and all other vessels heading to Egypt and the Mediterranean Sea -- would have no alternative but to make the long voyage around the southern tip of Africa.</w:t>
      </w:r>
    </w:p>
    <w:p w:rsidR="00E87E0E" w:rsidRPr="00703354" w:rsidRDefault="00E87E0E" w:rsidP="00E87E0E"/>
    <w:p w:rsidR="00E87E0E" w:rsidRPr="00703354" w:rsidRDefault="00E87E0E" w:rsidP="00E87E0E">
      <w:r w:rsidRPr="00703354">
        <w:lastRenderedPageBreak/>
        <w:t xml:space="preserve">The Bab al-Mandab is around ten miles wide at its narrowest point, where the Yemeni island of </w:t>
      </w:r>
      <w:proofErr w:type="spellStart"/>
      <w:r w:rsidRPr="00703354">
        <w:t>Perim</w:t>
      </w:r>
      <w:proofErr w:type="spellEnd"/>
      <w:r w:rsidRPr="00703354">
        <w:t xml:space="preserve"> protrudes into the waterway toward Eritrea and Djibouti. Under an international traffic separation scheme, northbound international shipping uses a two-mile-wide lane on the Arabian side just west of </w:t>
      </w:r>
      <w:proofErr w:type="spellStart"/>
      <w:r w:rsidRPr="00703354">
        <w:t>Perim</w:t>
      </w:r>
      <w:proofErr w:type="spellEnd"/>
      <w:r w:rsidRPr="00703354">
        <w:t>, while southbound traffic uses a similar lane on the African side. Separated by just over a mile of water, the two lanes work well for international traffic but are ignored by smaller local ships and fishing vessels. More than sixty commercial ships transit the strait every day, and several passenger cruise liners use the route as well.</w:t>
      </w:r>
    </w:p>
    <w:p w:rsidR="00E87E0E" w:rsidRPr="00703354" w:rsidRDefault="00E87E0E" w:rsidP="00E87E0E"/>
    <w:p w:rsidR="00E87E0E" w:rsidRPr="00703354" w:rsidRDefault="00E87E0E" w:rsidP="00E87E0E">
      <w:r w:rsidRPr="00703354">
        <w:t>THE THREATS</w:t>
      </w:r>
    </w:p>
    <w:p w:rsidR="00E87E0E" w:rsidRPr="00703354" w:rsidRDefault="00E87E0E" w:rsidP="00E87E0E">
      <w:r w:rsidRPr="00703354">
        <w:rPr>
          <w:rStyle w:val="StyleUnderline"/>
        </w:rPr>
        <w:t>Houthi rebels have attacked warships in or near the strait on at least four occasions since last fall</w:t>
      </w:r>
      <w:r w:rsidRPr="00703354">
        <w:t xml:space="preserve">. On October 1, antishipping cruise missiles fired from the Houthi-controlled coastline severely damaged the Swift, an Emirati-operated troop landing and logistics ship. In the following weeks, the destroyer USS Mason successfully defended itself against three similar attacks. The U.S. Navy launched a Tomahawk missile strike to knock out coastal radar sites that may have provided targeting information for the attacks. No further antishipping missile attacks have been reported since then, but radar sites can be rebuilt, and </w:t>
      </w:r>
      <w:r w:rsidRPr="00703354">
        <w:rPr>
          <w:rStyle w:val="StyleUnderline"/>
        </w:rPr>
        <w:t>the Houthis' stores of such missiles have not been destroyed, so the threat remains.</w:t>
      </w:r>
    </w:p>
    <w:p w:rsidR="00E87E0E" w:rsidRPr="00703354" w:rsidRDefault="00E87E0E" w:rsidP="00E87E0E"/>
    <w:p w:rsidR="00E87E0E" w:rsidRPr="00703354" w:rsidRDefault="00E87E0E" w:rsidP="00E87E0E">
      <w:r w:rsidRPr="00703354">
        <w:rPr>
          <w:rStyle w:val="StyleUnderline"/>
        </w:rPr>
        <w:t>Additional threats have emerged in the past few weeks and may already be affecting international shipping patterns.</w:t>
      </w:r>
      <w:r w:rsidRPr="00703354">
        <w:t xml:space="preserve"> The recent U.S. government warning about mines in the Bab al-Mandab advised ships to transit the strait only during daylight. Moored mines have a notorious tendency to break free of their tethers and could ramp up the risk to all ships in the area.</w:t>
      </w:r>
    </w:p>
    <w:p w:rsidR="00E87E0E" w:rsidRPr="00703354" w:rsidRDefault="00E87E0E" w:rsidP="00E87E0E"/>
    <w:p w:rsidR="00E87E0E" w:rsidRPr="00703354" w:rsidRDefault="00E87E0E" w:rsidP="00E87E0E">
      <w:r w:rsidRPr="00703354">
        <w:rPr>
          <w:rStyle w:val="StyleUnderline"/>
        </w:rPr>
        <w:t xml:space="preserve">Another new threat surfaced when a Saudi frigate was attacked off the Houthi-controlled port of Hodeida on January 30. </w:t>
      </w:r>
      <w:r w:rsidRPr="00703354">
        <w:t xml:space="preserve">Initially thought to be a suicide </w:t>
      </w:r>
      <w:r w:rsidRPr="00703354">
        <w:rPr>
          <w:rStyle w:val="StyleUnderline"/>
        </w:rPr>
        <w:t>speedboat, the attacker is now assumed to have been a remote-controlled drone craft</w:t>
      </w:r>
      <w:r w:rsidRPr="00703354">
        <w:t xml:space="preserve"> similar to the type Iranian smugglers employ to pick up contraband from Oman's </w:t>
      </w:r>
      <w:proofErr w:type="spellStart"/>
      <w:r w:rsidRPr="00703354">
        <w:t>Musandam</w:t>
      </w:r>
      <w:proofErr w:type="spellEnd"/>
      <w:r w:rsidRPr="00703354">
        <w:t xml:space="preserve"> Peninsula in the Strait of Hormuz, a Persian Gulf chokepoint. The UAE also has such craft (which it uses for target practice), so it is conceivable that the attack was conducted by a lost Emirati boat recovered by Iran. U.S. warships transiting the Strait of Hormuz are routinely harassed by small boats from Iran's Islamic Revolutionary Guard Corps Navy (IRGCN), but weaponized speedboat drones, known in the military as unmanned surface vehicles (USVs), change the danger profile into a credible threat. An attacking USV must be disabled at distance from a warship's hull, a task that could prove exceptionally difficult during a swarming attack by multiple boats.</w:t>
      </w:r>
    </w:p>
    <w:p w:rsidR="00E87E0E" w:rsidRPr="00703354" w:rsidRDefault="00E87E0E" w:rsidP="00E87E0E"/>
    <w:p w:rsidR="00E87E0E" w:rsidRPr="00703354" w:rsidRDefault="00E87E0E" w:rsidP="00E87E0E">
      <w:r w:rsidRPr="00703354">
        <w:t xml:space="preserve">Furthermore, </w:t>
      </w:r>
      <w:r w:rsidRPr="00703354">
        <w:rPr>
          <w:rStyle w:val="StyleUnderline"/>
        </w:rPr>
        <w:t xml:space="preserve">Iran's familiarity with explosively formed penetrators (EFPs) means that such technology may soon be seen at sea. </w:t>
      </w:r>
      <w:r w:rsidRPr="00703354">
        <w:t>Fortunately, the difficulty in remotely placing such a narrowly focused explosive against a target's hull mitigates some of the risk; this could explain why the January 30 attack seemed to result in such minor damage, assuming an EFP was on board. Even so, an EFP-laden USV that gets through a ship's defenses could sink it.</w:t>
      </w:r>
    </w:p>
    <w:p w:rsidR="00E87E0E" w:rsidRPr="00703354" w:rsidRDefault="00E87E0E" w:rsidP="00E87E0E"/>
    <w:p w:rsidR="00E87E0E" w:rsidRPr="00703354" w:rsidRDefault="00E87E0E" w:rsidP="00E87E0E">
      <w:r w:rsidRPr="00703354">
        <w:t>RESPONSES</w:t>
      </w:r>
    </w:p>
    <w:p w:rsidR="00E87E0E" w:rsidRPr="00703354" w:rsidRDefault="00E87E0E" w:rsidP="00E87E0E">
      <w:r w:rsidRPr="00703354">
        <w:t>Any future cruise missile attacks on U.S. vessels should be met with additional strikes on radar control sites and other shore installations. Reconnaissance assets patrolling Yemen's shorelines, ports, and waterways should be ready and able to destroy cruise missiles that actively threaten shipping and maritime forces. Any detected storage sites for mines would also be a worthwhile target.</w:t>
      </w:r>
    </w:p>
    <w:p w:rsidR="00E87E0E" w:rsidRPr="00703354" w:rsidRDefault="00E87E0E" w:rsidP="00E87E0E"/>
    <w:p w:rsidR="00E87E0E" w:rsidRPr="00703354" w:rsidRDefault="00E87E0E" w:rsidP="00E87E0E">
      <w:r w:rsidRPr="00703354">
        <w:rPr>
          <w:rStyle w:val="StyleUnderline"/>
        </w:rPr>
        <w:t>Meanwhile, the United States should ramp up military training, tactics, and procedure transfer to the Saudi and Emirati navies, drawing on the U.S. Navy's long experience defending against small-boat threats</w:t>
      </w:r>
      <w:r w:rsidRPr="00703354">
        <w:t>. Improved ship and helicopter weapons systems optimized for medium-range surface engagement would help the Saudi-led coalition increase their ships' resilience to those threats as well, though such transfers and related training would take time.</w:t>
      </w:r>
    </w:p>
    <w:p w:rsidR="00E87E0E" w:rsidRPr="00703354" w:rsidRDefault="00E87E0E" w:rsidP="00E87E0E"/>
    <w:p w:rsidR="00E87E0E" w:rsidRPr="00703354" w:rsidRDefault="00E87E0E" w:rsidP="00E87E0E">
      <w:r w:rsidRPr="00703354">
        <w:t xml:space="preserve">A cooperative </w:t>
      </w:r>
      <w:r w:rsidRPr="00703354">
        <w:rPr>
          <w:rStyle w:val="StyleUnderline"/>
        </w:rPr>
        <w:t>minesweeping mission should be considered as well.</w:t>
      </w:r>
      <w:r w:rsidRPr="00703354">
        <w:t xml:space="preserve"> Such joint efforts in the area are not new -- in 1984, for example, several ships reported seeing mines between the Suez Canal and the Bab al-Mandab, prompting an international mine countermeasures campaign. After much searching, several mines dating back as far as World War II were found, but British minesweepers also discovered a newly laid, advanced Soviet mine that was later traced to a Libyan ferry.</w:t>
      </w:r>
    </w:p>
    <w:p w:rsidR="00E87E0E" w:rsidRPr="00703354" w:rsidRDefault="00E87E0E" w:rsidP="00E87E0E"/>
    <w:p w:rsidR="00E87E0E" w:rsidRPr="00703354" w:rsidRDefault="00E87E0E" w:rsidP="00E87E0E">
      <w:r w:rsidRPr="00703354">
        <w:t xml:space="preserve">Since 2012, the U.S. and British navies have spearheaded the annual International Mine Countermeasures Exercise in the Persian Gulf, Gulf of Oman, and Red Sea, now the largest such maritime exercise in the world. Thirty nations from six continents participated in 2016. This year's IMCMEX (whose date remains undisclosed for now) is an opportunity to send a strong signal about international commitment to security in the Bab al-Mandab. Now that Mocha harbor is reportedly back in the </w:t>
      </w:r>
      <w:proofErr w:type="spellStart"/>
      <w:r w:rsidRPr="00703354">
        <w:t>Hadi</w:t>
      </w:r>
      <w:proofErr w:type="spellEnd"/>
      <w:r w:rsidRPr="00703354">
        <w:t xml:space="preserve"> government's hands, clearing mines there could be a task to incorporate in this year's exercise, but only if the area is truly secure. Specialized minesweeping ships form part of the American and British naval contingents in the Persian Gulf and could be deployed to the Bab al-Mandab quickly.</w:t>
      </w:r>
    </w:p>
    <w:p w:rsidR="00E87E0E" w:rsidRPr="00703354" w:rsidRDefault="00E87E0E" w:rsidP="00E87E0E"/>
    <w:p w:rsidR="00E87E0E" w:rsidRPr="00703354" w:rsidRDefault="00E87E0E" w:rsidP="00E87E0E">
      <w:r w:rsidRPr="00703354">
        <w:t>In addition, several foreign navies are already stationed close to the strait. Djibouti provides bases for French and American forces as well as Japanese and Chinese military facilities. Moreover, Saudi Arabia is in talks to establish a base there, while the UAE has opted for a base at the port of Berbera in the self-declared Somaliland, notionally part of Somalia. And Israel is widely believed to have patrol boats based on Eritrean islands just north of the strait.</w:t>
      </w:r>
    </w:p>
    <w:p w:rsidR="00E87E0E" w:rsidRPr="00703354" w:rsidRDefault="00E87E0E" w:rsidP="00E87E0E"/>
    <w:p w:rsidR="00E87E0E" w:rsidRPr="00703354" w:rsidRDefault="00E87E0E" w:rsidP="00E87E0E">
      <w:r w:rsidRPr="00703354">
        <w:t>CONCLUSION</w:t>
      </w:r>
    </w:p>
    <w:p w:rsidR="00E87E0E" w:rsidRPr="00703354" w:rsidRDefault="00E87E0E" w:rsidP="00E87E0E">
      <w:r w:rsidRPr="00703354">
        <w:rPr>
          <w:rStyle w:val="StyleUnderline"/>
        </w:rPr>
        <w:lastRenderedPageBreak/>
        <w:t>The United States and its allies must be prepared for more incidents in the Bab al-Mandab</w:t>
      </w:r>
      <w:r w:rsidRPr="00703354">
        <w:t xml:space="preserve">. </w:t>
      </w:r>
      <w:r w:rsidRPr="00703354">
        <w:rPr>
          <w:rStyle w:val="StyleUnderline"/>
        </w:rPr>
        <w:t>Contingency planning should include immediate steps to maintain free passage for commercial shipping, and to ensure that humanitarian aid</w:t>
      </w:r>
      <w:r w:rsidRPr="00703354">
        <w:t xml:space="preserve"> can reach Yemen's estimated population of twenty-seven million, about a quarter of whom reportedly face famine. It is difficult to imagine any such intervention or parallel diplomatic effort succeeding without Washington taking the lead role.</w:t>
      </w:r>
    </w:p>
    <w:p w:rsidR="00E87E0E" w:rsidRPr="00703354" w:rsidRDefault="00E87E0E" w:rsidP="00E87E0E">
      <w:pPr>
        <w:pStyle w:val="Heading3"/>
      </w:pPr>
      <w:r w:rsidRPr="00703354">
        <w:lastRenderedPageBreak/>
        <w:t xml:space="preserve">Internal link – Oil prices </w:t>
      </w:r>
    </w:p>
    <w:p w:rsidR="00E87E0E" w:rsidRPr="00703354" w:rsidRDefault="00E87E0E" w:rsidP="00E87E0E">
      <w:pPr>
        <w:pStyle w:val="Heading4"/>
      </w:pPr>
      <w:r w:rsidRPr="00703354">
        <w:t xml:space="preserve">Conflict in Yemen produces direct effects to global oil prices – increased conflict in Yemen could spike prices to dangerous levels </w:t>
      </w:r>
    </w:p>
    <w:p w:rsidR="00E87E0E" w:rsidRPr="00703354" w:rsidRDefault="00E87E0E" w:rsidP="00E87E0E">
      <w:pPr>
        <w:rPr>
          <w:rStyle w:val="Style13ptBold"/>
        </w:rPr>
      </w:pPr>
      <w:r w:rsidRPr="00703354">
        <w:rPr>
          <w:rStyle w:val="Style13ptBold"/>
        </w:rPr>
        <w:t>Johnston, MA in economics at the New School for Social Research in New York City, no date</w:t>
      </w:r>
    </w:p>
    <w:p w:rsidR="00E87E0E" w:rsidRPr="00703354" w:rsidRDefault="00E87E0E" w:rsidP="00E87E0E">
      <w:r w:rsidRPr="00703354">
        <w:t xml:space="preserve">(Mathew, no date, Investopedia, “How Violence </w:t>
      </w:r>
      <w:proofErr w:type="gramStart"/>
      <w:r w:rsidRPr="00703354">
        <w:t>In</w:t>
      </w:r>
      <w:proofErr w:type="gramEnd"/>
      <w:r w:rsidRPr="00703354">
        <w:t xml:space="preserve"> Yemen Has Affected Oil Prices”, </w:t>
      </w:r>
      <w:hyperlink r:id="rId9" w:history="1">
        <w:r w:rsidRPr="00703354">
          <w:rPr>
            <w:rStyle w:val="Hyperlink"/>
          </w:rPr>
          <w:t>https://www.investopedia.com/articles/investing/051515/how-violence-yemen-has-affected-oil-prices.asp</w:t>
        </w:r>
      </w:hyperlink>
      <w:r w:rsidRPr="00703354">
        <w:t xml:space="preserve">, accessed 7/13/18, GDI – AYH) </w:t>
      </w:r>
    </w:p>
    <w:p w:rsidR="00E87E0E" w:rsidRPr="00703354" w:rsidRDefault="00E87E0E" w:rsidP="00E87E0E">
      <w:pPr>
        <w:rPr>
          <w:rStyle w:val="StyleUnderline"/>
        </w:rPr>
      </w:pPr>
      <w:r w:rsidRPr="00703354">
        <w:t xml:space="preserve">At 133,000 barrels a day in 2013, which was only about 0.1% of global oil production in the same year, </w:t>
      </w:r>
      <w:r w:rsidRPr="00703354">
        <w:rPr>
          <w:rStyle w:val="StyleUnderline"/>
        </w:rPr>
        <w:t>Yemen’s</w:t>
      </w:r>
      <w:r w:rsidRPr="00703354">
        <w:t xml:space="preserve"> oil production is insignificant compared to total global supply. However, its </w:t>
      </w:r>
      <w:r w:rsidRPr="00703354">
        <w:rPr>
          <w:rStyle w:val="StyleUnderline"/>
        </w:rPr>
        <w:t>geographic location makes it strategically important in terms of oil supply for two main reasons.</w:t>
      </w:r>
    </w:p>
    <w:p w:rsidR="00E87E0E" w:rsidRPr="00703354" w:rsidRDefault="00E87E0E" w:rsidP="00E87E0E"/>
    <w:p w:rsidR="00E87E0E" w:rsidRPr="00703354" w:rsidRDefault="00E87E0E" w:rsidP="00E87E0E">
      <w:pPr>
        <w:rPr>
          <w:rStyle w:val="StyleUnderline"/>
        </w:rPr>
      </w:pPr>
      <w:r w:rsidRPr="00703354">
        <w:rPr>
          <w:rStyle w:val="StyleUnderline"/>
        </w:rPr>
        <w:t>First</w:t>
      </w:r>
      <w:r w:rsidRPr="00703354">
        <w:t xml:space="preserve">, Yemen and specifically the seaport city of Aden on Yemen’s southern coast </w:t>
      </w:r>
      <w:proofErr w:type="gramStart"/>
      <w:r w:rsidRPr="00703354">
        <w:t>is</w:t>
      </w:r>
      <w:proofErr w:type="gramEnd"/>
      <w:r w:rsidRPr="00703354">
        <w:t xml:space="preserve"> right next door to the straits at the opening of the Red Sea named Bab el-Mandeb. </w:t>
      </w:r>
      <w:r w:rsidRPr="00703354">
        <w:rPr>
          <w:rStyle w:val="StyleUnderline"/>
        </w:rPr>
        <w:t>Bab el-Mandeb is considered to be the world’s fourth busiest chokepoint as 3.8 million barrels of petroleum products pass through it every day.</w:t>
      </w:r>
      <w:r w:rsidRPr="00703354">
        <w:t xml:space="preserve"> </w:t>
      </w:r>
      <w:r w:rsidRPr="00703354">
        <w:rPr>
          <w:rStyle w:val="StyleUnderline"/>
        </w:rPr>
        <w:t>Closure of the strait would mean ships would have to sail around the southern tip of Africa, causing increased transportation costs</w:t>
      </w:r>
      <w:r w:rsidRPr="00703354">
        <w:t xml:space="preserve">. </w:t>
      </w:r>
      <w:r w:rsidRPr="00703354">
        <w:rPr>
          <w:rStyle w:val="StyleUnderline"/>
        </w:rPr>
        <w:t>A number of Gulf States</w:t>
      </w:r>
      <w:r w:rsidRPr="00703354">
        <w:t xml:space="preserve"> have a stake in the region and Egypt has even been explicit that it </w:t>
      </w:r>
      <w:r w:rsidRPr="00703354">
        <w:rPr>
          <w:rStyle w:val="StyleUnderline"/>
        </w:rPr>
        <w:t>could not stand by if its interests in the area were threatened.</w:t>
      </w:r>
    </w:p>
    <w:p w:rsidR="00E87E0E" w:rsidRPr="00703354" w:rsidRDefault="00E87E0E" w:rsidP="00E87E0E"/>
    <w:p w:rsidR="00E87E0E" w:rsidRPr="00703354" w:rsidRDefault="00E87E0E" w:rsidP="00E87E0E">
      <w:pPr>
        <w:rPr>
          <w:rStyle w:val="StyleUnderline"/>
        </w:rPr>
      </w:pPr>
      <w:r w:rsidRPr="00703354">
        <w:rPr>
          <w:rStyle w:val="StyleUnderline"/>
        </w:rPr>
        <w:t>Second, Yemen’s proximity to other major oil-producing regions means that spillover of the conflict into neighboring regions could threaten one of the world’s most oil rich regions</w:t>
      </w:r>
      <w:r w:rsidRPr="00703354">
        <w:t xml:space="preserve">. As </w:t>
      </w:r>
      <w:r w:rsidRPr="00703354">
        <w:rPr>
          <w:rStyle w:val="StyleUnderline"/>
        </w:rPr>
        <w:t>the Houthi rebels are backed by Iran</w:t>
      </w:r>
      <w:r w:rsidRPr="00703354">
        <w:t xml:space="preserve">, </w:t>
      </w:r>
      <w:r w:rsidRPr="00703354">
        <w:rPr>
          <w:rStyle w:val="StyleUnderline"/>
        </w:rPr>
        <w:t>one of Saudi Arabia’s rivals, the recent bombing campaigns by Saudi Arabia have many worried that the conflict could turn into a proxy war between these two major oil-producing nations.</w:t>
      </w:r>
      <w:r w:rsidRPr="00703354">
        <w:t xml:space="preserve"> Although Yemen’s production is insignificant, </w:t>
      </w:r>
      <w:r w:rsidRPr="00703354">
        <w:rPr>
          <w:rStyle w:val="StyleUnderline"/>
        </w:rPr>
        <w:t>the fact that these two rival nations are now indirectly battling is a definite threat to global oil supplies.</w:t>
      </w:r>
    </w:p>
    <w:p w:rsidR="00E87E0E" w:rsidRPr="00703354" w:rsidRDefault="00E87E0E" w:rsidP="00E87E0E"/>
    <w:p w:rsidR="00E87E0E" w:rsidRPr="00703354" w:rsidRDefault="00E87E0E" w:rsidP="00E87E0E">
      <w:proofErr w:type="spellStart"/>
      <w:r w:rsidRPr="00703354">
        <w:t>Affect</w:t>
      </w:r>
      <w:proofErr w:type="spellEnd"/>
      <w:r w:rsidRPr="00703354">
        <w:t xml:space="preserve"> on Oil Prices</w:t>
      </w:r>
    </w:p>
    <w:p w:rsidR="00E87E0E" w:rsidRPr="00703354" w:rsidRDefault="00E87E0E" w:rsidP="00E87E0E">
      <w:r w:rsidRPr="00703354">
        <w:rPr>
          <w:rStyle w:val="StyleUnderline"/>
        </w:rPr>
        <w:t>Already we have witnessed some of the effects of the conflict on oil prices. At the news of Saudi airstrikes beginning at the end of March, oil prices spiked about 5%</w:t>
      </w:r>
      <w:r w:rsidRPr="00703354">
        <w:t xml:space="preserve"> with U.S. West Texas Intermediate (WTI) </w:t>
      </w:r>
      <w:r w:rsidRPr="00703354">
        <w:rPr>
          <w:rStyle w:val="StyleUnderline"/>
        </w:rPr>
        <w:t>rising above $50 a barrel.</w:t>
      </w:r>
      <w:r w:rsidRPr="00703354">
        <w:t xml:space="preserve"> Then, </w:t>
      </w:r>
      <w:r w:rsidRPr="00703354">
        <w:rPr>
          <w:rStyle w:val="StyleUnderline"/>
        </w:rPr>
        <w:t>upon Saudi Arabia’s announcing the end of the airstrikes near the end of April, prices dropped about 2%.</w:t>
      </w:r>
      <w:r w:rsidRPr="00703354">
        <w:t xml:space="preserve"> </w:t>
      </w:r>
      <w:r w:rsidRPr="00703354">
        <w:rPr>
          <w:rStyle w:val="StyleUnderline"/>
        </w:rPr>
        <w:t>This drop was short lived, however, as strikes not long after once again sent the price of oil surging upwards.</w:t>
      </w:r>
    </w:p>
    <w:p w:rsidR="00E87E0E" w:rsidRPr="00703354" w:rsidRDefault="00E87E0E" w:rsidP="00E87E0E"/>
    <w:p w:rsidR="00E87E0E" w:rsidRPr="00703354" w:rsidRDefault="00E87E0E" w:rsidP="00E87E0E">
      <w:r w:rsidRPr="00703354">
        <w:t>The Bottom Line</w:t>
      </w:r>
    </w:p>
    <w:p w:rsidR="00E87E0E" w:rsidRPr="00703354" w:rsidRDefault="00E87E0E" w:rsidP="00E87E0E">
      <w:pPr>
        <w:rPr>
          <w:rStyle w:val="StyleUnderline"/>
        </w:rPr>
      </w:pPr>
      <w:r w:rsidRPr="00703354">
        <w:rPr>
          <w:rStyle w:val="StyleUnderline"/>
        </w:rPr>
        <w:t>Amid the volatility due to events in Yemen, depressed demand and an increased supply</w:t>
      </w:r>
      <w:r w:rsidRPr="00703354">
        <w:t xml:space="preserve">, especially from U.S. shale oil producers, </w:t>
      </w:r>
      <w:r w:rsidRPr="00703354">
        <w:rPr>
          <w:rStyle w:val="StyleUnderline"/>
        </w:rPr>
        <w:t>have made oil prices significantly lower</w:t>
      </w:r>
      <w:r w:rsidRPr="00703354">
        <w:t xml:space="preserve"> than they have been in recent years. In fact, a number of analysts believe that the recent rallies in the price of oil will not last, as the world is still plagued by an over-abundance of supply. One analyst claims the conflicts in the Middle East are essentially “setting a floor” on prices. Thus, </w:t>
      </w:r>
      <w:r w:rsidRPr="00703354">
        <w:rPr>
          <w:rStyle w:val="StyleUnderline"/>
        </w:rPr>
        <w:t>although oil prices are relatively low compared to recent times, they could be a whole lot lower if it weren’t for the conflict in Yemen.</w:t>
      </w:r>
      <w:r w:rsidRPr="00703354">
        <w:t xml:space="preserve"> </w:t>
      </w:r>
      <w:r w:rsidRPr="00703354">
        <w:rPr>
          <w:rStyle w:val="StyleUnderline"/>
        </w:rPr>
        <w:t>As long as the conflict does not escalate into a major conflict within the Middle East, oil prices are likely to remain comparatively low.</w:t>
      </w:r>
    </w:p>
    <w:p w:rsidR="00E87E0E" w:rsidRPr="00703354" w:rsidRDefault="00E87E0E" w:rsidP="00E87E0E"/>
    <w:p w:rsidR="00E87E0E" w:rsidRPr="00703354" w:rsidRDefault="00E87E0E" w:rsidP="00E87E0E"/>
    <w:p w:rsidR="00E87E0E" w:rsidRPr="00703354" w:rsidRDefault="00E87E0E" w:rsidP="00E87E0E">
      <w:pPr>
        <w:pStyle w:val="Heading3"/>
      </w:pPr>
      <w:r w:rsidRPr="00703354">
        <w:lastRenderedPageBreak/>
        <w:t>Spillover</w:t>
      </w:r>
    </w:p>
    <w:p w:rsidR="00E87E0E" w:rsidRPr="00703354" w:rsidRDefault="00E87E0E" w:rsidP="00E87E0E"/>
    <w:p w:rsidR="00E87E0E" w:rsidRPr="00703354" w:rsidRDefault="00E87E0E" w:rsidP="00E87E0E">
      <w:pPr>
        <w:pStyle w:val="Heading4"/>
      </w:pPr>
      <w:r w:rsidRPr="00703354">
        <w:t xml:space="preserve">Conflict in Yemen is set for to spill over to other Middle East oil routes  </w:t>
      </w:r>
    </w:p>
    <w:p w:rsidR="00E87E0E" w:rsidRPr="00703354" w:rsidRDefault="00E87E0E" w:rsidP="00E87E0E">
      <w:pPr>
        <w:rPr>
          <w:rStyle w:val="Style13ptBold"/>
        </w:rPr>
      </w:pPr>
      <w:proofErr w:type="spellStart"/>
      <w:r w:rsidRPr="00703354">
        <w:rPr>
          <w:rStyle w:val="Style13ptBold"/>
        </w:rPr>
        <w:t>Paraskova</w:t>
      </w:r>
      <w:proofErr w:type="spellEnd"/>
      <w:r w:rsidRPr="00703354">
        <w:rPr>
          <w:rStyle w:val="Style13ptBold"/>
        </w:rPr>
        <w:t xml:space="preserve">, writer for the U.S.-based </w:t>
      </w:r>
      <w:proofErr w:type="spellStart"/>
      <w:r w:rsidRPr="00703354">
        <w:rPr>
          <w:rStyle w:val="Style13ptBold"/>
        </w:rPr>
        <w:t>Divergente</w:t>
      </w:r>
      <w:proofErr w:type="spellEnd"/>
      <w:r w:rsidRPr="00703354">
        <w:rPr>
          <w:rStyle w:val="Style13ptBold"/>
        </w:rPr>
        <w:t xml:space="preserve"> LLC consulting firm, 18</w:t>
      </w:r>
    </w:p>
    <w:p w:rsidR="00E87E0E" w:rsidRPr="00703354" w:rsidRDefault="00E87E0E" w:rsidP="00E87E0E">
      <w:r w:rsidRPr="00703354">
        <w:t>(</w:t>
      </w:r>
      <w:proofErr w:type="spellStart"/>
      <w:r w:rsidRPr="00703354">
        <w:t>Tsvetana</w:t>
      </w:r>
      <w:proofErr w:type="spellEnd"/>
      <w:r w:rsidRPr="00703354">
        <w:t xml:space="preserve">, 5/3/18, Oil Price.com, “Eight Geopolitical Risks That Could Send Oil Prices Surging”, </w:t>
      </w:r>
      <w:hyperlink r:id="rId10" w:history="1">
        <w:r w:rsidRPr="00703354">
          <w:rPr>
            <w:rStyle w:val="Hyperlink"/>
          </w:rPr>
          <w:t>https://oilprice.com/Geopolitics/International/Eight-Geopolitical-Risks-That-Could-Send-Oil-Prices-Surging.html</w:t>
        </w:r>
      </w:hyperlink>
      <w:r w:rsidRPr="00703354">
        <w:t xml:space="preserve">, accessed 7/13/18, GDI – AYH) </w:t>
      </w:r>
    </w:p>
    <w:p w:rsidR="00E87E0E" w:rsidRPr="00703354" w:rsidRDefault="00E87E0E" w:rsidP="00E87E0E">
      <w:pPr>
        <w:rPr>
          <w:rStyle w:val="StyleUnderline"/>
        </w:rPr>
      </w:pPr>
      <w:r w:rsidRPr="00703354">
        <w:rPr>
          <w:rStyle w:val="StyleUnderline"/>
        </w:rPr>
        <w:t>The geopolitical risk premium has taken center stage as one of the key drivers of oil prices in recent months, often trumping fundamentals to send prices soaring on concerns about where the next sudden oil supply disruption would come from.</w:t>
      </w:r>
    </w:p>
    <w:p w:rsidR="00E87E0E" w:rsidRPr="00703354" w:rsidRDefault="00E87E0E" w:rsidP="00E87E0E"/>
    <w:p w:rsidR="00E87E0E" w:rsidRPr="00703354" w:rsidRDefault="00E87E0E" w:rsidP="00E87E0E">
      <w:pPr>
        <w:rPr>
          <w:rStyle w:val="StyleUnderline"/>
        </w:rPr>
      </w:pPr>
      <w:r w:rsidRPr="00703354">
        <w:t xml:space="preserve">In recent weeks, </w:t>
      </w:r>
      <w:r w:rsidRPr="00703354">
        <w:rPr>
          <w:rStyle w:val="StyleUnderline"/>
        </w:rPr>
        <w:t>a perfect storm of nearly erased global oil glut and simmering—and at times flaring—tensions in the Middle East and the worst production loss without an armed conflict (Venezuela) have supported oil prices and boosted them to levels last seen in November 2014.</w:t>
      </w:r>
    </w:p>
    <w:p w:rsidR="00E87E0E" w:rsidRPr="00703354" w:rsidRDefault="00E87E0E" w:rsidP="00E87E0E"/>
    <w:p w:rsidR="00E87E0E" w:rsidRPr="00703354" w:rsidRDefault="00E87E0E" w:rsidP="00E87E0E">
      <w:r w:rsidRPr="00703354">
        <w:t>In the coming weeks and months</w:t>
      </w:r>
      <w:r w:rsidRPr="00703354">
        <w:rPr>
          <w:rStyle w:val="StyleUnderline"/>
        </w:rPr>
        <w:t>, geopolitical risks could further boost oil prices in a market that hasn’t been this tight in years. The main risks to oil supply could come from the Middle East,</w:t>
      </w:r>
      <w:r w:rsidRPr="00703354">
        <w:t xml:space="preserve"> North Africa, and Venezuela.</w:t>
      </w:r>
    </w:p>
    <w:p w:rsidR="00E87E0E" w:rsidRPr="00703354" w:rsidRDefault="00E87E0E" w:rsidP="00E87E0E"/>
    <w:p w:rsidR="00E87E0E" w:rsidRPr="00703354" w:rsidRDefault="00E87E0E" w:rsidP="00E87E0E">
      <w:r w:rsidRPr="00703354">
        <w:t xml:space="preserve">S&amp;P Global </w:t>
      </w:r>
      <w:proofErr w:type="spellStart"/>
      <w:r w:rsidRPr="00703354">
        <w:t>Platts</w:t>
      </w:r>
      <w:proofErr w:type="spellEnd"/>
      <w:r w:rsidRPr="00703354">
        <w:t xml:space="preserve"> has summed up the key flashpoints around the world that could lead to oil supply disruptions, potentially further boosting oil prices.</w:t>
      </w:r>
    </w:p>
    <w:p w:rsidR="00E87E0E" w:rsidRPr="00703354" w:rsidRDefault="00E87E0E" w:rsidP="00E87E0E"/>
    <w:p w:rsidR="00E87E0E" w:rsidRPr="00703354" w:rsidRDefault="00E87E0E" w:rsidP="00E87E0E">
      <w:pPr>
        <w:rPr>
          <w:rStyle w:val="StyleUnderline"/>
        </w:rPr>
      </w:pPr>
      <w:r w:rsidRPr="00703354">
        <w:rPr>
          <w:rStyle w:val="StyleUnderline"/>
        </w:rPr>
        <w:t>Iran</w:t>
      </w:r>
    </w:p>
    <w:p w:rsidR="00E87E0E" w:rsidRPr="00703354" w:rsidRDefault="00E87E0E" w:rsidP="00E87E0E"/>
    <w:p w:rsidR="00E87E0E" w:rsidRPr="00703354" w:rsidRDefault="00E87E0E" w:rsidP="00E87E0E">
      <w:pPr>
        <w:rPr>
          <w:rStyle w:val="StyleUnderline"/>
        </w:rPr>
      </w:pPr>
      <w:r w:rsidRPr="00703354">
        <w:t>OPEC’s third-largest producer Iran—which pumps 3.8 million bpd as per OPEC’s secondary sources—</w:t>
      </w:r>
      <w:r w:rsidRPr="00703354">
        <w:rPr>
          <w:rStyle w:val="StyleUnderline"/>
        </w:rPr>
        <w:t>could be the most immediate threat to supply.</w:t>
      </w:r>
    </w:p>
    <w:p w:rsidR="00E87E0E" w:rsidRPr="00703354" w:rsidRDefault="00E87E0E" w:rsidP="00E87E0E"/>
    <w:p w:rsidR="00E87E0E" w:rsidRPr="00703354" w:rsidRDefault="00E87E0E" w:rsidP="00E87E0E">
      <w:r w:rsidRPr="00703354">
        <w:t xml:space="preserve">U.S. President Donald Trump has until May 12 to decide whether to waive the sanctions against Tehran as part of the nuclear deal that global powers signed with Iran. Analysts think that the possibility of President Trump not waiving the sanctions is high, but they diverge wildly as to how a no-waiver would impact Iran’s oil exports and global oil prices. Estimates vary from a zero to one million bpd loss of supply out of Iran, and a premium to oil prices of between $2 and $10. Iran’s top oil customers are China, India, and South Korea. </w:t>
      </w:r>
    </w:p>
    <w:p w:rsidR="00E87E0E" w:rsidRPr="00703354" w:rsidRDefault="00E87E0E" w:rsidP="00E87E0E"/>
    <w:p w:rsidR="00E87E0E" w:rsidRPr="00703354" w:rsidRDefault="00E87E0E" w:rsidP="00E87E0E">
      <w:r w:rsidRPr="00703354">
        <w:t>Yemen</w:t>
      </w:r>
    </w:p>
    <w:p w:rsidR="00E87E0E" w:rsidRPr="00703354" w:rsidRDefault="00E87E0E" w:rsidP="00E87E0E"/>
    <w:p w:rsidR="00E87E0E" w:rsidRPr="00703354" w:rsidRDefault="00E87E0E" w:rsidP="00E87E0E">
      <w:pPr>
        <w:rPr>
          <w:rStyle w:val="StyleUnderline"/>
        </w:rPr>
      </w:pPr>
      <w:r w:rsidRPr="00703354">
        <w:rPr>
          <w:rStyle w:val="StyleUnderline"/>
        </w:rPr>
        <w:t>The Iran-Saudi proxy war in Yemen risks escalating</w:t>
      </w:r>
      <w:r w:rsidRPr="00703354">
        <w:t xml:space="preserve">. </w:t>
      </w:r>
      <w:r w:rsidRPr="00703354">
        <w:rPr>
          <w:rStyle w:val="StyleUnderline"/>
        </w:rPr>
        <w:t>The Iran-aligned Yemeni rebel</w:t>
      </w:r>
      <w:r w:rsidRPr="00703354">
        <w:t>s—who have been fighting a Saudi-led Arab coalition in Yemen since 2015—</w:t>
      </w:r>
      <w:r w:rsidRPr="00703354">
        <w:rPr>
          <w:rStyle w:val="StyleUnderline"/>
        </w:rPr>
        <w:t xml:space="preserve">have been targeting Saudi Aramco oil facilities and the Saudi capital Riyadh with missiles and have been trying to attack Saudi oil tankers in the sea. Yemen lies along one of the main global oil chokepoints in the Red Sea. Millions of barrels of crude oil pass Yemeni shores from the Suez Canal </w:t>
      </w:r>
      <w:proofErr w:type="spellStart"/>
      <w:r w:rsidRPr="00703354">
        <w:rPr>
          <w:rStyle w:val="StyleUnderline"/>
        </w:rPr>
        <w:t>en</w:t>
      </w:r>
      <w:proofErr w:type="spellEnd"/>
      <w:r w:rsidRPr="00703354">
        <w:rPr>
          <w:rStyle w:val="StyleUnderline"/>
        </w:rPr>
        <w:t xml:space="preserve"> route to Europe every day.</w:t>
      </w:r>
    </w:p>
    <w:p w:rsidR="00E87E0E" w:rsidRPr="00703354" w:rsidRDefault="00E87E0E" w:rsidP="00E87E0E"/>
    <w:p w:rsidR="00E87E0E" w:rsidRPr="00703354" w:rsidRDefault="00E87E0E" w:rsidP="00E87E0E">
      <w:r w:rsidRPr="00703354">
        <w:t>The Red Sea</w:t>
      </w:r>
    </w:p>
    <w:p w:rsidR="00E87E0E" w:rsidRPr="00703354" w:rsidRDefault="00E87E0E" w:rsidP="00E87E0E"/>
    <w:p w:rsidR="00E87E0E" w:rsidRPr="00703354" w:rsidRDefault="00E87E0E" w:rsidP="00E87E0E">
      <w:r w:rsidRPr="00703354">
        <w:rPr>
          <w:rStyle w:val="StyleUnderline"/>
        </w:rPr>
        <w:t>The conflict in Yemen is also a risk to tanker route disruptions in the Red Sea</w:t>
      </w:r>
      <w:r w:rsidRPr="00703354">
        <w:t xml:space="preserve">. While Yemen is not a major oil producer, </w:t>
      </w:r>
      <w:r w:rsidRPr="00703354">
        <w:rPr>
          <w:rStyle w:val="StyleUnderline"/>
        </w:rPr>
        <w:t>further escalation of the war could spill over to the oil chokepoints around the Middle East that could disrupt oil tanker routes and flows.</w:t>
      </w:r>
    </w:p>
    <w:p w:rsidR="00E87E0E" w:rsidRPr="00703354" w:rsidRDefault="00E87E0E" w:rsidP="00E87E0E"/>
    <w:p w:rsidR="00E87E0E" w:rsidRPr="00703354" w:rsidRDefault="00E87E0E" w:rsidP="00E87E0E">
      <w:pPr>
        <w:rPr>
          <w:rStyle w:val="StyleUnderline"/>
        </w:rPr>
      </w:pPr>
      <w:r w:rsidRPr="00703354">
        <w:rPr>
          <w:rStyle w:val="StyleUnderline"/>
        </w:rPr>
        <w:t>The Bab el-Mandeb Strait is one of the key chokepoints around the Arabian Peninsula</w:t>
      </w:r>
      <w:r w:rsidRPr="00703354">
        <w:t xml:space="preserve">. Located between Yemen, Djibouti, and Eritrea, Bab el-Mandeb connects the Red Sea with the Gulf of Aden and the Arabian Sea. </w:t>
      </w:r>
      <w:r w:rsidRPr="00703354">
        <w:rPr>
          <w:rStyle w:val="StyleUnderline"/>
        </w:rPr>
        <w:t xml:space="preserve">According to EIA estimates, a total of 4.8 million bpd of crude oil and refined petroleum products flowed through this waterway in 2016 toward Europe, the United States, and Asia. </w:t>
      </w:r>
    </w:p>
    <w:p w:rsidR="00E87E0E" w:rsidRPr="00703354" w:rsidRDefault="00E87E0E" w:rsidP="00E87E0E"/>
    <w:p w:rsidR="00E87E0E" w:rsidRPr="00703354" w:rsidRDefault="00E87E0E" w:rsidP="00E87E0E">
      <w:r w:rsidRPr="00703354">
        <w:t>The Strait of Hormuz</w:t>
      </w:r>
    </w:p>
    <w:p w:rsidR="00E87E0E" w:rsidRPr="00703354" w:rsidRDefault="00E87E0E" w:rsidP="00E87E0E"/>
    <w:p w:rsidR="00E87E0E" w:rsidRPr="00703354" w:rsidRDefault="00E87E0E" w:rsidP="00E87E0E">
      <w:pPr>
        <w:rPr>
          <w:sz w:val="22"/>
          <w:u w:val="single"/>
        </w:rPr>
      </w:pPr>
      <w:r w:rsidRPr="00703354">
        <w:rPr>
          <w:rStyle w:val="StyleUnderline"/>
        </w:rPr>
        <w:t>The Strait of Hormuz is the world’s most important chokepoint, with an oil flow of 18.5 million bpd in 2016</w:t>
      </w:r>
      <w:r w:rsidRPr="00703354">
        <w:t xml:space="preserve">, the EIA estimates. The Strait of Hormuz connects the Persian Gulf with the Gulf of Oman and the Arabian Sea and is the key route through which Persian Gulf exporters—Saudi Arabia, Iran, Iraq, Kuwait, Qatar, the UAE, and Bahrain—ship their oil. </w:t>
      </w:r>
      <w:r w:rsidRPr="00703354">
        <w:rPr>
          <w:rStyle w:val="StyleUnderline"/>
        </w:rPr>
        <w:lastRenderedPageBreak/>
        <w:t>Only Saudi Arabia and the UAE have pipelines that can ship crude oil outside of the Persian Gulf and have additional pipeline capacity to bypass the Strait of Hormuz, which is a route of more than 30 percent of daily global seaborne-traded crude oil and petroleum products and more than 30 percent of the liquefied natural gas (LNG) flows. Iran has threatened in the past to block the Strait of Hormuz,</w:t>
      </w:r>
      <w:r w:rsidRPr="00703354">
        <w:t xml:space="preserve"> and although analysts think that it would struggle to do so due to the U.S. naval presence in the area, </w:t>
      </w:r>
      <w:r w:rsidRPr="00703354">
        <w:rPr>
          <w:rStyle w:val="StyleUnderline"/>
        </w:rPr>
        <w:t>a further flare-up in the Tehran-U.S. relations could be a risk to the oil flows in this vital global chokepoint.</w:t>
      </w:r>
    </w:p>
    <w:p w:rsidR="00023954" w:rsidRPr="00703354" w:rsidRDefault="00E87E0E" w:rsidP="00E87E0E">
      <w:pPr>
        <w:pStyle w:val="Heading2"/>
      </w:pPr>
      <w:r w:rsidRPr="00703354">
        <w:lastRenderedPageBreak/>
        <w:t>Navy Advantage</w:t>
      </w:r>
    </w:p>
    <w:p w:rsidR="00622782" w:rsidRPr="00703354" w:rsidRDefault="00622782" w:rsidP="00622782">
      <w:pPr>
        <w:pStyle w:val="Heading3"/>
      </w:pPr>
      <w:r w:rsidRPr="00703354">
        <w:lastRenderedPageBreak/>
        <w:t>Uniqueness – Navy Struggling Now – Training &amp; Resources</w:t>
      </w:r>
    </w:p>
    <w:p w:rsidR="00622782" w:rsidRPr="00703354" w:rsidRDefault="00622782" w:rsidP="00622782">
      <w:pPr>
        <w:pStyle w:val="Heading4"/>
      </w:pPr>
      <w:r w:rsidRPr="00703354">
        <w:t>The Navy’s struggling to maintain forward deployment which is key to face rising dangers worldwide – increasing resources and training’s pivotal</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Director, 17</w:t>
      </w:r>
    </w:p>
    <w:p w:rsidR="00622782" w:rsidRPr="00703354" w:rsidRDefault="00622782" w:rsidP="00622782">
      <w:pPr>
        <w:rPr>
          <w:rStyle w:val="StyleUnderline"/>
          <w:u w:val="none"/>
        </w:rPr>
      </w:pPr>
      <w:r w:rsidRPr="00703354">
        <w:t>[Seth, August 23, 2017, Hudson Institute, “Has the Navy Reached Its Breaking Point</w:t>
      </w:r>
      <w:proofErr w:type="gramStart"/>
      <w:r w:rsidRPr="00703354">
        <w:t>?,</w:t>
      </w:r>
      <w:proofErr w:type="gramEnd"/>
      <w:r w:rsidRPr="00703354">
        <w:t xml:space="preserve">” </w:t>
      </w:r>
      <w:r w:rsidRPr="00703354">
        <w:rPr>
          <w:rStyle w:val="Hyperlink"/>
        </w:rPr>
        <w:t>https://www.hudson.org/research/13851-has-the-navy-reached-its-breaking-point</w:t>
      </w:r>
      <w:r w:rsidRPr="00703354">
        <w:t>,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A no-holds-barred analysis is needed, not least because American forces face rising danger on many fronts. China is moving aggressively in the South and East China Seas. North Korea threatens war in the Pacific and beyond. The Baltic and Black Seas are as hazardous as ever. Islamic State is being pushed back by an air war conducted in part from ships in the Eastern Mediterranean.</w:t>
      </w:r>
    </w:p>
    <w:p w:rsidR="00622782" w:rsidRPr="00703354" w:rsidRDefault="00622782" w:rsidP="00622782">
      <w:pPr>
        <w:rPr>
          <w:rStyle w:val="StyleUnderline"/>
        </w:rPr>
      </w:pPr>
      <w:r w:rsidRPr="00703354">
        <w:rPr>
          <w:rStyle w:val="StyleUnderline"/>
        </w:rPr>
        <w:t>The Navy has its hands full</w:t>
      </w:r>
      <w:r w:rsidRPr="00703354">
        <w:t xml:space="preserve"> simply </w:t>
      </w:r>
      <w:r w:rsidRPr="00703354">
        <w:rPr>
          <w:rStyle w:val="StyleUnderline"/>
        </w:rPr>
        <w:t>answering requests from combatant commanders</w:t>
      </w:r>
      <w:r w:rsidRPr="00703354">
        <w:t xml:space="preserve">, the senior officers who lead U.S. forces around the world. </w:t>
      </w:r>
      <w:r w:rsidRPr="00703354">
        <w:rPr>
          <w:rStyle w:val="StyleUnderline"/>
        </w:rPr>
        <w:t>The deployable battle force, at 276 ships, is far smaller than what’s needed to meet demand, and it isn’t growing</w:t>
      </w:r>
      <w:r w:rsidRPr="00703354">
        <w:t>. So th</w:t>
      </w:r>
      <w:r w:rsidRPr="00703354">
        <w:rPr>
          <w:rStyle w:val="StyleUnderline"/>
        </w:rPr>
        <w:t>e Navy has looked for other ways to answer the call. One has been to keep ships at sea longer.</w:t>
      </w:r>
      <w:r w:rsidRPr="00703354">
        <w:t xml:space="preserve"> </w:t>
      </w:r>
      <w:r w:rsidRPr="00703354">
        <w:rPr>
          <w:rStyle w:val="StyleUnderline"/>
        </w:rPr>
        <w:t>Although the gold standard for deployments</w:t>
      </w:r>
      <w:r w:rsidRPr="00703354">
        <w:t xml:space="preserve"> once </w:t>
      </w:r>
      <w:r w:rsidRPr="00703354">
        <w:rPr>
          <w:rStyle w:val="StyleUnderline"/>
        </w:rPr>
        <w:t>was six months</w:t>
      </w:r>
      <w:r w:rsidRPr="00703354">
        <w:t xml:space="preserve">, </w:t>
      </w:r>
      <w:r w:rsidRPr="00703354">
        <w:rPr>
          <w:rStyle w:val="StyleUnderline"/>
        </w:rPr>
        <w:t>amphibious vessels recently have been sent out for close to twice that.</w:t>
      </w:r>
    </w:p>
    <w:p w:rsidR="00622782" w:rsidRPr="00703354" w:rsidRDefault="00622782" w:rsidP="00622782">
      <w:pPr>
        <w:rPr>
          <w:rStyle w:val="StyleUnderline"/>
        </w:rPr>
      </w:pPr>
      <w:r w:rsidRPr="00703354">
        <w:rPr>
          <w:rStyle w:val="StyleUnderline"/>
        </w:rPr>
        <w:t>This helps the Navy maintain a constant presence, but at a price. Longer deployments put wear and tear on sailors, their families and the fleet. Equipment problems accumulate</w:t>
      </w:r>
      <w:r w:rsidRPr="00703354">
        <w:t xml:space="preserve">, </w:t>
      </w:r>
      <w:r w:rsidRPr="00703354">
        <w:rPr>
          <w:rStyle w:val="StyleUnderline"/>
        </w:rPr>
        <w:t>but</w:t>
      </w:r>
      <w:r w:rsidRPr="00703354">
        <w:t xml:space="preserve"> detailed </w:t>
      </w:r>
      <w:r w:rsidRPr="00703354">
        <w:rPr>
          <w:rStyle w:val="StyleUnderline"/>
        </w:rPr>
        <w:t>maintenance must wait until ships return to port.</w:t>
      </w:r>
    </w:p>
    <w:p w:rsidR="00622782" w:rsidRPr="00703354" w:rsidRDefault="00622782" w:rsidP="00622782">
      <w:r w:rsidRPr="00703354">
        <w:t xml:space="preserve">Adm. Richardson’s specific directive to examine </w:t>
      </w:r>
      <w:proofErr w:type="gramStart"/>
      <w:r w:rsidRPr="00703354">
        <w:rPr>
          <w:rStyle w:val="StyleUnderline"/>
        </w:rPr>
        <w:t>Naval</w:t>
      </w:r>
      <w:proofErr w:type="gramEnd"/>
      <w:r w:rsidRPr="00703354">
        <w:rPr>
          <w:rStyle w:val="StyleUnderline"/>
        </w:rPr>
        <w:t xml:space="preserve"> training is pivotal</w:t>
      </w:r>
      <w:r w:rsidRPr="00703354">
        <w:t xml:space="preserve">. In the Fitzgerald and McCain collisions, </w:t>
      </w:r>
      <w:r w:rsidRPr="00703354">
        <w:rPr>
          <w:rStyle w:val="StyleUnderline"/>
        </w:rPr>
        <w:t>large merchant ships approached undetected until it was too late to avoid a mishap. The questions about seamanship are obvious</w:t>
      </w:r>
      <w:r w:rsidRPr="00703354">
        <w:t xml:space="preserve">, and they must be asked. </w:t>
      </w:r>
      <w:r w:rsidRPr="00703354">
        <w:rPr>
          <w:rStyle w:val="StyleUnderline"/>
        </w:rPr>
        <w:t>Navy ships have radars, crew standing watch, officers responsible for safe navigation, and computers that calculate other vessels’ speed, direction and closest point of approach</w:t>
      </w:r>
      <w:r w:rsidRPr="00703354">
        <w:t>. The Navy needs to understand how the system failed twice in three months.</w:t>
      </w:r>
    </w:p>
    <w:p w:rsidR="00622782" w:rsidRPr="00703354" w:rsidRDefault="00622782" w:rsidP="00622782"/>
    <w:p w:rsidR="00622782" w:rsidRPr="00703354" w:rsidRDefault="00622782" w:rsidP="00622782">
      <w:pPr>
        <w:pStyle w:val="Heading3"/>
      </w:pPr>
      <w:r w:rsidRPr="00703354">
        <w:lastRenderedPageBreak/>
        <w:t>Uniqueness – Great Power Challenges are coming now – Navy key to respond – General</w:t>
      </w:r>
    </w:p>
    <w:p w:rsidR="00622782" w:rsidRPr="00703354" w:rsidRDefault="00622782" w:rsidP="00622782">
      <w:pPr>
        <w:pStyle w:val="Heading4"/>
      </w:pPr>
      <w:r w:rsidRPr="00703354">
        <w:t xml:space="preserve">Great Power competition necessitates an American Hegemon – solves interstate conflict by using </w:t>
      </w:r>
      <w:proofErr w:type="spellStart"/>
      <w:r w:rsidRPr="00703354">
        <w:t>seapower</w:t>
      </w:r>
      <w:proofErr w:type="spellEnd"/>
      <w:r w:rsidRPr="00703354">
        <w:t>, checks China and Russia</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Modern events have demonstrated that the laws of nature governing international relations have not changed. Great power competition remains the defining feature of the international system, despite the complexity that non-state actors and globalization add to interstate conflict.</w:t>
      </w:r>
    </w:p>
    <w:p w:rsidR="00622782" w:rsidRPr="00703354" w:rsidRDefault="00622782" w:rsidP="00622782">
      <w:r w:rsidRPr="00703354">
        <w:rPr>
          <w:rStyle w:val="StyleUnderline"/>
        </w:rPr>
        <w:t>Today’s form of great power competition follows the same general pattern as other instances of great power competition throughout history. Multipolar great power competition typically features one or more challengers against a hegemon</w:t>
      </w:r>
      <w:r w:rsidRPr="00703354">
        <w:t xml:space="preserve">. </w:t>
      </w:r>
      <w:r w:rsidRPr="00703354">
        <w:rPr>
          <w:rStyle w:val="StyleUnderline"/>
        </w:rPr>
        <w:t>The hegemon</w:t>
      </w:r>
      <w:r w:rsidRPr="00703354">
        <w:t xml:space="preserve"> is not necessarily the most powerful state in the system at the time – instead, </w:t>
      </w:r>
      <w:r w:rsidRPr="00703354">
        <w:rPr>
          <w:rStyle w:val="StyleUnderline"/>
        </w:rPr>
        <w:t>it has the most power to set norms of interaction, particularly when it comes to international trade. Great power competition typically includes competing alliance structures of varying degrees of rigidity. Lesser powers</w:t>
      </w:r>
      <w:r w:rsidRPr="00703354">
        <w:t xml:space="preserve">, despite lacking the major resources of the largest players, play </w:t>
      </w:r>
      <w:r w:rsidRPr="00703354">
        <w:rPr>
          <w:rStyle w:val="StyleUnderline"/>
        </w:rPr>
        <w:t>an important role in tipping the balance between each side</w:t>
      </w:r>
      <w:r w:rsidRPr="00703354">
        <w:t>.</w:t>
      </w:r>
    </w:p>
    <w:p w:rsidR="00622782" w:rsidRPr="00703354" w:rsidRDefault="00622782" w:rsidP="00622782">
      <w:pPr>
        <w:rPr>
          <w:rStyle w:val="StyleUnderline"/>
        </w:rPr>
      </w:pPr>
      <w:r w:rsidRPr="00703354">
        <w:rPr>
          <w:rStyle w:val="StyleUnderline"/>
        </w:rPr>
        <w:t>The modern international system fits the description of great power competition nearly exactly</w:t>
      </w:r>
      <w:r w:rsidRPr="00703354">
        <w:t xml:space="preserve">. </w:t>
      </w:r>
      <w:r w:rsidRPr="00703354">
        <w:rPr>
          <w:rStyle w:val="StyleUnderline"/>
        </w:rPr>
        <w:t>The United States is the hegemon, using its military, economic, and diplomatic power, along with “soft power” cultural resources, to create and uphold international norms</w:t>
      </w:r>
      <w:r w:rsidRPr="00703354">
        <w:t xml:space="preserve">. </w:t>
      </w:r>
      <w:r w:rsidRPr="00703354">
        <w:rPr>
          <w:rStyle w:val="StyleUnderline"/>
        </w:rPr>
        <w:t>Free trade and respect for sovereignty are the most critical of these norms – the American economic system requires global stability, which a stable international system</w:t>
      </w:r>
      <w:r w:rsidRPr="00703354">
        <w:t xml:space="preserve"> facilitates more effectively than a fluid one. </w:t>
      </w:r>
      <w:r w:rsidRPr="00703354">
        <w:rPr>
          <w:rStyle w:val="StyleUnderline"/>
        </w:rPr>
        <w:t xml:space="preserve">Arrayed against it are Russia and China, rising powers which are not yet as strong as the US, but formidable threats nonetheless. Both Russia and China have a desire to remake aspects of the system and have demonstrated a taste for disruption through territorial expansion and increased assertion of power. </w:t>
      </w:r>
      <w:r w:rsidRPr="00703354">
        <w:t xml:space="preserve">Russia has annexed Crimea, Abkhazia, and South Ossetia, and backs proxy groups in Eastern Ukraine that are openly at war with the government in Kiev. </w:t>
      </w:r>
      <w:r w:rsidRPr="00703354">
        <w:rPr>
          <w:rStyle w:val="StyleUnderline"/>
        </w:rPr>
        <w:t>Russia has also made a bid to replace the US as the major external power in the Middle East, deploying ground troops, air assets, and naval forces to support the brutal Assad regime in Syria in its fight against various rebel groups, both moderate and Islamist. Russia terms these operations “counterterrorism missions”</w:t>
      </w:r>
      <w:r w:rsidRPr="00703354">
        <w:t xml:space="preserve"> – </w:t>
      </w:r>
      <w:r w:rsidRPr="00703354">
        <w:rPr>
          <w:rStyle w:val="StyleUnderline"/>
        </w:rPr>
        <w:t>a clear manipulation of Western norms to facilitate an unambiguous power grab.</w:t>
      </w:r>
    </w:p>
    <w:p w:rsidR="00622782" w:rsidRPr="00703354" w:rsidRDefault="00622782" w:rsidP="00622782">
      <w:r w:rsidRPr="00703354">
        <w:rPr>
          <w:rStyle w:val="StyleUnderline"/>
        </w:rPr>
        <w:t>China has executed a similar strategy in the Pacific. By occupying various islands, and literally building islands on top of small maritime features, the Chinese have laid claim to various economically and strategically critical regions in the South and East China Seas</w:t>
      </w:r>
      <w:r w:rsidRPr="00703354">
        <w:t xml:space="preserve">. Chinese aircraft and ships have overtly threatened American and allied forces, tracking US movements, violating Japanese airspace, or otherwise harassing US and allied military assets. The Chinese Coast Guard has been thoroughly militarized, fielding “converted” PLAN destroyers to outmuscle Japanese ships and assert their territorial claims. </w:t>
      </w:r>
      <w:r w:rsidRPr="00703354">
        <w:rPr>
          <w:rStyle w:val="StyleUnderline"/>
        </w:rPr>
        <w:t>China, more so than Russia, has bought into the international economic system. However, that does not decrease the threat that China poses to the American-led international order. Both China and Russia have an interest in</w:t>
      </w:r>
      <w:r w:rsidRPr="00703354">
        <w:t xml:space="preserve">, at a minimum, </w:t>
      </w:r>
      <w:r w:rsidRPr="00703354">
        <w:rPr>
          <w:rStyle w:val="StyleUnderline"/>
        </w:rPr>
        <w:t>revising the current global system. They view US leadership as an imposition on their power and an obstacle to regaining their former prestige</w:t>
      </w:r>
      <w:r w:rsidRPr="00703354">
        <w:t>.</w:t>
      </w:r>
    </w:p>
    <w:p w:rsidR="00622782" w:rsidRPr="00703354" w:rsidRDefault="00622782" w:rsidP="00622782">
      <w:pPr>
        <w:pStyle w:val="Heading4"/>
      </w:pPr>
      <w:r w:rsidRPr="00703354">
        <w:t>Conventional Navy deterrence is key to stop nuclear war – stops great powers from escalating conflict</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lastRenderedPageBreak/>
        <w:t xml:space="preserve">Short of war itself, </w:t>
      </w:r>
      <w:r w:rsidRPr="00703354">
        <w:rPr>
          <w:rStyle w:val="StyleUnderline"/>
        </w:rPr>
        <w:t>there is nothing in American history that causes strategic realignment more reliably than a change in Administration, and we wish to be part of that dialogue</w:t>
      </w:r>
      <w:r w:rsidRPr="00703354">
        <w:t xml:space="preserve">. </w:t>
      </w:r>
      <w:r w:rsidRPr="00703354">
        <w:rPr>
          <w:rStyle w:val="StyleUnderline"/>
        </w:rPr>
        <w:t>We argue here for a new theory of deterrence, one that revises the Cold War approach in which the Soviet Union was deterred from large-scale conventional attack by the threat of nuclear escalation</w:t>
      </w:r>
      <w:r w:rsidRPr="00703354">
        <w:t xml:space="preserve">. Under that rubric, one </w:t>
      </w:r>
      <w:r w:rsidRPr="00703354">
        <w:rPr>
          <w:rStyle w:val="StyleUnderline"/>
        </w:rPr>
        <w:t>could justifiably say that America’s conventional deterrent was dependent on its strategic deterrent</w:t>
      </w:r>
      <w:r w:rsidRPr="00703354">
        <w:t xml:space="preserve">. Today, the decapitating “bolt from the blue” strike is even more remote than it was in the Cold War, and to the extent that nuclear exchange between great powers is conceivable, it is far more likely to flow from conventional conflict that has gone awry. Therefore, </w:t>
      </w:r>
      <w:r w:rsidRPr="00703354">
        <w:rPr>
          <w:rStyle w:val="StyleUnderline"/>
        </w:rPr>
        <w:t xml:space="preserve">to deter nuclear war, we must deter conventional war. No aspect of American military power will be more critical to deterring either nuclear or conventional super-power war than </w:t>
      </w:r>
      <w:proofErr w:type="spellStart"/>
      <w:r w:rsidRPr="00703354">
        <w:rPr>
          <w:rStyle w:val="StyleUnderline"/>
        </w:rPr>
        <w:t>seapower</w:t>
      </w:r>
      <w:proofErr w:type="spellEnd"/>
      <w:r w:rsidRPr="00703354">
        <w:rPr>
          <w:rStyle w:val="StyleUnderline"/>
        </w:rPr>
        <w:t>.</w:t>
      </w:r>
    </w:p>
    <w:p w:rsidR="00622782" w:rsidRPr="00703354" w:rsidRDefault="00622782" w:rsidP="00622782">
      <w:pPr>
        <w:rPr>
          <w:rStyle w:val="StyleUnderline"/>
        </w:rPr>
      </w:pPr>
      <w:r w:rsidRPr="00703354">
        <w:rPr>
          <w:rStyle w:val="StyleUnderline"/>
        </w:rPr>
        <w:t>American military power must be postured around the world in a more lethal stance, in which forces assigned can delay and deny China or Russia the fruits of limited aggression while raising the cost of trying, rather than</w:t>
      </w:r>
      <w:r w:rsidRPr="00703354">
        <w:t xml:space="preserve"> (as today) </w:t>
      </w:r>
      <w:r w:rsidRPr="00703354">
        <w:rPr>
          <w:rStyle w:val="StyleUnderline"/>
        </w:rPr>
        <w:t>offer some resistance before heavier forces are flowed from garrison or US seaports to reverse gains already made.</w:t>
      </w:r>
      <w:r w:rsidRPr="00703354">
        <w:t xml:space="preserve"> </w:t>
      </w:r>
      <w:r w:rsidRPr="00703354">
        <w:rPr>
          <w:rStyle w:val="StyleUnderline"/>
        </w:rPr>
        <w:t>These</w:t>
      </w:r>
      <w:r w:rsidRPr="00703354">
        <w:t xml:space="preserve"> forces </w:t>
      </w:r>
      <w:r w:rsidRPr="00703354">
        <w:rPr>
          <w:rStyle w:val="StyleUnderline"/>
        </w:rPr>
        <w:t>must be tailored to the regions in which they operate, reflecting sufficient capacity and the specific capabilities necessary to delay or deny the most likely objectives of aggression. The power-projection priority of US naval forces in the post-Cold War world must expand to a more balanced approach in which sea control is equally prioritized</w:t>
      </w:r>
      <w:r w:rsidRPr="00703354">
        <w:t xml:space="preserve">, following decades of relative inattention; and the requisite force structure must be planned and acquired to reflect this equality. </w:t>
      </w:r>
      <w:r w:rsidRPr="00703354">
        <w:rPr>
          <w:rStyle w:val="StyleUnderline"/>
        </w:rPr>
        <w:t>While American military power can and will work to shape the operational environment, that shaping would be in support of the overall deterrence posture arrayed against China and Russia, and all peacetime pursuits would be subordinated.</w:t>
      </w:r>
    </w:p>
    <w:p w:rsidR="00622782" w:rsidRPr="00703354" w:rsidRDefault="00622782" w:rsidP="00622782">
      <w:pPr>
        <w:pStyle w:val="Heading4"/>
      </w:pPr>
      <w:r w:rsidRPr="00703354">
        <w:t xml:space="preserve">American Leadership’s being challenged by China and Russia, that shifts the liberal international order into one with unstable </w:t>
      </w:r>
      <w:proofErr w:type="spellStart"/>
      <w:r w:rsidRPr="00703354">
        <w:t>multipolarity</w:t>
      </w:r>
      <w:proofErr w:type="spellEnd"/>
      <w:r w:rsidRPr="00703354">
        <w:t xml:space="preserve"> – revitalized Navy strength is necessary to maintain peace</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r w:rsidRPr="00703354">
        <w:rPr>
          <w:rStyle w:val="StyleUnderline"/>
        </w:rPr>
        <w:t>After several decades of unchallenged world leadership, the United States once again faces great power competition</w:t>
      </w:r>
      <w:r w:rsidRPr="00703354">
        <w:t>, this time featuring two other world powers</w:t>
      </w:r>
      <w:r w:rsidRPr="00703354">
        <w:rPr>
          <w:rStyle w:val="StyleUnderline"/>
        </w:rPr>
        <w:t>. China and Russia increasingly bristle under the constraints of the post-World War II systems of global trade, finance, and governance largely created by the United States and its allies, systems that the United States has protected and sustained to the economic and security benefit of its citizens and the citizens of other nations</w:t>
      </w:r>
      <w:r w:rsidRPr="00703354">
        <w:t xml:space="preserve">. Both </w:t>
      </w:r>
      <w:r w:rsidRPr="00703354">
        <w:rPr>
          <w:rStyle w:val="StyleUnderline"/>
        </w:rPr>
        <w:t>China and Russia are demonstrably improving the quality of their armed forces while simultaneously acting aggressively toward neighboring countries, some of which are US treaty allies</w:t>
      </w:r>
      <w:r w:rsidRPr="00703354">
        <w:t xml:space="preserve">. Additionally, </w:t>
      </w:r>
      <w:r w:rsidRPr="00703354">
        <w:rPr>
          <w:rStyle w:val="StyleUnderline"/>
        </w:rPr>
        <w:t>both nations are turning their attention to naval operations far from their own coasts, operations designed to advance national interests that are often in tension with those of the United States</w:t>
      </w:r>
      <w:r w:rsidRPr="00703354">
        <w:t>.1</w:t>
      </w:r>
    </w:p>
    <w:p w:rsidR="00622782" w:rsidRPr="00703354" w:rsidRDefault="00622782" w:rsidP="00622782">
      <w:pPr>
        <w:rPr>
          <w:rStyle w:val="StyleUnderline"/>
        </w:rPr>
      </w:pPr>
      <w:r w:rsidRPr="00703354">
        <w:t xml:space="preserve">For the past several decades, </w:t>
      </w:r>
      <w:r w:rsidRPr="00703354">
        <w:rPr>
          <w:rStyle w:val="StyleUnderline"/>
        </w:rPr>
        <w:t>US national security strategy has not had to contend with great powers. Instead, it has concerned itself primarily with building alliances designed to manage regional security</w:t>
      </w:r>
      <w:r w:rsidRPr="00703354">
        <w:t xml:space="preserve"> more efficiently by proxy, while devoting increasingly more resources to homeland defense and intelligence aimed at stemming acts of terror by Islamic radical organizations and their followers. </w:t>
      </w:r>
      <w:r w:rsidRPr="00703354">
        <w:rPr>
          <w:rStyle w:val="StyleUnderline"/>
        </w:rPr>
        <w:t xml:space="preserve">To the extent that the US position of leadership in the world was not threatened, this strategy was reasonable, if imperfectly pursued. </w:t>
      </w:r>
    </w:p>
    <w:p w:rsidR="00622782" w:rsidRPr="00703354" w:rsidRDefault="00622782" w:rsidP="00622782">
      <w:r w:rsidRPr="00703354">
        <w:rPr>
          <w:rStyle w:val="StyleUnderline"/>
        </w:rPr>
        <w:t>Such a strategy will no longer suffice in a world of great power competition</w:t>
      </w:r>
      <w:r w:rsidRPr="00703354">
        <w:t xml:space="preserve">, </w:t>
      </w:r>
      <w:r w:rsidRPr="00703354">
        <w:rPr>
          <w:rStyle w:val="StyleUnderline"/>
        </w:rPr>
        <w:t xml:space="preserve">especially one in which powers of considerable—but unequal—strength </w:t>
      </w:r>
      <w:proofErr w:type="gramStart"/>
      <w:r w:rsidRPr="00703354">
        <w:rPr>
          <w:rStyle w:val="StyleUnderline"/>
        </w:rPr>
        <w:t>are</w:t>
      </w:r>
      <w:proofErr w:type="gramEnd"/>
      <w:r w:rsidRPr="00703354">
        <w:rPr>
          <w:rStyle w:val="StyleUnderline"/>
        </w:rPr>
        <w:t xml:space="preserve"> opposed</w:t>
      </w:r>
      <w:r w:rsidRPr="00703354">
        <w:t xml:space="preserve">. </w:t>
      </w:r>
      <w:r w:rsidRPr="00703354">
        <w:rPr>
          <w:rStyle w:val="StyleUnderline"/>
        </w:rPr>
        <w:t>Unbalanced multi-polarity is an especially unstable condition, and the United States is not effectively postured to manage that instability</w:t>
      </w:r>
      <w:r w:rsidRPr="00703354">
        <w:t xml:space="preserve">. Henry Kissinger divides the concept of world order into two parts: a normative system that defines acceptable action, and a ‘balance of power’ arrangement that punishes the breach of such conventions2. </w:t>
      </w:r>
      <w:r w:rsidRPr="00703354">
        <w:rPr>
          <w:rStyle w:val="StyleUnderline"/>
        </w:rPr>
        <w:t xml:space="preserve">As the underlying balance of forces shifts, states with different ideas of international order gain the power to reshape the system. Thucydides’ ancient insight holds true – the rise in power of one actor threatens all </w:t>
      </w:r>
      <w:r w:rsidRPr="00703354">
        <w:rPr>
          <w:rStyle w:val="StyleUnderline"/>
        </w:rPr>
        <w:lastRenderedPageBreak/>
        <w:t>others. Where such threat exists and if the balance of power between states or coalitions approaches equilibrium, a “Cold War” between competing ideological camps occurs</w:t>
      </w:r>
      <w:r w:rsidRPr="00703354">
        <w:t>.</w:t>
      </w:r>
    </w:p>
    <w:p w:rsidR="00622782" w:rsidRPr="00703354" w:rsidRDefault="00622782" w:rsidP="00622782">
      <w:pPr>
        <w:rPr>
          <w:rStyle w:val="StyleUnderline"/>
        </w:rPr>
      </w:pPr>
      <w:r w:rsidRPr="00703354">
        <w:rPr>
          <w:rStyle w:val="StyleUnderline"/>
        </w:rPr>
        <w:t>In an unbalanced system, the stronger side is tempted to strike its weaker opponent while the balance of forces is favorable. Unbridled competition for supremacy defined Europe during its bloodiest periods</w:t>
      </w:r>
      <w:r w:rsidRPr="00703354">
        <w:t xml:space="preserve">. Europe’s 16th and 17th century religious wars between Catholics and Protestants and the global 20th century struggles between totalitarian ideologies and democracy both represent the natural end-state of unbalanced multipolar systems. </w:t>
      </w:r>
      <w:r w:rsidRPr="00703354">
        <w:rPr>
          <w:rStyle w:val="StyleUnderline"/>
        </w:rPr>
        <w:t>Without norms to restrain states and force to uphold these norms, violence is very likely.</w:t>
      </w:r>
    </w:p>
    <w:p w:rsidR="00622782" w:rsidRPr="00703354" w:rsidRDefault="00622782" w:rsidP="00622782">
      <w:pPr>
        <w:rPr>
          <w:rStyle w:val="StyleUnderline"/>
        </w:rPr>
      </w:pPr>
      <w:r w:rsidRPr="00703354">
        <w:rPr>
          <w:rStyle w:val="StyleUnderline"/>
        </w:rPr>
        <w:t>Today’s international system is moving toward unbalanced multi-polarity. Unfortunately, the United States is not currently prepared to manage such an international environment</w:t>
      </w:r>
      <w:r w:rsidRPr="00703354">
        <w:t xml:space="preserve">. </w:t>
      </w:r>
      <w:r w:rsidRPr="00703354">
        <w:rPr>
          <w:rStyle w:val="StyleUnderline"/>
        </w:rPr>
        <w:t>If Americans want to preserve their nation’s secure and prosperous position as the world’s great power, the United States must begin now to prepare strategically for what it will inevitably face</w:t>
      </w:r>
      <w:r w:rsidRPr="00703354">
        <w:t xml:space="preserve">. Otherwise, </w:t>
      </w:r>
      <w:r w:rsidRPr="00703354">
        <w:rPr>
          <w:rStyle w:val="StyleUnderline"/>
        </w:rPr>
        <w:t>it will ultimately be forced into an increasingly limited number of unattractive options to sustain its position of leadership.</w:t>
      </w:r>
    </w:p>
    <w:p w:rsidR="00622782" w:rsidRPr="00703354" w:rsidRDefault="00622782" w:rsidP="00622782">
      <w:pPr>
        <w:pStyle w:val="Heading4"/>
      </w:pPr>
      <w:r w:rsidRPr="00703354">
        <w:t>American naval leadership is crucial to deter global threats – US presence will check China, Russia, and Iran’s growing influence which disrupts the international order</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Director, 17</w:t>
      </w:r>
    </w:p>
    <w:p w:rsidR="00622782" w:rsidRPr="00703354" w:rsidRDefault="00622782" w:rsidP="00622782">
      <w:r w:rsidRPr="00703354">
        <w:t xml:space="preserve">[Seth, March 14, 2017, The National Interest, “A Larger Fleet is Not </w:t>
      </w:r>
      <w:proofErr w:type="gramStart"/>
      <w:r w:rsidRPr="00703354">
        <w:t>Enough</w:t>
      </w:r>
      <w:proofErr w:type="gramEnd"/>
      <w:r w:rsidRPr="00703354">
        <w:t xml:space="preserve">,” </w:t>
      </w:r>
      <w:hyperlink r:id="rId11" w:history="1">
        <w:r w:rsidRPr="00703354">
          <w:rPr>
            <w:rStyle w:val="Hyperlink"/>
          </w:rPr>
          <w:t>https://www.the-american-interest.com/2017/03/14/a-larger-fleet-is-not-enough/</w:t>
        </w:r>
      </w:hyperlink>
      <w:r w:rsidRPr="00703354">
        <w:t>,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Today’s Russia lacks the global span of its predecessor</w:t>
      </w:r>
      <w:r w:rsidRPr="00703354">
        <w:t xml:space="preserve">, the Soviet Union. </w:t>
      </w:r>
      <w:r w:rsidRPr="00703354">
        <w:rPr>
          <w:rStyle w:val="StyleUnderline"/>
        </w:rPr>
        <w:t>But the Russian military is fielding impressive new weapons and has returned to patrolling at great distance from the motherland, threatening Europe’s northern and southeastern flanks</w:t>
      </w:r>
      <w:r w:rsidRPr="00703354">
        <w:t xml:space="preserve">. Vladimir </w:t>
      </w:r>
      <w:r w:rsidRPr="00703354">
        <w:rPr>
          <w:rStyle w:val="StyleUnderline"/>
        </w:rPr>
        <w:t xml:space="preserve">Putin has grown skillful at using disinformation, cyberattacks, diplomacy, </w:t>
      </w:r>
      <w:proofErr w:type="gramStart"/>
      <w:r w:rsidRPr="00703354">
        <w:rPr>
          <w:rStyle w:val="StyleUnderline"/>
        </w:rPr>
        <w:t>soldiers</w:t>
      </w:r>
      <w:proofErr w:type="gramEnd"/>
      <w:r w:rsidRPr="00703354">
        <w:rPr>
          <w:rStyle w:val="StyleUnderline"/>
        </w:rPr>
        <w:t xml:space="preserve"> in uniforms without insignia, and just enough force to achieve his objectives</w:t>
      </w:r>
      <w:r w:rsidRPr="00703354">
        <w:t xml:space="preserve">. He has been successful in areas of the Black Sea and Eastern Mediterranean, where Russia is now the chief external power and has the Suez Canal’s northern gateway within easy reach. </w:t>
      </w:r>
      <w:r w:rsidRPr="00703354">
        <w:rPr>
          <w:rStyle w:val="StyleUnderline"/>
        </w:rPr>
        <w:t>Putin aspires to dismember NATO, the European Union, and the U.S.-led international order.</w:t>
      </w:r>
    </w:p>
    <w:p w:rsidR="00622782" w:rsidRPr="00703354" w:rsidRDefault="00622782" w:rsidP="00622782">
      <w:pPr>
        <w:rPr>
          <w:rStyle w:val="StyleUnderline"/>
        </w:rPr>
      </w:pPr>
      <w:r w:rsidRPr="00703354">
        <w:rPr>
          <w:rStyle w:val="StyleUnderline"/>
        </w:rPr>
        <w:t>Iran has become sufficiently emboldened to provoke U.S. naval vessels in the Persian Gulf’s international waters—as it has three times since January 2016</w:t>
      </w:r>
      <w:r w:rsidRPr="00703354">
        <w:t xml:space="preserve">. </w:t>
      </w:r>
      <w:r w:rsidRPr="00703354">
        <w:rPr>
          <w:rStyle w:val="StyleUnderline"/>
        </w:rPr>
        <w:t>Its aid to terrorists provides the mullahs with strategic influence from Syria to Yemen. Iran has benefitted enormously from the recent lifting of sanctions, and the funds now available to it can help expand Tehran’s naval reach from the Strait of Hormuz to, and beyond, Bab al-Mandeb, the southern end of the passage that links the Mediterranean to the Indian Ocean.</w:t>
      </w:r>
    </w:p>
    <w:p w:rsidR="00622782" w:rsidRPr="00703354" w:rsidRDefault="00622782" w:rsidP="00622782">
      <w:r w:rsidRPr="00703354">
        <w:rPr>
          <w:rStyle w:val="StyleUnderline"/>
        </w:rPr>
        <w:t>China’s navy</w:t>
      </w:r>
      <w:r w:rsidRPr="00703354">
        <w:t xml:space="preserve"> now </w:t>
      </w:r>
      <w:r w:rsidRPr="00703354">
        <w:rPr>
          <w:rStyle w:val="StyleUnderline"/>
        </w:rPr>
        <w:t>extends far beyond the international waters of the South and East China Seas, where it claims varying levels of sovereignty. With its aircraft carrier program in full swing, Beijing will eventually be able to bid for control of the straits that connect East Asia with the Middle East</w:t>
      </w:r>
      <w:r w:rsidRPr="00703354">
        <w:t xml:space="preserve">. </w:t>
      </w:r>
      <w:r w:rsidRPr="00703354">
        <w:rPr>
          <w:rStyle w:val="StyleUnderline"/>
        </w:rPr>
        <w:t>Its military influence in the large gaps in the first island chain is growing</w:t>
      </w:r>
      <w:r w:rsidRPr="00703354">
        <w:t xml:space="preserve">. </w:t>
      </w:r>
      <w:r w:rsidRPr="00703354">
        <w:rPr>
          <w:rStyle w:val="StyleUnderline"/>
        </w:rPr>
        <w:t>This increases the threat to communications between the United States and its allies in East Asia</w:t>
      </w:r>
      <w:r w:rsidRPr="00703354">
        <w:t>. The 100 percent support that President Trump recently promised to Japanese Prime Minister Shinzo Abe depends on the U.S. ability to communicate effectively by sea with Japan.</w:t>
      </w:r>
    </w:p>
    <w:p w:rsidR="00622782" w:rsidRPr="00703354" w:rsidRDefault="00622782" w:rsidP="00622782">
      <w:r w:rsidRPr="00703354">
        <w:rPr>
          <w:rStyle w:val="StyleUnderline"/>
        </w:rPr>
        <w:t>A nation cannot survive as a great power without the ability to use the world’s oceans freely</w:t>
      </w:r>
      <w:r w:rsidRPr="00703354">
        <w:t xml:space="preserve">. British dominance of the Channel, Gibraltar, and the Eastern Mediterranean passageway to India choked France during the Napoleonic Wars. </w:t>
      </w:r>
      <w:r w:rsidRPr="00703354">
        <w:rPr>
          <w:rStyle w:val="StyleUnderline"/>
        </w:rPr>
        <w:t>Not a single soldier in the armies of Germany’s enemies stood on its soil when World War I ended; the allies’ control of the North Sea and English Channel helped starve Germany into submission</w:t>
      </w:r>
      <w:r w:rsidRPr="00703354">
        <w:t>. When Nasser nationalized the Suez Canal in 1956 and the Suez War effectively closed it, British officials had to turn to the United States for oil, which contributed to Britain’s defeat. This reaffirmed Britain’s loss of great-power status.</w:t>
      </w:r>
    </w:p>
    <w:p w:rsidR="00622782" w:rsidRPr="00703354" w:rsidRDefault="00622782" w:rsidP="00622782">
      <w:pPr>
        <w:rPr>
          <w:rStyle w:val="StyleUnderline"/>
        </w:rPr>
      </w:pPr>
      <w:r w:rsidRPr="00703354">
        <w:rPr>
          <w:rStyle w:val="StyleUnderline"/>
        </w:rPr>
        <w:t>U.S. freedom of global movement, once uncontested, has become a question mark. New anti-access/area denial weapons can be used against the U.S. Navy even by enemies that are not great powers or peer competitors. Russia and China have developed anti-ship missiles, radars, and other military hardware easily transferred to lesser proxies. Yemen’s Houthi rebels</w:t>
      </w:r>
      <w:r w:rsidRPr="00703354">
        <w:t xml:space="preserve">, supported by Iran, </w:t>
      </w:r>
      <w:r w:rsidRPr="00703354">
        <w:rPr>
          <w:rStyle w:val="StyleUnderline"/>
        </w:rPr>
        <w:t xml:space="preserve">launched what they said were Chinese-made missiles against a U.S. guided-missile destroyer off Yemen’s south coast in October 2016. Threats to the world’s chokepoints are </w:t>
      </w:r>
      <w:r w:rsidRPr="00703354">
        <w:rPr>
          <w:rStyle w:val="StyleUnderline"/>
        </w:rPr>
        <w:lastRenderedPageBreak/>
        <w:t>growing. Unless deterred or checked, challenges at sea, from large powers as well as very small ones, will increase.</w:t>
      </w:r>
    </w:p>
    <w:p w:rsidR="00622782" w:rsidRPr="00703354" w:rsidRDefault="00622782" w:rsidP="00622782">
      <w:pPr>
        <w:pStyle w:val="Heading4"/>
      </w:pPr>
      <w:r w:rsidRPr="00703354">
        <w:t>US Sea Power preserves the liberal international order – hegemony requires checking peer competitors and preserving global chokepoints</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Director, 17</w:t>
      </w:r>
    </w:p>
    <w:p w:rsidR="00622782" w:rsidRPr="00703354" w:rsidRDefault="00622782" w:rsidP="00622782">
      <w:r w:rsidRPr="00703354">
        <w:t xml:space="preserve">[Seth, March 14, 2017, The National Interest, “A Larger Fleet is Not </w:t>
      </w:r>
      <w:proofErr w:type="gramStart"/>
      <w:r w:rsidRPr="00703354">
        <w:t>Enough</w:t>
      </w:r>
      <w:proofErr w:type="gramEnd"/>
      <w:r w:rsidRPr="00703354">
        <w:t xml:space="preserve">,” </w:t>
      </w:r>
      <w:hyperlink r:id="rId12" w:history="1">
        <w:r w:rsidRPr="00703354">
          <w:rPr>
            <w:rStyle w:val="Hyperlink"/>
          </w:rPr>
          <w:t>https://www.the-american-interest.com/2017/03/14/a-larger-fleet-is-not-enough/</w:t>
        </w:r>
      </w:hyperlink>
      <w:r w:rsidRPr="00703354">
        <w:t>,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t>More than a decade before Mackinder</w:t>
      </w:r>
      <w:r w:rsidRPr="00703354">
        <w:rPr>
          <w:rStyle w:val="StyleUnderline"/>
        </w:rPr>
        <w:t xml:space="preserve">, U.S. Admiral Alfred Thayer Mahan looked at European history since the 17th century and concluded that decisive command of the seas was </w:t>
      </w:r>
      <w:proofErr w:type="gramStart"/>
      <w:r w:rsidRPr="00703354">
        <w:rPr>
          <w:rStyle w:val="StyleUnderline"/>
        </w:rPr>
        <w:t>key</w:t>
      </w:r>
      <w:proofErr w:type="gramEnd"/>
      <w:r w:rsidRPr="00703354">
        <w:rPr>
          <w:rStyle w:val="StyleUnderline"/>
        </w:rPr>
        <w:t xml:space="preserve"> to great-power status.</w:t>
      </w:r>
      <w:r w:rsidRPr="00703354">
        <w:t xml:space="preserve"> However, </w:t>
      </w:r>
      <w:r w:rsidRPr="00703354">
        <w:rPr>
          <w:rStyle w:val="StyleUnderline"/>
        </w:rPr>
        <w:t>the conflicting ideas of Mahan and Mackinder do not absolutely exclude one another. U.S. policy sought and still seeks to prevent a hegemon from dominating the Eurasian landmass</w:t>
      </w:r>
      <w:r w:rsidRPr="00703354">
        <w:t xml:space="preserve">. But </w:t>
      </w:r>
      <w:r w:rsidRPr="00703354">
        <w:rPr>
          <w:rStyle w:val="StyleUnderline"/>
        </w:rPr>
        <w:t xml:space="preserve">sea power remains an essential element in U.S. policy, </w:t>
      </w:r>
      <w:r w:rsidRPr="00703354">
        <w:t xml:space="preserve">as our World War II and Cold War efforts to keep Atlantic supply lines open and today’s focus on the South and East China Seas shows. </w:t>
      </w:r>
      <w:r w:rsidRPr="00703354">
        <w:rPr>
          <w:rStyle w:val="StyleUnderline"/>
        </w:rPr>
        <w:t>The prospect of a single power controlling the expanse of land between Shanghai and Calais is remote. So long as this is so, sea power will be critical to international commerce, power projection, and the deterrence of war or victory therein.</w:t>
      </w:r>
    </w:p>
    <w:p w:rsidR="00622782" w:rsidRPr="00703354" w:rsidRDefault="00622782" w:rsidP="00622782">
      <w:pPr>
        <w:rPr>
          <w:rStyle w:val="StyleUnderline"/>
        </w:rPr>
      </w:pPr>
      <w:r w:rsidRPr="00703354">
        <w:rPr>
          <w:rStyle w:val="StyleUnderline"/>
        </w:rPr>
        <w:t>President Trump seeks to strengthen the Navy</w:t>
      </w:r>
      <w:r w:rsidRPr="00703354">
        <w:t xml:space="preserve">—increasing its current fleet of 274 combat vessels to 350. </w:t>
      </w:r>
      <w:r w:rsidRPr="00703354">
        <w:rPr>
          <w:rStyle w:val="StyleUnderline"/>
        </w:rPr>
        <w:t>But how his priority of fighting terrorism justifies such a buildup is unclear. The threats from ISIS and other terror groups are serious. That U.S. sea power is over-stretched, insufficiently ready, and badly under-equipped is deeply troubling. These problems beg for swift resolution. But they do not comprise a rationale for a significantly larger U.S. Navy.</w:t>
      </w:r>
    </w:p>
    <w:p w:rsidR="00622782" w:rsidRPr="00703354" w:rsidRDefault="00622782" w:rsidP="00622782">
      <w:pPr>
        <w:rPr>
          <w:rStyle w:val="StyleUnderline"/>
        </w:rPr>
      </w:pPr>
      <w:r w:rsidRPr="00703354">
        <w:rPr>
          <w:rStyle w:val="StyleUnderline"/>
        </w:rPr>
        <w:t>The over-arching reason for ensuring the dominance of U.S. sea power is to preserve the liberal international order that has benefitted the world and the United States since the end of World War II. In this order, freedom of navigation supports free trade and free markets; the U.S. backstops our allies’ security</w:t>
      </w:r>
      <w:r w:rsidRPr="00703354">
        <w:t xml:space="preserve"> (thus protecting us by keeping threats at a distance); </w:t>
      </w:r>
      <w:r w:rsidRPr="00703354">
        <w:rPr>
          <w:rStyle w:val="StyleUnderline"/>
        </w:rPr>
        <w:t>and the sphere of democratic nations is both safeguarded and enlarged</w:t>
      </w:r>
      <w:r w:rsidRPr="00703354">
        <w:t xml:space="preserve">. </w:t>
      </w:r>
      <w:r w:rsidRPr="00703354">
        <w:rPr>
          <w:rStyle w:val="StyleUnderline"/>
        </w:rPr>
        <w:t>Although</w:t>
      </w:r>
      <w:r w:rsidRPr="00703354">
        <w:t xml:space="preserve"> President </w:t>
      </w:r>
      <w:r w:rsidRPr="00703354">
        <w:rPr>
          <w:rStyle w:val="StyleUnderline"/>
        </w:rPr>
        <w:t>Trump appears to question some of these objectives, they cannot be separated from the justification for superior U.S. sea power. Defeating terror is no reason to build a fleet that is over one-fourth larger than today’s.</w:t>
      </w:r>
    </w:p>
    <w:p w:rsidR="00622782" w:rsidRPr="00703354" w:rsidRDefault="00622782" w:rsidP="00622782">
      <w:pPr>
        <w:rPr>
          <w:rStyle w:val="StyleUnderline"/>
        </w:rPr>
      </w:pPr>
      <w:r w:rsidRPr="00703354">
        <w:rPr>
          <w:rStyle w:val="StyleUnderline"/>
        </w:rPr>
        <w:t>So long as the United States sees supporting today’s international order as its interest, the strategic argument for revitalizing U.S. sea power is the growing danger that peer and near-peer competitors pose to the U.S. ability to conduct international trade freely, to communicate safely with its allies, and to swing its armed forces from one part of the world to another</w:t>
      </w:r>
      <w:r w:rsidRPr="00703354">
        <w:t xml:space="preserve">. </w:t>
      </w:r>
      <w:r w:rsidRPr="00703354">
        <w:rPr>
          <w:rStyle w:val="StyleUnderline"/>
        </w:rPr>
        <w:t>Russia, China, and Iran sit coincidentally and unfortunately upon, or near, the global chokepoints that affect everything borne by sea, from oil and grain to naval vessels.</w:t>
      </w:r>
    </w:p>
    <w:p w:rsidR="00622782" w:rsidRPr="00703354" w:rsidRDefault="00622782" w:rsidP="00622782">
      <w:r w:rsidRPr="00703354">
        <w:t xml:space="preserve">This past year, Congress asked the Navy and two research institutes to offer ideas about how the U.S. combat fleet should be designed and configured. These studies have recently been completed. They do not—nor were they intended to—offer a strategic justification for their recommendations, which include the enlargement of the fleet. However, the justification is more than clear. </w:t>
      </w:r>
      <w:r w:rsidRPr="00703354">
        <w:rPr>
          <w:rStyle w:val="StyleUnderline"/>
        </w:rPr>
        <w:t>Serious competitors keep emerging and with them the increasing possibility of conflict. Their growing ability to command or at least deny the world’s key oceanic passages to the United States is sufficient reason to rebuild U.S. sea services and provide the nation with a clear maritime strategy</w:t>
      </w:r>
      <w:r w:rsidRPr="00703354">
        <w:t>.</w:t>
      </w:r>
    </w:p>
    <w:p w:rsidR="00622782" w:rsidRPr="00703354" w:rsidRDefault="00622782" w:rsidP="00622782">
      <w:pPr>
        <w:pStyle w:val="Heading4"/>
      </w:pPr>
      <w:r w:rsidRPr="00703354">
        <w:t>A credible and capable US Navy stops Chinese and Russian aggression – conventional deterrence projects power</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r w:rsidRPr="00703354">
        <w:rPr>
          <w:rStyle w:val="StyleUnderline"/>
        </w:rPr>
        <w:t>Conventional deterrence as currently practiced by the modern US Navy reflects a preference for deterrence by punishment,</w:t>
      </w:r>
      <w:r w:rsidRPr="00703354">
        <w:t xml:space="preserve"> wherein a potential aggressor is deterred by the threat of the great damage to targets of considerable value to the nation or regime that would follow the aggression. </w:t>
      </w:r>
      <w:r w:rsidRPr="00703354">
        <w:rPr>
          <w:rStyle w:val="StyleUnderline"/>
        </w:rPr>
        <w:t xml:space="preserve">This threat is represented by the </w:t>
      </w:r>
      <w:r w:rsidRPr="00703354">
        <w:rPr>
          <w:rStyle w:val="StyleUnderline"/>
        </w:rPr>
        <w:lastRenderedPageBreak/>
        <w:t>overwhelming combat power of the naval strike force lurking over the horizon, able to project power from the sky, the sea, and on the land</w:t>
      </w:r>
      <w:r w:rsidRPr="00703354">
        <w:t xml:space="preserve">. The implicit message is “do not step out of line, because if you do, we (the US) will retaliate and cause great damage to your nation, and eventually your aggression will be reversed.” </w:t>
      </w:r>
      <w:r w:rsidRPr="00703354">
        <w:rPr>
          <w:rStyle w:val="StyleUnderline"/>
        </w:rPr>
        <w:t>From a naval perspective, the key to enabling deterrence by punishment is the maintenance nearby of considerable combat power capable of delivering this level of punishment and reversing aggressio</w:t>
      </w:r>
      <w:r w:rsidRPr="00703354">
        <w:t xml:space="preserve">n. </w:t>
      </w:r>
      <w:r w:rsidRPr="00703354">
        <w:rPr>
          <w:rStyle w:val="StyleUnderline"/>
        </w:rPr>
        <w:t>Where middling powers are concerned</w:t>
      </w:r>
      <w:r w:rsidRPr="00703354">
        <w:t xml:space="preserve"> (such as those that have dominated American security planning in the post-Cold-War era), </w:t>
      </w:r>
      <w:r w:rsidRPr="00703354">
        <w:rPr>
          <w:rStyle w:val="StyleUnderline"/>
        </w:rPr>
        <w:t>deterrence by punishment is an efficient tool, as it relies on what is, for want of a better term, a “zone defense” approach, in which US forces might not be able to initially deny the fruits of aggression</w:t>
      </w:r>
      <w:r w:rsidRPr="00703354">
        <w:t xml:space="preserve">, </w:t>
      </w:r>
      <w:r w:rsidRPr="00703354">
        <w:rPr>
          <w:rStyle w:val="StyleUnderline"/>
        </w:rPr>
        <w:t>but forces close by could rather easily reverse the aggression as they aggregate. Efficiency in deterrence has been valued higher than effectiveness out of the realization that there were no great powers capable of challenging US interests and therefore, a more economical approach could be pursued to deal with the regional aggression of lesser states</w:t>
      </w:r>
      <w:r w:rsidRPr="00703354">
        <w:t>. This assumption can no longer be made, and the nation must switch from a posture supporting deterrence by punishment to one of deterrence by denial.32</w:t>
      </w:r>
    </w:p>
    <w:p w:rsidR="00622782" w:rsidRPr="00703354" w:rsidRDefault="00622782" w:rsidP="00622782">
      <w:pPr>
        <w:rPr>
          <w:rStyle w:val="StyleUnderline"/>
        </w:rPr>
      </w:pPr>
      <w:r w:rsidRPr="00703354">
        <w:rPr>
          <w:rStyle w:val="StyleUnderline"/>
        </w:rPr>
        <w:t>Neither China nor Russia can challenge US global maritime dominance, and neither is likely to be able to do so in the foreseeable future. Both however, are now capable and will be increasingly likely to assert naval power in regions of the world where the United States has vital national interests.</w:t>
      </w:r>
      <w:r w:rsidRPr="00703354">
        <w:t xml:space="preserve"> Proximity and power combine to create situations in which either nation could quickly launch an attack on a modest scale to achieve limited (but antithetical to US interests) objectives. After achieving the objective, </w:t>
      </w:r>
      <w:r w:rsidRPr="00703354">
        <w:rPr>
          <w:rStyle w:val="StyleUnderline"/>
        </w:rPr>
        <w:t xml:space="preserve">the United States would then be left with the choice of accepting the new status quo, or mounting an effort to reverse the aggression. Were the aggressor a nation other than a great power, such an approach by the United States would be sensible and credible. Where China and Russia are concerned, this approach to </w:t>
      </w:r>
      <w:proofErr w:type="spellStart"/>
      <w:r w:rsidRPr="00703354">
        <w:rPr>
          <w:rStyle w:val="StyleUnderline"/>
        </w:rPr>
        <w:t>faits</w:t>
      </w:r>
      <w:proofErr w:type="spellEnd"/>
      <w:r w:rsidRPr="00703354">
        <w:rPr>
          <w:rStyle w:val="StyleUnderline"/>
        </w:rPr>
        <w:t xml:space="preserve"> accompli aggression lacks credibility, as there is reasonable doubt</w:t>
      </w:r>
      <w:r w:rsidRPr="00703354">
        <w:t xml:space="preserve"> (among both Americans and allies) </w:t>
      </w:r>
      <w:r w:rsidRPr="00703354">
        <w:rPr>
          <w:rStyle w:val="StyleUnderline"/>
        </w:rPr>
        <w:t>about whether the US would risk broader, escalated conflict with a great power to reverse an isolated, limited</w:t>
      </w:r>
      <w:r w:rsidRPr="00703354">
        <w:t xml:space="preserve"> (but achieved) </w:t>
      </w:r>
      <w:r w:rsidRPr="00703354">
        <w:rPr>
          <w:rStyle w:val="StyleUnderline"/>
        </w:rPr>
        <w:t>gain</w:t>
      </w:r>
      <w:r w:rsidRPr="00703354">
        <w:t xml:space="preserve">. Additionally, </w:t>
      </w:r>
      <w:r w:rsidRPr="00703354">
        <w:rPr>
          <w:rStyle w:val="StyleUnderline"/>
        </w:rPr>
        <w:t>even if the US were to mount a counter-attack</w:t>
      </w:r>
      <w:r w:rsidRPr="00703354">
        <w:t xml:space="preserve"> (either with allies or unilaterally), </w:t>
      </w:r>
      <w:r w:rsidRPr="00703354">
        <w:rPr>
          <w:rStyle w:val="StyleUnderline"/>
        </w:rPr>
        <w:t>international pressure to end the conflict would come quickly and loudly over realistic fears of economically ruinous conflict, jeopardizing the prospects for success in reversing even limited aggression.</w:t>
      </w:r>
    </w:p>
    <w:p w:rsidR="00622782" w:rsidRPr="00703354" w:rsidRDefault="00622782" w:rsidP="00622782">
      <w:pPr>
        <w:rPr>
          <w:rStyle w:val="StyleUnderline"/>
        </w:rPr>
      </w:pPr>
      <w:r w:rsidRPr="00703354">
        <w:rPr>
          <w:rStyle w:val="StyleUnderline"/>
        </w:rPr>
        <w:t xml:space="preserve">The United States should alter its approach to conventional naval deterrence to maintain freedom of the seas in the face of great powers that seek to impose limits in their “near abroad.” </w:t>
      </w:r>
      <w:r w:rsidRPr="00703354">
        <w:t xml:space="preserve">The global explosion of free trade and open markets that followed the fall of the Soviet Union is a direct result of freedom of the seas underwritten largely by US naval power. </w:t>
      </w:r>
      <w:r w:rsidRPr="00703354">
        <w:rPr>
          <w:rStyle w:val="StyleUnderline"/>
        </w:rPr>
        <w:t>The re-emergence of great power dynamics is likely to result in regional pressures on freedom of the seas and global trade, as both China and Russia seek to reduce US power and influence while increasing their own regional posture</w:t>
      </w:r>
      <w:r w:rsidRPr="00703354">
        <w:t xml:space="preserve">. This dynamic will be especially pronounced in the Western Pacific, the Mediterranean, and the waters of the North Atlantic/Norwegian Sea/Baltic Sea. </w:t>
      </w:r>
      <w:r w:rsidRPr="00703354">
        <w:rPr>
          <w:rStyle w:val="StyleUnderline"/>
        </w:rPr>
        <w:t>It is in these waters that the US Navy will routinely interact with Chinese and Russian naval forces; it is in these waters that the US Navy will routinely sail underneath a growing threat from land-based sea-denial forces; and it is in and near these waters that numerous potential objectives for Chinese and Russian aggression are located</w:t>
      </w:r>
      <w:r w:rsidRPr="00703354">
        <w:t xml:space="preserve">. </w:t>
      </w:r>
      <w:r w:rsidRPr="00703354">
        <w:rPr>
          <w:rStyle w:val="StyleUnderline"/>
        </w:rPr>
        <w:t xml:space="preserve">Should the US present a less capable and credible deterrent in these waters, </w:t>
      </w:r>
      <w:proofErr w:type="gramStart"/>
      <w:r w:rsidRPr="00703354">
        <w:rPr>
          <w:rStyle w:val="StyleUnderline"/>
        </w:rPr>
        <w:t>either power could be emboldened to aggression, and</w:t>
      </w:r>
      <w:proofErr w:type="gramEnd"/>
      <w:r w:rsidRPr="00703354">
        <w:rPr>
          <w:rStyle w:val="StyleUnderline"/>
        </w:rPr>
        <w:t xml:space="preserve"> the United States would be left with the decision to pursue a large-scale, escalated conflict to reverse the aggression or accept it. </w:t>
      </w:r>
    </w:p>
    <w:p w:rsidR="00622782" w:rsidRPr="00703354" w:rsidRDefault="00622782" w:rsidP="00622782">
      <w:pPr>
        <w:pStyle w:val="Heading4"/>
      </w:pPr>
      <w:r w:rsidRPr="00703354">
        <w:t>The US is locked in great power competition with US adversaries – China, Russia and Iran are challenging US security – the Navy’s key to constrain their influence</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3"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Great-Power Challenges and Self-Inflicted Wounds</w:t>
      </w:r>
    </w:p>
    <w:p w:rsidR="00622782" w:rsidRPr="00703354" w:rsidRDefault="00622782" w:rsidP="00622782">
      <w:pPr>
        <w:rPr>
          <w:rStyle w:val="StyleUnderline"/>
        </w:rPr>
      </w:pPr>
      <w:r w:rsidRPr="00703354">
        <w:lastRenderedPageBreak/>
        <w:t xml:space="preserve">As the Trump administration’s National Security Strategy outlines, </w:t>
      </w:r>
      <w:r w:rsidRPr="00703354">
        <w:rPr>
          <w:rStyle w:val="StyleUnderline"/>
        </w:rPr>
        <w:t xml:space="preserve">the United States is in the midst of long-term strategic competitions with </w:t>
      </w:r>
      <w:proofErr w:type="spellStart"/>
      <w:r w:rsidRPr="00703354">
        <w:rPr>
          <w:rStyle w:val="StyleUnderline"/>
        </w:rPr>
        <w:t>greatpower</w:t>
      </w:r>
      <w:proofErr w:type="spellEnd"/>
      <w:r w:rsidRPr="00703354">
        <w:rPr>
          <w:rStyle w:val="StyleUnderline"/>
        </w:rPr>
        <w:t xml:space="preserve"> adversaries</w:t>
      </w:r>
      <w:r w:rsidRPr="00703354">
        <w:t xml:space="preserve">. </w:t>
      </w:r>
      <w:r w:rsidRPr="00703354">
        <w:rPr>
          <w:rStyle w:val="StyleUnderline"/>
        </w:rPr>
        <w:t>Not tomorrow, not in five years, but today</w:t>
      </w:r>
      <w:r w:rsidRPr="00703354">
        <w:t xml:space="preserve">. </w:t>
      </w:r>
      <w:r w:rsidRPr="00703354">
        <w:rPr>
          <w:rStyle w:val="StyleUnderline"/>
        </w:rPr>
        <w:t>Departing from past policies “based on the assumption that engagement with rivals and their inclusion in international institutions and global commerce would turn them into benign actors and trustworthy partners,” the new strategy warns that “China and Russia challenge American power, influence, and interests, attempting to erode American security and prosperity. They are determined to make economies less free and less fair, to grow their militaries, and to control information and data to repress their societies and expand their influence.”12</w:t>
      </w:r>
    </w:p>
    <w:p w:rsidR="00622782" w:rsidRPr="00703354" w:rsidRDefault="00622782" w:rsidP="00622782">
      <w:r w:rsidRPr="00703354">
        <w:t>As a book often cited by National Security Adviser H.R. McMaster argues: “</w:t>
      </w:r>
      <w:r w:rsidRPr="00703354">
        <w:rPr>
          <w:rStyle w:val="StyleUnderline"/>
        </w:rPr>
        <w:t>the United States is in the midst of a robust competition with its rivals, spread in three key regions of Eurasia</w:t>
      </w:r>
      <w:r w:rsidRPr="00703354">
        <w:t xml:space="preserve">. Russia, Iran, and China are eager to revise the order established over the past six decades on the basis of Western political and economic principles and supported by American power.”13 </w:t>
      </w:r>
      <w:r w:rsidRPr="00703354">
        <w:rPr>
          <w:rStyle w:val="StyleUnderline"/>
        </w:rPr>
        <w:t>If these competitors and adversaries perceive weakness or opportunity, they will seek to exploit openings, perhaps even through armed conflict.</w:t>
      </w:r>
      <w:r w:rsidRPr="00703354">
        <w:t xml:space="preserve"> The Marine Corps commandant, Gen. Robert B. </w:t>
      </w:r>
      <w:proofErr w:type="spellStart"/>
      <w:r w:rsidRPr="00703354">
        <w:t>Neller</w:t>
      </w:r>
      <w:proofErr w:type="spellEnd"/>
      <w:r w:rsidRPr="00703354">
        <w:t xml:space="preserve">, recently went so far as to say, “I hope I’m wrong, but </w:t>
      </w:r>
      <w:r w:rsidRPr="00703354">
        <w:rPr>
          <w:rStyle w:val="StyleUnderline"/>
        </w:rPr>
        <w:t>there’s a war coming</w:t>
      </w:r>
      <w:r w:rsidRPr="00703354">
        <w:t>.”14</w:t>
      </w:r>
    </w:p>
    <w:p w:rsidR="00622782" w:rsidRPr="00703354" w:rsidRDefault="00622782" w:rsidP="00622782">
      <w:pPr>
        <w:pStyle w:val="Heading4"/>
      </w:pPr>
      <w:r w:rsidRPr="00703354">
        <w:t>Increasing US maritime power’s a geopolitical necessity – America protects the commons, world security and free trade depend on US deployment globally</w:t>
      </w:r>
    </w:p>
    <w:p w:rsidR="00622782" w:rsidRPr="00703354" w:rsidRDefault="00622782" w:rsidP="00622782">
      <w:pPr>
        <w:rPr>
          <w:rStyle w:val="Style13ptBold"/>
        </w:rPr>
      </w:pPr>
      <w:r w:rsidRPr="00703354">
        <w:rPr>
          <w:rStyle w:val="Style13ptBold"/>
        </w:rPr>
        <w:t>Kaplan, Center for a New American Security, senior fellow, 17</w:t>
      </w:r>
    </w:p>
    <w:p w:rsidR="00622782" w:rsidRPr="00703354" w:rsidRDefault="00622782" w:rsidP="00622782">
      <w:r w:rsidRPr="00703354">
        <w:t xml:space="preserve">[Robert, May 2017, CNAS, “The Return of Marco Polo’s World and the U.S. Military Response,” </w:t>
      </w:r>
      <w:hyperlink r:id="rId14" w:history="1">
        <w:r w:rsidRPr="00703354">
          <w:rPr>
            <w:rStyle w:val="Hyperlink"/>
          </w:rPr>
          <w:t>http://www.css.ethz.ch/content/dam/ethz/special-interest/gess/cis/center-for-securities-studies/resources/docs/CNAS-CNASSTORY-MarcoPolo-Final.pdf</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r w:rsidRPr="00703354">
        <w:rPr>
          <w:rStyle w:val="StyleUnderline"/>
        </w:rPr>
        <w:t>Our response to this entire dilemma begins with defining accurately who we are. In geopolitical terms, the United States is a maritime power, operating from the greatest of the island satellites of the Eurasian supercontinent, whose mission is to defend a free trading order from which we ourselves benefit</w:t>
      </w:r>
      <w:r w:rsidRPr="00703354">
        <w:t xml:space="preserve">. In the tradition of the British imperial navy, </w:t>
      </w:r>
      <w:r w:rsidRPr="00703354">
        <w:rPr>
          <w:rStyle w:val="StyleUnderline"/>
        </w:rPr>
        <w:t>we protect the global commons</w:t>
      </w:r>
      <w:r w:rsidRPr="00703354">
        <w:t xml:space="preserve">. </w:t>
      </w:r>
      <w:r w:rsidRPr="00703354">
        <w:rPr>
          <w:rStyle w:val="StyleUnderline"/>
        </w:rPr>
        <w:t>Free trade works in tandem with liberal democracies</w:t>
      </w:r>
      <w:r w:rsidRPr="00703354">
        <w:t xml:space="preserve">, </w:t>
      </w:r>
      <w:r w:rsidRPr="00703354">
        <w:rPr>
          <w:rStyle w:val="StyleUnderline"/>
        </w:rPr>
        <w:t>but does not necessarily require them</w:t>
      </w:r>
      <w:r w:rsidRPr="00703354">
        <w:t>. Countries such as Morocco, Egypt, Jordan, Oman, Taiwan, and Singapore have fallen over the span of the decades under the category of enlightened dictatorships that, nevertheless, have been conducive to liberal values worldwide</w:t>
      </w:r>
      <w:r w:rsidRPr="00703354">
        <w:rPr>
          <w:rStyle w:val="StyleUnderline"/>
        </w:rPr>
        <w:t>. Our allies are mainly democracies but not always so, as these examples suggest</w:t>
      </w:r>
      <w:r w:rsidRPr="00703354">
        <w:t xml:space="preserve">. </w:t>
      </w:r>
      <w:r w:rsidRPr="00703354">
        <w:rPr>
          <w:rStyle w:val="StyleUnderline"/>
        </w:rPr>
        <w:t>The world is intractable enough</w:t>
      </w:r>
      <w:r w:rsidRPr="00703354">
        <w:t xml:space="preserve"> (and becoming more so) </w:t>
      </w:r>
      <w:r w:rsidRPr="00703354">
        <w:rPr>
          <w:rStyle w:val="StyleUnderline"/>
        </w:rPr>
        <w:t>without us needing to impose our values on other countries’ internal systems</w:t>
      </w:r>
      <w:r w:rsidRPr="00703354">
        <w:t xml:space="preserve">. Thus, </w:t>
      </w:r>
      <w:r w:rsidRPr="00703354">
        <w:rPr>
          <w:rStyle w:val="StyleUnderline"/>
        </w:rPr>
        <w:t>we should start with asking how we can act with caution and restraint, without drifting into neo-isolationism. Air and naval power are actually suited to a restrained foreign policy, since it is about projecting power over broad reaches of the earth without getting bogged down with land forces in any one place, and without incurring significant casualties</w:t>
      </w:r>
      <w:r w:rsidRPr="00703354">
        <w:t xml:space="preserve">. We </w:t>
      </w:r>
      <w:r w:rsidRPr="00703354">
        <w:rPr>
          <w:rStyle w:val="StyleUnderline"/>
        </w:rPr>
        <w:t>must keep our limitations in mind, especially as the two signal advantages of U.S. power projection since</w:t>
      </w:r>
      <w:r w:rsidRPr="00703354">
        <w:t xml:space="preserve"> the end of World War II have been steadily eroding: </w:t>
      </w:r>
      <w:r w:rsidRPr="00703354">
        <w:rPr>
          <w:rStyle w:val="StyleUnderline"/>
        </w:rPr>
        <w:t>the advantage of being the only major country whose infrastructure was not either decimated or severely damaged</w:t>
      </w:r>
      <w:r w:rsidRPr="00703354">
        <w:t xml:space="preserve"> between 1941 and 1945, </w:t>
      </w:r>
      <w:r w:rsidRPr="00703354">
        <w:rPr>
          <w:rStyle w:val="StyleUnderline"/>
        </w:rPr>
        <w:t>and the advantage of having had a big internal market that for a long time protected its workers from the rigors of global competition</w:t>
      </w:r>
      <w:r w:rsidRPr="00703354">
        <w:t>. Our middle class was built on this internal market, and thus was willing and able for decades to support vast military expenditures.</w:t>
      </w:r>
    </w:p>
    <w:p w:rsidR="00622782" w:rsidRPr="00703354" w:rsidRDefault="00622782" w:rsidP="00622782">
      <w:pPr>
        <w:rPr>
          <w:rStyle w:val="StyleUnderline"/>
        </w:rPr>
      </w:pPr>
      <w:r w:rsidRPr="00703354">
        <w:t xml:space="preserve">But while our position has been eroding, the </w:t>
      </w:r>
      <w:r w:rsidRPr="00703354">
        <w:rPr>
          <w:rStyle w:val="StyleUnderline"/>
        </w:rPr>
        <w:t>internal positions of Eurasia’s two principal hinge states, Russia and China, have been eroding further. They have ethnic, political, and economic challenges of a fundamental, structural kind</w:t>
      </w:r>
      <w:r w:rsidRPr="00703354">
        <w:t xml:space="preserve"> compared to which ours pale in significance. </w:t>
      </w:r>
      <w:r w:rsidRPr="00703354">
        <w:rPr>
          <w:rStyle w:val="StyleUnderline"/>
        </w:rPr>
        <w:t>Their very future stability and existence as unitary states can be questioned, whereas ours cannot</w:t>
      </w:r>
      <w:r w:rsidRPr="00703354">
        <w:t xml:space="preserve">. And </w:t>
      </w:r>
      <w:r w:rsidRPr="00703354">
        <w:rPr>
          <w:rStyle w:val="StyleUnderline"/>
        </w:rPr>
        <w:t>the world I have been describing in Eurasia, defined by non-stop crises and political stagnation and weakness</w:t>
      </w:r>
      <w:r w:rsidRPr="00703354">
        <w:t xml:space="preserve"> – a world where chaos and wealth creation go hand-</w:t>
      </w:r>
      <w:proofErr w:type="spellStart"/>
      <w:r w:rsidRPr="00703354">
        <w:t>inhand</w:t>
      </w:r>
      <w:proofErr w:type="spellEnd"/>
      <w:r w:rsidRPr="00703354">
        <w:t xml:space="preserve"> – </w:t>
      </w:r>
      <w:r w:rsidRPr="00703354">
        <w:rPr>
          <w:rStyle w:val="StyleUnderline"/>
        </w:rPr>
        <w:t>is one that will help keep our competitors preoccupied. State capacity in Eurasia is declining</w:t>
      </w:r>
      <w:r w:rsidRPr="00703354">
        <w:t xml:space="preserve">. Meanwhile, energy rich and self-sufficient, bordered by oceans and the Canadian Arctic, we have breathing room that the Eurasian powers do not, even if we will not be able to influence the power balance on the supercontinent in the way that we used to. </w:t>
      </w:r>
      <w:r w:rsidRPr="00703354">
        <w:rPr>
          <w:rStyle w:val="StyleUnderline"/>
        </w:rPr>
        <w:t>The age of comparative anarchy is upon us.</w:t>
      </w:r>
    </w:p>
    <w:p w:rsidR="00622782" w:rsidRPr="00703354" w:rsidRDefault="00622782" w:rsidP="00622782">
      <w:pPr>
        <w:rPr>
          <w:rStyle w:val="StyleUnderline"/>
        </w:rPr>
      </w:pPr>
      <w:r w:rsidRPr="00703354">
        <w:rPr>
          <w:rStyle w:val="StyleUnderline"/>
        </w:rPr>
        <w:t xml:space="preserve">Here it is wise to review why we have had so much influence in the Asia-Pacific region, even as we are located half a world away, and even in the face of a rising China, which constitutes East Asia’s geographic and economic core. It isn’t only our naval presence that buys us so much influence there. It is our naval presence merged with the realization among all Pacific nations </w:t>
      </w:r>
      <w:r w:rsidRPr="00703354">
        <w:rPr>
          <w:rStyle w:val="StyleUnderline"/>
        </w:rPr>
        <w:lastRenderedPageBreak/>
        <w:t>that</w:t>
      </w:r>
      <w:r w:rsidRPr="00703354">
        <w:t xml:space="preserve"> – precisely because we are only a distant geographical satellite of Eurasia – </w:t>
      </w:r>
      <w:r w:rsidRPr="00703354">
        <w:rPr>
          <w:rStyle w:val="StyleUnderline"/>
        </w:rPr>
        <w:t>we have no territorial ambitions in their region</w:t>
      </w:r>
      <w:r w:rsidRPr="00703354">
        <w:t xml:space="preserve">. To repeat, </w:t>
      </w:r>
      <w:r w:rsidRPr="00703354">
        <w:rPr>
          <w:rStyle w:val="StyleUnderline"/>
        </w:rPr>
        <w:t>North America’s very distance from East Asia means our influence there cannot be overbearing, and thus we are trusted. We are the reputational power and honest broker, defending a system of free trade upon which every regional economy depends.</w:t>
      </w:r>
    </w:p>
    <w:p w:rsidR="00622782" w:rsidRPr="00703354" w:rsidRDefault="00622782" w:rsidP="00622782">
      <w:pPr>
        <w:rPr>
          <w:rStyle w:val="StyleUnderline"/>
        </w:rPr>
      </w:pPr>
      <w:r w:rsidRPr="00703354">
        <w:t xml:space="preserve">Therefore, </w:t>
      </w:r>
      <w:r w:rsidRPr="00703354">
        <w:rPr>
          <w:rStyle w:val="StyleUnderline"/>
        </w:rPr>
        <w:t xml:space="preserve">it is time now to extend the concept of the Asia pivot to encompass the entire navigable </w:t>
      </w:r>
      <w:proofErr w:type="spellStart"/>
      <w:r w:rsidRPr="00703354">
        <w:rPr>
          <w:rStyle w:val="StyleUnderline"/>
        </w:rPr>
        <w:t>rimland</w:t>
      </w:r>
      <w:proofErr w:type="spellEnd"/>
      <w:r w:rsidRPr="00703354">
        <w:rPr>
          <w:rStyle w:val="StyleUnderline"/>
        </w:rPr>
        <w:t xml:space="preserve"> of Eurasia, including not only the Western Pacific but the Indian Ocean as well, with our influence following exactly the path of Marco Polo’s return by sea, from China to Venice</w:t>
      </w:r>
      <w:r w:rsidRPr="00703354">
        <w:t xml:space="preserve">. </w:t>
      </w:r>
      <w:r w:rsidRPr="00703354">
        <w:rPr>
          <w:rStyle w:val="StyleUnderline"/>
        </w:rPr>
        <w:t>Sea power is the compensatory answer for shaping geopolitics</w:t>
      </w:r>
      <w:r w:rsidRPr="00703354">
        <w:t xml:space="preserve"> – to the extent that it can be shaped – </w:t>
      </w:r>
      <w:r w:rsidRPr="00703354">
        <w:rPr>
          <w:rStyle w:val="StyleUnderline"/>
        </w:rPr>
        <w:t xml:space="preserve">in the face of an infernally complex and intractable situation on land. Here is where the ideas of Alfred Thayer Mahan meet those of </w:t>
      </w:r>
      <w:proofErr w:type="spellStart"/>
      <w:r w:rsidRPr="00703354">
        <w:rPr>
          <w:rStyle w:val="StyleUnderline"/>
        </w:rPr>
        <w:t>Halford</w:t>
      </w:r>
      <w:proofErr w:type="spellEnd"/>
      <w:r w:rsidRPr="00703354">
        <w:rPr>
          <w:rStyle w:val="StyleUnderline"/>
        </w:rPr>
        <w:t xml:space="preserve"> Mackinder.</w:t>
      </w:r>
    </w:p>
    <w:p w:rsidR="00622782" w:rsidRPr="00703354" w:rsidRDefault="00622782" w:rsidP="00622782">
      <w:r w:rsidRPr="00703354">
        <w:rPr>
          <w:rStyle w:val="StyleUnderline"/>
        </w:rPr>
        <w:t>Sea power does not mean domination at sea. It does not necessarily mean a significant expansion of our navy. It means conceptually merging our presence in the Persian Gulf region with that in the South and East China seas</w:t>
      </w:r>
      <w:r w:rsidRPr="00703354">
        <w:t xml:space="preserve">. It means leveraging the growing naval presence of India, a de facto American ally, in the Arabian Sea and the Bay of Bengal. More specifically, </w:t>
      </w:r>
      <w:r w:rsidRPr="00703354">
        <w:rPr>
          <w:rStyle w:val="StyleUnderline"/>
        </w:rPr>
        <w:t xml:space="preserve">we will require the 21st-century equivalent of coaling stations in </w:t>
      </w:r>
      <w:proofErr w:type="spellStart"/>
      <w:r w:rsidRPr="00703354">
        <w:rPr>
          <w:rStyle w:val="StyleUnderline"/>
        </w:rPr>
        <w:t>rimland</w:t>
      </w:r>
      <w:proofErr w:type="spellEnd"/>
      <w:r w:rsidRPr="00703354">
        <w:rPr>
          <w:rStyle w:val="StyleUnderline"/>
        </w:rPr>
        <w:t xml:space="preserve"> countries whose stability is defensible, where we can pre-position supplies and conduct long-range strikes off ships</w:t>
      </w:r>
      <w:r w:rsidRPr="00703354">
        <w:t>: Oman, Diego Garcia, India, and Singapore come to mind.</w:t>
      </w:r>
    </w:p>
    <w:p w:rsidR="00622782" w:rsidRPr="00703354" w:rsidRDefault="00622782" w:rsidP="00622782"/>
    <w:p w:rsidR="00622782" w:rsidRPr="00703354" w:rsidRDefault="00622782" w:rsidP="00622782">
      <w:pPr>
        <w:pStyle w:val="Heading4"/>
      </w:pPr>
      <w:r w:rsidRPr="00703354">
        <w:t>Attacks from the seas are the only conceivable threats to American Hegemony – Navy strength is key to resolve global threats</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5"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Making this</w:t>
      </w:r>
      <w:r w:rsidRPr="00703354">
        <w:t xml:space="preserve"> kind of </w:t>
      </w:r>
      <w:r w:rsidRPr="00703354">
        <w:rPr>
          <w:rStyle w:val="StyleUnderline"/>
        </w:rPr>
        <w:t xml:space="preserve">strategically minded case for </w:t>
      </w:r>
      <w:proofErr w:type="spellStart"/>
      <w:r w:rsidRPr="00703354">
        <w:rPr>
          <w:rStyle w:val="StyleUnderline"/>
        </w:rPr>
        <w:t>seapower</w:t>
      </w:r>
      <w:proofErr w:type="spellEnd"/>
      <w:r w:rsidRPr="00703354">
        <w:rPr>
          <w:rStyle w:val="StyleUnderline"/>
        </w:rPr>
        <w:t xml:space="preserve"> begins with an old case: geography</w:t>
      </w:r>
      <w:r w:rsidRPr="00703354">
        <w:t xml:space="preserve">. </w:t>
      </w:r>
      <w:r w:rsidRPr="00703354">
        <w:rPr>
          <w:rStyle w:val="StyleUnderline"/>
        </w:rPr>
        <w:t xml:space="preserve">North America remains functionally a </w:t>
      </w:r>
      <w:proofErr w:type="spellStart"/>
      <w:r w:rsidRPr="00703354">
        <w:rPr>
          <w:rStyle w:val="StyleUnderline"/>
        </w:rPr>
        <w:t>continentsize</w:t>
      </w:r>
      <w:proofErr w:type="spellEnd"/>
      <w:r w:rsidRPr="00703354">
        <w:rPr>
          <w:rStyle w:val="StyleUnderline"/>
        </w:rPr>
        <w:t xml:space="preserve"> island, one</w:t>
      </w:r>
      <w:r w:rsidRPr="00703354">
        <w:t xml:space="preserve"> “abundant in natural resources and </w:t>
      </w:r>
      <w:r w:rsidRPr="00703354">
        <w:rPr>
          <w:rStyle w:val="StyleUnderline"/>
        </w:rPr>
        <w:t>lacking the competitive political environment of Europe and Asia</w:t>
      </w:r>
      <w:r w:rsidRPr="00703354">
        <w:t xml:space="preserve">.”42 </w:t>
      </w:r>
      <w:r w:rsidRPr="00703354">
        <w:rPr>
          <w:rStyle w:val="StyleUnderline"/>
        </w:rPr>
        <w:t>There is no conceivable challenger to American hegemony in the Western Hemisphere</w:t>
      </w:r>
      <w:r w:rsidRPr="00703354">
        <w:t xml:space="preserve">. This means that </w:t>
      </w:r>
      <w:r w:rsidRPr="00703354">
        <w:rPr>
          <w:rStyle w:val="StyleUnderline"/>
        </w:rPr>
        <w:t>despite the real dangers of domestic terrorism or cyber warfare, any existential threat to the U.S. homeland will come from across the seas.43</w:t>
      </w:r>
    </w:p>
    <w:p w:rsidR="00622782" w:rsidRPr="00703354" w:rsidRDefault="00622782" w:rsidP="00622782">
      <w:pPr>
        <w:rPr>
          <w:rStyle w:val="StyleUnderline"/>
        </w:rPr>
      </w:pPr>
      <w:r w:rsidRPr="00703354">
        <w:t xml:space="preserve">Rear Adm. </w:t>
      </w:r>
      <w:r w:rsidRPr="00703354">
        <w:rPr>
          <w:rStyle w:val="StyleUnderline"/>
        </w:rPr>
        <w:t xml:space="preserve">Alfred Thayer Mahan illustrated this point in his seminal work, The Influence of Sea Power </w:t>
      </w:r>
      <w:proofErr w:type="gramStart"/>
      <w:r w:rsidRPr="00703354">
        <w:rPr>
          <w:rStyle w:val="StyleUnderline"/>
        </w:rPr>
        <w:t>Upon</w:t>
      </w:r>
      <w:proofErr w:type="gramEnd"/>
      <w:r w:rsidRPr="00703354">
        <w:rPr>
          <w:rStyle w:val="StyleUnderline"/>
        </w:rPr>
        <w:t xml:space="preserve"> History</w:t>
      </w:r>
      <w:r w:rsidRPr="00703354">
        <w:t xml:space="preserve">. Mahan argued that </w:t>
      </w:r>
      <w:r w:rsidRPr="00703354">
        <w:rPr>
          <w:rStyle w:val="StyleUnderline"/>
        </w:rPr>
        <w:t>the “geographical position” and “physical conformation” of nations comes with strengths and vulnerabilities.</w:t>
      </w:r>
      <w:r w:rsidRPr="00703354">
        <w:t xml:space="preserve"> Compared with a nation that has continental boundaries, </w:t>
      </w:r>
      <w:r w:rsidRPr="00703354">
        <w:rPr>
          <w:rStyle w:val="StyleUnderline"/>
        </w:rPr>
        <w:t>there is a natural advantage for a nation that is “so situated that it is neither forced to defend itself by land nor induced to seek extension of its territory by way of the land</w:t>
      </w:r>
      <w:r w:rsidRPr="00703354">
        <w:t xml:space="preserve">.” In peacetime, </w:t>
      </w:r>
      <w:r w:rsidRPr="00703354">
        <w:rPr>
          <w:rStyle w:val="StyleUnderline"/>
        </w:rPr>
        <w:t>this is a blessing for the United States because “[</w:t>
      </w:r>
      <w:proofErr w:type="spellStart"/>
      <w:r w:rsidRPr="00703354">
        <w:rPr>
          <w:rStyle w:val="StyleUnderline"/>
        </w:rPr>
        <w:t>i</w:t>
      </w:r>
      <w:proofErr w:type="spellEnd"/>
      <w:r w:rsidRPr="00703354">
        <w:rPr>
          <w:rStyle w:val="StyleUnderline"/>
        </w:rPr>
        <w:t>]</w:t>
      </w:r>
      <w:proofErr w:type="spellStart"/>
      <w:r w:rsidRPr="00703354">
        <w:rPr>
          <w:rStyle w:val="StyleUnderline"/>
        </w:rPr>
        <w:t>ts</w:t>
      </w:r>
      <w:proofErr w:type="spellEnd"/>
      <w:r w:rsidRPr="00703354">
        <w:rPr>
          <w:rStyle w:val="StyleUnderline"/>
        </w:rPr>
        <w:t xml:space="preserve"> contour is such as to present few points specially weak from their saliency, and all important parts of the frontiers can be readily attained</w:t>
      </w:r>
      <w:r w:rsidRPr="00703354">
        <w:t xml:space="preserve"> — cheaply by water, rapidly by rail. </w:t>
      </w:r>
      <w:r w:rsidRPr="00703354">
        <w:rPr>
          <w:rStyle w:val="StyleUnderline"/>
        </w:rPr>
        <w:t>The weakest frontier, the Pacific, is far removed from the most dangerous of possible enemies. The internal resources are boundless as compared with present needs</w:t>
      </w:r>
      <w:r w:rsidRPr="00703354">
        <w:t xml:space="preserve">.”44 On the other hand, </w:t>
      </w:r>
      <w:r w:rsidRPr="00703354">
        <w:rPr>
          <w:rStyle w:val="StyleUnderline"/>
        </w:rPr>
        <w:t>during wartime American coastlines are vulnerable targets, particularly on the Pacific side, where harbors and port cities</w:t>
      </w:r>
      <w:r w:rsidRPr="00703354">
        <w:t xml:space="preserve"> (in Mahan’s time) </w:t>
      </w:r>
      <w:r w:rsidRPr="00703354">
        <w:rPr>
          <w:rStyle w:val="StyleUnderline"/>
        </w:rPr>
        <w:t>were widely dispersed and lacked adequate fortifications. Mahan feared that if adversaries were able to operate from Pacific island bases they could strike the U.S. coast at will while disrupting U.S. trade routes to Asia.45</w:t>
      </w:r>
    </w:p>
    <w:p w:rsidR="00622782" w:rsidRPr="00703354" w:rsidRDefault="00622782" w:rsidP="00622782">
      <w:pPr>
        <w:rPr>
          <w:rStyle w:val="StyleUnderline"/>
        </w:rPr>
      </w:pPr>
      <w:r w:rsidRPr="00703354">
        <w:rPr>
          <w:rStyle w:val="StyleUnderline"/>
        </w:rPr>
        <w:t>The inevitable conclusion,</w:t>
      </w:r>
      <w:r w:rsidRPr="00703354">
        <w:t xml:space="preserve"> even for a country as geographically blessed as the United States, is </w:t>
      </w:r>
      <w:r w:rsidRPr="00703354">
        <w:rPr>
          <w:rStyle w:val="StyleUnderline"/>
        </w:rPr>
        <w:t>to eschew isolationism and the temptations of hemispheric defense</w:t>
      </w:r>
      <w:r w:rsidRPr="00703354">
        <w:t xml:space="preserve">.46 As Michael Green shows in his review of Mahan’s work, in the Pacific this started with controlling Hawaii and thereby </w:t>
      </w:r>
      <w:r w:rsidRPr="00703354">
        <w:rPr>
          <w:rStyle w:val="StyleUnderline"/>
        </w:rPr>
        <w:t>giving the U.S. Navy</w:t>
      </w:r>
    </w:p>
    <w:p w:rsidR="00622782" w:rsidRPr="00703354" w:rsidRDefault="00622782" w:rsidP="00622782">
      <w:proofErr w:type="gramStart"/>
      <w:r w:rsidRPr="00703354">
        <w:rPr>
          <w:rStyle w:val="StyleUnderline"/>
        </w:rPr>
        <w:t>flexible</w:t>
      </w:r>
      <w:proofErr w:type="gramEnd"/>
      <w:r w:rsidRPr="00703354">
        <w:rPr>
          <w:rStyle w:val="StyleUnderline"/>
        </w:rPr>
        <w:t xml:space="preserve"> internal lines to shift its fleets from one flank to the other for decisive engagements against enemy fleets</w:t>
      </w:r>
      <w:r w:rsidRPr="00703354">
        <w:t xml:space="preserve">. In contrast, control of Hawaii by a hostile power would provide a secure coaling station from which to mount attacks on American trade routes to Asia, the vulnerable West Coast, and the canal route to the Gulf Coast and East Coast. As </w:t>
      </w:r>
      <w:r w:rsidRPr="00703354">
        <w:lastRenderedPageBreak/>
        <w:t>naval officers had begun to appreciate in the Gilded Age, the combination of geography and technology (steam power and steel) meant that forward presence in the Pacific was necessary not only for access to China but now also for defense of the homeland.47</w:t>
      </w:r>
    </w:p>
    <w:p w:rsidR="00622782" w:rsidRPr="00703354" w:rsidRDefault="00622782" w:rsidP="00622782">
      <w:pPr>
        <w:pStyle w:val="Heading4"/>
      </w:pPr>
      <w:r w:rsidRPr="00703354">
        <w:t xml:space="preserve">American’s interest in stopping rising powers requires naval force – forward deployment’s key to global security </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6"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t>Green contends that “</w:t>
      </w:r>
      <w:r w:rsidRPr="00703354">
        <w:rPr>
          <w:rStyle w:val="StyleUnderline"/>
        </w:rPr>
        <w:t>Mahan was one of the first strategic thinkers to identify America’s realpolitik interest in preventing the rise of any rival hegemonic power from within continental Asia</w:t>
      </w:r>
      <w:r w:rsidRPr="00703354">
        <w:t xml:space="preserve">.”48 Adm. James </w:t>
      </w:r>
      <w:proofErr w:type="spellStart"/>
      <w:r w:rsidRPr="00703354">
        <w:t>Stavridis</w:t>
      </w:r>
      <w:proofErr w:type="spellEnd"/>
      <w:r w:rsidRPr="00703354">
        <w:t xml:space="preserve"> argues that </w:t>
      </w:r>
      <w:r w:rsidRPr="00703354">
        <w:rPr>
          <w:rStyle w:val="StyleUnderline"/>
        </w:rPr>
        <w:t>the strategic concept underlying Mahan’s work is</w:t>
      </w:r>
    </w:p>
    <w:p w:rsidR="00622782" w:rsidRPr="00703354" w:rsidRDefault="00622782" w:rsidP="00622782">
      <w:pPr>
        <w:rPr>
          <w:rStyle w:val="StyleUnderline"/>
        </w:rPr>
      </w:pPr>
      <w:r w:rsidRPr="00703354">
        <w:rPr>
          <w:rStyle w:val="StyleUnderline"/>
        </w:rPr>
        <w:t>the ability of a nation to use sea power to ultimately contain powerful nations that have concentrated their use of forces ashore, ignoring the sea out of lack of interest, or an inability to see the force of the sea power argument, or simply because they lack the geography, character, and political will to exploit the oceans.49</w:t>
      </w:r>
    </w:p>
    <w:p w:rsidR="00622782" w:rsidRPr="00703354" w:rsidRDefault="00622782" w:rsidP="00622782">
      <w:pPr>
        <w:rPr>
          <w:rStyle w:val="StyleUnderline"/>
        </w:rPr>
      </w:pPr>
      <w:r w:rsidRPr="00703354">
        <w:t xml:space="preserve">Owing in part to Mahan’s influence, </w:t>
      </w:r>
      <w:r w:rsidRPr="00703354">
        <w:rPr>
          <w:rStyle w:val="StyleUnderline"/>
        </w:rPr>
        <w:t>America’s core geostrategic goal has stayed remarkably consistent since World War II: The United States has forward-deployed forces to deter potential aggressors from attempting hegemony in Europe or Northeast Asia</w:t>
      </w:r>
      <w:r w:rsidRPr="00703354">
        <w:t xml:space="preserve">. As the 20th-century American strategist Nicholas </w:t>
      </w:r>
      <w:proofErr w:type="spellStart"/>
      <w:r w:rsidRPr="00703354">
        <w:t>Spykman</w:t>
      </w:r>
      <w:proofErr w:type="spellEnd"/>
      <w:r w:rsidRPr="00703354">
        <w:t xml:space="preserve"> wrote, “</w:t>
      </w:r>
      <w:proofErr w:type="gramStart"/>
      <w:r w:rsidRPr="00703354">
        <w:rPr>
          <w:rStyle w:val="StyleUnderline"/>
        </w:rPr>
        <w:t>our</w:t>
      </w:r>
      <w:proofErr w:type="gramEnd"/>
      <w:r w:rsidRPr="00703354">
        <w:rPr>
          <w:rStyle w:val="StyleUnderline"/>
        </w:rPr>
        <w:t xml:space="preserve"> constant concern in peace time must be to see that no nation or alliance of nations is allowed to emerge as a dominating power in either of the two regions of the Old World from which our security could be threatened</w:t>
      </w:r>
      <w:r w:rsidRPr="00703354">
        <w:t xml:space="preserve">.”50 To this end, </w:t>
      </w:r>
      <w:r w:rsidRPr="00703354">
        <w:rPr>
          <w:rStyle w:val="StyleUnderline"/>
        </w:rPr>
        <w:t xml:space="preserve">America has defended forward, manning a series of ramparts along the Eurasian littoral from Western Europe, through the Middle East, to East Asia. America’s core strategic positioning along the Eurasian littoral follows </w:t>
      </w:r>
      <w:proofErr w:type="spellStart"/>
      <w:r w:rsidRPr="00703354">
        <w:rPr>
          <w:rStyle w:val="StyleUnderline"/>
        </w:rPr>
        <w:t>Spykman’s</w:t>
      </w:r>
      <w:proofErr w:type="spellEnd"/>
      <w:r w:rsidRPr="00703354">
        <w:rPr>
          <w:rStyle w:val="StyleUnderline"/>
        </w:rPr>
        <w:t xml:space="preserve"> logic of the “</w:t>
      </w:r>
      <w:proofErr w:type="spellStart"/>
      <w:r w:rsidRPr="00703354">
        <w:rPr>
          <w:rStyle w:val="StyleUnderline"/>
        </w:rPr>
        <w:t>Rimland</w:t>
      </w:r>
      <w:proofErr w:type="spellEnd"/>
      <w:r w:rsidRPr="00703354">
        <w:rPr>
          <w:rStyle w:val="StyleUnderline"/>
        </w:rPr>
        <w:t>.”</w:t>
      </w:r>
      <w:r w:rsidRPr="00703354">
        <w:t xml:space="preserve"> </w:t>
      </w:r>
      <w:proofErr w:type="spellStart"/>
      <w:r w:rsidRPr="00703354">
        <w:t>Spykman</w:t>
      </w:r>
      <w:proofErr w:type="spellEnd"/>
      <w:r w:rsidRPr="00703354">
        <w:t xml:space="preserve"> took the maritime strategic worldview of Mahan and paired it with Mackinder to develop his analysis of the centrality of the </w:t>
      </w:r>
      <w:proofErr w:type="spellStart"/>
      <w:r w:rsidRPr="00703354">
        <w:t>Rimland</w:t>
      </w:r>
      <w:proofErr w:type="spellEnd"/>
      <w:r w:rsidRPr="00703354">
        <w:t xml:space="preserve">, which he viewed as </w:t>
      </w:r>
      <w:r w:rsidRPr="00703354">
        <w:rPr>
          <w:rStyle w:val="StyleUnderline"/>
        </w:rPr>
        <w:t>the crucial “zone of conflict between sea power and land power.”</w:t>
      </w:r>
      <w:r w:rsidRPr="00703354">
        <w:t xml:space="preserve">51 </w:t>
      </w:r>
      <w:r w:rsidRPr="00703354">
        <w:rPr>
          <w:rStyle w:val="StyleUnderline"/>
        </w:rPr>
        <w:t xml:space="preserve">The </w:t>
      </w:r>
      <w:proofErr w:type="spellStart"/>
      <w:r w:rsidRPr="00703354">
        <w:rPr>
          <w:rStyle w:val="StyleUnderline"/>
        </w:rPr>
        <w:t>Rimland</w:t>
      </w:r>
      <w:proofErr w:type="spellEnd"/>
      <w:r w:rsidRPr="00703354">
        <w:rPr>
          <w:rStyle w:val="StyleUnderline"/>
        </w:rPr>
        <w:t xml:space="preserve"> encompasses</w:t>
      </w:r>
      <w:r w:rsidRPr="00703354">
        <w:t xml:space="preserve"> what are now viewed as critical strategic locations: </w:t>
      </w:r>
      <w:r w:rsidRPr="00703354">
        <w:rPr>
          <w:rStyle w:val="StyleUnderline"/>
        </w:rPr>
        <w:t>Western Europe, the Middle East, South Asia, and East Asia.</w:t>
      </w:r>
      <w:r w:rsidRPr="00703354">
        <w:t xml:space="preserve">52 </w:t>
      </w:r>
      <w:proofErr w:type="spellStart"/>
      <w:r w:rsidRPr="00703354">
        <w:t>Spykman</w:t>
      </w:r>
      <w:proofErr w:type="spellEnd"/>
      <w:r w:rsidRPr="00703354">
        <w:t xml:space="preserve"> summarized his views by saying “</w:t>
      </w:r>
      <w:r w:rsidRPr="00703354">
        <w:rPr>
          <w:rStyle w:val="StyleUnderline"/>
        </w:rPr>
        <w:t xml:space="preserve">Who controls the </w:t>
      </w:r>
      <w:proofErr w:type="spellStart"/>
      <w:r w:rsidRPr="00703354">
        <w:rPr>
          <w:rStyle w:val="StyleUnderline"/>
        </w:rPr>
        <w:t>Rimland</w:t>
      </w:r>
      <w:proofErr w:type="spellEnd"/>
      <w:r w:rsidRPr="00703354">
        <w:rPr>
          <w:rStyle w:val="StyleUnderline"/>
        </w:rPr>
        <w:t>, rules Eurasia; who rules Eurasia controls the destinies of the world.”53</w:t>
      </w:r>
    </w:p>
    <w:p w:rsidR="00622782" w:rsidRPr="00703354" w:rsidRDefault="00622782" w:rsidP="00622782">
      <w:pPr>
        <w:pStyle w:val="Heading4"/>
      </w:pPr>
      <w:r w:rsidRPr="00703354">
        <w:t>American hegemony’s sustainable – geography and international connections prove – a strong Navy’s critical to secure the global commons from security threats</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7"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 xml:space="preserve">Some might suggest that this geopolitical case for </w:t>
      </w:r>
      <w:proofErr w:type="spellStart"/>
      <w:r w:rsidRPr="00703354">
        <w:rPr>
          <w:rStyle w:val="StyleUnderline"/>
        </w:rPr>
        <w:t>seapower</w:t>
      </w:r>
      <w:proofErr w:type="spellEnd"/>
      <w:r w:rsidRPr="00703354">
        <w:rPr>
          <w:rStyle w:val="StyleUnderline"/>
        </w:rPr>
        <w:t xml:space="preserve"> is obsolete</w:t>
      </w:r>
      <w:r w:rsidRPr="00703354">
        <w:t xml:space="preserve">. </w:t>
      </w:r>
      <w:proofErr w:type="gramStart"/>
      <w:r w:rsidRPr="00703354">
        <w:t>As President Obama quipped when debating Republican presidential nominee Mitt Romney in 2012: “The 1980s are now calling to ask for their foreign policy back because the Cold War’s been over for 20 years.”</w:t>
      </w:r>
      <w:proofErr w:type="gramEnd"/>
      <w:r w:rsidRPr="00703354">
        <w:t xml:space="preserve">61 Implicit in Obama’s retort was a sense that the complexities of the present day and advances in technology obviate the lessons of geography and make Cold War instruments of national power less relevant.62 </w:t>
      </w:r>
      <w:r w:rsidRPr="00703354">
        <w:rPr>
          <w:rStyle w:val="StyleUnderline"/>
        </w:rPr>
        <w:t>Yet</w:t>
      </w:r>
      <w:r w:rsidRPr="00703354">
        <w:t xml:space="preserve"> even in the Internet age, </w:t>
      </w:r>
      <w:r w:rsidRPr="00703354">
        <w:rPr>
          <w:rStyle w:val="StyleUnderline"/>
        </w:rPr>
        <w:t>90 percent of global trade travels by sea, and American goods and services trade with Asia-Pacific Economic Cooperation member economies totaled almost $3 trillion in 2016.</w:t>
      </w:r>
      <w:r w:rsidRPr="00703354">
        <w:t xml:space="preserve">63 Furthermore, 40 percent of the world’s population lives within 62 miles of a coast,64 the Pacific Ocean alone is bigger than all of the combined land on Earth,65 and </w:t>
      </w:r>
      <w:r w:rsidRPr="00703354">
        <w:rPr>
          <w:rStyle w:val="StyleUnderline"/>
        </w:rPr>
        <w:t>almost all of the world’s transoceanic data traffic is dependent on fiber-optic cables at the bottom of the ocean.66</w:t>
      </w:r>
    </w:p>
    <w:p w:rsidR="00622782" w:rsidRPr="00703354" w:rsidRDefault="00622782" w:rsidP="00622782">
      <w:pPr>
        <w:rPr>
          <w:rStyle w:val="StyleUnderline"/>
        </w:rPr>
      </w:pPr>
      <w:r w:rsidRPr="00703354">
        <w:lastRenderedPageBreak/>
        <w:t xml:space="preserve">As Robert Kaplan argues, </w:t>
      </w:r>
      <w:r w:rsidRPr="00703354">
        <w:rPr>
          <w:rStyle w:val="StyleUnderline"/>
        </w:rPr>
        <w:t>while technology may have neutralized America’s geographic position to some extent, this diffusion of technology creates even greater vulnerabilities</w:t>
      </w:r>
      <w:r w:rsidRPr="00703354">
        <w:t xml:space="preserve"> than those identified by Mahan. </w:t>
      </w:r>
      <w:r w:rsidRPr="00703354">
        <w:rPr>
          <w:rStyle w:val="StyleUnderline"/>
        </w:rPr>
        <w:t>Technological advances have</w:t>
      </w:r>
    </w:p>
    <w:p w:rsidR="00622782" w:rsidRPr="00703354" w:rsidRDefault="00622782" w:rsidP="00622782">
      <w:proofErr w:type="gramStart"/>
      <w:r w:rsidRPr="00703354">
        <w:rPr>
          <w:rStyle w:val="StyleUnderline"/>
        </w:rPr>
        <w:t>only</w:t>
      </w:r>
      <w:proofErr w:type="gramEnd"/>
      <w:r w:rsidRPr="00703354">
        <w:rPr>
          <w:rStyle w:val="StyleUnderline"/>
        </w:rPr>
        <w:t xml:space="preserve"> deepened American involvement and influence around the globe. We remain an immense continent but in an increasingly smaller and interconnected world</w:t>
      </w:r>
      <w:r w:rsidRPr="00703354">
        <w:t xml:space="preserve">, so that </w:t>
      </w:r>
      <w:r w:rsidRPr="00703354">
        <w:rPr>
          <w:rStyle w:val="StyleUnderline"/>
        </w:rPr>
        <w:t>we are</w:t>
      </w:r>
      <w:r w:rsidRPr="00703354">
        <w:t xml:space="preserve">, more and more, </w:t>
      </w:r>
      <w:r w:rsidRPr="00703354">
        <w:rPr>
          <w:rStyle w:val="StyleUnderline"/>
        </w:rPr>
        <w:t>vulnerable to everything from global financial disruptions to violent ideological movements…it is simply impossible for us to escape from the geopolitical intimacy of the twenty-first -century world.</w:t>
      </w:r>
      <w:r w:rsidRPr="00703354">
        <w:t xml:space="preserve"> What all of </w:t>
      </w:r>
      <w:proofErr w:type="gramStart"/>
      <w:r w:rsidRPr="00703354">
        <w:t>this amounts</w:t>
      </w:r>
      <w:proofErr w:type="gramEnd"/>
      <w:r w:rsidRPr="00703354">
        <w:t xml:space="preserve"> to is something stark: </w:t>
      </w:r>
      <w:r w:rsidRPr="00703354">
        <w:rPr>
          <w:rStyle w:val="StyleUnderline"/>
        </w:rPr>
        <w:t>America is fated to lead</w:t>
      </w:r>
      <w:r w:rsidRPr="00703354">
        <w:t xml:space="preserve">. That is the judgment of geography as it has played out </w:t>
      </w:r>
      <w:proofErr w:type="gramStart"/>
      <w:r w:rsidRPr="00703354">
        <w:t>over the past two and a half centuries.67</w:t>
      </w:r>
      <w:proofErr w:type="gramEnd"/>
    </w:p>
    <w:p w:rsidR="00622782" w:rsidRPr="00703354" w:rsidRDefault="00622782" w:rsidP="00622782">
      <w:pPr>
        <w:rPr>
          <w:rStyle w:val="StyleUnderline"/>
        </w:rPr>
      </w:pPr>
      <w:r w:rsidRPr="00703354">
        <w:rPr>
          <w:rStyle w:val="StyleUnderline"/>
        </w:rPr>
        <w:t>In such an environment the U.S. Navy plays a unique role sustaining maritime order, providing the world with the “primary geopolitical good” of securing the global commons</w:t>
      </w:r>
      <w:r w:rsidRPr="00703354">
        <w:t xml:space="preserve">. </w:t>
      </w:r>
      <w:proofErr w:type="gramStart"/>
      <w:r w:rsidRPr="00703354">
        <w:t>As Kaplan puts it: “</w:t>
      </w:r>
      <w:r w:rsidRPr="00703354">
        <w:rPr>
          <w:rStyle w:val="StyleUnderline"/>
        </w:rPr>
        <w:t>While our land forces are for unpredictable contingencies, our sea and air forces secure the global commons.</w:t>
      </w:r>
      <w:proofErr w:type="gramEnd"/>
      <w:r w:rsidRPr="00703354">
        <w:rPr>
          <w:rStyle w:val="StyleUnderline"/>
        </w:rPr>
        <w:t xml:space="preserve"> The navy is our away team: its operations tempo around the world is the same, whether in peacetime or wartime.”</w:t>
      </w:r>
    </w:p>
    <w:p w:rsidR="00622782" w:rsidRPr="00703354" w:rsidRDefault="00622782" w:rsidP="00622782">
      <w:pPr>
        <w:pStyle w:val="Heading4"/>
      </w:pPr>
      <w:r w:rsidRPr="00703354">
        <w:t>American Navy dominance is critical to prevent future wars – asserts maritime superiority which deters belligerents from challenging global security regimes</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8"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In a future conflict, forces based in the continental United States would not be able to swiftly arrive in theater without decisive maritime superiority</w:t>
      </w:r>
      <w:r w:rsidRPr="00703354">
        <w:rPr>
          <w:rStyle w:val="StyleUnderline"/>
          <w:u w:val="none"/>
        </w:rPr>
        <w:t xml:space="preserve">. And </w:t>
      </w:r>
      <w:r w:rsidRPr="00703354">
        <w:rPr>
          <w:rStyle w:val="StyleUnderline"/>
        </w:rPr>
        <w:t>time will not be on our side: Global pressure to end the conflict before it escalates further would be intense</w:t>
      </w:r>
      <w:r w:rsidRPr="00703354">
        <w:rPr>
          <w:rStyle w:val="StyleUnderline"/>
          <w:u w:val="none"/>
        </w:rPr>
        <w:t xml:space="preserve"> — even if doing so meant locking in Chinese gains.69 </w:t>
      </w:r>
      <w:r w:rsidRPr="00703354">
        <w:rPr>
          <w:rStyle w:val="StyleUnderline"/>
        </w:rPr>
        <w:t>The longer it takes for decisive American forces to fight their way across the Pacific, the more likely it is that a conflict could be settled on unfavorable terms</w:t>
      </w:r>
      <w:r w:rsidRPr="00703354">
        <w:rPr>
          <w:rStyle w:val="StyleUnderline"/>
          <w:u w:val="none"/>
        </w:rPr>
        <w:t xml:space="preserve">. As </w:t>
      </w:r>
      <w:proofErr w:type="spellStart"/>
      <w:r w:rsidRPr="00703354">
        <w:rPr>
          <w:rStyle w:val="StyleUnderline"/>
          <w:u w:val="none"/>
        </w:rPr>
        <w:t>Spykman</w:t>
      </w:r>
      <w:proofErr w:type="spellEnd"/>
      <w:r w:rsidRPr="00703354">
        <w:rPr>
          <w:rStyle w:val="StyleUnderline"/>
          <w:u w:val="none"/>
        </w:rPr>
        <w:t xml:space="preserve"> warned </w:t>
      </w:r>
      <w:r w:rsidRPr="00703354">
        <w:rPr>
          <w:rStyle w:val="StyleUnderline"/>
        </w:rPr>
        <w:t xml:space="preserve">more than 70 years ago, advances in technology and communication mean that the oceans buffering the United States </w:t>
      </w:r>
    </w:p>
    <w:p w:rsidR="00622782" w:rsidRPr="00703354" w:rsidRDefault="00622782" w:rsidP="00622782">
      <w:pPr>
        <w:rPr>
          <w:rStyle w:val="StyleUnderline"/>
          <w:u w:val="none"/>
        </w:rPr>
      </w:pPr>
      <w:proofErr w:type="gramStart"/>
      <w:r w:rsidRPr="00703354">
        <w:rPr>
          <w:rStyle w:val="StyleUnderline"/>
        </w:rPr>
        <w:t>are</w:t>
      </w:r>
      <w:proofErr w:type="gramEnd"/>
      <w:r w:rsidRPr="00703354">
        <w:rPr>
          <w:rStyle w:val="StyleUnderline"/>
        </w:rPr>
        <w:t xml:space="preserve"> not barriers but highways</w:t>
      </w:r>
      <w:r w:rsidRPr="00703354">
        <w:rPr>
          <w:rStyle w:val="StyleUnderline"/>
          <w:u w:val="none"/>
        </w:rPr>
        <w:t xml:space="preserve">. [A] </w:t>
      </w:r>
      <w:proofErr w:type="gramStart"/>
      <w:r w:rsidRPr="00703354">
        <w:rPr>
          <w:rStyle w:val="StyleUnderline"/>
          <w:u w:val="none"/>
        </w:rPr>
        <w:t>balance</w:t>
      </w:r>
      <w:proofErr w:type="gramEnd"/>
      <w:r w:rsidRPr="00703354">
        <w:rPr>
          <w:rStyle w:val="StyleUnderline"/>
          <w:u w:val="none"/>
        </w:rPr>
        <w:t xml:space="preserve"> of power in the transatlantic and transpacific zones is an absolute prerequisite for the independence of the New World and the preservation of the power position of the United States. </w:t>
      </w:r>
      <w:r w:rsidRPr="00703354">
        <w:rPr>
          <w:rStyle w:val="StyleUnderline"/>
        </w:rPr>
        <w:t>There is no safe defensive position on this side of the oceans. Hemispheric defense is no defense at all.70</w:t>
      </w:r>
    </w:p>
    <w:p w:rsidR="00622782" w:rsidRPr="00703354" w:rsidRDefault="00622782" w:rsidP="00622782">
      <w:pPr>
        <w:rPr>
          <w:rStyle w:val="StyleUnderline"/>
        </w:rPr>
      </w:pPr>
      <w:proofErr w:type="spellStart"/>
      <w:r w:rsidRPr="00703354">
        <w:rPr>
          <w:rStyle w:val="StyleUnderline"/>
        </w:rPr>
        <w:t>Spykman’s</w:t>
      </w:r>
      <w:proofErr w:type="spellEnd"/>
      <w:r w:rsidRPr="00703354">
        <w:rPr>
          <w:rStyle w:val="StyleUnderline"/>
        </w:rPr>
        <w:t xml:space="preserve"> fundamental insight — that if unified under a single hegemon or an unfriendly alliance of great powers, the Eurasian landmass would effectively encircle North America — becomes more relevant each day as China continues its naval modernization and island construction campaign, as Russia continues its aggression against the United States and our allies, and as rogue actors such as Iran and North Korea threaten regional security</w:t>
      </w:r>
      <w:r w:rsidRPr="00703354">
        <w:rPr>
          <w:rStyle w:val="StyleUnderline"/>
          <w:u w:val="none"/>
        </w:rPr>
        <w:t xml:space="preserve">. And </w:t>
      </w:r>
      <w:r w:rsidRPr="00703354">
        <w:rPr>
          <w:rStyle w:val="StyleUnderline"/>
        </w:rPr>
        <w:t>his</w:t>
      </w:r>
      <w:r w:rsidRPr="00703354">
        <w:rPr>
          <w:rStyle w:val="StyleUnderline"/>
          <w:u w:val="none"/>
        </w:rPr>
        <w:t xml:space="preserve"> fundamental </w:t>
      </w:r>
      <w:r w:rsidRPr="00703354">
        <w:rPr>
          <w:rStyle w:val="StyleUnderline"/>
        </w:rPr>
        <w:t>challenge</w:t>
      </w:r>
      <w:r w:rsidRPr="00703354">
        <w:rPr>
          <w:rStyle w:val="StyleUnderline"/>
          <w:u w:val="none"/>
        </w:rPr>
        <w:t xml:space="preserve"> — </w:t>
      </w:r>
      <w:r w:rsidRPr="00703354">
        <w:rPr>
          <w:rStyle w:val="StyleUnderline"/>
        </w:rPr>
        <w:t xml:space="preserve">that America must have unquestioned command of the seas to vigorously defend interests and allies in the Eurasian </w:t>
      </w:r>
      <w:proofErr w:type="spellStart"/>
      <w:r w:rsidRPr="00703354">
        <w:rPr>
          <w:rStyle w:val="StyleUnderline"/>
        </w:rPr>
        <w:t>Rimland</w:t>
      </w:r>
      <w:proofErr w:type="spellEnd"/>
      <w:r w:rsidRPr="00703354">
        <w:rPr>
          <w:rStyle w:val="StyleUnderline"/>
        </w:rPr>
        <w:t xml:space="preserve"> — becomes more difficult each day the rebuilding of the U.S. naval fleet is delayed</w:t>
      </w:r>
      <w:r w:rsidRPr="00703354">
        <w:rPr>
          <w:rStyle w:val="StyleUnderline"/>
          <w:u w:val="none"/>
        </w:rPr>
        <w:t xml:space="preserve">. Mere parity in the maritime domain is a recipe for wartime defeat. </w:t>
      </w:r>
      <w:r w:rsidRPr="00703354">
        <w:rPr>
          <w:rStyle w:val="StyleUnderline"/>
        </w:rPr>
        <w:t>Maritime dominance — a navy capable of decisive fleet action near the enemy’s home waters that can win quickly — is essential not just for winning future wars but also for preventing them in the first place.</w:t>
      </w:r>
    </w:p>
    <w:p w:rsidR="00622782" w:rsidRPr="00703354" w:rsidRDefault="00622782" w:rsidP="00622782">
      <w:pPr>
        <w:pStyle w:val="Heading4"/>
      </w:pPr>
      <w:r w:rsidRPr="00703354">
        <w:t>New maritime strategy’s necessary to check great power competition – a revitalized Navy’s key</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lastRenderedPageBreak/>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r w:rsidRPr="00703354">
        <w:rPr>
          <w:rStyle w:val="StyleUnderline"/>
        </w:rPr>
        <w:t xml:space="preserve">It is wholly appropriate for the world’s dominant naval power—separated from its widely-flung interests by thousands of miles of </w:t>
      </w:r>
      <w:proofErr w:type="gramStart"/>
      <w:r w:rsidRPr="00703354">
        <w:rPr>
          <w:rStyle w:val="StyleUnderline"/>
        </w:rPr>
        <w:t>open ocean—to</w:t>
      </w:r>
      <w:proofErr w:type="gramEnd"/>
      <w:r w:rsidRPr="00703354">
        <w:rPr>
          <w:rStyle w:val="StyleUnderline"/>
        </w:rPr>
        <w:t xml:space="preserve"> develop and execute coherent maritime strategy. In a time of re-emerging great power competition, it is essential.</w:t>
      </w:r>
      <w:r w:rsidRPr="00703354">
        <w:t xml:space="preserve"> </w:t>
      </w:r>
      <w:r w:rsidRPr="00703354">
        <w:rPr>
          <w:rStyle w:val="StyleUnderline"/>
        </w:rPr>
        <w:t>The nation’s current maritime strategy7 is, unfortunately, not up to the task.</w:t>
      </w:r>
      <w:r w:rsidRPr="00703354">
        <w:t xml:space="preserve"> It </w:t>
      </w:r>
      <w:r w:rsidRPr="00703354">
        <w:rPr>
          <w:rStyle w:val="StyleUnderline"/>
        </w:rPr>
        <w:t xml:space="preserve">focuses insufficiently on great power competition; it does not recognize the rise in importance of conventional forces in deterring great power war; it does not provide a theory of conventional deterrence appropriate to great powers and their likely objectives; it does not suggest a posture for naval forces that acts as an effective deterrent; its derived force structure is too small </w:t>
      </w:r>
      <w:r w:rsidRPr="00703354">
        <w:t>and short on effective logistic support</w:t>
      </w:r>
      <w:r w:rsidRPr="00703354">
        <w:rPr>
          <w:rStyle w:val="StyleUnderline"/>
        </w:rPr>
        <w:t>; it does not place sufficient value on naval partnerships with geographically important nations which may not be traditional partners;</w:t>
      </w:r>
      <w:r w:rsidRPr="00703354">
        <w:t xml:space="preserve"> and </w:t>
      </w:r>
      <w:r w:rsidRPr="00703354">
        <w:rPr>
          <w:rStyle w:val="StyleUnderline"/>
        </w:rPr>
        <w:t>it is silent on the need for the nation to invest in a maritime industrial base</w:t>
      </w:r>
      <w:r w:rsidRPr="00703354">
        <w:t xml:space="preserve"> that can enable an appropriate strategy. </w:t>
      </w:r>
    </w:p>
    <w:p w:rsidR="00622782" w:rsidRPr="00703354" w:rsidRDefault="00622782" w:rsidP="00622782">
      <w:pPr>
        <w:rPr>
          <w:rStyle w:val="StyleUnderline"/>
        </w:rPr>
      </w:pPr>
      <w:r w:rsidRPr="00703354">
        <w:t xml:space="preserve">This monograph urges new thinking about maritime strategy, </w:t>
      </w:r>
      <w:r w:rsidRPr="00703354">
        <w:rPr>
          <w:rStyle w:val="StyleUnderline"/>
        </w:rPr>
        <w:t>a strategy compatible with the United States’ responsibilities as the leader of the free world, as well as the world’s premier political, military, economic, and diplomatic power</w:t>
      </w:r>
      <w:r w:rsidRPr="00703354">
        <w:t xml:space="preserve">. </w:t>
      </w:r>
      <w:r w:rsidRPr="00703354">
        <w:rPr>
          <w:rStyle w:val="StyleUnderline"/>
        </w:rPr>
        <w:t>Such a strategy would seek to protect and sustain those leadership positions in the face of renewed great power competition, competition that largely subsumes other, lesser security concerns</w:t>
      </w:r>
      <w:r w:rsidRPr="00703354">
        <w:t xml:space="preserve">. There will be those who view this approach as a return to “Cold War” strategic thinking, and we do not shy from this comparison. </w:t>
      </w:r>
      <w:r w:rsidRPr="00703354">
        <w:rPr>
          <w:rStyle w:val="StyleUnderline"/>
        </w:rPr>
        <w:t xml:space="preserve">The United States acted for decades as a coherent strategic actor when faced with expansionist Soviet totalitarianism, and it must act with equal coherence and resolve to contest China and Russia’s brands of aggressive mercantilism, regional expansion, and contempt for established global order. </w:t>
      </w:r>
    </w:p>
    <w:p w:rsidR="00622782" w:rsidRPr="00703354" w:rsidRDefault="00622782" w:rsidP="00622782">
      <w:pPr>
        <w:pStyle w:val="Heading4"/>
      </w:pPr>
      <w:r w:rsidRPr="00703354">
        <w:t>China, Russia and Iran are threatening the international order – seeking to control key maritime hubs</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E87E0E" w:rsidRPr="00703354" w:rsidRDefault="00622782" w:rsidP="00E87E0E">
      <w:pPr>
        <w:rPr>
          <w:rStyle w:val="StyleUnderline"/>
        </w:rPr>
      </w:pPr>
      <w:r w:rsidRPr="00703354">
        <w:rPr>
          <w:rStyle w:val="StyleUnderline"/>
        </w:rPr>
        <w:t>The clearest sign that Russia, China, and their allies aim to transform the current international order is their bid to control US access to critical maritime hubs</w:t>
      </w:r>
      <w:r w:rsidRPr="00703354">
        <w:t xml:space="preserve">. Global </w:t>
      </w:r>
      <w:r w:rsidRPr="00703354">
        <w:rPr>
          <w:rStyle w:val="StyleUnderline"/>
        </w:rPr>
        <w:t>trade is the lifeblood of any international system. No mode of transportation can match long-range shipping, making freedom of navigation critical for the US-led international system</w:t>
      </w:r>
      <w:r w:rsidRPr="00703354">
        <w:t xml:space="preserve">. Additionally, </w:t>
      </w:r>
      <w:r w:rsidRPr="00703354">
        <w:rPr>
          <w:rStyle w:val="StyleUnderline"/>
        </w:rPr>
        <w:t xml:space="preserve">open </w:t>
      </w:r>
      <w:proofErr w:type="spellStart"/>
      <w:r w:rsidRPr="00703354">
        <w:rPr>
          <w:rStyle w:val="StyleUnderline"/>
        </w:rPr>
        <w:t>sealanes</w:t>
      </w:r>
      <w:proofErr w:type="spellEnd"/>
      <w:r w:rsidRPr="00703354">
        <w:rPr>
          <w:rStyle w:val="StyleUnderline"/>
        </w:rPr>
        <w:t xml:space="preserve"> backed by powerful navies allow great powers to move their forces among different conflict hubs</w:t>
      </w:r>
      <w:r w:rsidRPr="00703354">
        <w:t xml:space="preserve">. </w:t>
      </w:r>
      <w:r w:rsidRPr="00703354">
        <w:rPr>
          <w:rStyle w:val="StyleUnderline"/>
        </w:rPr>
        <w:t>Area denial</w:t>
      </w:r>
      <w:r w:rsidRPr="00703354">
        <w:t xml:space="preserve"> (the creation of maritime zones wherein the combination of land-based sea-denial force and conventional </w:t>
      </w:r>
      <w:proofErr w:type="spellStart"/>
      <w:r w:rsidRPr="00703354">
        <w:t>seapower</w:t>
      </w:r>
      <w:proofErr w:type="spellEnd"/>
      <w:r w:rsidRPr="00703354">
        <w:t xml:space="preserve"> are merged to enable a regional naval power to potentially deny free passage of maritime traffic) </w:t>
      </w:r>
      <w:r w:rsidRPr="00703354">
        <w:rPr>
          <w:rStyle w:val="StyleUnderline"/>
        </w:rPr>
        <w:t>as currently practiced by Russia, China, and Iran seeks to undermine both American conventional flexibility and America’s superior global trade position– arguably the two most critical aspects of US power today</w:t>
      </w:r>
      <w:r w:rsidRPr="00703354">
        <w:t xml:space="preserve">. These three nations, along with various proxy groups, have created comprehensive Anti-Access Area Denial (A2AD) networks on land and at sea to achieve this goal. China mixes land-based ship-killer missiles and a large anti-ship missile equipped fighter/bomber force with a growing surface and subsurface fleet that includes amphibious power projection ships. </w:t>
      </w:r>
      <w:r w:rsidRPr="00703354">
        <w:rPr>
          <w:rStyle w:val="StyleUnderline"/>
        </w:rPr>
        <w:t>Combined with the Chinese island building campaign, these moves are designed to keep the US out of strike range of critical objectives, while the Chinese military can project power and seize major chokepoints.</w:t>
      </w:r>
    </w:p>
    <w:p w:rsidR="00622782" w:rsidRPr="00703354" w:rsidRDefault="00622782" w:rsidP="00622782">
      <w:pPr>
        <w:pStyle w:val="Heading3"/>
      </w:pPr>
      <w:r w:rsidRPr="00703354">
        <w:lastRenderedPageBreak/>
        <w:t>Uniqueness – Great Power Challenges are coming now – Navy key to respond – China Specific</w:t>
      </w:r>
    </w:p>
    <w:p w:rsidR="00622782" w:rsidRPr="00703354" w:rsidRDefault="00622782" w:rsidP="00622782">
      <w:pPr>
        <w:pStyle w:val="Heading4"/>
      </w:pPr>
      <w:r w:rsidRPr="00703354">
        <w:t>China’s catching up on the US – military budget, ship size, and weak navy incentivize their outgrowth</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19"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r w:rsidRPr="00703354">
        <w:rPr>
          <w:rStyle w:val="StyleUnderline"/>
        </w:rPr>
        <w:t>Consider trends in the military balance between the United States and China</w:t>
      </w:r>
      <w:r w:rsidRPr="00703354">
        <w:t xml:space="preserve">. </w:t>
      </w:r>
      <w:r w:rsidRPr="00703354">
        <w:rPr>
          <w:rStyle w:val="StyleUnderline"/>
        </w:rPr>
        <w:t>The official Chinese military budget expanded on average by about 10 percent in real terms from 2006 through 2015</w:t>
      </w:r>
      <w:r w:rsidRPr="00703354">
        <w:t>.15 Over the same period, U</w:t>
      </w:r>
      <w:r w:rsidRPr="00703354">
        <w:rPr>
          <w:rStyle w:val="StyleUnderline"/>
        </w:rPr>
        <w:t>.S. defense spending averaged negative real growth of about 0.1 percent</w:t>
      </w:r>
      <w:r w:rsidRPr="00703354">
        <w:t xml:space="preserve">.16 So </w:t>
      </w:r>
      <w:r w:rsidRPr="00703354">
        <w:rPr>
          <w:rStyle w:val="StyleUnderline"/>
        </w:rPr>
        <w:t>while U.S. defense spending was about seven times greater than China’s in 2006, by 2015 it was only about three times greater, and this was in the face of more global commitments, less purchasing power parity, and less military concentration near potential hotspots</w:t>
      </w:r>
      <w:r w:rsidRPr="00703354">
        <w:t xml:space="preserve">.17 </w:t>
      </w:r>
      <w:r w:rsidRPr="00703354">
        <w:rPr>
          <w:rStyle w:val="StyleUnderline"/>
        </w:rPr>
        <w:t xml:space="preserve">The People’s Liberation </w:t>
      </w:r>
      <w:proofErr w:type="spellStart"/>
      <w:r w:rsidRPr="00703354">
        <w:rPr>
          <w:rStyle w:val="StyleUnderline"/>
        </w:rPr>
        <w:t>ArmyNavy</w:t>
      </w:r>
      <w:proofErr w:type="spellEnd"/>
      <w:r w:rsidRPr="00703354">
        <w:rPr>
          <w:rStyle w:val="StyleUnderline"/>
        </w:rPr>
        <w:t xml:space="preserve"> has more than 300 ships — the largest fleet in Asia</w:t>
      </w:r>
      <w:r w:rsidRPr="00703354">
        <w:t xml:space="preserve">.18 In 2016 alone, </w:t>
      </w:r>
      <w:r w:rsidRPr="00703354">
        <w:rPr>
          <w:rStyle w:val="StyleUnderline"/>
        </w:rPr>
        <w:t>China commissioned 18 ships, including a guided missile destroyer, three guided missile frigates, and six corvettes</w:t>
      </w:r>
      <w:r w:rsidRPr="00703354">
        <w:t xml:space="preserve">.19 These 18 ships have a displacement of 150,000 tons, or about half that of Britain’s Royal Navy.20 Growth in the Chinese fleet is not just a numbers game: </w:t>
      </w:r>
      <w:r w:rsidRPr="00703354">
        <w:rPr>
          <w:rStyle w:val="StyleUnderline"/>
        </w:rPr>
        <w:t>Beijing is retiring older ships to make room for modern ones as its maritime strategy transitions from “near sea” defense to “far seas” power projection.</w:t>
      </w:r>
      <w:r w:rsidRPr="00703354">
        <w:t>21</w:t>
      </w:r>
    </w:p>
    <w:p w:rsidR="00622782" w:rsidRPr="00703354" w:rsidRDefault="00622782" w:rsidP="00622782">
      <w:r w:rsidRPr="00703354">
        <w:t xml:space="preserve">Meanwhile, </w:t>
      </w:r>
      <w:r w:rsidRPr="00703354">
        <w:rPr>
          <w:rStyle w:val="StyleUnderline"/>
        </w:rPr>
        <w:t>as China’s navy grows in capacity and capability, the U.S. fleet is struggling. In the aftermath of last year’s collisions, a series of internal and external reviews have sought to examine their root causes.</w:t>
      </w:r>
      <w:r w:rsidRPr="00703354">
        <w:t xml:space="preserve"> Even if a line cannot be traced directly from inadequate and unpredictable Navy budgets to these tragedies, </w:t>
      </w:r>
      <w:r w:rsidRPr="00703354">
        <w:rPr>
          <w:rStyle w:val="StyleUnderline"/>
        </w:rPr>
        <w:t>the incidents cannot be understood apart from their operational contexts.</w:t>
      </w:r>
      <w:r w:rsidRPr="00703354">
        <w:t xml:space="preserve"> Adm. Philip Davidson’s Comprehensive Review found that “</w:t>
      </w:r>
      <w:r w:rsidRPr="00703354">
        <w:rPr>
          <w:rStyle w:val="StyleUnderline"/>
        </w:rPr>
        <w:t>risks that were taken in the Western Pacific accumulated over time, and did so insidiously</w:t>
      </w:r>
      <w:r w:rsidRPr="00703354">
        <w:t>.”2</w:t>
      </w:r>
    </w:p>
    <w:p w:rsidR="00622782" w:rsidRPr="00703354" w:rsidRDefault="00622782" w:rsidP="00622782">
      <w:pPr>
        <w:pStyle w:val="Heading4"/>
      </w:pPr>
      <w:r w:rsidRPr="00703354">
        <w:t>Sea power’s critical to check Chinese influence and reassure our alliances – deters conflict and promotes stability</w:t>
      </w:r>
    </w:p>
    <w:p w:rsidR="00622782" w:rsidRPr="00703354" w:rsidRDefault="00622782" w:rsidP="00622782">
      <w:r w:rsidRPr="00703354">
        <w:rPr>
          <w:rStyle w:val="Style13ptBold"/>
        </w:rPr>
        <w:t xml:space="preserve">Gallagher, University of Texas at Austin, LBJ School of Public Affairs, </w:t>
      </w:r>
      <w:r w:rsidRPr="00703354">
        <w:t>writer for the Texas National Security Review,</w:t>
      </w:r>
      <w:r w:rsidRPr="00703354">
        <w:rPr>
          <w:rStyle w:val="Style13ptBold"/>
        </w:rPr>
        <w:t xml:space="preserve"> </w:t>
      </w:r>
      <w:r w:rsidRPr="00703354">
        <w:t xml:space="preserve">represents Wisconsin’s 8th District in the U.S. House of Representatives and serves on the House Armed Services Committee, where he is a member of the </w:t>
      </w:r>
      <w:proofErr w:type="spellStart"/>
      <w:r w:rsidRPr="00703354">
        <w:t>Seapower</w:t>
      </w:r>
      <w:proofErr w:type="spellEnd"/>
      <w:r w:rsidRPr="00703354">
        <w:t xml:space="preserve"> and Projection Forces Subcommittee, PhD in International Relations from Georgetown, </w:t>
      </w:r>
      <w:r w:rsidRPr="00703354">
        <w:rPr>
          <w:rStyle w:val="Style13ptBold"/>
        </w:rPr>
        <w:t>served as the lead Republican staffer for Middle East, North Africa and Counterterrorism on the Senate Foreign Relations Committee, 18</w:t>
      </w:r>
    </w:p>
    <w:p w:rsidR="00622782" w:rsidRPr="00703354" w:rsidRDefault="00622782" w:rsidP="00622782">
      <w:pPr>
        <w:rPr>
          <w:rStyle w:val="StyleUnderline"/>
          <w:u w:val="none"/>
        </w:rPr>
      </w:pPr>
      <w:r w:rsidRPr="00703354">
        <w:t xml:space="preserve">[Michael, March 2018, Texas National Security Review, “Changing Course: Making the Case (Old and New) for American </w:t>
      </w:r>
      <w:proofErr w:type="spellStart"/>
      <w:r w:rsidRPr="00703354">
        <w:t>Seapower</w:t>
      </w:r>
      <w:proofErr w:type="spellEnd"/>
      <w:r w:rsidRPr="00703354">
        <w:t xml:space="preserve">,” </w:t>
      </w:r>
      <w:hyperlink r:id="rId20" w:history="1">
        <w:r w:rsidRPr="00703354">
          <w:rPr>
            <w:rStyle w:val="Hyperlink"/>
          </w:rPr>
          <w:t>https://repositories.lib.utexas.edu/bitstream/handle/2152/63947/Gallagher-TNSR-Vol-1-Issue-2-.pdf?sequence=2&amp;isAllowed=y</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u w:val="none"/>
        </w:rPr>
        <w:t xml:space="preserve">Thus, </w:t>
      </w:r>
      <w:r w:rsidRPr="00703354">
        <w:rPr>
          <w:rStyle w:val="StyleUnderline"/>
        </w:rPr>
        <w:t xml:space="preserve">Mahan’s logic is still relevant and the geographical case for </w:t>
      </w:r>
      <w:proofErr w:type="spellStart"/>
      <w:r w:rsidRPr="00703354">
        <w:rPr>
          <w:rStyle w:val="StyleUnderline"/>
        </w:rPr>
        <w:t>seapower</w:t>
      </w:r>
      <w:proofErr w:type="spellEnd"/>
      <w:r w:rsidRPr="00703354">
        <w:rPr>
          <w:rStyle w:val="StyleUnderline"/>
        </w:rPr>
        <w:t xml:space="preserve"> endures</w:t>
      </w:r>
      <w:r w:rsidRPr="00703354">
        <w:rPr>
          <w:rStyle w:val="StyleUnderline"/>
          <w:u w:val="none"/>
        </w:rPr>
        <w:t xml:space="preserve">. As it did during the Cold War, </w:t>
      </w:r>
      <w:r w:rsidRPr="00703354">
        <w:rPr>
          <w:rStyle w:val="StyleUnderline"/>
        </w:rPr>
        <w:t>the United States depends on command of the seas to facilitate its transoceanic alliances.</w:t>
      </w:r>
      <w:r w:rsidRPr="00703354">
        <w:rPr>
          <w:rStyle w:val="StyleUnderline"/>
          <w:u w:val="none"/>
        </w:rPr>
        <w:t xml:space="preserve"> Furthermore, the theories of </w:t>
      </w:r>
      <w:proofErr w:type="spellStart"/>
      <w:r w:rsidRPr="00703354">
        <w:rPr>
          <w:rStyle w:val="StyleUnderline"/>
          <w:u w:val="none"/>
        </w:rPr>
        <w:t>Spykman</w:t>
      </w:r>
      <w:proofErr w:type="spellEnd"/>
      <w:r w:rsidRPr="00703354">
        <w:rPr>
          <w:rStyle w:val="StyleUnderline"/>
          <w:u w:val="none"/>
        </w:rPr>
        <w:t xml:space="preserve"> and Mackinder are again playing out on the world stage. </w:t>
      </w:r>
      <w:r w:rsidRPr="00703354">
        <w:rPr>
          <w:rStyle w:val="StyleUnderline"/>
        </w:rPr>
        <w:t xml:space="preserve">The United States and its allies lead a </w:t>
      </w:r>
      <w:proofErr w:type="spellStart"/>
      <w:r w:rsidRPr="00703354">
        <w:rPr>
          <w:rStyle w:val="StyleUnderline"/>
        </w:rPr>
        <w:t>Rimland</w:t>
      </w:r>
      <w:proofErr w:type="spellEnd"/>
      <w:r w:rsidRPr="00703354">
        <w:rPr>
          <w:rStyle w:val="StyleUnderline"/>
        </w:rPr>
        <w:t xml:space="preserve"> coalition against autocratic aggressors. Today</w:t>
      </w:r>
      <w:r w:rsidRPr="00703354">
        <w:rPr>
          <w:rStyle w:val="StyleUnderline"/>
          <w:u w:val="none"/>
        </w:rPr>
        <w:t xml:space="preserve">, however, </w:t>
      </w:r>
      <w:r w:rsidRPr="00703354">
        <w:rPr>
          <w:rStyle w:val="StyleUnderline"/>
        </w:rPr>
        <w:t>our most difficult challenger is not</w:t>
      </w:r>
      <w:r w:rsidRPr="00703354">
        <w:rPr>
          <w:rStyle w:val="StyleUnderline"/>
          <w:u w:val="none"/>
        </w:rPr>
        <w:t xml:space="preserve"> a Heartland power but </w:t>
      </w:r>
      <w:r w:rsidRPr="00703354">
        <w:rPr>
          <w:rStyle w:val="StyleUnderline"/>
        </w:rPr>
        <w:t xml:space="preserve">a </w:t>
      </w:r>
      <w:proofErr w:type="spellStart"/>
      <w:r w:rsidRPr="00703354">
        <w:rPr>
          <w:rStyle w:val="StyleUnderline"/>
        </w:rPr>
        <w:t>Rimland</w:t>
      </w:r>
      <w:proofErr w:type="spellEnd"/>
      <w:r w:rsidRPr="00703354">
        <w:rPr>
          <w:rStyle w:val="StyleUnderline"/>
        </w:rPr>
        <w:t xml:space="preserve"> state. The </w:t>
      </w:r>
      <w:proofErr w:type="spellStart"/>
      <w:r w:rsidRPr="00703354">
        <w:rPr>
          <w:rStyle w:val="StyleUnderline"/>
        </w:rPr>
        <w:t>seafacing</w:t>
      </w:r>
      <w:proofErr w:type="spellEnd"/>
      <w:r w:rsidRPr="00703354">
        <w:rPr>
          <w:rStyle w:val="StyleUnderline"/>
        </w:rPr>
        <w:t xml:space="preserve"> geography of Chinese power compounds the challenge to our transoceanic alliance and makes command of the seas more difficult than when we faced the Soviets. </w:t>
      </w:r>
    </w:p>
    <w:p w:rsidR="00622782" w:rsidRPr="00703354" w:rsidRDefault="00622782" w:rsidP="00622782">
      <w:pPr>
        <w:rPr>
          <w:rStyle w:val="StyleUnderline"/>
        </w:rPr>
      </w:pPr>
      <w:r w:rsidRPr="00703354">
        <w:rPr>
          <w:rStyle w:val="StyleUnderline"/>
          <w:u w:val="none"/>
        </w:rPr>
        <w:t xml:space="preserve">While maritime superiority was the implicit foundation of U.S. defense strategy during the Cold War, on the operational level the U.S. Navy focused on power projection and hitting the vulnerable Soviet flanks. Today, </w:t>
      </w:r>
      <w:r w:rsidRPr="00703354">
        <w:rPr>
          <w:rStyle w:val="StyleUnderline"/>
        </w:rPr>
        <w:t xml:space="preserve">while power projection would be critical in a war against China, </w:t>
      </w:r>
      <w:r w:rsidRPr="00703354">
        <w:rPr>
          <w:rStyle w:val="StyleUnderline"/>
        </w:rPr>
        <w:lastRenderedPageBreak/>
        <w:t xml:space="preserve">the growing capability of China’s navy means the United States would have to establish sea control in the </w:t>
      </w:r>
      <w:proofErr w:type="spellStart"/>
      <w:r w:rsidRPr="00703354">
        <w:rPr>
          <w:rStyle w:val="StyleUnderline"/>
        </w:rPr>
        <w:t>IndoAsia</w:t>
      </w:r>
      <w:proofErr w:type="spellEnd"/>
      <w:r w:rsidRPr="00703354">
        <w:rPr>
          <w:rStyle w:val="StyleUnderline"/>
        </w:rPr>
        <w:t>-Pacific before the hammer of American power projection could be brought to bear</w:t>
      </w:r>
      <w:r w:rsidRPr="00703354">
        <w:rPr>
          <w:rStyle w:val="StyleUnderline"/>
          <w:u w:val="none"/>
        </w:rPr>
        <w:t xml:space="preserve">. </w:t>
      </w:r>
      <w:r w:rsidRPr="00703354">
        <w:rPr>
          <w:rStyle w:val="StyleUnderline"/>
        </w:rPr>
        <w:t xml:space="preserve">This shifting operational focus — from power projection to sea control — makes a balanced and powerful naval force structure more important than ever. If the Navy is not able to establish sea control where and when it is needed, U.S. power projection forces would face difficulties even entering the fight. After all, U.S. allies and forward-deployed assets are still oceans away from reinforcement. </w:t>
      </w:r>
    </w:p>
    <w:p w:rsidR="00622782" w:rsidRPr="00703354" w:rsidRDefault="00622782" w:rsidP="00622782">
      <w:pPr>
        <w:pStyle w:val="Heading4"/>
      </w:pPr>
      <w:r w:rsidRPr="00703354">
        <w:t>China’s rising and modernizing its Navy now to assert regional dominance – US and allied security and economic interests are at risk unless we strengthen our Navy</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Director, 18</w:t>
      </w:r>
    </w:p>
    <w:p w:rsidR="00622782" w:rsidRPr="00703354" w:rsidRDefault="00622782" w:rsidP="00622782">
      <w:r w:rsidRPr="00703354">
        <w:t xml:space="preserve">[Seth, May 14, 2018, Hudson Institute, “America Can’t Afford to Cede the Seas,” </w:t>
      </w:r>
      <w:hyperlink r:id="rId21" w:history="1">
        <w:r w:rsidRPr="00703354">
          <w:rPr>
            <w:rStyle w:val="Hyperlink"/>
          </w:rPr>
          <w:t>https://www.hudson.org/research/14328-america-can-t-afford-to-cede-the-seas</w:t>
        </w:r>
      </w:hyperlink>
      <w:r w:rsidRPr="00703354">
        <w:t>, Accessed 7/13/18,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t xml:space="preserve">The </w:t>
      </w:r>
      <w:r w:rsidRPr="00703354">
        <w:rPr>
          <w:rStyle w:val="StyleUnderline"/>
        </w:rPr>
        <w:t>escalating territorial disputes in the Pacific between China and America’s allies create an ever-more-urgent need for U.S. sea power</w:t>
      </w:r>
      <w:r w:rsidRPr="00703354">
        <w:t xml:space="preserve">. But </w:t>
      </w:r>
      <w:r w:rsidRPr="00703354">
        <w:rPr>
          <w:rStyle w:val="StyleUnderline"/>
        </w:rPr>
        <w:t>even as China rapidly expands and modernizes its navy, the Trump administration has not proposed enough funds to maintain America’s maritime advantage</w:t>
      </w:r>
      <w:r w:rsidRPr="00703354">
        <w:t xml:space="preserve">. Beginning with the coming 2019 federal budget, </w:t>
      </w:r>
      <w:r w:rsidRPr="00703354">
        <w:rPr>
          <w:rStyle w:val="StyleUnderline"/>
        </w:rPr>
        <w:t>the president and Congress must commit to funding a full, modern fleet—or risk ceding essential U.S. and allied interests.</w:t>
      </w:r>
    </w:p>
    <w:p w:rsidR="00622782" w:rsidRPr="00703354" w:rsidRDefault="00622782" w:rsidP="00622782">
      <w:pPr>
        <w:rPr>
          <w:rStyle w:val="StyleUnderline"/>
        </w:rPr>
      </w:pPr>
      <w:r w:rsidRPr="00703354">
        <w:rPr>
          <w:rStyle w:val="StyleUnderline"/>
        </w:rPr>
        <w:t>American sea power has secured the Pacific since the end of World War II, assuring safe and open trade, while defusing conflict throughout the region</w:t>
      </w:r>
      <w:r w:rsidRPr="00703354">
        <w:t xml:space="preserve">. </w:t>
      </w:r>
      <w:r w:rsidRPr="00703354">
        <w:rPr>
          <w:rStyle w:val="StyleUnderline"/>
        </w:rPr>
        <w:t>Maintaining a powerful navy for these ends is hardly an American innovation</w:t>
      </w:r>
      <w:r w:rsidRPr="00703354">
        <w:t xml:space="preserve">: </w:t>
      </w:r>
      <w:r w:rsidRPr="00703354">
        <w:rPr>
          <w:rStyle w:val="StyleUnderline"/>
        </w:rPr>
        <w:t>No great state</w:t>
      </w:r>
      <w:r w:rsidRPr="00703354">
        <w:t xml:space="preserve"> or empire </w:t>
      </w:r>
      <w:r w:rsidRPr="00703354">
        <w:rPr>
          <w:rStyle w:val="StyleUnderline"/>
        </w:rPr>
        <w:t>has</w:t>
      </w:r>
      <w:r w:rsidRPr="00703354">
        <w:t xml:space="preserve"> ever </w:t>
      </w:r>
      <w:r w:rsidRPr="00703354">
        <w:rPr>
          <w:rStyle w:val="StyleUnderline"/>
        </w:rPr>
        <w:t>retained its status without pre-eminent sea power</w:t>
      </w:r>
      <w:r w:rsidRPr="00703354">
        <w:t xml:space="preserve">. The histories of Athens, Venice, Spain, Holland and England show that </w:t>
      </w:r>
      <w:r w:rsidRPr="00703354">
        <w:rPr>
          <w:rStyle w:val="StyleUnderline"/>
        </w:rPr>
        <w:t xml:space="preserve">losing control of the oceans leads </w:t>
      </w:r>
      <w:r w:rsidRPr="00703354">
        <w:t>ineluctably</w:t>
      </w:r>
      <w:r w:rsidRPr="00703354">
        <w:rPr>
          <w:rStyle w:val="StyleUnderline"/>
        </w:rPr>
        <w:t xml:space="preserve"> to losing great-power status.</w:t>
      </w:r>
    </w:p>
    <w:p w:rsidR="00622782" w:rsidRPr="00703354" w:rsidRDefault="00622782" w:rsidP="00622782">
      <w:pPr>
        <w:rPr>
          <w:rStyle w:val="StyleUnderline"/>
        </w:rPr>
      </w:pPr>
      <w:r w:rsidRPr="00703354">
        <w:rPr>
          <w:rStyle w:val="StyleUnderline"/>
        </w:rPr>
        <w:t xml:space="preserve">The rapid growth and improvement of China’s naval forces is the major challenge to American sea dominance </w:t>
      </w:r>
      <w:proofErr w:type="gramStart"/>
      <w:r w:rsidRPr="00703354">
        <w:rPr>
          <w:rStyle w:val="StyleUnderline"/>
        </w:rPr>
        <w:t>today,</w:t>
      </w:r>
      <w:proofErr w:type="gramEnd"/>
      <w:r w:rsidRPr="00703354">
        <w:rPr>
          <w:rStyle w:val="StyleUnderline"/>
        </w:rPr>
        <w:t xml:space="preserve"> and likely for the foreseeable future</w:t>
      </w:r>
      <w:r w:rsidRPr="00703354">
        <w:t xml:space="preserve">. Retired Capt. James </w:t>
      </w:r>
      <w:proofErr w:type="spellStart"/>
      <w:r w:rsidRPr="00703354">
        <w:t>Fanell</w:t>
      </w:r>
      <w:proofErr w:type="spellEnd"/>
      <w:r w:rsidRPr="00703354">
        <w:t xml:space="preserve">, former director of intelligence for the U.S. Pacific Fleet, stated in 2015 that </w:t>
      </w:r>
      <w:r w:rsidRPr="00703354">
        <w:rPr>
          <w:rStyle w:val="StyleUnderline"/>
        </w:rPr>
        <w:t>China’s combat fleet will reach 415 ships in 2030.</w:t>
      </w:r>
      <w:r w:rsidRPr="00703354">
        <w:t xml:space="preserve"> Beijing is particularly focused on adding submarines, amphibious vessels and small surface combatants. </w:t>
      </w:r>
      <w:r w:rsidRPr="00703354">
        <w:rPr>
          <w:rStyle w:val="StyleUnderline"/>
        </w:rPr>
        <w:t>The buildup demonstrates China’s clear intention to dominate in coastal regions and amphibious operations—domains in which the U.S. has pre-eminence today.</w:t>
      </w:r>
    </w:p>
    <w:p w:rsidR="00622782" w:rsidRPr="00703354" w:rsidRDefault="00622782" w:rsidP="00622782">
      <w:pPr>
        <w:rPr>
          <w:rStyle w:val="StyleUnderline"/>
        </w:rPr>
      </w:pPr>
      <w:r w:rsidRPr="00703354">
        <w:t xml:space="preserve">As Adm. Phil Davidson, nominated to lead the U.S. Pacific Command, told the Senate in April: </w:t>
      </w:r>
      <w:r w:rsidRPr="00703354">
        <w:rPr>
          <w:rStyle w:val="StyleUnderline"/>
        </w:rPr>
        <w:t xml:space="preserve">China “is no longer a rising power but an arrived great power and peer competitor.” </w:t>
      </w:r>
      <w:r w:rsidRPr="00703354">
        <w:t>He added that “</w:t>
      </w:r>
      <w:r w:rsidRPr="00703354">
        <w:rPr>
          <w:rStyle w:val="StyleUnderline"/>
        </w:rPr>
        <w:t>China has undergone a rapid military modernization over the last three decades and is approaching parity in a number of critical areas; there is no guarantee that the United States would win a future conflict with China.”</w:t>
      </w:r>
    </w:p>
    <w:p w:rsidR="00622782" w:rsidRPr="00703354" w:rsidRDefault="00622782" w:rsidP="00622782">
      <w:pPr>
        <w:rPr>
          <w:rStyle w:val="StyleUnderline"/>
        </w:rPr>
      </w:pPr>
      <w:r w:rsidRPr="00703354">
        <w:rPr>
          <w:rStyle w:val="StyleUnderline"/>
        </w:rPr>
        <w:t>The White House</w:t>
      </w:r>
      <w:r w:rsidRPr="00703354">
        <w:t xml:space="preserve"> has proposed expanding the </w:t>
      </w:r>
      <w:r w:rsidRPr="00703354">
        <w:rPr>
          <w:rStyle w:val="StyleUnderline"/>
        </w:rPr>
        <w:t>U.S. Navy</w:t>
      </w:r>
      <w:r w:rsidRPr="00703354">
        <w:t xml:space="preserve"> to 355 ships, but its </w:t>
      </w:r>
      <w:r w:rsidRPr="00703354">
        <w:rPr>
          <w:rStyle w:val="StyleUnderline"/>
        </w:rPr>
        <w:t>plan is too slow and underfunded. The full fleet would not be complete until 2050 at the earliest</w:t>
      </w:r>
      <w:r w:rsidRPr="00703354">
        <w:t>. Although President Trump proposes to dedicate $20 billion for new ship construction in 2019, and about the same in constant dollars in each of the next five years, the Congressional Budget Office estimates the project requires an additional $6.6 billion a year over the next 30 years</w:t>
      </w:r>
      <w:r w:rsidRPr="00703354">
        <w:rPr>
          <w:rStyle w:val="StyleUnderline"/>
        </w:rPr>
        <w:t>. Without increased funding, the fleet will be smaller in three decades than it is today, and China’s navy could surpass it by 2030.</w:t>
      </w:r>
    </w:p>
    <w:p w:rsidR="00622782" w:rsidRPr="00703354" w:rsidRDefault="00622782" w:rsidP="00622782">
      <w:pPr>
        <w:rPr>
          <w:rStyle w:val="StyleUnderline"/>
          <w:u w:val="none"/>
        </w:rPr>
      </w:pPr>
      <w:r w:rsidRPr="00703354">
        <w:rPr>
          <w:rStyle w:val="StyleUnderline"/>
        </w:rPr>
        <w:t>Americans would quickly see the consequences of ceding power in the Pacific</w:t>
      </w:r>
      <w:r w:rsidRPr="00703354">
        <w:rPr>
          <w:rStyle w:val="StyleUnderline"/>
          <w:u w:val="none"/>
        </w:rPr>
        <w:t xml:space="preserve">. Already, </w:t>
      </w:r>
      <w:r w:rsidRPr="00703354">
        <w:rPr>
          <w:rStyle w:val="StyleUnderline"/>
        </w:rPr>
        <w:t>China’s growing navy may soon aim to control movement around the first island chain in the East China Sea,</w:t>
      </w:r>
      <w:r w:rsidRPr="00703354">
        <w:rPr>
          <w:rStyle w:val="StyleUnderline"/>
          <w:u w:val="none"/>
        </w:rPr>
        <w:t xml:space="preserve"> which stretches from Japan to the Philippines.</w:t>
      </w:r>
    </w:p>
    <w:p w:rsidR="00622782" w:rsidRPr="00703354" w:rsidRDefault="00622782" w:rsidP="00622782">
      <w:pPr>
        <w:rPr>
          <w:rStyle w:val="StyleUnderline"/>
        </w:rPr>
      </w:pPr>
      <w:r w:rsidRPr="00703354">
        <w:rPr>
          <w:rStyle w:val="StyleUnderline"/>
        </w:rPr>
        <w:t>If Beijing gains control of the region, it could hamper America’s coordination with its allies and cast doubt on the U.S. security umbrella</w:t>
      </w:r>
      <w:r w:rsidRPr="00703354">
        <w:rPr>
          <w:rStyle w:val="StyleUnderline"/>
          <w:u w:val="none"/>
        </w:rPr>
        <w:t xml:space="preserve">. </w:t>
      </w:r>
      <w:r w:rsidRPr="00703354">
        <w:rPr>
          <w:rStyle w:val="StyleUnderline"/>
        </w:rPr>
        <w:t>The White House would find it more difficult to prevent distant crises from escalating into direct threats.</w:t>
      </w:r>
      <w:r w:rsidRPr="00703354">
        <w:rPr>
          <w:rStyle w:val="StyleUnderline"/>
          <w:u w:val="none"/>
        </w:rPr>
        <w:t xml:space="preserve"> </w:t>
      </w:r>
      <w:r w:rsidRPr="00703354">
        <w:rPr>
          <w:rStyle w:val="StyleUnderline"/>
        </w:rPr>
        <w:t>American business around the world, meanwhile, would be decimated</w:t>
      </w:r>
      <w:r w:rsidRPr="00703354">
        <w:rPr>
          <w:rStyle w:val="StyleUnderline"/>
          <w:u w:val="none"/>
        </w:rPr>
        <w:t xml:space="preserve">. </w:t>
      </w:r>
      <w:r w:rsidRPr="00703354">
        <w:rPr>
          <w:rStyle w:val="StyleUnderline"/>
        </w:rPr>
        <w:t>China would suddenly become the more appealing partner for trade and security</w:t>
      </w:r>
      <w:r w:rsidRPr="00703354">
        <w:rPr>
          <w:rStyle w:val="StyleUnderline"/>
          <w:u w:val="none"/>
        </w:rPr>
        <w:t xml:space="preserve">. </w:t>
      </w:r>
      <w:r w:rsidRPr="00703354">
        <w:rPr>
          <w:rStyle w:val="StyleUnderline"/>
        </w:rPr>
        <w:t>The global maritime order</w:t>
      </w:r>
      <w:r w:rsidRPr="00703354">
        <w:rPr>
          <w:rStyle w:val="StyleUnderline"/>
          <w:u w:val="none"/>
        </w:rPr>
        <w:t xml:space="preserve">, which has long maintained that the East and South China Seas are international waters, </w:t>
      </w:r>
      <w:r w:rsidRPr="00703354">
        <w:rPr>
          <w:rStyle w:val="StyleUnderline"/>
        </w:rPr>
        <w:t>would be replaced by a regional system based on “Chinese characteristics”—the euphemism by which the Chinese Communist Party refers to its brand of state control.</w:t>
      </w:r>
    </w:p>
    <w:p w:rsidR="00622782" w:rsidRPr="00703354" w:rsidRDefault="00622782" w:rsidP="00622782">
      <w:pPr>
        <w:rPr>
          <w:rStyle w:val="StyleUnderline"/>
        </w:rPr>
      </w:pPr>
    </w:p>
    <w:p w:rsidR="00622782" w:rsidRPr="00703354" w:rsidRDefault="00622782" w:rsidP="00622782">
      <w:pPr>
        <w:pStyle w:val="Heading3"/>
      </w:pPr>
      <w:r w:rsidRPr="00703354">
        <w:lastRenderedPageBreak/>
        <w:t>Solvency – Increased Navy in SCS/ECS</w:t>
      </w:r>
    </w:p>
    <w:p w:rsidR="00622782" w:rsidRPr="00703354" w:rsidRDefault="00622782" w:rsidP="00622782">
      <w:pPr>
        <w:pStyle w:val="Heading4"/>
      </w:pPr>
      <w:r w:rsidRPr="00703354">
        <w:t>Increased Navy forces in the ECS and SCS deter Chinese aggression – only way to avoid conflict and preserve interests in the island chains</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Director, 18</w:t>
      </w:r>
    </w:p>
    <w:p w:rsidR="00622782" w:rsidRPr="00703354" w:rsidRDefault="00622782" w:rsidP="00622782">
      <w:pPr>
        <w:rPr>
          <w:rStyle w:val="StyleUnderline"/>
          <w:u w:val="none"/>
        </w:rPr>
      </w:pPr>
      <w:r w:rsidRPr="00703354">
        <w:t xml:space="preserve">[Seth, May 14, 2018, Hudson Institute, “America Can’t Afford to Cede the Seas,” </w:t>
      </w:r>
      <w:hyperlink r:id="rId22" w:history="1">
        <w:r w:rsidRPr="00703354">
          <w:rPr>
            <w:rStyle w:val="Hyperlink"/>
          </w:rPr>
          <w:t>https://www.hudson.org/research/14328-america-can-t-afford-to-cede-the-seas</w:t>
        </w:r>
      </w:hyperlink>
      <w:r w:rsidRPr="00703354">
        <w:t>, Accessed 7/13/18,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 xml:space="preserve">The U.S. must </w:t>
      </w:r>
      <w:r w:rsidRPr="00703354">
        <w:t>also</w:t>
      </w:r>
      <w:r w:rsidRPr="00703354">
        <w:rPr>
          <w:rStyle w:val="StyleUnderline"/>
        </w:rPr>
        <w:t xml:space="preserve"> prepare to engage China’s navy. That means situating U.S. forces within striking distance of the East and South China Seas, with enough troops on hand to police the region effectively. It also means responding in kind to China’s existing provocations</w:t>
      </w:r>
      <w:r w:rsidRPr="00703354">
        <w:rPr>
          <w:rStyle w:val="StyleUnderline"/>
          <w:u w:val="none"/>
        </w:rPr>
        <w:t xml:space="preserve">. </w:t>
      </w:r>
      <w:r w:rsidRPr="00703354">
        <w:rPr>
          <w:rStyle w:val="StyleUnderline"/>
        </w:rPr>
        <w:t>The U.S. should bolster its military and naval support for Taiwan. The Pentagon should lean forward by actively planning to defend the entire first island chain, as well as to blockade the Southeast Asia straits, through which oil from the Middle East now flows to China.</w:t>
      </w:r>
    </w:p>
    <w:p w:rsidR="00622782" w:rsidRPr="00703354" w:rsidRDefault="00622782" w:rsidP="00622782">
      <w:pPr>
        <w:rPr>
          <w:rStyle w:val="StyleUnderline"/>
          <w:u w:val="none"/>
        </w:rPr>
      </w:pPr>
      <w:r w:rsidRPr="00703354">
        <w:rPr>
          <w:rStyle w:val="StyleUnderline"/>
        </w:rPr>
        <w:t>Conflict may come sooner than most Americans imagine</w:t>
      </w:r>
      <w:r w:rsidRPr="00703354">
        <w:rPr>
          <w:rStyle w:val="StyleUnderline"/>
          <w:u w:val="none"/>
        </w:rPr>
        <w:t xml:space="preserve">. This month alone, </w:t>
      </w:r>
      <w:r w:rsidRPr="00703354">
        <w:rPr>
          <w:rStyle w:val="StyleUnderline"/>
        </w:rPr>
        <w:t>Beijing is reported to have placed anti-ship cruise missiles and surface-to-air missiles on three artificial islands in the South China Sea.</w:t>
      </w:r>
      <w:r w:rsidRPr="00703354">
        <w:rPr>
          <w:rStyle w:val="StyleUnderline"/>
          <w:u w:val="none"/>
        </w:rPr>
        <w:t xml:space="preserve"> The U.S. also recently said that American military pilots in Djibouti have been hit with lasers fired from a new Chinese base. The Pentagon has filed a diplomatic </w:t>
      </w:r>
      <w:proofErr w:type="spellStart"/>
      <w:r w:rsidRPr="00703354">
        <w:rPr>
          <w:rStyle w:val="StyleUnderline"/>
          <w:u w:val="none"/>
        </w:rPr>
        <w:t>démarche</w:t>
      </w:r>
      <w:proofErr w:type="spellEnd"/>
      <w:r w:rsidRPr="00703354">
        <w:rPr>
          <w:rStyle w:val="StyleUnderline"/>
          <w:u w:val="none"/>
        </w:rPr>
        <w:t xml:space="preserve"> requesting that China investigate, but mere diplomacy won’t suffice in the game Beijing is playing.</w:t>
      </w:r>
    </w:p>
    <w:p w:rsidR="00622782" w:rsidRPr="00703354" w:rsidRDefault="00622782" w:rsidP="00622782">
      <w:pPr>
        <w:rPr>
          <w:rStyle w:val="StyleUnderline"/>
        </w:rPr>
      </w:pPr>
      <w:r w:rsidRPr="00703354">
        <w:rPr>
          <w:rStyle w:val="StyleUnderline"/>
        </w:rPr>
        <w:t>Timidity deters nothing. It encourages the increasing Chinese aggression. But so far America’s plans to upgrade the U.S. combat fleet have been diffident. To remain the world’s dominant maritime force, U.S. sea power will have to be trained, equipped and exercised</w:t>
      </w:r>
      <w:r w:rsidRPr="00703354">
        <w:rPr>
          <w:rStyle w:val="StyleUnderline"/>
          <w:u w:val="none"/>
        </w:rPr>
        <w:t xml:space="preserve">. </w:t>
      </w:r>
      <w:r w:rsidRPr="00703354">
        <w:rPr>
          <w:rStyle w:val="StyleUnderline"/>
        </w:rPr>
        <w:t>On this rests the future of the U.S. as a great power.</w:t>
      </w:r>
    </w:p>
    <w:p w:rsidR="00622782" w:rsidRPr="00703354" w:rsidRDefault="00622782" w:rsidP="00622782">
      <w:pPr>
        <w:pStyle w:val="Heading3"/>
      </w:pPr>
      <w:r w:rsidRPr="00703354">
        <w:lastRenderedPageBreak/>
        <w:t xml:space="preserve">AT: </w:t>
      </w:r>
      <w:proofErr w:type="spellStart"/>
      <w:r w:rsidRPr="00703354">
        <w:t>Heg</w:t>
      </w:r>
      <w:proofErr w:type="spellEnd"/>
      <w:r w:rsidRPr="00703354">
        <w:t xml:space="preserve"> Unsustainable – Public Support</w:t>
      </w:r>
    </w:p>
    <w:p w:rsidR="00622782" w:rsidRPr="00703354" w:rsidRDefault="00622782" w:rsidP="00622782">
      <w:pPr>
        <w:pStyle w:val="Heading4"/>
      </w:pPr>
      <w:r w:rsidRPr="00703354">
        <w:t>Public support for US military leadership’s resilient, they know how primacy benefits their lives</w:t>
      </w:r>
    </w:p>
    <w:p w:rsidR="00622782" w:rsidRPr="00703354" w:rsidRDefault="00622782" w:rsidP="00622782">
      <w:r w:rsidRPr="00703354">
        <w:t xml:space="preserve">*Maybe used for politics as a link turn or no link since everyone loves </w:t>
      </w:r>
      <w:proofErr w:type="spellStart"/>
      <w:r w:rsidRPr="00703354">
        <w:t>Heg</w:t>
      </w:r>
      <w:proofErr w:type="spellEnd"/>
      <w:r w:rsidRPr="00703354">
        <w:t>/the Military</w:t>
      </w:r>
    </w:p>
    <w:p w:rsidR="00622782" w:rsidRPr="00703354" w:rsidRDefault="00622782" w:rsidP="00622782">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622782" w:rsidRPr="00703354" w:rsidRDefault="00622782" w:rsidP="00622782">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There is little evidence that the people of the United States wish to see our position in the world diminished</w:t>
      </w:r>
      <w:r w:rsidRPr="00703354">
        <w:t xml:space="preserve">. </w:t>
      </w:r>
      <w:r w:rsidRPr="00703354">
        <w:rPr>
          <w:rStyle w:val="StyleUnderline"/>
        </w:rPr>
        <w:t>The 2016 Presidential Election raised important questions about the degree to which globalization has served the interests of everyday Americans</w:t>
      </w:r>
      <w:r w:rsidRPr="00703354">
        <w:t xml:space="preserve"> (and their perceptions thereof), while the two dominant US political parties have moved toward more protectionist policies, at least as articulated by their nominees. </w:t>
      </w:r>
      <w:r w:rsidRPr="00703354">
        <w:rPr>
          <w:rStyle w:val="StyleUnderline"/>
        </w:rPr>
        <w:t>Opinion polling indicates the divided nature of the American public on issues like free trade and sustained foreign commitments</w:t>
      </w:r>
      <w:r w:rsidRPr="00703354">
        <w:t xml:space="preserve">.3 </w:t>
      </w:r>
      <w:r w:rsidRPr="00703354">
        <w:rPr>
          <w:rStyle w:val="StyleUnderline"/>
        </w:rPr>
        <w:t>However, Americans remain cognizant of threats to the United States, and favor maintaining America’s position as a great power by sustaining a strong military</w:t>
      </w:r>
      <w:r w:rsidRPr="00703354">
        <w:t xml:space="preserve">.4 Moreover, </w:t>
      </w:r>
      <w:r w:rsidRPr="00703354">
        <w:rPr>
          <w:rStyle w:val="StyleUnderline"/>
        </w:rPr>
        <w:t>it would be difficult to identify meaningful numbers of Americans who would sacrifice national security in favor of increased social spending</w:t>
      </w:r>
      <w:r w:rsidRPr="00703354">
        <w:t xml:space="preserve">, despite the continuing rise in non-discretionary spending in the federal budget. </w:t>
      </w:r>
      <w:r w:rsidRPr="00703354">
        <w:rPr>
          <w:rStyle w:val="StyleUnderline"/>
        </w:rPr>
        <w:t>Americans understand that the US position of world leadership benefits the nation’s economy, its security, its allies, and the international order that has been the object of US foreign and defense policy for over a century</w:t>
      </w:r>
      <w:r w:rsidRPr="00703354">
        <w:t xml:space="preserve">. </w:t>
      </w:r>
      <w:r w:rsidRPr="00703354">
        <w:rPr>
          <w:rStyle w:val="StyleUnderline"/>
        </w:rPr>
        <w:t>They know</w:t>
      </w:r>
      <w:r w:rsidRPr="00703354">
        <w:t xml:space="preserve"> that </w:t>
      </w:r>
      <w:r w:rsidRPr="00703354">
        <w:rPr>
          <w:rStyle w:val="StyleUnderline"/>
        </w:rPr>
        <w:t>their lives would be diminished if this position of global leadership were surrendered to an adversary or group of them. The paradox of the American experience is that the US is not simply a great power</w:t>
      </w:r>
      <w:r w:rsidRPr="00703354">
        <w:t xml:space="preserve"> </w:t>
      </w:r>
      <w:r w:rsidRPr="00703354">
        <w:rPr>
          <w:rStyle w:val="StyleUnderline"/>
        </w:rPr>
        <w:t>– it is an exceptional power</w:t>
      </w:r>
      <w:r w:rsidRPr="00703354">
        <w:t xml:space="preserve">, for which ideals count as much as strength. </w:t>
      </w:r>
      <w:r w:rsidRPr="00703354">
        <w:rPr>
          <w:rStyle w:val="StyleUnderline"/>
        </w:rPr>
        <w:t>The American public</w:t>
      </w:r>
      <w:r w:rsidRPr="00703354">
        <w:t xml:space="preserve">, despite its aversion to foreign commitments, </w:t>
      </w:r>
      <w:r w:rsidRPr="00703354">
        <w:rPr>
          <w:rStyle w:val="StyleUnderline"/>
        </w:rPr>
        <w:t>can rise to the occasion and respond to clear threats, as it has in both World Wars</w:t>
      </w:r>
      <w:r w:rsidRPr="00703354">
        <w:t xml:space="preserve">, the Cold War, and after September 11th. </w:t>
      </w:r>
      <w:r w:rsidRPr="00703354">
        <w:rPr>
          <w:rStyle w:val="StyleUnderline"/>
        </w:rPr>
        <w:t>The job of the policymaker, therefore, is to ensure America remains a great power, so that when the occasion arises, it can act as an exceptional power.</w:t>
      </w:r>
    </w:p>
    <w:p w:rsidR="00622782" w:rsidRPr="00703354" w:rsidRDefault="00622782" w:rsidP="00622782">
      <w:pPr>
        <w:pStyle w:val="Heading3"/>
      </w:pPr>
      <w:r w:rsidRPr="00703354">
        <w:lastRenderedPageBreak/>
        <w:t xml:space="preserve">AT: </w:t>
      </w:r>
      <w:proofErr w:type="spellStart"/>
      <w:r w:rsidRPr="00703354">
        <w:t>Heg</w:t>
      </w:r>
      <w:proofErr w:type="spellEnd"/>
      <w:r w:rsidRPr="00703354">
        <w:t xml:space="preserve"> Bad - Interventionism</w:t>
      </w:r>
    </w:p>
    <w:p w:rsidR="00622782" w:rsidRPr="00703354" w:rsidRDefault="00622782" w:rsidP="00622782">
      <w:pPr>
        <w:pStyle w:val="Heading4"/>
      </w:pPr>
      <w:r w:rsidRPr="00703354">
        <w:t>Opportunities for interventions decrease when we have massive naval deployment – only need to strike in certain hotspots, but alliances and institutions deter belligerents</w:t>
      </w:r>
    </w:p>
    <w:p w:rsidR="00622782" w:rsidRPr="00703354" w:rsidRDefault="00622782" w:rsidP="00622782">
      <w:pPr>
        <w:rPr>
          <w:rStyle w:val="Style13ptBold"/>
        </w:rPr>
      </w:pPr>
      <w:r w:rsidRPr="00703354">
        <w:rPr>
          <w:rStyle w:val="Style13ptBold"/>
        </w:rPr>
        <w:t>Kaplan, Center for a New American Security, senior fellow, 17</w:t>
      </w:r>
    </w:p>
    <w:p w:rsidR="00622782" w:rsidRPr="00703354" w:rsidRDefault="00622782" w:rsidP="00622782">
      <w:r w:rsidRPr="00703354">
        <w:t xml:space="preserve">[Robert, May 2017, CNAS, “The Return of Marco Polo’s World and the U.S. Military Response,” </w:t>
      </w:r>
      <w:hyperlink r:id="rId23" w:history="1">
        <w:r w:rsidRPr="00703354">
          <w:rPr>
            <w:rStyle w:val="Hyperlink"/>
          </w:rPr>
          <w:t>http://www.css.ethz.ch/content/dam/ethz/special-interest/gess/cis/center-for-securities-studies/resources/docs/CNAS-CNASSTORY-MarcoPolo-Final.pdf</w:t>
        </w:r>
      </w:hyperlink>
      <w:r w:rsidRPr="00703354">
        <w:t>, Accessed 7/14/18, GDI-</w:t>
      </w:r>
      <w:proofErr w:type="spellStart"/>
      <w:r w:rsidRPr="00703354">
        <w:t>GFerrer</w:t>
      </w:r>
      <w:proofErr w:type="spellEnd"/>
      <w:r w:rsidRPr="00703354">
        <w:t>-</w:t>
      </w:r>
      <w:proofErr w:type="spellStart"/>
      <w:r w:rsidRPr="00703354">
        <w:t>Falto</w:t>
      </w:r>
      <w:proofErr w:type="spellEnd"/>
      <w:r w:rsidRPr="00703354">
        <w:t>]</w:t>
      </w:r>
    </w:p>
    <w:p w:rsidR="00622782" w:rsidRPr="00703354" w:rsidRDefault="00622782" w:rsidP="00622782">
      <w:pPr>
        <w:rPr>
          <w:rStyle w:val="StyleUnderline"/>
        </w:rPr>
      </w:pPr>
      <w:r w:rsidRPr="00703354">
        <w:rPr>
          <w:rStyle w:val="StyleUnderline"/>
        </w:rPr>
        <w:t>The geopolitical situation I have outlined in the vast space between Europe and China is such that America should use every opportunity to stay militarily disengaged, unless an overwhelming national interest forces our hand</w:t>
      </w:r>
      <w:r w:rsidRPr="00703354">
        <w:t xml:space="preserve">. (And that may happen from time to time in a world of </w:t>
      </w:r>
      <w:proofErr w:type="spellStart"/>
      <w:r w:rsidRPr="00703354">
        <w:t>cyber attacks</w:t>
      </w:r>
      <w:proofErr w:type="spellEnd"/>
      <w:r w:rsidRPr="00703354">
        <w:t xml:space="preserve"> and nuclear proliferation.) Still, </w:t>
      </w:r>
      <w:r w:rsidRPr="00703354">
        <w:rPr>
          <w:rStyle w:val="StyleUnderline"/>
        </w:rPr>
        <w:t>the instability and complexity that we see now will only intensify in inner Asia. Thus, there will not be more, but actually fewer opportunities to intervene successfully on a grand scale, even as the temptation to do so may grow.</w:t>
      </w:r>
    </w:p>
    <w:p w:rsidR="00622782" w:rsidRPr="00703354" w:rsidRDefault="00622782" w:rsidP="00622782">
      <w:r w:rsidRPr="00703354">
        <w:rPr>
          <w:rStyle w:val="StyleUnderline"/>
        </w:rPr>
        <w:t>Our interests in terms of the bar for military intervention are mainly negative: to prevent a non-state actor – or a state actor working in sync with a non-state one – from planning or launching an attack on ourselves or our allies; and to prevent a Silk Road trading network from creating a demonstrably hostile Eurasian superpower or alliance-of-sorts</w:t>
      </w:r>
      <w:r w:rsidRPr="00703354">
        <w:t xml:space="preserve">, with the same level of influence in the Eastern Hemisphere that the United States enjoys in the Western Hemisphere. Britain’s historic effort to prevent any one power from gaining dominance over the European mainland is similar to ours now in Eurasia. But </w:t>
      </w:r>
      <w:r w:rsidRPr="00703354">
        <w:rPr>
          <w:rStyle w:val="StyleUnderline"/>
        </w:rPr>
        <w:t>our Western Pacific and Indian Ocean sea power can work to prevent such a development, without the need for large-scale ground force intervention.</w:t>
      </w:r>
      <w:r w:rsidRPr="00703354">
        <w:t xml:space="preserve"> To be sure, </w:t>
      </w:r>
      <w:r w:rsidRPr="00703354">
        <w:rPr>
          <w:rStyle w:val="StyleUnderline"/>
        </w:rPr>
        <w:t xml:space="preserve">China’s island reclamations in the South China Sea and its port development projects in the Indian Ocean all work to push our navy away from the Eurasian mainland. </w:t>
      </w:r>
      <w:r w:rsidRPr="00703354">
        <w:t xml:space="preserve">This is where the Iranian-Indian alliance to develop the Char </w:t>
      </w:r>
      <w:proofErr w:type="spellStart"/>
      <w:r w:rsidRPr="00703354">
        <w:t>Bahar</w:t>
      </w:r>
      <w:proofErr w:type="spellEnd"/>
      <w:r w:rsidRPr="00703354">
        <w:t xml:space="preserve"> port in Iranian Baluchistan, to undermine the Chinese-Pakistani port project in Pakistani Baluchistan, actually works in our favor.</w:t>
      </w:r>
    </w:p>
    <w:p w:rsidR="00023954" w:rsidRPr="00703354" w:rsidRDefault="00023954" w:rsidP="00023954">
      <w:pPr>
        <w:pStyle w:val="Heading1"/>
      </w:pPr>
      <w:proofErr w:type="spellStart"/>
      <w:r w:rsidRPr="00703354">
        <w:lastRenderedPageBreak/>
        <w:t>Neg</w:t>
      </w:r>
      <w:proofErr w:type="spellEnd"/>
    </w:p>
    <w:p w:rsidR="00D572E6" w:rsidRPr="00703354" w:rsidRDefault="00D572E6" w:rsidP="00D572E6"/>
    <w:p w:rsidR="004219C2" w:rsidRPr="00703354" w:rsidRDefault="004219C2" w:rsidP="00E62E6F">
      <w:pPr>
        <w:pStyle w:val="Heading1"/>
      </w:pPr>
      <w:r w:rsidRPr="00703354">
        <w:lastRenderedPageBreak/>
        <w:t>Navy Advantage</w:t>
      </w:r>
    </w:p>
    <w:p w:rsidR="00D572E6" w:rsidRPr="00703354" w:rsidRDefault="00D572E6" w:rsidP="00D572E6">
      <w:pPr>
        <w:pStyle w:val="Heading2"/>
      </w:pPr>
      <w:r w:rsidRPr="00703354">
        <w:lastRenderedPageBreak/>
        <w:t>Uniqueness</w:t>
      </w:r>
    </w:p>
    <w:p w:rsidR="00AA7AF0" w:rsidRDefault="00AA7AF0" w:rsidP="00D572E6">
      <w:pPr>
        <w:pStyle w:val="Heading3"/>
      </w:pPr>
      <w:r>
        <w:lastRenderedPageBreak/>
        <w:t>Navy Resilient</w:t>
      </w:r>
    </w:p>
    <w:p w:rsidR="002E77BE" w:rsidRPr="002E77BE" w:rsidRDefault="002E77BE" w:rsidP="002E77BE">
      <w:pPr>
        <w:pStyle w:val="Heading4"/>
      </w:pPr>
      <w:r>
        <w:t>Navy is resilient – we could cut it in half and still win everything</w:t>
      </w:r>
    </w:p>
    <w:p w:rsidR="00AA7AF0" w:rsidRPr="00AA7AF0" w:rsidRDefault="002E77BE" w:rsidP="00AA7AF0">
      <w:r w:rsidRPr="002E77BE">
        <w:rPr>
          <w:rStyle w:val="Style13ptBold"/>
        </w:rPr>
        <w:t xml:space="preserve">Cohen, CNN, 15 </w:t>
      </w:r>
      <w:r>
        <w:t>[Zachary; 9-8-15; "Size matters: Is the U.S. Navy really too small?</w:t>
      </w:r>
      <w:proofErr w:type="gramStart"/>
      <w:r>
        <w:t>";</w:t>
      </w:r>
      <w:proofErr w:type="gramEnd"/>
      <w:r>
        <w:t xml:space="preserve"> https://www.cnn.com/2015/09/08/politics/us-navy-size-military-election-2016; accessed 7-15-18; PAC]</w:t>
      </w:r>
    </w:p>
    <w:p w:rsidR="00AA7AF0" w:rsidRPr="00AA7AF0" w:rsidRDefault="00AA7AF0" w:rsidP="00AA7AF0">
      <w:r w:rsidRPr="00AA7AF0">
        <w:t xml:space="preserve">Gregg Easterbrook, a journalist who has tracked fiscal policy and military strategy for Reuters and The Atlantic, argued that </w:t>
      </w:r>
      <w:r w:rsidRPr="00AA7AF0">
        <w:rPr>
          <w:rStyle w:val="StyleUnderline"/>
        </w:rPr>
        <w:t>the U.S. Navy's</w:t>
      </w:r>
      <w:r w:rsidRPr="00AA7AF0">
        <w:t xml:space="preserve"> </w:t>
      </w:r>
      <w:r w:rsidRPr="00AA7AF0">
        <w:rPr>
          <w:rStyle w:val="Emphasis"/>
        </w:rPr>
        <w:t>technological superiority</w:t>
      </w:r>
      <w:r w:rsidRPr="00AA7AF0">
        <w:t xml:space="preserve"> </w:t>
      </w:r>
      <w:r w:rsidRPr="00AA7AF0">
        <w:rPr>
          <w:rStyle w:val="StyleUnderline"/>
        </w:rPr>
        <w:t xml:space="preserve">makes it </w:t>
      </w:r>
      <w:r w:rsidRPr="00AA7AF0">
        <w:rPr>
          <w:rStyle w:val="Emphasis"/>
        </w:rPr>
        <w:t>plenty big enough to maintain the dominance</w:t>
      </w:r>
      <w:r w:rsidRPr="00AA7AF0">
        <w:t xml:space="preserve"> it has enjoyed for the last half-century</w:t>
      </w:r>
    </w:p>
    <w:p w:rsidR="00AA7AF0" w:rsidRPr="00AA7AF0" w:rsidRDefault="00AA7AF0" w:rsidP="00AA7AF0">
      <w:pPr>
        <w:rPr>
          <w:u w:val="single"/>
        </w:rPr>
      </w:pPr>
      <w:r w:rsidRPr="00AA7AF0">
        <w:t>"</w:t>
      </w:r>
      <w:r w:rsidRPr="00AA7AF0">
        <w:rPr>
          <w:rStyle w:val="StyleUnderline"/>
        </w:rPr>
        <w:t xml:space="preserve">The U.S. Navy is </w:t>
      </w:r>
      <w:r w:rsidRPr="00AA7AF0">
        <w:rPr>
          <w:rStyle w:val="Emphasis"/>
        </w:rPr>
        <w:t>10 times stronger</w:t>
      </w:r>
      <w:r w:rsidRPr="00AA7AF0">
        <w:t xml:space="preserve"> </w:t>
      </w:r>
      <w:r w:rsidRPr="00AA7AF0">
        <w:rPr>
          <w:rStyle w:val="StyleUnderline"/>
        </w:rPr>
        <w:t xml:space="preserve">than all of the other world's navies </w:t>
      </w:r>
      <w:r w:rsidRPr="00AA7AF0">
        <w:rPr>
          <w:rStyle w:val="Emphasis"/>
        </w:rPr>
        <w:t>combined</w:t>
      </w:r>
      <w:r w:rsidRPr="00AA7AF0">
        <w:t>," Easterbrook said. "</w:t>
      </w:r>
      <w:r w:rsidRPr="00AA7AF0">
        <w:rPr>
          <w:rStyle w:val="StyleUnderline"/>
        </w:rPr>
        <w:t xml:space="preserve">To say that the Navy is weak because the </w:t>
      </w:r>
      <w:r w:rsidRPr="00AA7AF0">
        <w:rPr>
          <w:rStyle w:val="Emphasis"/>
        </w:rPr>
        <w:t>numbers</w:t>
      </w:r>
      <w:r w:rsidRPr="00AA7AF0">
        <w:rPr>
          <w:rStyle w:val="StyleUnderline"/>
        </w:rPr>
        <w:t xml:space="preserve"> are going down is </w:t>
      </w:r>
      <w:r w:rsidRPr="00AA7AF0">
        <w:rPr>
          <w:rStyle w:val="Emphasis"/>
        </w:rPr>
        <w:t>classic political nonsense</w:t>
      </w:r>
      <w:r w:rsidRPr="00AA7AF0">
        <w:rPr>
          <w:rStyle w:val="StyleUnderline"/>
        </w:rPr>
        <w:t>."</w:t>
      </w:r>
    </w:p>
    <w:p w:rsidR="00AA7AF0" w:rsidRPr="00AA7AF0" w:rsidRDefault="00AA7AF0" w:rsidP="00AA7AF0">
      <w:pPr>
        <w:rPr>
          <w:u w:val="single"/>
        </w:rPr>
      </w:pPr>
      <w:r w:rsidRPr="00AA7AF0">
        <w:t xml:space="preserve">And Easterbrook said the fact that </w:t>
      </w:r>
      <w:r w:rsidRPr="00AA7AF0">
        <w:rPr>
          <w:rStyle w:val="StyleUnderline"/>
        </w:rPr>
        <w:t xml:space="preserve">the U.S. has two </w:t>
      </w:r>
      <w:r w:rsidRPr="00AA7AF0">
        <w:rPr>
          <w:rStyle w:val="Emphasis"/>
        </w:rPr>
        <w:t>Ford-class carriers</w:t>
      </w:r>
      <w:r w:rsidRPr="00AA7AF0">
        <w:t xml:space="preserve"> -- </w:t>
      </w:r>
      <w:r w:rsidRPr="00AA7AF0">
        <w:rPr>
          <w:rStyle w:val="StyleUnderline"/>
        </w:rPr>
        <w:t>the most advanced aircraft carriers ever built</w:t>
      </w:r>
      <w:r w:rsidRPr="00AA7AF0">
        <w:t xml:space="preserve"> -- </w:t>
      </w:r>
      <w:r w:rsidRPr="00AA7AF0">
        <w:rPr>
          <w:rStyle w:val="StyleUnderline"/>
        </w:rPr>
        <w:t xml:space="preserve">currently under </w:t>
      </w:r>
      <w:r w:rsidRPr="00AA7AF0">
        <w:rPr>
          <w:rStyle w:val="Emphasis"/>
        </w:rPr>
        <w:t>construction</w:t>
      </w:r>
      <w:r w:rsidRPr="00AA7AF0">
        <w:t xml:space="preserve"> is evidence that its </w:t>
      </w:r>
      <w:r w:rsidRPr="00AA7AF0">
        <w:rPr>
          <w:rStyle w:val="Emphasis"/>
        </w:rPr>
        <w:t>Navy is still far more</w:t>
      </w:r>
      <w:r w:rsidRPr="00AA7AF0">
        <w:t xml:space="preserve"> technologically </w:t>
      </w:r>
      <w:r w:rsidRPr="00AA7AF0">
        <w:rPr>
          <w:rStyle w:val="Emphasis"/>
        </w:rPr>
        <w:t>advanced than that of any other nation</w:t>
      </w:r>
      <w:r w:rsidRPr="00AA7AF0">
        <w:t xml:space="preserve">, </w:t>
      </w:r>
      <w:r w:rsidRPr="00AA7AF0">
        <w:rPr>
          <w:rStyle w:val="StyleUnderline"/>
        </w:rPr>
        <w:t>even if Russia and China have made advances.</w:t>
      </w:r>
    </w:p>
    <w:p w:rsidR="00AA7AF0" w:rsidRDefault="00AA7AF0" w:rsidP="00AA7AF0">
      <w:r w:rsidRPr="00AA7AF0">
        <w:t>"</w:t>
      </w:r>
      <w:r w:rsidRPr="00AA7AF0">
        <w:rPr>
          <w:rStyle w:val="Emphasis"/>
        </w:rPr>
        <w:t>No other country</w:t>
      </w:r>
      <w:r w:rsidRPr="00AA7AF0">
        <w:rPr>
          <w:rStyle w:val="StyleUnderline"/>
        </w:rPr>
        <w:t xml:space="preserve"> is even contemplating building something like the Ford-class carrier,</w:t>
      </w:r>
      <w:r w:rsidRPr="00AA7AF0">
        <w:t>" Easterbrook said. "</w:t>
      </w:r>
      <w:r w:rsidRPr="00AA7AF0">
        <w:rPr>
          <w:rStyle w:val="StyleUnderline"/>
        </w:rPr>
        <w:t xml:space="preserve">We could cut the </w:t>
      </w:r>
      <w:r w:rsidRPr="00AA7AF0">
        <w:rPr>
          <w:rStyle w:val="Emphasis"/>
        </w:rPr>
        <w:t>Navy in half</w:t>
      </w:r>
      <w:r w:rsidRPr="00AA7AF0">
        <w:t xml:space="preserve"> </w:t>
      </w:r>
      <w:r w:rsidRPr="00AA7AF0">
        <w:rPr>
          <w:rStyle w:val="StyleUnderline"/>
        </w:rPr>
        <w:t>in</w:t>
      </w:r>
      <w:r w:rsidRPr="00AA7AF0">
        <w:t xml:space="preserve"> </w:t>
      </w:r>
      <w:r w:rsidRPr="00AA7AF0">
        <w:rPr>
          <w:rStyle w:val="StyleUnderline"/>
        </w:rPr>
        <w:t xml:space="preserve">terms of </w:t>
      </w:r>
      <w:r w:rsidRPr="00AA7AF0">
        <w:rPr>
          <w:rStyle w:val="Emphasis"/>
        </w:rPr>
        <w:t>ship numbers</w:t>
      </w:r>
      <w:r w:rsidRPr="00AA7AF0">
        <w:t xml:space="preserve"> </w:t>
      </w:r>
      <w:r w:rsidRPr="00AA7AF0">
        <w:rPr>
          <w:rStyle w:val="StyleUnderline"/>
        </w:rPr>
        <w:t>and</w:t>
      </w:r>
      <w:r w:rsidRPr="00AA7AF0">
        <w:t xml:space="preserve"> </w:t>
      </w:r>
      <w:r w:rsidRPr="00AA7AF0">
        <w:rPr>
          <w:rStyle w:val="Emphasis"/>
        </w:rPr>
        <w:t>still be far stronger</w:t>
      </w:r>
      <w:r w:rsidRPr="00AA7AF0">
        <w:t xml:space="preserve"> than the rest of the world combined."</w:t>
      </w:r>
    </w:p>
    <w:p w:rsidR="00B82AD8" w:rsidRDefault="00B82AD8" w:rsidP="00B82AD8">
      <w:pPr>
        <w:pStyle w:val="Heading4"/>
      </w:pPr>
      <w:r>
        <w:t>Our tech is ridiculously strong</w:t>
      </w:r>
    </w:p>
    <w:p w:rsidR="00B82AD8" w:rsidRDefault="00B82AD8" w:rsidP="00AA7AF0">
      <w:pPr>
        <w:rPr>
          <w:lang w:eastAsia="ko-KR"/>
        </w:rPr>
      </w:pPr>
      <w:r w:rsidRPr="00B82AD8">
        <w:rPr>
          <w:rStyle w:val="Style13ptBold"/>
        </w:rPr>
        <w:t>Easterbrook, The Atlantic Contributing Editor, 15</w:t>
      </w:r>
      <w:r>
        <w:rPr>
          <w:lang w:eastAsia="ko-KR"/>
        </w:rPr>
        <w:t xml:space="preserve"> [Gregg; 3-9-15; New York Times; "Our Navy Is Big Enough"; https://www.nytimes.com/2015/03/09/opinion/our-navy-is-big-enough.html; accessed 7-15-18; PAC]</w:t>
      </w:r>
    </w:p>
    <w:p w:rsidR="00B82AD8" w:rsidRPr="00B82AD8" w:rsidRDefault="00B82AD8" w:rsidP="00AA7AF0">
      <w:r w:rsidRPr="00B82AD8">
        <w:t xml:space="preserve">Yet </w:t>
      </w:r>
      <w:r w:rsidRPr="00B82AD8">
        <w:rPr>
          <w:rStyle w:val="Emphasis"/>
        </w:rPr>
        <w:t>no naval expansion is needed</w:t>
      </w:r>
      <w:r w:rsidRPr="00B82AD8">
        <w:t xml:space="preserve">. </w:t>
      </w:r>
      <w:r w:rsidRPr="00B82AD8">
        <w:rPr>
          <w:rStyle w:val="StyleUnderline"/>
        </w:rPr>
        <w:t>The Navy has 10</w:t>
      </w:r>
      <w:r w:rsidRPr="00B82AD8">
        <w:t xml:space="preserve"> </w:t>
      </w:r>
      <w:proofErr w:type="spellStart"/>
      <w:r w:rsidRPr="00B82AD8">
        <w:rPr>
          <w:rStyle w:val="StyleUnderline"/>
        </w:rPr>
        <w:t>nuclear­powered</w:t>
      </w:r>
      <w:proofErr w:type="spellEnd"/>
      <w:r w:rsidRPr="00B82AD8">
        <w:rPr>
          <w:rStyle w:val="StyleUnderline"/>
        </w:rPr>
        <w:t xml:space="preserve"> supercarriers — 10 more than the rest of the world. </w:t>
      </w:r>
      <w:r w:rsidRPr="00B82AD8">
        <w:rPr>
          <w:rStyle w:val="Emphasis"/>
        </w:rPr>
        <w:t>No other nation is even contemplating anything like the advanced nuclear supercarriers</w:t>
      </w:r>
      <w:r w:rsidRPr="00B82AD8">
        <w:t xml:space="preserve"> that the United States has under construction. </w:t>
      </w:r>
      <w:r w:rsidRPr="00B82AD8">
        <w:rPr>
          <w:rStyle w:val="StyleUnderline"/>
        </w:rPr>
        <w:t>China possesses one outdated</w:t>
      </w:r>
      <w:r w:rsidRPr="00B82AD8">
        <w:t xml:space="preserve">, conventionally powered </w:t>
      </w:r>
      <w:r w:rsidRPr="00B82AD8">
        <w:rPr>
          <w:rStyle w:val="StyleUnderline"/>
        </w:rPr>
        <w:t>carrier</w:t>
      </w:r>
      <w:r w:rsidRPr="00B82AD8">
        <w:t xml:space="preserve">, and is believed to be building two other carriers, neither of which is a nuclear supercarrier capable of contesting the “blue water,” or deep open oceans, where </w:t>
      </w:r>
      <w:r w:rsidRPr="00B82AD8">
        <w:rPr>
          <w:rStyle w:val="Emphasis"/>
        </w:rPr>
        <w:t>the United States Navy dominates</w:t>
      </w:r>
      <w:r w:rsidRPr="00B82AD8">
        <w:t xml:space="preserve">. </w:t>
      </w:r>
      <w:r w:rsidRPr="00B82AD8">
        <w:rPr>
          <w:rStyle w:val="StyleUnderline"/>
        </w:rPr>
        <w:t>In aircraft carriers, nuclear submarines, naval aviation, surface firepower, assault ships, missiles and logistics</w:t>
      </w:r>
      <w:r w:rsidRPr="00B82AD8">
        <w:t xml:space="preserve">, </w:t>
      </w:r>
      <w:r w:rsidRPr="00B82AD8">
        <w:rPr>
          <w:rStyle w:val="StyleUnderline"/>
        </w:rPr>
        <w:t xml:space="preserve">the </w:t>
      </w:r>
      <w:r w:rsidRPr="00B82AD8">
        <w:rPr>
          <w:rStyle w:val="Emphasis"/>
        </w:rPr>
        <w:t>U</w:t>
      </w:r>
      <w:r w:rsidRPr="00B82AD8">
        <w:rPr>
          <w:rStyle w:val="StyleUnderline"/>
        </w:rPr>
        <w:t xml:space="preserve">nited </w:t>
      </w:r>
      <w:r w:rsidRPr="00B82AD8">
        <w:rPr>
          <w:rStyle w:val="Emphasis"/>
        </w:rPr>
        <w:t>S</w:t>
      </w:r>
      <w:r w:rsidRPr="00B82AD8">
        <w:rPr>
          <w:rStyle w:val="StyleUnderline"/>
        </w:rPr>
        <w:t>tates Navy is</w:t>
      </w:r>
      <w:r w:rsidRPr="00B82AD8">
        <w:t xml:space="preserve"> </w:t>
      </w:r>
      <w:r w:rsidRPr="00B82AD8">
        <w:rPr>
          <w:rStyle w:val="Emphasis"/>
        </w:rPr>
        <w:t>more powerful than all other navies of the world combined</w:t>
      </w:r>
      <w:r w:rsidRPr="00B82AD8">
        <w:t xml:space="preserve">. </w:t>
      </w:r>
      <w:r w:rsidRPr="00B82AD8">
        <w:rPr>
          <w:rStyle w:val="StyleUnderline"/>
        </w:rPr>
        <w:t xml:space="preserve">Some commentators engage in </w:t>
      </w:r>
      <w:r w:rsidRPr="00B82AD8">
        <w:rPr>
          <w:rStyle w:val="Emphasis"/>
        </w:rPr>
        <w:t>fearmongering</w:t>
      </w:r>
      <w:r w:rsidRPr="00B82AD8">
        <w:t xml:space="preserve"> regarding China’s carriers, new submarines and its </w:t>
      </w:r>
      <w:proofErr w:type="spellStart"/>
      <w:r w:rsidRPr="00B82AD8">
        <w:t>anti­ship</w:t>
      </w:r>
      <w:proofErr w:type="spellEnd"/>
      <w:r w:rsidRPr="00B82AD8">
        <w:t xml:space="preserve"> ballistic missile. But the carriers are modest compared with America’s, the submarines far less capable than ours. And there’s no evidence that its </w:t>
      </w:r>
      <w:proofErr w:type="spellStart"/>
      <w:r w:rsidRPr="00B82AD8">
        <w:t>anti­ship</w:t>
      </w:r>
      <w:proofErr w:type="spellEnd"/>
      <w:r w:rsidRPr="00B82AD8">
        <w:t xml:space="preserve"> missile has had a realistic test. China’s neighbors are unhappy that the growing Chinese Navy may back Beijing’s claims regarding the South China Sea. But </w:t>
      </w:r>
      <w:r w:rsidRPr="00B82AD8">
        <w:rPr>
          <w:rStyle w:val="StyleUnderline"/>
        </w:rPr>
        <w:t>Chinese naval expansion does not pose any direct threat to the national security</w:t>
      </w:r>
      <w:r w:rsidRPr="00B82AD8">
        <w:t xml:space="preserve"> of the United States, </w:t>
      </w:r>
      <w:r w:rsidRPr="00B82AD8">
        <w:rPr>
          <w:rStyle w:val="StyleUnderline"/>
        </w:rPr>
        <w:t>or</w:t>
      </w:r>
      <w:r w:rsidRPr="00B82AD8">
        <w:t xml:space="preserve"> to its </w:t>
      </w:r>
      <w:r w:rsidRPr="00B82AD8">
        <w:rPr>
          <w:rStyle w:val="StyleUnderline"/>
        </w:rPr>
        <w:t>dominance</w:t>
      </w:r>
      <w:r w:rsidRPr="00B82AD8">
        <w:t xml:space="preserve"> of the oceans. For the United States to think there is something sinister in China’s projecting power in its own nearby waters would be like China’s asserting there were something sinister in the fact that the United States Fourth Fleet operates in the Caribbean. South China Sea jurisdictional disputes are an issue to be resolved by negotiation. </w:t>
      </w:r>
      <w:r w:rsidRPr="00B82AD8">
        <w:rPr>
          <w:rStyle w:val="StyleUnderline"/>
        </w:rPr>
        <w:t xml:space="preserve">Making the United States Navy </w:t>
      </w:r>
      <w:r w:rsidRPr="00B82AD8">
        <w:rPr>
          <w:rStyle w:val="Emphasis"/>
        </w:rPr>
        <w:t>even more powerful won’t matter</w:t>
      </w:r>
      <w:r w:rsidRPr="00B82AD8">
        <w:t xml:space="preserve"> to such clashes. </w:t>
      </w:r>
      <w:r w:rsidRPr="00B82AD8">
        <w:rPr>
          <w:rStyle w:val="StyleUnderline"/>
        </w:rPr>
        <w:t xml:space="preserve">For many centuries, naval rivalry was a central aspect of </w:t>
      </w:r>
      <w:proofErr w:type="spellStart"/>
      <w:r w:rsidRPr="00B82AD8">
        <w:rPr>
          <w:rStyle w:val="StyleUnderline"/>
        </w:rPr>
        <w:t>great­power</w:t>
      </w:r>
      <w:proofErr w:type="spellEnd"/>
      <w:r w:rsidRPr="00B82AD8">
        <w:rPr>
          <w:rStyle w:val="StyleUnderline"/>
        </w:rPr>
        <w:t xml:space="preserve"> relations</w:t>
      </w:r>
      <w:r w:rsidRPr="00B82AD8">
        <w:t xml:space="preserve">. Yet for more than half a century </w:t>
      </w:r>
      <w:r w:rsidRPr="00B82AD8">
        <w:rPr>
          <w:rStyle w:val="StyleUnderline"/>
        </w:rPr>
        <w:t xml:space="preserve">there has been no </w:t>
      </w:r>
      <w:proofErr w:type="spellStart"/>
      <w:r w:rsidRPr="00B82AD8">
        <w:rPr>
          <w:rStyle w:val="StyleUnderline"/>
        </w:rPr>
        <w:t>great­power</w:t>
      </w:r>
      <w:proofErr w:type="spellEnd"/>
      <w:r w:rsidRPr="00B82AD8">
        <w:rPr>
          <w:rStyle w:val="StyleUnderline"/>
        </w:rPr>
        <w:t xml:space="preserve"> naval rivalry — </w:t>
      </w:r>
      <w:r w:rsidRPr="00B82AD8">
        <w:rPr>
          <w:rStyle w:val="Emphasis"/>
        </w:rPr>
        <w:t>because the United States Navy rules</w:t>
      </w:r>
      <w:r w:rsidRPr="00B82AD8">
        <w:t xml:space="preserve">. </w:t>
      </w:r>
      <w:r w:rsidRPr="00B82AD8">
        <w:rPr>
          <w:rStyle w:val="StyleUnderline"/>
        </w:rPr>
        <w:t>The last major sea battle was at Okinawa, in 1945</w:t>
      </w:r>
      <w:r w:rsidRPr="00B82AD8">
        <w:t>. Piracy still occurs, but in the main, global trade has flowered because sea lanes are open and commercial vessels ply the oceans</w:t>
      </w:r>
      <w:r w:rsidRPr="00B82AD8">
        <w:rPr>
          <w:rFonts w:hint="eastAsia"/>
          <w:lang w:eastAsia="ko-KR"/>
        </w:rPr>
        <w:t xml:space="preserve"> </w:t>
      </w:r>
      <w:r w:rsidRPr="00B82AD8">
        <w:rPr>
          <w:lang w:eastAsia="ko-KR"/>
        </w:rPr>
        <w:t xml:space="preserve">unthreatened by warships. Free commerce upon the oceans brings nearly all nations, including developing nations, higher living standards and less poverty. Since Navy operations take place far from home, Americans may be unaware of their country’s nautical strength and of the progressive role the Navy plays in world affairs. Many Americans have never seen an </w:t>
      </w:r>
      <w:proofErr w:type="spellStart"/>
      <w:r w:rsidRPr="00B82AD8">
        <w:rPr>
          <w:lang w:eastAsia="ko-KR"/>
        </w:rPr>
        <w:t>active­duty</w:t>
      </w:r>
      <w:proofErr w:type="spellEnd"/>
      <w:r w:rsidRPr="00B82AD8">
        <w:rPr>
          <w:lang w:eastAsia="ko-KR"/>
        </w:rPr>
        <w:t xml:space="preserve"> United States warship; </w:t>
      </w:r>
      <w:proofErr w:type="gramStart"/>
      <w:r w:rsidRPr="00B82AD8">
        <w:rPr>
          <w:lang w:eastAsia="ko-KR"/>
        </w:rPr>
        <w:t>ships</w:t>
      </w:r>
      <w:proofErr w:type="gramEnd"/>
      <w:r w:rsidRPr="00B82AD8">
        <w:rPr>
          <w:lang w:eastAsia="ko-KR"/>
        </w:rPr>
        <w:t xml:space="preserve"> can’t march in Fourth of July parades or fly over football games. But arguably, naval hegemony is among the greatest American achievements, and one that makes all nations better off. That hegemony is secured by such a dramatic margin that no naval buildup is needed. A few years ago, </w:t>
      </w:r>
      <w:r w:rsidRPr="00B82AD8">
        <w:rPr>
          <w:rStyle w:val="StyleUnderline"/>
        </w:rPr>
        <w:t>I gave a lecture at the</w:t>
      </w:r>
      <w:r w:rsidRPr="00B82AD8">
        <w:rPr>
          <w:lang w:eastAsia="ko-KR"/>
        </w:rPr>
        <w:t xml:space="preserve"> United States </w:t>
      </w:r>
      <w:r w:rsidRPr="00B82AD8">
        <w:rPr>
          <w:rStyle w:val="Emphasis"/>
        </w:rPr>
        <w:t>N</w:t>
      </w:r>
      <w:r w:rsidRPr="00B82AD8">
        <w:rPr>
          <w:rStyle w:val="StyleUnderline"/>
        </w:rPr>
        <w:t xml:space="preserve">aval </w:t>
      </w:r>
      <w:r w:rsidRPr="00B82AD8">
        <w:rPr>
          <w:rStyle w:val="Emphasis"/>
        </w:rPr>
        <w:t>W</w:t>
      </w:r>
      <w:r w:rsidRPr="00B82AD8">
        <w:rPr>
          <w:rStyle w:val="StyleUnderline"/>
        </w:rPr>
        <w:t xml:space="preserve">ar </w:t>
      </w:r>
      <w:r w:rsidRPr="00B82AD8">
        <w:rPr>
          <w:rStyle w:val="Emphasis"/>
        </w:rPr>
        <w:t>C</w:t>
      </w:r>
      <w:r w:rsidRPr="00B82AD8">
        <w:rPr>
          <w:rStyle w:val="StyleUnderline"/>
        </w:rPr>
        <w:t>ollege</w:t>
      </w:r>
      <w:r w:rsidRPr="00B82AD8">
        <w:rPr>
          <w:lang w:eastAsia="ko-KR"/>
        </w:rPr>
        <w:t xml:space="preserve">, in Newport, R.I. </w:t>
      </w:r>
      <w:r w:rsidRPr="00B82AD8">
        <w:rPr>
          <w:rStyle w:val="StyleUnderline"/>
        </w:rPr>
        <w:t>Officers from 129 nations</w:t>
      </w:r>
      <w:r w:rsidRPr="00B82AD8">
        <w:rPr>
          <w:lang w:eastAsia="ko-KR"/>
        </w:rPr>
        <w:t xml:space="preserve"> </w:t>
      </w:r>
      <w:r w:rsidRPr="00B82AD8">
        <w:rPr>
          <w:rStyle w:val="StyleUnderline"/>
        </w:rPr>
        <w:t>have graduated</w:t>
      </w:r>
      <w:r w:rsidRPr="00B82AD8">
        <w:rPr>
          <w:lang w:eastAsia="ko-KR"/>
        </w:rPr>
        <w:t xml:space="preserve"> from the Naval War College; </w:t>
      </w:r>
      <w:proofErr w:type="gramStart"/>
      <w:r w:rsidRPr="00B82AD8">
        <w:rPr>
          <w:lang w:eastAsia="ko-KR"/>
        </w:rPr>
        <w:t>flags</w:t>
      </w:r>
      <w:proofErr w:type="gramEnd"/>
      <w:r w:rsidRPr="00B82AD8">
        <w:rPr>
          <w:lang w:eastAsia="ko-KR"/>
        </w:rPr>
        <w:t xml:space="preserve"> of their countries ring the grounds. </w:t>
      </w:r>
      <w:r w:rsidRPr="00B82AD8">
        <w:rPr>
          <w:rStyle w:val="StyleUnderline"/>
        </w:rPr>
        <w:t xml:space="preserve">I was reminded that </w:t>
      </w:r>
      <w:r w:rsidRPr="00B82AD8">
        <w:rPr>
          <w:rStyle w:val="Emphasis"/>
        </w:rPr>
        <w:t>one lesson</w:t>
      </w:r>
      <w:r w:rsidRPr="00B82AD8">
        <w:rPr>
          <w:lang w:eastAsia="ko-KR"/>
        </w:rPr>
        <w:t xml:space="preserve"> </w:t>
      </w:r>
      <w:r w:rsidRPr="00B82AD8">
        <w:rPr>
          <w:rStyle w:val="StyleUnderline"/>
        </w:rPr>
        <w:t xml:space="preserve">that officers of other navies learn at the Naval War College is that there is </w:t>
      </w:r>
      <w:r w:rsidRPr="00B82AD8">
        <w:rPr>
          <w:rStyle w:val="Emphasis"/>
        </w:rPr>
        <w:t>zero chance</w:t>
      </w:r>
      <w:r w:rsidRPr="00B82AD8">
        <w:rPr>
          <w:lang w:eastAsia="ko-KR"/>
        </w:rPr>
        <w:t xml:space="preserve"> </w:t>
      </w:r>
      <w:r w:rsidRPr="00B82AD8">
        <w:rPr>
          <w:rStyle w:val="StyleUnderline"/>
        </w:rPr>
        <w:t xml:space="preserve">they will </w:t>
      </w:r>
      <w:r w:rsidRPr="00B82AD8">
        <w:rPr>
          <w:rStyle w:val="Emphasis"/>
        </w:rPr>
        <w:t>ever defeat the United States in battle</w:t>
      </w:r>
      <w:r w:rsidRPr="00B82AD8">
        <w:rPr>
          <w:lang w:eastAsia="ko-KR"/>
        </w:rPr>
        <w:t xml:space="preserve"> — </w:t>
      </w:r>
      <w:r w:rsidRPr="00B82AD8">
        <w:rPr>
          <w:rStyle w:val="StyleUnderline"/>
        </w:rPr>
        <w:t xml:space="preserve">so why </w:t>
      </w:r>
      <w:r w:rsidRPr="00B82AD8">
        <w:rPr>
          <w:rStyle w:val="Emphasis"/>
        </w:rPr>
        <w:t>even try?</w:t>
      </w:r>
      <w:r w:rsidRPr="00B82AD8">
        <w:rPr>
          <w:lang w:eastAsia="ko-KR"/>
        </w:rPr>
        <w:t xml:space="preserve"> This situation is a tremendously positive development for the world, but it also means </w:t>
      </w:r>
      <w:r w:rsidRPr="00B82AD8">
        <w:rPr>
          <w:rStyle w:val="Emphasis"/>
        </w:rPr>
        <w:t>there is no reason</w:t>
      </w:r>
      <w:r w:rsidRPr="00B82AD8">
        <w:rPr>
          <w:lang w:eastAsia="ko-KR"/>
        </w:rPr>
        <w:t xml:space="preserve"> </w:t>
      </w:r>
      <w:r w:rsidRPr="00B82AD8">
        <w:rPr>
          <w:rStyle w:val="StyleUnderline"/>
        </w:rPr>
        <w:t xml:space="preserve">to increase the Navy’s budget, nor for Congress to </w:t>
      </w:r>
      <w:r w:rsidRPr="00B82AD8">
        <w:rPr>
          <w:rStyle w:val="Emphasis"/>
        </w:rPr>
        <w:t>fret</w:t>
      </w:r>
      <w:r w:rsidRPr="00B82AD8">
        <w:rPr>
          <w:rStyle w:val="StyleUnderline"/>
        </w:rPr>
        <w:t xml:space="preserve"> about how many ships we have.</w:t>
      </w:r>
    </w:p>
    <w:p w:rsidR="00D572E6" w:rsidRPr="00703354" w:rsidRDefault="00D572E6" w:rsidP="00D572E6">
      <w:pPr>
        <w:pStyle w:val="Heading3"/>
      </w:pPr>
      <w:r w:rsidRPr="00703354">
        <w:lastRenderedPageBreak/>
        <w:t>Alt Cause—Allies and Cooperation Key</w:t>
      </w:r>
    </w:p>
    <w:p w:rsidR="00D572E6" w:rsidRPr="00703354" w:rsidRDefault="00D572E6" w:rsidP="00D572E6">
      <w:pPr>
        <w:pStyle w:val="Heading4"/>
      </w:pPr>
      <w:r w:rsidRPr="00703354">
        <w:t>Alt causes to SCS war—US must strengthen and cooperate with its allies to deter China.</w:t>
      </w:r>
    </w:p>
    <w:p w:rsidR="00D572E6" w:rsidRPr="00703354" w:rsidRDefault="00D572E6" w:rsidP="00D572E6">
      <w:pPr>
        <w:rPr>
          <w:rStyle w:val="Style13ptBold"/>
        </w:rPr>
      </w:pPr>
      <w:proofErr w:type="spellStart"/>
      <w:r w:rsidRPr="00703354">
        <w:rPr>
          <w:rStyle w:val="Style13ptBold"/>
        </w:rPr>
        <w:t>Bryen</w:t>
      </w:r>
      <w:proofErr w:type="spellEnd"/>
      <w:r w:rsidRPr="00703354">
        <w:rPr>
          <w:rStyle w:val="Style13ptBold"/>
        </w:rPr>
        <w:t>, former U.S. Senate Foreign Relations Committee senior staff director, 2018</w:t>
      </w:r>
    </w:p>
    <w:p w:rsidR="00D572E6" w:rsidRPr="00703354" w:rsidRDefault="00D572E6" w:rsidP="00D572E6">
      <w:r w:rsidRPr="00703354">
        <w:t xml:space="preserve">(Stephen, May 5, 2018, Asia Times, “How to counter China’s fortified islands in South China Sea,” </w:t>
      </w:r>
      <w:hyperlink r:id="rId24" w:history="1">
        <w:r w:rsidRPr="00703354">
          <w:rPr>
            <w:rStyle w:val="Hyperlink"/>
          </w:rPr>
          <w:t>http://www.atimes.com/article/how-to-counter-chinas-fortified-islands-in-south-china-sea/</w:t>
        </w:r>
      </w:hyperlink>
      <w:r w:rsidRPr="00703354">
        <w:t>, Date Accessed: 7/14/18, GDI-AA)</w:t>
      </w:r>
    </w:p>
    <w:p w:rsidR="00D572E6" w:rsidRPr="00703354" w:rsidRDefault="00D572E6" w:rsidP="00D572E6">
      <w:r w:rsidRPr="00703354">
        <w:rPr>
          <w:rStyle w:val="StyleUnderline"/>
        </w:rPr>
        <w:t xml:space="preserve">Washington has to strengthen its regional allies, especially Japan and Taiwan, </w:t>
      </w:r>
      <w:r w:rsidRPr="00703354">
        <w:t xml:space="preserve">by stepping up strategic patrols and </w:t>
      </w:r>
      <w:r w:rsidRPr="00703354">
        <w:rPr>
          <w:rStyle w:val="StyleUnderline"/>
        </w:rPr>
        <w:t xml:space="preserve">by backing enhanced military cooperation agreements, especially between Taiwan and Japan. </w:t>
      </w:r>
      <w:r w:rsidRPr="00703354">
        <w:t xml:space="preserve">As retired Japanese admiral </w:t>
      </w:r>
      <w:proofErr w:type="spellStart"/>
      <w:r w:rsidRPr="00703354">
        <w:t>Tomohisa</w:t>
      </w:r>
      <w:proofErr w:type="spellEnd"/>
      <w:r w:rsidRPr="00703354">
        <w:t xml:space="preserve"> Takei, who also was the former chief of staff of Japan’s Maritime Self-Defense Force (JMSDF) pointed out this past week, </w:t>
      </w:r>
      <w:r w:rsidRPr="00703354">
        <w:rPr>
          <w:rStyle w:val="StyleUnderline"/>
        </w:rPr>
        <w:t>it is high time for Japan to increase its military exchanges and cooperation with its close neighbor Taiwan.</w:t>
      </w:r>
      <w:r w:rsidRPr="00703354">
        <w:t xml:space="preserve">  American support for any arrangement is absolutely necessary.</w:t>
      </w:r>
    </w:p>
    <w:p w:rsidR="00D572E6" w:rsidRPr="00703354" w:rsidRDefault="00D572E6" w:rsidP="00D572E6">
      <w:pPr>
        <w:rPr>
          <w:rStyle w:val="StyleUnderline"/>
        </w:rPr>
      </w:pPr>
      <w:r w:rsidRPr="00703354">
        <w:rPr>
          <w:rStyle w:val="StyleUnderline"/>
        </w:rPr>
        <w:t xml:space="preserve">Both countries should actively be sharing intelligence on China’s naval and air operations that impact both countries.  Tracking Chinese submarines should be carried out cooperatively to make it more difficult for China to threaten either country.  Data from radars will help provide situational awareness – Taiwan has </w:t>
      </w:r>
      <w:proofErr w:type="gramStart"/>
      <w:r w:rsidRPr="00703354">
        <w:rPr>
          <w:rStyle w:val="StyleUnderline"/>
        </w:rPr>
        <w:t>a superb</w:t>
      </w:r>
      <w:proofErr w:type="gramEnd"/>
      <w:r w:rsidRPr="00703354">
        <w:rPr>
          <w:rStyle w:val="StyleUnderline"/>
        </w:rPr>
        <w:t xml:space="preserve"> and well-positioned long-range radar that can help Japan understand about China’s air operations and locate its missile bases. Both countries should be coordinating their patrols and surveillance activities which will be an immediate force multiplier.  Sharing this information actively with the US creates a kind of defense triad of great significance.</w:t>
      </w:r>
    </w:p>
    <w:p w:rsidR="00D572E6" w:rsidRPr="00703354" w:rsidRDefault="00D572E6" w:rsidP="00D572E6">
      <w:pPr>
        <w:rPr>
          <w:rStyle w:val="StyleUnderline"/>
        </w:rPr>
      </w:pPr>
      <w:r w:rsidRPr="00703354">
        <w:rPr>
          <w:rStyle w:val="StyleUnderline"/>
        </w:rPr>
        <w:t>It is also important to see technology collaboration in vital areas including missile defense, naval protection systems, submarine and Anti-submarine Warfare (ASW) technology. The US has offered to help Taiwan with submarines but Japan has stayed silent. It is in Japan’s interest and the US interest for Taiwan to have modern submarines for self-defense.</w:t>
      </w:r>
    </w:p>
    <w:p w:rsidR="00D572E6" w:rsidRPr="00703354" w:rsidRDefault="00D572E6" w:rsidP="00D572E6">
      <w:r w:rsidRPr="00703354">
        <w:rPr>
          <w:rStyle w:val="StyleUnderline"/>
        </w:rPr>
        <w:t xml:space="preserve">Regional alliances will have the important effect of making it easier for the US to stay the course in the region. Lacking such cooperation puts undue pressure on the US Navy, Marines and Air Force which will be left on their own to support regional security, a posture that may not be acceptable to the American people or the US military. The US has a right to expect that its allies will cooperate not only directly with the US but with each other to make the total effort effective and to avoid costly errors and mistakes </w:t>
      </w:r>
      <w:r w:rsidRPr="00703354">
        <w:t xml:space="preserve">that can happen where there is </w:t>
      </w:r>
      <w:proofErr w:type="gramStart"/>
      <w:r w:rsidRPr="00703354">
        <w:t>neither cooperation</w:t>
      </w:r>
      <w:proofErr w:type="gramEnd"/>
      <w:r w:rsidRPr="00703354">
        <w:t xml:space="preserve">, coordination or even </w:t>
      </w:r>
      <w:proofErr w:type="spellStart"/>
      <w:r w:rsidRPr="00703354">
        <w:t>deconfliction</w:t>
      </w:r>
      <w:proofErr w:type="spellEnd"/>
      <w:r w:rsidRPr="00703354">
        <w:t xml:space="preserve"> of operations.</w:t>
      </w:r>
    </w:p>
    <w:p w:rsidR="00D572E6" w:rsidRPr="00703354" w:rsidRDefault="00D572E6" w:rsidP="00D572E6">
      <w:pPr>
        <w:pStyle w:val="Heading3"/>
      </w:pPr>
      <w:r w:rsidRPr="00703354">
        <w:lastRenderedPageBreak/>
        <w:t>Impact Inevitable—Intelligence Gaps</w:t>
      </w:r>
    </w:p>
    <w:p w:rsidR="00D572E6" w:rsidRPr="00703354" w:rsidRDefault="00D572E6" w:rsidP="00D572E6">
      <w:pPr>
        <w:pStyle w:val="Heading4"/>
      </w:pPr>
      <w:r w:rsidRPr="00703354">
        <w:t>Impact inevitable—</w:t>
      </w:r>
      <w:proofErr w:type="gramStart"/>
      <w:r w:rsidRPr="00703354">
        <w:t>Naval</w:t>
      </w:r>
      <w:proofErr w:type="gramEnd"/>
      <w:r w:rsidRPr="00703354">
        <w:t xml:space="preserve"> intelligence gaps make accidental and intentional conflict likely.</w:t>
      </w:r>
    </w:p>
    <w:p w:rsidR="00D572E6" w:rsidRPr="00703354" w:rsidRDefault="00D572E6" w:rsidP="00D572E6">
      <w:pPr>
        <w:rPr>
          <w:rStyle w:val="Style13ptBold"/>
        </w:rPr>
      </w:pPr>
      <w:r w:rsidRPr="00703354">
        <w:rPr>
          <w:rStyle w:val="Style13ptBold"/>
        </w:rPr>
        <w:t>Thompson, former Georgetown University Deputy Director of Security Studies, 2018</w:t>
      </w:r>
    </w:p>
    <w:p w:rsidR="00D572E6" w:rsidRPr="00703354" w:rsidRDefault="00D572E6" w:rsidP="00D572E6">
      <w:r w:rsidRPr="00703354">
        <w:t xml:space="preserve">(Loren, July 10, 2018, Forbes, “A Quick Fix </w:t>
      </w:r>
      <w:proofErr w:type="gramStart"/>
      <w:r w:rsidRPr="00703354">
        <w:t>For U.S. Navy Surveillance Gaps In</w:t>
      </w:r>
      <w:proofErr w:type="gramEnd"/>
      <w:r w:rsidRPr="00703354">
        <w:t xml:space="preserve"> Asia,” </w:t>
      </w:r>
      <w:hyperlink r:id="rId25" w:anchor="7daea79f1d84" w:history="1">
        <w:r w:rsidRPr="00703354">
          <w:rPr>
            <w:rStyle w:val="Hyperlink"/>
          </w:rPr>
          <w:t>https://www.forbes.com/sites/lorenthompson/2018/07/10/a-quick-fix-for-u-s-navy-surveillance-gaps-in-asia/#7daea79f1d84</w:t>
        </w:r>
      </w:hyperlink>
      <w:r w:rsidRPr="00703354">
        <w:t>, Date Accessed: 7/14/18, GDI-AA)</w:t>
      </w:r>
    </w:p>
    <w:p w:rsidR="00D572E6" w:rsidRPr="00703354" w:rsidRDefault="00D572E6" w:rsidP="00D572E6">
      <w:pPr>
        <w:rPr>
          <w:rStyle w:val="StyleUnderline"/>
        </w:rPr>
      </w:pPr>
      <w:r w:rsidRPr="00703354">
        <w:rPr>
          <w:rStyle w:val="StyleUnderline"/>
        </w:rPr>
        <w:t>President Trump has advanced a plan to increase the size of the Navy to 350 warships from fewer than 300 today, but building more warships will take many years. New threats might arise in the Persian Gulf, or in Southeast Asia, or on the Korean Peninsula, long before the U.S. naval presence there grows.</w:t>
      </w:r>
    </w:p>
    <w:p w:rsidR="00D572E6" w:rsidRPr="00703354" w:rsidRDefault="00D572E6" w:rsidP="00D572E6">
      <w:r w:rsidRPr="00703354">
        <w:rPr>
          <w:rStyle w:val="StyleUnderline"/>
        </w:rPr>
        <w:t>So the Navy needs to think about near-term solutions</w:t>
      </w:r>
      <w:r w:rsidRPr="00703354">
        <w:t xml:space="preserve"> to whatever operational shortfalls it faces in the area -- solutions </w:t>
      </w:r>
      <w:r w:rsidRPr="00703354">
        <w:rPr>
          <w:rStyle w:val="StyleUnderline"/>
        </w:rPr>
        <w:t>that materially improve capabilities without draining money from other vital missions</w:t>
      </w:r>
      <w:r w:rsidRPr="00703354">
        <w:t xml:space="preserve"> (like sustaining nuclear deterrence).</w:t>
      </w:r>
    </w:p>
    <w:p w:rsidR="00D572E6" w:rsidRPr="00703354" w:rsidRDefault="00D572E6" w:rsidP="00D572E6">
      <w:pPr>
        <w:rPr>
          <w:rStyle w:val="StyleUnderline"/>
        </w:rPr>
      </w:pPr>
      <w:r w:rsidRPr="00703354">
        <w:rPr>
          <w:rStyle w:val="StyleUnderline"/>
        </w:rPr>
        <w:t>It seems the biggest gap in capabilities concerns intelligence, surveillance and reconnaissance -- in other words, achieving the kind of situational awareness necessary so that scarce naval assets can be deployed in the most effective fashion across vast expanses of ocean.</w:t>
      </w:r>
    </w:p>
    <w:p w:rsidR="00D572E6" w:rsidRPr="00703354" w:rsidRDefault="00D572E6" w:rsidP="00D572E6">
      <w:r w:rsidRPr="00703354">
        <w:rPr>
          <w:rStyle w:val="StyleUnderline"/>
        </w:rPr>
        <w:t>The Navy gets some help from airborne and orbital assets operated by the Air Force. It also gets help from allied military forces</w:t>
      </w:r>
      <w:r w:rsidRPr="00703354">
        <w:t xml:space="preserve"> in the region. But </w:t>
      </w:r>
      <w:r w:rsidRPr="00703354">
        <w:rPr>
          <w:rStyle w:val="StyleUnderline"/>
        </w:rPr>
        <w:t>even with the ongoing deployment of the new P-8A Poseidon maritime patrol aircraft in the region, there are yawning gaps in Navy intelligence, surveillance and recon.</w:t>
      </w:r>
    </w:p>
    <w:p w:rsidR="00D572E6" w:rsidRPr="00703354" w:rsidRDefault="00D572E6" w:rsidP="00D572E6">
      <w:pPr>
        <w:rPr>
          <w:rStyle w:val="StyleUnderline"/>
        </w:rPr>
      </w:pPr>
      <w:r w:rsidRPr="00703354">
        <w:rPr>
          <w:rStyle w:val="StyleUnderline"/>
        </w:rPr>
        <w:t xml:space="preserve">For instance, the Navy has great difficulty discerning friendly forces from hostile ones at long distances, particularly when weather conditions don't cooperate. Whether those forces are distant warships or military units operating under a jungle canopy, it is often hard to determine what </w:t>
      </w:r>
      <w:proofErr w:type="gramStart"/>
      <w:r w:rsidRPr="00703354">
        <w:rPr>
          <w:rStyle w:val="StyleUnderline"/>
        </w:rPr>
        <w:t>is a threat</w:t>
      </w:r>
      <w:proofErr w:type="gramEnd"/>
      <w:r w:rsidRPr="00703354">
        <w:rPr>
          <w:rStyle w:val="StyleUnderline"/>
        </w:rPr>
        <w:t xml:space="preserve"> and what isn't.</w:t>
      </w:r>
    </w:p>
    <w:p w:rsidR="00D572E6" w:rsidRPr="00703354" w:rsidRDefault="00D572E6" w:rsidP="00D572E6">
      <w:pPr>
        <w:rPr>
          <w:rStyle w:val="StyleUnderline"/>
        </w:rPr>
      </w:pPr>
      <w:r w:rsidRPr="00703354">
        <w:t xml:space="preserve">The Fifth Fleet and the Seventh Fleet have both identified this challenge as a major concern in their respective areas of responsibility. So here's </w:t>
      </w:r>
      <w:r w:rsidRPr="00703354">
        <w:rPr>
          <w:rStyle w:val="StyleUnderline"/>
        </w:rPr>
        <w:t xml:space="preserve">a solution that would fix the problem for an amount of money equal to maybe two or three </w:t>
      </w:r>
      <w:proofErr w:type="spellStart"/>
      <w:r w:rsidRPr="00703354">
        <w:rPr>
          <w:rStyle w:val="StyleUnderline"/>
        </w:rPr>
        <w:t>hours worth</w:t>
      </w:r>
      <w:proofErr w:type="spellEnd"/>
      <w:r w:rsidRPr="00703354">
        <w:rPr>
          <w:rStyle w:val="StyleUnderline"/>
        </w:rPr>
        <w:t xml:space="preserve"> of federal spending.</w:t>
      </w:r>
    </w:p>
    <w:p w:rsidR="00D572E6" w:rsidRPr="00703354" w:rsidRDefault="00D572E6" w:rsidP="00D572E6">
      <w:pPr>
        <w:rPr>
          <w:rStyle w:val="StyleUnderline"/>
        </w:rPr>
      </w:pPr>
      <w:r w:rsidRPr="00703354">
        <w:rPr>
          <w:rStyle w:val="StyleUnderline"/>
        </w:rPr>
        <w:t>The Air Force's U-2 spy plane has long hosted a multi-spectral infrared sensor capable of detecting and assessing remote targets in haze, precipitation or the dead of night. In recent years the sensor has been adapted for use on the Air Force's Global Hawk unmanned aerial system -- the same airframe the Navy has modified to serve as its own Triton long-endurance drone.</w:t>
      </w:r>
    </w:p>
    <w:p w:rsidR="00D572E6" w:rsidRPr="00703354" w:rsidRDefault="00D572E6" w:rsidP="00D572E6">
      <w:r w:rsidRPr="00703354">
        <w:rPr>
          <w:rStyle w:val="StyleUnderline"/>
        </w:rPr>
        <w:t>It thus would not be difficult to carry the sensor, officially designated as the MS-177A system, on the Navy drone. It could also be installed on manned maritime patrol aircraft</w:t>
      </w:r>
      <w:r w:rsidRPr="00703354">
        <w:t xml:space="preserve"> such as the Poseidon.</w:t>
      </w:r>
    </w:p>
    <w:p w:rsidR="00D572E6" w:rsidRPr="00703354" w:rsidRDefault="00D572E6" w:rsidP="00D572E6">
      <w:pPr>
        <w:pStyle w:val="Heading3"/>
      </w:pPr>
      <w:r w:rsidRPr="00703354">
        <w:lastRenderedPageBreak/>
        <w:t>SCS Tension Alt Causes</w:t>
      </w:r>
    </w:p>
    <w:p w:rsidR="00D572E6" w:rsidRPr="00703354" w:rsidRDefault="00D572E6" w:rsidP="00D572E6">
      <w:pPr>
        <w:pStyle w:val="Heading4"/>
      </w:pPr>
      <w:r w:rsidRPr="00703354">
        <w:t xml:space="preserve">Alt causes to low </w:t>
      </w:r>
      <w:proofErr w:type="spellStart"/>
      <w:r w:rsidRPr="00703354">
        <w:t>heg</w:t>
      </w:r>
      <w:proofErr w:type="spellEnd"/>
      <w:r w:rsidRPr="00703354">
        <w:t xml:space="preserve"> in the SCS – proximity, low industrial production, and unwillingness to go to war with China</w:t>
      </w:r>
    </w:p>
    <w:p w:rsidR="00D572E6" w:rsidRPr="00703354" w:rsidRDefault="00D572E6" w:rsidP="00D572E6">
      <w:pPr>
        <w:rPr>
          <w:rStyle w:val="Style13ptBold"/>
        </w:rPr>
      </w:pPr>
      <w:r w:rsidRPr="00703354">
        <w:rPr>
          <w:rStyle w:val="Style13ptBold"/>
        </w:rPr>
        <w:t>Farley, Patterson School of Diplomacy and International Commerce senior lecturer, 6/5</w:t>
      </w:r>
    </w:p>
    <w:p w:rsidR="00D572E6" w:rsidRPr="00703354" w:rsidRDefault="00D572E6" w:rsidP="00D572E6">
      <w:pPr>
        <w:rPr>
          <w:rStyle w:val="Style13ptBold"/>
          <w:b w:val="0"/>
          <w:sz w:val="16"/>
        </w:rPr>
      </w:pPr>
      <w:r w:rsidRPr="00703354">
        <w:rPr>
          <w:rStyle w:val="Style13ptBold"/>
          <w:b w:val="0"/>
          <w:sz w:val="16"/>
        </w:rPr>
        <w:t xml:space="preserve">[Robert, senior lecturer at the Patterson School of Diplomacy and International Commerce, 6/5/18, “The South China Sea Conundrum for the United States,” accessed 7/13/18, </w:t>
      </w:r>
      <w:hyperlink r:id="rId26" w:history="1">
        <w:r w:rsidRPr="00703354">
          <w:rPr>
            <w:rStyle w:val="Hyperlink"/>
          </w:rPr>
          <w:t>https://thediplomat.com/2018/06/the-south-china-sea-conundrum-for-the-united-states/</w:t>
        </w:r>
      </w:hyperlink>
      <w:r w:rsidRPr="00703354">
        <w:rPr>
          <w:rStyle w:val="Style13ptBold"/>
          <w:b w:val="0"/>
          <w:sz w:val="16"/>
        </w:rPr>
        <w:t>] GDI-ARV</w:t>
      </w:r>
    </w:p>
    <w:p w:rsidR="00D572E6" w:rsidRPr="00703354" w:rsidRDefault="00D572E6" w:rsidP="00D572E6">
      <w:pPr>
        <w:rPr>
          <w:rStyle w:val="StyleUnderline"/>
        </w:rPr>
      </w:pPr>
      <w:r w:rsidRPr="00703354">
        <w:rPr>
          <w:rStyle w:val="StyleUnderline"/>
        </w:rPr>
        <w:t>It’s over in the South China Sea. The United States just hasn’t figured it out yet.</w:t>
      </w:r>
    </w:p>
    <w:p w:rsidR="00D572E6" w:rsidRPr="00703354" w:rsidRDefault="00D572E6" w:rsidP="00D572E6">
      <w:pPr>
        <w:rPr>
          <w:u w:val="single"/>
        </w:rPr>
      </w:pPr>
      <w:proofErr w:type="gramStart"/>
      <w:r w:rsidRPr="00703354">
        <w:rPr>
          <w:rStyle w:val="StyleUnderline"/>
        </w:rPr>
        <w:t>Official statements notwithstanding, the South China Sea is</w:t>
      </w:r>
      <w:proofErr w:type="gramEnd"/>
      <w:r w:rsidRPr="00703354">
        <w:rPr>
          <w:rStyle w:val="StyleUnderline"/>
        </w:rPr>
        <w:t xml:space="preserve"> a stalking horse for broader U.S. concerns over the rise of Chinese military and economic power. The installations that China has built across the region are of negligible economic value to the United States. They offer little real threat to global maritime trade patterns; even in case of war, merchant vessels could simply move farther into the Pacific, with little long-term economic disruption</w:t>
      </w:r>
      <w:r w:rsidRPr="00703354">
        <w:t>. They do not represent claims on core populated areas of the United States or its allies; indeed, U.S. regional allies periodically maintain claims to the South China Sea that are just as legally troubling as those of China</w:t>
      </w:r>
      <w:r w:rsidRPr="00703354">
        <w:rPr>
          <w:rStyle w:val="StyleUnderline"/>
        </w:rPr>
        <w:t xml:space="preserve">. The United States has no substantial resource investments in the area </w:t>
      </w:r>
      <w:r w:rsidRPr="00703354">
        <w:t xml:space="preserve">(although it could potentially support the investments of regional players). </w:t>
      </w:r>
      <w:r w:rsidRPr="00703354">
        <w:rPr>
          <w:rStyle w:val="StyleUnderline"/>
        </w:rPr>
        <w:t>Their direct military value is questionable. China does not need to control islands in the South China Sea in order to devastate shipping in the area. It has enough surveillance assets, long-range missiles, and long-range aircraft to push commercial shipping beyond the second island chain.</w:t>
      </w:r>
    </w:p>
    <w:p w:rsidR="00D572E6" w:rsidRPr="00703354" w:rsidRDefault="00D572E6" w:rsidP="00D572E6">
      <w:r w:rsidRPr="00703354">
        <w:t xml:space="preserve">U.S. commitment to the South China Sea is also a proxy for its commitment to regional allies. Unfortunately, it performs this role altogether inadequately. </w:t>
      </w:r>
      <w:r w:rsidRPr="00703354">
        <w:rPr>
          <w:rStyle w:val="StyleUnderline"/>
        </w:rPr>
        <w:t>Few, if any, countries in the region believe that the United States would go to war in order to forcibly eliminate China’s installations; indeed, we already know that the United States will not do so.</w:t>
      </w:r>
      <w:r w:rsidRPr="00703354">
        <w:t xml:space="preserve"> Unlike the Fulda Gap or the DMZ, the South China Sea does not offer convenient spaces for the United States to declare red lines, and to make expensive commitments to them. No American property is endangered by Chinese encroachment; unlike in Germany or Korea, U.S. soldiers do not bring families or marry and have children in the South China Sea.</w:t>
      </w:r>
    </w:p>
    <w:p w:rsidR="00D572E6" w:rsidRPr="00703354" w:rsidRDefault="00D572E6" w:rsidP="00D572E6">
      <w:pPr>
        <w:rPr>
          <w:u w:val="single"/>
        </w:rPr>
      </w:pPr>
      <w:r w:rsidRPr="00703354">
        <w:rPr>
          <w:rStyle w:val="StyleUnderline"/>
        </w:rPr>
        <w:t>Apart from perhaps the Baltic or the Black Sea, the U.S. Navy and U.S. Air Force fight at greater disadvantage in the South China Sea than anywhere else on earth</w:t>
      </w:r>
      <w:r w:rsidRPr="00703354">
        <w:t xml:space="preserve">. Chinese aircraft and missile can take advantage of land bases in order to project power across the region. </w:t>
      </w:r>
      <w:r w:rsidRPr="00703354">
        <w:rPr>
          <w:rStyle w:val="StyleUnderline"/>
        </w:rPr>
        <w:t xml:space="preserve">China can multiply the numbers of these systems as it sees fit. While U.S. military technologies remain more sophisticated than Chinese, the </w:t>
      </w:r>
      <w:proofErr w:type="spellStart"/>
      <w:r w:rsidRPr="00703354">
        <w:rPr>
          <w:rStyle w:val="StyleUnderline"/>
        </w:rPr>
        <w:t>trendlines</w:t>
      </w:r>
      <w:proofErr w:type="spellEnd"/>
      <w:r w:rsidRPr="00703354">
        <w:rPr>
          <w:rStyle w:val="StyleUnderline"/>
        </w:rPr>
        <w:t xml:space="preserve"> for regional military capabilities are not positive for the United States.</w:t>
      </w:r>
    </w:p>
    <w:p w:rsidR="00D572E6" w:rsidRPr="00703354" w:rsidRDefault="00D572E6" w:rsidP="00D572E6">
      <w:pPr>
        <w:pStyle w:val="Heading4"/>
      </w:pPr>
      <w:r w:rsidRPr="00703354">
        <w:t>Everyone knows that Trump’s bluffing in the SCS – he simply doesn’t care enough to be an actual deterrent</w:t>
      </w:r>
    </w:p>
    <w:p w:rsidR="00D572E6" w:rsidRPr="00703354" w:rsidRDefault="00D572E6" w:rsidP="00D572E6">
      <w:pPr>
        <w:rPr>
          <w:rStyle w:val="Style13ptBold"/>
        </w:rPr>
      </w:pPr>
      <w:proofErr w:type="spellStart"/>
      <w:r w:rsidRPr="00703354">
        <w:rPr>
          <w:rStyle w:val="Style13ptBold"/>
        </w:rPr>
        <w:t>Kazianis</w:t>
      </w:r>
      <w:proofErr w:type="spellEnd"/>
      <w:r w:rsidRPr="00703354">
        <w:rPr>
          <w:rStyle w:val="Style13ptBold"/>
        </w:rPr>
        <w:t>, Center for the National Interest director of defense studies, 17</w:t>
      </w:r>
    </w:p>
    <w:p w:rsidR="00D572E6" w:rsidRPr="00703354" w:rsidRDefault="00D572E6" w:rsidP="00D572E6">
      <w:pPr>
        <w:rPr>
          <w:rStyle w:val="Style13ptBold"/>
          <w:b w:val="0"/>
          <w:sz w:val="18"/>
        </w:rPr>
      </w:pPr>
      <w:r w:rsidRPr="00703354">
        <w:rPr>
          <w:rStyle w:val="Style13ptBold"/>
          <w:b w:val="0"/>
          <w:sz w:val="18"/>
        </w:rPr>
        <w:t xml:space="preserve">[Harry, director of defense studies at the Center for the National Interest, 5/31/17, “Trump's big mistake in the South China Sea,” accessed 7/13/18, </w:t>
      </w:r>
      <w:hyperlink r:id="rId27" w:history="1">
        <w:r w:rsidRPr="00703354">
          <w:rPr>
            <w:rStyle w:val="Hyperlink"/>
            <w:sz w:val="18"/>
          </w:rPr>
          <w:t>http://theweek.com/articles/701749/trumps-big-mistake-south-china-sea</w:t>
        </w:r>
      </w:hyperlink>
      <w:r w:rsidRPr="00703354">
        <w:rPr>
          <w:rStyle w:val="Style13ptBold"/>
          <w:b w:val="0"/>
          <w:sz w:val="18"/>
        </w:rPr>
        <w:t>] GDI-ARV</w:t>
      </w:r>
    </w:p>
    <w:p w:rsidR="00D572E6" w:rsidRPr="00703354" w:rsidRDefault="00D572E6" w:rsidP="00D572E6">
      <w:r w:rsidRPr="00703354">
        <w:rPr>
          <w:rStyle w:val="StyleUnderline"/>
        </w:rPr>
        <w:t>The South China Sea</w:t>
      </w:r>
      <w:r w:rsidRPr="00703354">
        <w:t xml:space="preserve">, at least until last year, </w:t>
      </w:r>
      <w:r w:rsidRPr="00703354">
        <w:rPr>
          <w:rStyle w:val="StyleUnderline"/>
        </w:rPr>
        <w:t>was the most important strategic issue in the Asia-Pacific</w:t>
      </w:r>
      <w:r w:rsidRPr="00703354">
        <w:t>, and certainly in the top five of potential global hotspots.</w:t>
      </w:r>
    </w:p>
    <w:p w:rsidR="00D572E6" w:rsidRPr="00703354" w:rsidRDefault="00D572E6" w:rsidP="00D572E6">
      <w:pPr>
        <w:rPr>
          <w:rStyle w:val="StyleUnderline"/>
        </w:rPr>
      </w:pPr>
      <w:r w:rsidRPr="00703354">
        <w:rPr>
          <w:rStyle w:val="StyleUnderline"/>
        </w:rPr>
        <w:t>The reasons were obvious. With China flexing its muscles in an effort to dominate one of the most important bodies of water in the world — one through which over $5.3 trillion in seaborne trade passes and underneath which untold natural resources lie buried — tensions throughout the region were skyrocketing.</w:t>
      </w:r>
    </w:p>
    <w:p w:rsidR="00D572E6" w:rsidRPr="00703354" w:rsidRDefault="00D572E6" w:rsidP="00D572E6">
      <w:r w:rsidRPr="00703354">
        <w:t>In fact, after Beijing lost a major international court case to the Philippines last summer, invalidating most of its claims to the South China Sea, the stage looked like it was being set for a superpower showdown not seen since the days of the Cold War. One senior Pentagon staffer even told me last July that "</w:t>
      </w:r>
      <w:r w:rsidRPr="00703354">
        <w:rPr>
          <w:rStyle w:val="StyleUnderline"/>
        </w:rPr>
        <w:t>if World War III is going to break out in the next decade, my bet is on the South China Sea being the place the first shot is fired.</w:t>
      </w:r>
      <w:r w:rsidRPr="00703354">
        <w:t>"</w:t>
      </w:r>
    </w:p>
    <w:p w:rsidR="00D572E6" w:rsidRPr="00703354" w:rsidRDefault="00D572E6" w:rsidP="00D572E6">
      <w:pPr>
        <w:rPr>
          <w:rStyle w:val="StyleUnderline"/>
        </w:rPr>
      </w:pPr>
      <w:r w:rsidRPr="00703354">
        <w:rPr>
          <w:rStyle w:val="StyleUnderline"/>
        </w:rPr>
        <w:t>What a difference nearly a year can make.</w:t>
      </w:r>
    </w:p>
    <w:p w:rsidR="00D572E6" w:rsidRPr="00703354" w:rsidRDefault="00D572E6" w:rsidP="00D572E6">
      <w:r w:rsidRPr="00703354">
        <w:rPr>
          <w:rStyle w:val="StyleUnderline"/>
        </w:rPr>
        <w:t xml:space="preserve">Thanks to a whole host of factors — China reacting calmly to the ruling, Philippine President Rodrigo </w:t>
      </w:r>
      <w:proofErr w:type="spellStart"/>
      <w:r w:rsidRPr="00703354">
        <w:rPr>
          <w:rStyle w:val="StyleUnderline"/>
        </w:rPr>
        <w:t>Duterte</w:t>
      </w:r>
      <w:proofErr w:type="spellEnd"/>
      <w:r w:rsidRPr="00703354">
        <w:rPr>
          <w:rStyle w:val="StyleUnderline"/>
        </w:rPr>
        <w:t xml:space="preserve"> trying to make nice with Beijing for economic reasons, and the transition of administrations in America — the South China Sea has dropped off the list of Washington's top foreign policy priorities</w:t>
      </w:r>
      <w:r w:rsidRPr="00703354">
        <w:t>.</w:t>
      </w:r>
    </w:p>
    <w:p w:rsidR="00D572E6" w:rsidRPr="00703354" w:rsidRDefault="00D572E6" w:rsidP="00D572E6">
      <w:r w:rsidRPr="00703354">
        <w:lastRenderedPageBreak/>
        <w:t xml:space="preserve">That's a big mistake. </w:t>
      </w:r>
      <w:r w:rsidRPr="00703354">
        <w:rPr>
          <w:rStyle w:val="StyleUnderline"/>
        </w:rPr>
        <w:t>While clearly the Trump administration's top security priority should be North Korea, America simply cannot allow China to slowly but surely dominate this important waterway.</w:t>
      </w:r>
      <w:r w:rsidRPr="00703354">
        <w:t xml:space="preserve"> Beijing has already built seven islands out of reefs and underwater features and placed military bases and harbors on top of them. It will soon be able to permanently deploy large numbers of submarines, bombers, and fighters in the area.</w:t>
      </w:r>
    </w:p>
    <w:p w:rsidR="00D572E6" w:rsidRPr="00703354" w:rsidRDefault="00D572E6" w:rsidP="00D572E6">
      <w:pPr>
        <w:pStyle w:val="Heading4"/>
      </w:pPr>
      <w:r w:rsidRPr="00703354">
        <w:t>And, even if he deploys ships his strategy is fundamentally flawed – means no chance of checking Chinese expansion</w:t>
      </w:r>
    </w:p>
    <w:p w:rsidR="00D572E6" w:rsidRPr="00703354" w:rsidRDefault="00D572E6" w:rsidP="00D572E6">
      <w:pPr>
        <w:rPr>
          <w:rStyle w:val="Style13ptBold"/>
        </w:rPr>
      </w:pPr>
      <w:proofErr w:type="spellStart"/>
      <w:r w:rsidRPr="00703354">
        <w:rPr>
          <w:rStyle w:val="Style13ptBold"/>
        </w:rPr>
        <w:t>Kazianis</w:t>
      </w:r>
      <w:proofErr w:type="spellEnd"/>
      <w:r w:rsidRPr="00703354">
        <w:rPr>
          <w:rStyle w:val="Style13ptBold"/>
        </w:rPr>
        <w:t>, Center for the National Interest director of defense studies, 17</w:t>
      </w:r>
    </w:p>
    <w:p w:rsidR="00D572E6" w:rsidRPr="00703354" w:rsidRDefault="00D572E6" w:rsidP="00D572E6">
      <w:pPr>
        <w:rPr>
          <w:bCs/>
          <w:sz w:val="18"/>
        </w:rPr>
      </w:pPr>
      <w:r w:rsidRPr="00703354">
        <w:rPr>
          <w:rStyle w:val="Style13ptBold"/>
          <w:b w:val="0"/>
          <w:sz w:val="18"/>
        </w:rPr>
        <w:t xml:space="preserve">[Harry, director of defense studies at the Center for the National Interest, 5/31/17, “Trump's big mistake in the South China Sea,” accessed 7/13/18, </w:t>
      </w:r>
      <w:hyperlink r:id="rId28" w:history="1">
        <w:r w:rsidRPr="00703354">
          <w:rPr>
            <w:rStyle w:val="Hyperlink"/>
            <w:sz w:val="18"/>
          </w:rPr>
          <w:t>http://theweek.com/articles/701749/trumps-big-mistake-south-china-sea</w:t>
        </w:r>
      </w:hyperlink>
      <w:r w:rsidRPr="00703354">
        <w:rPr>
          <w:rStyle w:val="Style13ptBold"/>
          <w:b w:val="0"/>
          <w:sz w:val="18"/>
        </w:rPr>
        <w:t>] GDI-ARV</w:t>
      </w:r>
    </w:p>
    <w:p w:rsidR="00D572E6" w:rsidRPr="00703354" w:rsidRDefault="00D572E6" w:rsidP="00D572E6">
      <w:r w:rsidRPr="00703354">
        <w:t xml:space="preserve">But </w:t>
      </w:r>
      <w:r w:rsidRPr="00703354">
        <w:rPr>
          <w:rStyle w:val="StyleUnderline"/>
        </w:rPr>
        <w:t xml:space="preserve">when the South China Sea has popped back on Team Trump's radar, they pulled out the same worn-out playbook the Obama administration used: relying on sailing ships around China's fake islands to dispute their claims to the waters around them. </w:t>
      </w:r>
      <w:r w:rsidRPr="00703354">
        <w:t>That could wind up being a major miscalculation — one that China could capitalize on.</w:t>
      </w:r>
    </w:p>
    <w:p w:rsidR="00D572E6" w:rsidRPr="00703354" w:rsidRDefault="00D572E6" w:rsidP="00D572E6">
      <w:r w:rsidRPr="00703354">
        <w:t>A little background is needed to make the point.</w:t>
      </w:r>
    </w:p>
    <w:p w:rsidR="00D572E6" w:rsidRPr="00703354" w:rsidRDefault="00D572E6" w:rsidP="00D572E6">
      <w:pPr>
        <w:rPr>
          <w:rStyle w:val="StyleUnderline"/>
        </w:rPr>
      </w:pPr>
      <w:r w:rsidRPr="00703354">
        <w:rPr>
          <w:rStyle w:val="StyleUnderline"/>
        </w:rPr>
        <w:t>In order to convey the idea that America would "fly, sail, and operate wherever international law allowed" in the South China Sea</w:t>
      </w:r>
      <w:r w:rsidRPr="00703354">
        <w:t xml:space="preserve">, the Obama administration used a strategic play called a FONOP, or freedom of navigation operation. </w:t>
      </w:r>
      <w:r w:rsidRPr="00703354">
        <w:rPr>
          <w:rStyle w:val="StyleUnderline"/>
        </w:rPr>
        <w:t>The goal of such a mission — and I am highly simplifying here — is straightforward: Take a U.S. Navy vessel and sail it very close to an island or ocean feature to show you do not recognize certain nations' claims to a body of water.</w:t>
      </w:r>
    </w:p>
    <w:p w:rsidR="00D572E6" w:rsidRPr="00703354" w:rsidRDefault="00D572E6" w:rsidP="00D572E6">
      <w:pPr>
        <w:rPr>
          <w:rStyle w:val="StyleUnderline"/>
        </w:rPr>
      </w:pPr>
      <w:r w:rsidRPr="00703354">
        <w:rPr>
          <w:rStyle w:val="StyleUnderline"/>
        </w:rPr>
        <w:t>Such actions did not work for the Obama administration, and they won't work for Trump either</w:t>
      </w:r>
      <w:r w:rsidRPr="00703354">
        <w:t xml:space="preserve">. While such a move does show America is trying to do something to push back on China's excessive claims and it has the benefit of good optics (something the administration very much needs these days), </w:t>
      </w:r>
      <w:r w:rsidRPr="00703354">
        <w:rPr>
          <w:rStyle w:val="StyleUnderline"/>
        </w:rPr>
        <w:t>from a strategic standpoint they do nothing to slow Beijing's dominance of the South China Sea.</w:t>
      </w:r>
    </w:p>
    <w:p w:rsidR="00D572E6" w:rsidRPr="00703354" w:rsidRDefault="00D572E6" w:rsidP="00D572E6">
      <w:r w:rsidRPr="00703354">
        <w:rPr>
          <w:rStyle w:val="StyleUnderline"/>
        </w:rPr>
        <w:t xml:space="preserve">And things are only getting worse. Recent news reports have confirmed what experts like </w:t>
      </w:r>
      <w:proofErr w:type="gramStart"/>
      <w:r w:rsidRPr="00703354">
        <w:rPr>
          <w:rStyle w:val="StyleUnderline"/>
        </w:rPr>
        <w:t>myself</w:t>
      </w:r>
      <w:proofErr w:type="gramEnd"/>
      <w:r w:rsidRPr="00703354">
        <w:rPr>
          <w:rStyle w:val="StyleUnderline"/>
        </w:rPr>
        <w:t xml:space="preserve"> have always feared: China is taking its control of the South China Sea underwater. Beijing is working to build an underwater radar network to diminish the stealth capabilities of U.S. submarines and others who would operate in the area</w:t>
      </w:r>
      <w:r w:rsidRPr="00703354">
        <w:t xml:space="preserve">. So, </w:t>
      </w:r>
      <w:r w:rsidRPr="00703354">
        <w:rPr>
          <w:rStyle w:val="Emphasis"/>
        </w:rPr>
        <w:t xml:space="preserve">as Washington simply sails around the South China Sea, Beijing presses ahead with installing ever-more advanced pieces of military hardware </w:t>
      </w:r>
      <w:r w:rsidRPr="00703354">
        <w:t xml:space="preserve">— </w:t>
      </w:r>
      <w:r w:rsidRPr="00703354">
        <w:rPr>
          <w:rStyle w:val="StyleUnderline"/>
        </w:rPr>
        <w:t>above and now below the water</w:t>
      </w:r>
      <w:r w:rsidRPr="00703354">
        <w:t>. Beijing's new islands and equipment are permanent while America's naval excursions are just temporary, vessels destined to simply float away.</w:t>
      </w:r>
    </w:p>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Pr>
        <w:pStyle w:val="Heading3"/>
      </w:pPr>
      <w:r w:rsidRPr="00703354">
        <w:lastRenderedPageBreak/>
        <w:t>Alt Cause – Warming</w:t>
      </w:r>
    </w:p>
    <w:p w:rsidR="00D572E6" w:rsidRPr="00703354" w:rsidRDefault="00D572E6" w:rsidP="00D572E6">
      <w:pPr>
        <w:pStyle w:val="Heading4"/>
      </w:pPr>
      <w:r w:rsidRPr="00703354">
        <w:t>Warming is a massive alt cause to readiness</w:t>
      </w:r>
    </w:p>
    <w:p w:rsidR="00D572E6" w:rsidRPr="00703354" w:rsidRDefault="00D572E6" w:rsidP="00D572E6">
      <w:pPr>
        <w:rPr>
          <w:rStyle w:val="Style13ptBold"/>
        </w:rPr>
      </w:pPr>
      <w:r w:rsidRPr="00703354">
        <w:rPr>
          <w:rStyle w:val="Style13ptBold"/>
        </w:rPr>
        <w:t>Myers, Army Times, senior reporter, 2016</w:t>
      </w:r>
    </w:p>
    <w:p w:rsidR="00D572E6" w:rsidRPr="00703354" w:rsidRDefault="00D572E6" w:rsidP="00D572E6">
      <w:r w:rsidRPr="00703354">
        <w:t>[</w:t>
      </w:r>
      <w:proofErr w:type="spellStart"/>
      <w:r w:rsidRPr="00703354">
        <w:t>Meghann</w:t>
      </w:r>
      <w:proofErr w:type="spellEnd"/>
      <w:r w:rsidRPr="00703354">
        <w:t>, Navy Times, July 29, 2016, “Rising oceans threaten to submerge 128 military bases: report”, http://www.navytimes.com/news/your-navy/2016/07/29/rising-oceans-threaten-to-submerge-128-military-bases-report/</w:t>
      </w:r>
    </w:p>
    <w:p w:rsidR="00D572E6" w:rsidRPr="00703354" w:rsidRDefault="00D572E6" w:rsidP="00D572E6">
      <w:r w:rsidRPr="00703354">
        <w:rPr>
          <w:rStyle w:val="Emphasis"/>
        </w:rPr>
        <w:t>Rising oceans will swallow parts of the world's biggest naval base</w:t>
      </w:r>
      <w:r w:rsidRPr="00703354">
        <w:t xml:space="preserve"> by the end of the century, according to experts who warn that it will take billions of dollars in upgrades to prepare these facilities. </w:t>
      </w:r>
    </w:p>
    <w:p w:rsidR="00D572E6" w:rsidRPr="00703354" w:rsidRDefault="00D572E6" w:rsidP="00D572E6">
      <w:r w:rsidRPr="00703354">
        <w:t xml:space="preserve">Naval Station Norfolk </w:t>
      </w:r>
      <w:r w:rsidRPr="00703354">
        <w:rPr>
          <w:rStyle w:val="StyleUnderline"/>
        </w:rPr>
        <w:t>in Virginia</w:t>
      </w:r>
      <w:r w:rsidRPr="00703354">
        <w:t xml:space="preserve"> and 17 other U.S. military installations sitting on waterfront property are looking at hundreds of floods a year and in some cases could be mostly submerged by 2100, according to a new report from the Union of Concerned Scientists. Based on these calculations, the report says a three-foot sea level rise would threaten 128 U.S. military bases, valued at roughly $100 billion. </w:t>
      </w:r>
    </w:p>
    <w:p w:rsidR="00D572E6" w:rsidRPr="00703354" w:rsidRDefault="00D572E6" w:rsidP="00D572E6">
      <w:r w:rsidRPr="00703354">
        <w:t xml:space="preserve">Nine of those bases are major hubs for the Navy: In addition to Norfolk, flooding threatens Naval Station </w:t>
      </w:r>
      <w:proofErr w:type="spellStart"/>
      <w:r w:rsidRPr="00703354">
        <w:t>Mayport</w:t>
      </w:r>
      <w:proofErr w:type="spellEnd"/>
      <w:r w:rsidRPr="00703354">
        <w:t>, Naval Submarine Base Kings Bay in Georgia and the Naval Academy in Maryland, where 2003's Hurricane Isabel flooded classrooms, dormitories and athletic facilities.</w:t>
      </w:r>
    </w:p>
    <w:p w:rsidR="00D572E6" w:rsidRPr="00703354" w:rsidRDefault="00D572E6" w:rsidP="00D572E6">
      <w:r w:rsidRPr="00703354">
        <w:t xml:space="preserve">  </w:t>
      </w:r>
      <w:r w:rsidRPr="00703354">
        <w:rPr>
          <w:rStyle w:val="Emphasis"/>
        </w:rPr>
        <w:t>It's not just the Navy</w:t>
      </w:r>
      <w:r w:rsidRPr="00703354">
        <w:t xml:space="preserve">. </w:t>
      </w:r>
      <w:r w:rsidRPr="00703354">
        <w:rPr>
          <w:rStyle w:val="StyleUnderline"/>
        </w:rPr>
        <w:t>Marine Corps</w:t>
      </w:r>
      <w:r w:rsidRPr="00703354">
        <w:t xml:space="preserve"> Recruit Depot Parris Island </w:t>
      </w:r>
      <w:r w:rsidRPr="00703354">
        <w:rPr>
          <w:rStyle w:val="Emphasis"/>
        </w:rPr>
        <w:t>is at risk of being completely underwater</w:t>
      </w:r>
      <w:r w:rsidRPr="00703354">
        <w:t xml:space="preserve">. All told, three Marine Corps installations, two joint bases, </w:t>
      </w:r>
      <w:r w:rsidRPr="00703354">
        <w:rPr>
          <w:rStyle w:val="StyleUnderline"/>
        </w:rPr>
        <w:t xml:space="preserve">an Air Force base and a Coast Guard Station are also at risk of </w:t>
      </w:r>
      <w:r w:rsidRPr="00703354">
        <w:rPr>
          <w:rStyle w:val="Emphasis"/>
        </w:rPr>
        <w:t>daily flooding</w:t>
      </w:r>
      <w:r w:rsidRPr="00703354">
        <w:t xml:space="preserve">, the report said. </w:t>
      </w:r>
    </w:p>
    <w:p w:rsidR="00D572E6" w:rsidRPr="00703354" w:rsidRDefault="00D572E6" w:rsidP="00D572E6">
      <w:r w:rsidRPr="00703354">
        <w:t xml:space="preserve">Those are the findings of a study released Wednesday by the scientific non-profit organization, which has published research into climate change, fuel efficiency standards and the use of antibiotics on livestock. </w:t>
      </w:r>
    </w:p>
    <w:p w:rsidR="00D572E6" w:rsidRPr="00703354" w:rsidRDefault="00D572E6" w:rsidP="00D572E6">
      <w:r w:rsidRPr="00703354">
        <w:t xml:space="preserve">Some installations, including those in the Hampton Roads, Virginia, area, already have measures in place to protect against storm surges, study authors told Navy Times. </w:t>
      </w:r>
    </w:p>
    <w:p w:rsidR="00D572E6" w:rsidRPr="00703354" w:rsidRDefault="00D572E6" w:rsidP="00D572E6">
      <w:r w:rsidRPr="00703354">
        <w:t xml:space="preserve">"There are lots of things that can be done and all of the things require quite a bit of resources," climate scientist Astrid Caldas said in a Thursday phone interview. </w:t>
      </w:r>
    </w:p>
    <w:p w:rsidR="00D572E6" w:rsidRPr="00703354" w:rsidRDefault="00D572E6" w:rsidP="00D572E6">
      <w:r w:rsidRPr="00703354">
        <w:t xml:space="preserve">The Defense Department is taking the research under advisement. </w:t>
      </w:r>
    </w:p>
    <w:p w:rsidR="00D572E6" w:rsidRPr="00703354" w:rsidRDefault="00D572E6" w:rsidP="00D572E6">
      <w:r w:rsidRPr="00703354">
        <w:t xml:space="preserve">"DoD values the UCS's insights into the impacts of climate change on military installations," Air Force Lt. Col. Eric Badger told Navy Times. "We welcome their report and its findings. </w:t>
      </w:r>
      <w:r w:rsidRPr="00703354">
        <w:rPr>
          <w:rStyle w:val="StyleUnderline"/>
        </w:rPr>
        <w:t xml:space="preserve">We recognize climate change impacts and their potential threats represent one more risk that we must consider as we make decisions about our </w:t>
      </w:r>
      <w:r w:rsidRPr="00703354">
        <w:rPr>
          <w:rStyle w:val="Emphasis"/>
        </w:rPr>
        <w:t>installations, infrastructure, weapons systems</w:t>
      </w:r>
      <w:r w:rsidRPr="00703354">
        <w:rPr>
          <w:rStyle w:val="StyleUnderline"/>
        </w:rPr>
        <w:t xml:space="preserve"> and</w:t>
      </w:r>
      <w:r w:rsidRPr="00703354">
        <w:t xml:space="preserve"> most of all, </w:t>
      </w:r>
      <w:r w:rsidRPr="00703354">
        <w:rPr>
          <w:rStyle w:val="StyleUnderline"/>
        </w:rPr>
        <w:t>our people</w:t>
      </w:r>
      <w:r w:rsidRPr="00703354">
        <w:t xml:space="preserve">." </w:t>
      </w:r>
    </w:p>
    <w:p w:rsidR="00D572E6" w:rsidRPr="00703354" w:rsidRDefault="00D572E6" w:rsidP="00D572E6">
      <w:r w:rsidRPr="00703354">
        <w:t xml:space="preserve">The study began as a look at the effects of heavy storms on coastal bases, but the scope expanded as they got </w:t>
      </w:r>
      <w:proofErr w:type="gramStart"/>
      <w:r w:rsidRPr="00703354">
        <w:t>deeper​.</w:t>
      </w:r>
      <w:proofErr w:type="gramEnd"/>
      <w:r w:rsidRPr="00703354">
        <w:t xml:space="preserve"> </w:t>
      </w:r>
    </w:p>
    <w:p w:rsidR="00D572E6" w:rsidRPr="00703354" w:rsidRDefault="00D572E6" w:rsidP="00D572E6">
      <w:r w:rsidRPr="00703354">
        <w:t xml:space="preserve">"We were surprised at how much permanent inundation occurs," Caldas said. "Originally we were focusing on hurricane storm surge. When we decided to do tidal flooding, that’s when it hit us." </w:t>
      </w:r>
    </w:p>
    <w:p w:rsidR="00D572E6" w:rsidRPr="00703354" w:rsidRDefault="00D572E6" w:rsidP="00D572E6">
      <w:r w:rsidRPr="00703354">
        <w:t xml:space="preserve">That original goal is the reason the study focused on East and Gulf Coast installations, because the West Coast doesn't have regular tropical storms. </w:t>
      </w:r>
    </w:p>
    <w:p w:rsidR="00D572E6" w:rsidRPr="00703354" w:rsidRDefault="00D572E6" w:rsidP="00D572E6">
      <w:r w:rsidRPr="00703354">
        <w:t xml:space="preserve">"Knowing what we know now about tidal flooding, looking back it would have been good to include the West Coast," Caldas added. </w:t>
      </w:r>
    </w:p>
    <w:p w:rsidR="00D572E6" w:rsidRPr="00703354" w:rsidRDefault="00D572E6" w:rsidP="00D572E6">
      <w:r w:rsidRPr="00703354">
        <w:t xml:space="preserve">The findings could also apply to military installations overseas, she said, though parts of Alaska and some Pacific Islands are actually seeing a reduction in sea level. </w:t>
      </w:r>
    </w:p>
    <w:p w:rsidR="00D572E6" w:rsidRPr="00703354" w:rsidRDefault="00D572E6" w:rsidP="00D572E6">
      <w:r w:rsidRPr="00703354">
        <w:t xml:space="preserve">"Most likely the majority of the coasts around the world will see sea level rise," she said. </w:t>
      </w:r>
    </w:p>
    <w:p w:rsidR="00D572E6" w:rsidRPr="00703354" w:rsidRDefault="00D572E6" w:rsidP="00D572E6">
      <w:r w:rsidRPr="00703354">
        <w:t>Underwater</w:t>
      </w:r>
    </w:p>
    <w:p w:rsidR="00D572E6" w:rsidRPr="00703354" w:rsidRDefault="00D572E6" w:rsidP="00D572E6">
      <w:r w:rsidRPr="00703354">
        <w:t xml:space="preserve"> Using two scientific models, experts from UCS examined installations from Maine down to Florida and over to Georgia, finding them all subject to more frequent and extensive flooding. Ocean rise makes areas close to sea level more exposed to the daily comings and goings of tides, up to and including parts of bases staying completely under water, and disastrous flooding from storms.</w:t>
      </w:r>
    </w:p>
    <w:p w:rsidR="00D572E6" w:rsidRPr="00703354" w:rsidRDefault="00D572E6" w:rsidP="00D572E6">
      <w:r w:rsidRPr="00703354">
        <w:t xml:space="preserve"> </w:t>
      </w:r>
      <w:proofErr w:type="gramStart"/>
      <w:r w:rsidRPr="00703354">
        <w:t xml:space="preserve">"These </w:t>
      </w:r>
      <w:r w:rsidRPr="00703354">
        <w:rPr>
          <w:rStyle w:val="StyleUnderline"/>
        </w:rPr>
        <w:t xml:space="preserve">climate-driven trends are already </w:t>
      </w:r>
      <w:r w:rsidRPr="00703354">
        <w:rPr>
          <w:rStyle w:val="Emphasis"/>
        </w:rPr>
        <w:t>complicating operations</w:t>
      </w:r>
      <w:r w:rsidRPr="00703354">
        <w:rPr>
          <w:rStyle w:val="StyleUnderline"/>
        </w:rPr>
        <w:t xml:space="preserve"> at certain coastal installations</w:t>
      </w:r>
      <w:r w:rsidRPr="00703354">
        <w:t>," according to the report.</w:t>
      </w:r>
      <w:proofErr w:type="gramEnd"/>
      <w:r w:rsidRPr="00703354">
        <w:t xml:space="preserve"> "A roughly </w:t>
      </w:r>
      <w:r w:rsidRPr="00703354">
        <w:rPr>
          <w:rStyle w:val="StyleUnderline"/>
        </w:rPr>
        <w:t xml:space="preserve">three-foot increase in sea level would </w:t>
      </w:r>
      <w:r w:rsidRPr="00703354">
        <w:rPr>
          <w:rStyle w:val="Emphasis"/>
        </w:rPr>
        <w:t>threaten 128 coastal DoD installations</w:t>
      </w:r>
      <w:r w:rsidRPr="00703354">
        <w:t xml:space="preserve"> in the United States (43 percent of which are naval installations, valued at roughly $100 billion) and the livelihoods of the people — both military personnel and civilians — who depend on them." </w:t>
      </w:r>
    </w:p>
    <w:p w:rsidR="00D572E6" w:rsidRPr="00703354" w:rsidRDefault="00D572E6" w:rsidP="00D572E6">
      <w:r w:rsidRPr="00703354">
        <w:t xml:space="preserve">That figure, precisely 3.7 feet, is a conservative estimate of the amount of worldwide sea rise the Earth will see between 2012 and 2100, per the 2013 National Climate Assessment. That "intermediate" model assumes moderate ice sheet melt, with a 1.1-foot rise by 2050. </w:t>
      </w:r>
    </w:p>
    <w:p w:rsidR="00D572E6" w:rsidRPr="00703354" w:rsidRDefault="00D572E6" w:rsidP="00D572E6">
      <w:r w:rsidRPr="00703354">
        <w:t xml:space="preserve">In the "highest" scenario, sea levels would rise 1.7 feet with rapid ice sheet loss by 2050, and ultimately by 6.3 feet come 2100. </w:t>
      </w:r>
    </w:p>
    <w:p w:rsidR="00D572E6" w:rsidRPr="00703354" w:rsidRDefault="00D572E6" w:rsidP="00D572E6">
      <w:r w:rsidRPr="00703354">
        <w:t xml:space="preserve">"By 2050 in both scenarios, sea level rise drives early instances of land loss — defined in this analysis as land that floods with daily tides, making it unusable," according to the report. </w:t>
      </w:r>
    </w:p>
    <w:p w:rsidR="00D572E6" w:rsidRPr="00703354" w:rsidRDefault="00D572E6" w:rsidP="00D572E6">
      <w:r w:rsidRPr="00703354">
        <w:t>Hitting home</w:t>
      </w:r>
    </w:p>
    <w:p w:rsidR="00D572E6" w:rsidRPr="00703354" w:rsidRDefault="00D572E6" w:rsidP="00D572E6">
      <w:r w:rsidRPr="00703354">
        <w:t xml:space="preserve"> The other branches' bases at similar risks to daily flooding:  </w:t>
      </w:r>
    </w:p>
    <w:p w:rsidR="00D572E6" w:rsidRPr="00703354" w:rsidRDefault="00D572E6" w:rsidP="00D572E6">
      <w:proofErr w:type="gramStart"/>
      <w:r w:rsidRPr="00703354">
        <w:t>Coast Guard Station Sandy Hook, New Jersey.</w:t>
      </w:r>
      <w:proofErr w:type="gramEnd"/>
      <w:r w:rsidRPr="00703354">
        <w:t xml:space="preserve"> </w:t>
      </w:r>
      <w:proofErr w:type="gramStart"/>
      <w:r w:rsidRPr="00703354">
        <w:t>Joint Base Anacostia-</w:t>
      </w:r>
      <w:proofErr w:type="spellStart"/>
      <w:r w:rsidRPr="00703354">
        <w:t>Bolling</w:t>
      </w:r>
      <w:proofErr w:type="spellEnd"/>
      <w:r w:rsidRPr="00703354">
        <w:t xml:space="preserve"> in Washington, DC.</w:t>
      </w:r>
      <w:proofErr w:type="gramEnd"/>
      <w:r w:rsidRPr="00703354">
        <w:t xml:space="preserve"> </w:t>
      </w:r>
      <w:proofErr w:type="gramStart"/>
      <w:r w:rsidRPr="00703354">
        <w:t>Joint Base Langley-Eustis, Virginia.</w:t>
      </w:r>
      <w:proofErr w:type="gramEnd"/>
      <w:r w:rsidRPr="00703354">
        <w:t xml:space="preserve"> </w:t>
      </w:r>
      <w:proofErr w:type="gramStart"/>
      <w:r w:rsidRPr="00703354">
        <w:t>Marine Corps Base Camp Lejeune, North Carolina.</w:t>
      </w:r>
      <w:proofErr w:type="gramEnd"/>
      <w:r w:rsidRPr="00703354">
        <w:t xml:space="preserve"> Marine Corps Recruit Depot Parris Island, South Carolina. </w:t>
      </w:r>
      <w:proofErr w:type="gramStart"/>
      <w:r w:rsidRPr="00703354">
        <w:t>Marine Corps Air Station Beaufort, South Carolina.</w:t>
      </w:r>
      <w:proofErr w:type="gramEnd"/>
      <w:r w:rsidRPr="00703354">
        <w:t xml:space="preserve"> Eglin Air Force Base, Florida. </w:t>
      </w:r>
    </w:p>
    <w:p w:rsidR="00D572E6" w:rsidRPr="00703354" w:rsidRDefault="00D572E6" w:rsidP="00D572E6">
      <w:r w:rsidRPr="00703354">
        <w:t>By 2100, the report found, Key West, Langley-Eustis, Dam Neck Annex and Parris Island could be between 75 and 95 percent under water.</w:t>
      </w:r>
    </w:p>
    <w:p w:rsidR="00D572E6" w:rsidRPr="00703354" w:rsidRDefault="00D572E6" w:rsidP="00D572E6">
      <w:r w:rsidRPr="00703354">
        <w:t xml:space="preserve"> Langley-Eustis already has extensive flood protections, according to study author Shana </w:t>
      </w:r>
      <w:proofErr w:type="spellStart"/>
      <w:r w:rsidRPr="00703354">
        <w:t>Udvardy</w:t>
      </w:r>
      <w:proofErr w:type="spellEnd"/>
      <w:r w:rsidRPr="00703354">
        <w:t xml:space="preserve">, who visited the Hampton Roads bases as part of her research. </w:t>
      </w:r>
    </w:p>
    <w:p w:rsidR="00D572E6" w:rsidRPr="00703354" w:rsidRDefault="00D572E6" w:rsidP="00D572E6">
      <w:r w:rsidRPr="00703354">
        <w:t xml:space="preserve">"At Langley, [we] saw some of the natural defenses in place," she said, including a living shoreline, door dams to prevent surge, a pump to remove storm water from the base and a warning system linked to NASA storm tracking. </w:t>
      </w:r>
    </w:p>
    <w:p w:rsidR="00D572E6" w:rsidRPr="00703354" w:rsidRDefault="00D572E6" w:rsidP="00D572E6">
      <w:r w:rsidRPr="00703354">
        <w:t>Dam Neck Annex, Caldas added, has a rock-filled sea wall covered in sand on its shoreline.</w:t>
      </w:r>
    </w:p>
    <w:p w:rsidR="00D572E6" w:rsidRPr="00703354" w:rsidRDefault="00D572E6" w:rsidP="00D572E6"/>
    <w:p w:rsidR="00D572E6" w:rsidRPr="00703354" w:rsidRDefault="00D572E6" w:rsidP="00D572E6">
      <w:pPr>
        <w:pStyle w:val="Heading3"/>
      </w:pPr>
      <w:r w:rsidRPr="00703354">
        <w:lastRenderedPageBreak/>
        <w:t>Alt Cause – Submarines</w:t>
      </w:r>
    </w:p>
    <w:p w:rsidR="00D572E6" w:rsidRPr="00703354" w:rsidRDefault="00D572E6" w:rsidP="00D572E6"/>
    <w:p w:rsidR="00D572E6" w:rsidRPr="00703354" w:rsidRDefault="00D572E6" w:rsidP="00D572E6">
      <w:pPr>
        <w:pStyle w:val="Heading4"/>
      </w:pPr>
      <w:r w:rsidRPr="00703354">
        <w:t xml:space="preserve">Submarine shortage – the impact is </w:t>
      </w:r>
      <w:r w:rsidRPr="00703354">
        <w:rPr>
          <w:u w:val="single"/>
        </w:rPr>
        <w:t>huge</w:t>
      </w:r>
      <w:r w:rsidRPr="00703354">
        <w:t xml:space="preserve"> to readiness</w:t>
      </w:r>
    </w:p>
    <w:p w:rsidR="00D572E6" w:rsidRPr="00703354" w:rsidRDefault="00D572E6" w:rsidP="00D572E6">
      <w:pPr>
        <w:rPr>
          <w:rStyle w:val="Style13ptBold"/>
        </w:rPr>
      </w:pPr>
      <w:r w:rsidRPr="00703354">
        <w:rPr>
          <w:rStyle w:val="Style13ptBold"/>
        </w:rPr>
        <w:t xml:space="preserve">Wittman, House representative in Virginia, chairman of the </w:t>
      </w:r>
      <w:proofErr w:type="spellStart"/>
      <w:r w:rsidRPr="00703354">
        <w:rPr>
          <w:rStyle w:val="Style13ptBold"/>
        </w:rPr>
        <w:t>Seapower</w:t>
      </w:r>
      <w:proofErr w:type="spellEnd"/>
      <w:r w:rsidRPr="00703354">
        <w:rPr>
          <w:rStyle w:val="Style13ptBold"/>
        </w:rPr>
        <w:t xml:space="preserve"> and Projection Forces Subcommittee, 2018</w:t>
      </w:r>
    </w:p>
    <w:p w:rsidR="00D572E6" w:rsidRPr="00703354" w:rsidRDefault="00D572E6" w:rsidP="00D572E6">
      <w:r w:rsidRPr="00703354">
        <w:t xml:space="preserve">[Rob, 4-17-18, Politico, “America's dangerous submarine shortage”, </w:t>
      </w:r>
      <w:hyperlink r:id="rId29" w:history="1">
        <w:r w:rsidRPr="00703354">
          <w:rPr>
            <w:rStyle w:val="Hyperlink"/>
          </w:rPr>
          <w:t>https://www.politico.com/agenda/story/2018/04/17/americas-dangerous-submarine-shortage-000653</w:t>
        </w:r>
      </w:hyperlink>
      <w:r w:rsidRPr="00703354">
        <w:rPr>
          <w:rStyle w:val="Hyperlink"/>
        </w:rPr>
        <w:t>, accessed 7-14-18, ZA}</w:t>
      </w:r>
    </w:p>
    <w:p w:rsidR="00D572E6" w:rsidRPr="00703354" w:rsidRDefault="00D572E6" w:rsidP="00D572E6">
      <w:pPr>
        <w:rPr>
          <w:rStyle w:val="StyleUnderline"/>
        </w:rPr>
      </w:pPr>
      <w:r w:rsidRPr="00703354">
        <w:t xml:space="preserve">Over the past few years, </w:t>
      </w:r>
      <w:r w:rsidRPr="00703354">
        <w:rPr>
          <w:rStyle w:val="StyleUnderline"/>
        </w:rPr>
        <w:t>China has quietly improved the lethality and survivability of its attack submarines</w:t>
      </w:r>
      <w:r w:rsidRPr="00703354">
        <w:t xml:space="preserve">, </w:t>
      </w:r>
      <w:r w:rsidRPr="00703354">
        <w:rPr>
          <w:rStyle w:val="StyleUnderline"/>
        </w:rPr>
        <w:t>building nine new nuclear attack submarines</w:t>
      </w:r>
      <w:r w:rsidRPr="00703354">
        <w:t xml:space="preserve"> with quieter engines </w:t>
      </w:r>
      <w:r w:rsidRPr="00703354">
        <w:rPr>
          <w:rStyle w:val="StyleUnderline"/>
        </w:rPr>
        <w:t xml:space="preserve">that will make Chinese submarines harder to locate and neutralize </w:t>
      </w:r>
      <w:r w:rsidRPr="00703354">
        <w:t xml:space="preserve">in a wartime scenario. Not to be outdone, </w:t>
      </w:r>
      <w:r w:rsidRPr="00703354">
        <w:rPr>
          <w:rStyle w:val="StyleUnderline"/>
        </w:rPr>
        <w:t>Russia is embarking on its own modernization of its nuclear attack submarines.</w:t>
      </w:r>
    </w:p>
    <w:p w:rsidR="00D572E6" w:rsidRPr="00703354" w:rsidRDefault="00D572E6" w:rsidP="00D572E6">
      <w:r w:rsidRPr="00703354">
        <w:rPr>
          <w:rStyle w:val="StyleUnderline"/>
        </w:rPr>
        <w:t>But in the United States</w:t>
      </w:r>
      <w:r w:rsidRPr="00703354">
        <w:t xml:space="preserve">, </w:t>
      </w:r>
      <w:r w:rsidRPr="00703354">
        <w:rPr>
          <w:rStyle w:val="StyleUnderline"/>
        </w:rPr>
        <w:t>our submarine force is shrinking</w:t>
      </w:r>
      <w:r w:rsidRPr="00703354">
        <w:t xml:space="preserve">. Currently, </w:t>
      </w:r>
      <w:r w:rsidRPr="00703354">
        <w:rPr>
          <w:rStyle w:val="StyleUnderline"/>
        </w:rPr>
        <w:t>the Navy has just 52 attack submarines</w:t>
      </w:r>
      <w:r w:rsidRPr="00703354">
        <w:t xml:space="preserve">, </w:t>
      </w:r>
      <w:r w:rsidRPr="00703354">
        <w:rPr>
          <w:rStyle w:val="StyleUnderline"/>
        </w:rPr>
        <w:t xml:space="preserve">far below the 66 the agency said are needed </w:t>
      </w:r>
      <w:r w:rsidRPr="00703354">
        <w:t>to meet its operational plans. Even worse</w:t>
      </w:r>
      <w:r w:rsidRPr="00703354">
        <w:rPr>
          <w:rStyle w:val="StyleUnderline"/>
        </w:rPr>
        <w:t xml:space="preserve">, the fleet is scheduled to shrink by </w:t>
      </w:r>
      <w:r w:rsidRPr="00703354">
        <w:rPr>
          <w:rStyle w:val="Emphasis"/>
        </w:rPr>
        <w:t>20 percent</w:t>
      </w:r>
      <w:r w:rsidRPr="00703354">
        <w:rPr>
          <w:rStyle w:val="StyleUnderline"/>
        </w:rPr>
        <w:t xml:space="preserve"> over the next decade</w:t>
      </w:r>
      <w:r w:rsidRPr="00703354">
        <w:t xml:space="preserve">. In other words, </w:t>
      </w:r>
      <w:r w:rsidRPr="00703354">
        <w:rPr>
          <w:rStyle w:val="StyleUnderline"/>
        </w:rPr>
        <w:t>while our adversaries are investing in a next-generation submarine force, we are letting ours wither</w:t>
      </w:r>
      <w:r w:rsidRPr="00703354">
        <w:t xml:space="preserve">. </w:t>
      </w:r>
      <w:r w:rsidRPr="00703354">
        <w:rPr>
          <w:rStyle w:val="StyleUnderline"/>
        </w:rPr>
        <w:t>Without additional resources, we risk giving up a critical military advantage under the sea.</w:t>
      </w:r>
    </w:p>
    <w:p w:rsidR="00D572E6" w:rsidRPr="00703354" w:rsidRDefault="00D572E6" w:rsidP="00D572E6">
      <w:r w:rsidRPr="00703354">
        <w:rPr>
          <w:rStyle w:val="StyleUnderline"/>
        </w:rPr>
        <w:t>Attack submarines fulfill critical missions that lead to the success of our Navy</w:t>
      </w:r>
      <w:r w:rsidRPr="00703354">
        <w:t xml:space="preserve">. Our Los Angeles-, </w:t>
      </w:r>
      <w:proofErr w:type="spellStart"/>
      <w:r w:rsidRPr="00703354">
        <w:t>Seawolf</w:t>
      </w:r>
      <w:proofErr w:type="spellEnd"/>
      <w:r w:rsidRPr="00703354">
        <w:t xml:space="preserve">- and Virginia-class </w:t>
      </w:r>
      <w:r w:rsidRPr="00703354">
        <w:rPr>
          <w:rStyle w:val="StyleUnderline"/>
        </w:rPr>
        <w:t>submarines can perform surveillance, seek-and-destroy missions, covert troop insertion, mine and anti-mine operations, and more</w:t>
      </w:r>
      <w:r w:rsidRPr="00703354">
        <w:t xml:space="preserve">. </w:t>
      </w:r>
      <w:r w:rsidRPr="00703354">
        <w:rPr>
          <w:rStyle w:val="StyleUnderline"/>
        </w:rPr>
        <w:t>They can also be armed with Tomahawk cruise missiles allowing them to fire on long-range, land-based targets</w:t>
      </w:r>
      <w:r w:rsidRPr="00703354">
        <w:t>.</w:t>
      </w:r>
    </w:p>
    <w:p w:rsidR="00D572E6" w:rsidRPr="00703354" w:rsidRDefault="00D572E6" w:rsidP="00D572E6">
      <w:r w:rsidRPr="00703354">
        <w:rPr>
          <w:rStyle w:val="StyleUnderline"/>
        </w:rPr>
        <w:t>Russia and China clearly understand the importance of attack submarines</w:t>
      </w:r>
      <w:r w:rsidRPr="00703354">
        <w:t xml:space="preserve">. In testimony before the House Armed Services Committee this year, Adm. Harry Harris, commander of U.S. Pacific Command, one of the nine combatant commands, told Congress that China is actively expanding and upgrading its submarine forces. In addition to improving the submarines already in its inventory, </w:t>
      </w:r>
      <w:r w:rsidRPr="00703354">
        <w:rPr>
          <w:rStyle w:val="StyleUnderline"/>
        </w:rPr>
        <w:t>China has embarked on a shipbuilding plan that would put it on track to surpass Russia as the world’s second-largest navy by 2020</w:t>
      </w:r>
      <w:r w:rsidRPr="00703354">
        <w:t xml:space="preserve">. </w:t>
      </w:r>
      <w:r w:rsidRPr="00703354">
        <w:rPr>
          <w:rStyle w:val="StyleUnderline"/>
        </w:rPr>
        <w:t>Russia is expanding its submarine fleet as well, adding six modernized nuclear attack submarines by 2021</w:t>
      </w:r>
      <w:r w:rsidRPr="00703354">
        <w:t xml:space="preserve">. In addition, Russia is modernizing an older class of nuclear attack submarine, those tasked with missions such as attacking our nation’s surface ships and other priority land and sea targets. </w:t>
      </w:r>
      <w:r w:rsidRPr="00703354">
        <w:rPr>
          <w:rStyle w:val="StyleUnderline"/>
        </w:rPr>
        <w:t>With these expanding efforts, our strategic competitors continue to make great strides in the undersea domain</w:t>
      </w:r>
      <w:r w:rsidRPr="00703354">
        <w:t>.</w:t>
      </w:r>
    </w:p>
    <w:p w:rsidR="00D572E6" w:rsidRPr="00703354" w:rsidRDefault="00D572E6" w:rsidP="00D572E6">
      <w:r w:rsidRPr="00703354">
        <w:rPr>
          <w:rStyle w:val="StyleUnderline"/>
        </w:rPr>
        <w:t>In order to maintain naval superiority, the U.S. must match</w:t>
      </w:r>
      <w:r w:rsidRPr="00703354">
        <w:t xml:space="preserve">, </w:t>
      </w:r>
      <w:r w:rsidRPr="00703354">
        <w:rPr>
          <w:rStyle w:val="StyleUnderline"/>
        </w:rPr>
        <w:t>or</w:t>
      </w:r>
      <w:r w:rsidRPr="00703354">
        <w:t xml:space="preserve"> preferably, </w:t>
      </w:r>
      <w:r w:rsidRPr="00703354">
        <w:rPr>
          <w:rStyle w:val="StyleUnderline"/>
        </w:rPr>
        <w:t>surpass these adversaries</w:t>
      </w:r>
      <w:r w:rsidRPr="00703354">
        <w:t>. According to the Navy’s most recent Force Structure Assessment, which studied force levels by each ship class required to deter and defeat peer competitors, the U.S. needs 66 attack submarines to meet Navy operational plans. Unfortunately, our submarine force today stands at only 52. The problem is even worse than it may seem, as Harris and other U.S. combatant commanders, the leaders responsible for executing all military activity in their operational area, are increasingly demanding attack submarines as well.</w:t>
      </w:r>
    </w:p>
    <w:p w:rsidR="00D572E6" w:rsidRPr="00703354" w:rsidRDefault="00D572E6" w:rsidP="00D572E6"/>
    <w:p w:rsidR="00D572E6" w:rsidRPr="00703354" w:rsidRDefault="00D572E6" w:rsidP="00D572E6">
      <w:pPr>
        <w:pStyle w:val="Heading4"/>
      </w:pPr>
      <w:r w:rsidRPr="00703354">
        <w:t>More subs key to readiness</w:t>
      </w:r>
    </w:p>
    <w:p w:rsidR="00D572E6" w:rsidRPr="00703354" w:rsidRDefault="00D572E6" w:rsidP="00D572E6">
      <w:pPr>
        <w:rPr>
          <w:rStyle w:val="Style13ptBold"/>
        </w:rPr>
      </w:pPr>
      <w:r w:rsidRPr="00703354">
        <w:rPr>
          <w:rStyle w:val="Style13ptBold"/>
        </w:rPr>
        <w:t>Axe, National Interest, military writer, 2018</w:t>
      </w:r>
    </w:p>
    <w:p w:rsidR="00D572E6" w:rsidRPr="00703354" w:rsidRDefault="00D572E6" w:rsidP="00D572E6">
      <w:r w:rsidRPr="00703354">
        <w:rPr>
          <w:rStyle w:val="Hyperlink"/>
        </w:rPr>
        <w:t xml:space="preserve">[David, 7-10-18, National Interest, “The Navy Has a Big Problem: Not Enough Attack Submarines”, </w:t>
      </w:r>
      <w:hyperlink r:id="rId30" w:history="1">
        <w:r w:rsidRPr="00703354">
          <w:rPr>
            <w:rStyle w:val="Hyperlink"/>
          </w:rPr>
          <w:t>http://nationalinterest.org/blog/buzz/navy-has-big-problem-not-enough-attack-submarines-25371</w:t>
        </w:r>
      </w:hyperlink>
      <w:r w:rsidRPr="00703354">
        <w:rPr>
          <w:rStyle w:val="Hyperlink"/>
        </w:rPr>
        <w:t>, accessed 7-14-18, ZA]</w:t>
      </w:r>
    </w:p>
    <w:p w:rsidR="00D572E6" w:rsidRPr="00703354" w:rsidRDefault="00D572E6" w:rsidP="00D572E6">
      <w:r w:rsidRPr="00703354">
        <w:rPr>
          <w:rStyle w:val="StyleUnderline"/>
        </w:rPr>
        <w:t>The fleet has too few attack submarines</w:t>
      </w:r>
      <w:r w:rsidRPr="00703354">
        <w:t xml:space="preserve">. And </w:t>
      </w:r>
      <w:r w:rsidRPr="00703354">
        <w:rPr>
          <w:rStyle w:val="StyleUnderline"/>
        </w:rPr>
        <w:t>arresting the growing shortfall</w:t>
      </w:r>
      <w:r w:rsidRPr="00703354">
        <w:t xml:space="preserve"> — never mind reversing it — </w:t>
      </w:r>
      <w:r w:rsidRPr="00703354">
        <w:rPr>
          <w:rStyle w:val="StyleUnderline"/>
        </w:rPr>
        <w:t>could prove too expensive</w:t>
      </w:r>
      <w:r w:rsidRPr="00703354">
        <w:t>.</w:t>
      </w:r>
    </w:p>
    <w:p w:rsidR="00D572E6" w:rsidRPr="00703354" w:rsidRDefault="00D572E6" w:rsidP="00D572E6">
      <w:r w:rsidRPr="00703354">
        <w:rPr>
          <w:rStyle w:val="StyleUnderline"/>
        </w:rPr>
        <w:t>The Navy needs 66 nuclear-powered attack and guided-missile submarines</w:t>
      </w:r>
      <w:r w:rsidRPr="00703354">
        <w:t xml:space="preserve"> according to a </w:t>
      </w:r>
      <w:proofErr w:type="gramStart"/>
      <w:r w:rsidRPr="00703354">
        <w:t>2016  assessment</w:t>
      </w:r>
      <w:proofErr w:type="gramEnd"/>
      <w:r w:rsidRPr="00703354">
        <w:t xml:space="preserve"> by then-Navy secretary Ray </w:t>
      </w:r>
      <w:proofErr w:type="spellStart"/>
      <w:r w:rsidRPr="00703354">
        <w:t>Mabus</w:t>
      </w:r>
      <w:proofErr w:type="spellEnd"/>
      <w:r w:rsidRPr="00703354">
        <w:t xml:space="preserve">. </w:t>
      </w:r>
      <w:r w:rsidRPr="00703354">
        <w:rPr>
          <w:rStyle w:val="StyleUnderline"/>
        </w:rPr>
        <w:t>But in mid-2018 the sailing branch possessed just 56 attack and guided-missile boats</w:t>
      </w:r>
      <w:r w:rsidRPr="00703354">
        <w:t xml:space="preserve"> — SSNs and SSGNs, respectively, in Navy parlance.</w:t>
      </w:r>
    </w:p>
    <w:p w:rsidR="00D572E6" w:rsidRPr="00703354" w:rsidRDefault="00D572E6" w:rsidP="00D572E6">
      <w:r w:rsidRPr="00703354">
        <w:t xml:space="preserve">The current force includes </w:t>
      </w:r>
      <w:proofErr w:type="gramStart"/>
      <w:r w:rsidRPr="00703354">
        <w:t>13  Virginia</w:t>
      </w:r>
      <w:proofErr w:type="gramEnd"/>
      <w:r w:rsidRPr="00703354">
        <w:t xml:space="preserve">-class vessels, 36 boats of the  Los Angeles  class, three  </w:t>
      </w:r>
      <w:proofErr w:type="spellStart"/>
      <w:r w:rsidRPr="00703354">
        <w:t>Seawolfs</w:t>
      </w:r>
      <w:proofErr w:type="spellEnd"/>
      <w:r w:rsidRPr="00703354">
        <w:t xml:space="preserve"> and four former  Ohio-class ballistic-missile submarines that, in the early 2000s, the Navy converted into SSGNs carrying non-nuclear Tomahawk cruise missiles.</w:t>
      </w:r>
    </w:p>
    <w:p w:rsidR="00D572E6" w:rsidRPr="00703354" w:rsidRDefault="00D572E6" w:rsidP="00D572E6">
      <w:r w:rsidRPr="00703354">
        <w:t xml:space="preserve">Despite the Navy purchasing two </w:t>
      </w:r>
      <w:proofErr w:type="gramStart"/>
      <w:r w:rsidRPr="00703354">
        <w:t>new  Virginias</w:t>
      </w:r>
      <w:proofErr w:type="gramEnd"/>
      <w:r w:rsidRPr="00703354">
        <w:t xml:space="preserve"> every year on average since 2012, the 10-sub gap is likely to widen in the 2020s as older  Los Angeles  boats, which the Navy bought at high rates during the 1980s and 1990s, reach the end of their useful service lives.</w:t>
      </w:r>
    </w:p>
    <w:p w:rsidR="00D572E6" w:rsidRPr="00703354" w:rsidRDefault="00D572E6" w:rsidP="00D572E6">
      <w:r w:rsidRPr="00703354">
        <w:t xml:space="preserve">Likewise, the </w:t>
      </w:r>
      <w:proofErr w:type="gramStart"/>
      <w:r w:rsidRPr="00703354">
        <w:t xml:space="preserve">converted  </w:t>
      </w:r>
      <w:proofErr w:type="spellStart"/>
      <w:r w:rsidRPr="00703354">
        <w:t>Ohios</w:t>
      </w:r>
      <w:proofErr w:type="spellEnd"/>
      <w:proofErr w:type="gramEnd"/>
      <w:r w:rsidRPr="00703354">
        <w:t xml:space="preserve"> are scheduled to decommission in the late 2020s.</w:t>
      </w:r>
    </w:p>
    <w:p w:rsidR="00D572E6" w:rsidRPr="00703354" w:rsidRDefault="00D572E6" w:rsidP="00D572E6">
      <w:r w:rsidRPr="00703354">
        <w:t>The submarine shortage is the result of a long break in U.S. submarine production in the immediate aftermath of the Cold War. The fleet received just five new SSNs between 1990 and 1999. “In the 1990s, the Navy took a procurement holiday,” the Congressional Budget Office explained in a 2003 report.</w:t>
      </w:r>
    </w:p>
    <w:p w:rsidR="00D572E6" w:rsidRPr="00703354" w:rsidRDefault="00D572E6" w:rsidP="00D572E6">
      <w:pPr>
        <w:rPr>
          <w:rStyle w:val="StyleUnderline"/>
        </w:rPr>
      </w:pPr>
      <w:r w:rsidRPr="00703354">
        <w:rPr>
          <w:rStyle w:val="StyleUnderline"/>
        </w:rPr>
        <w:lastRenderedPageBreak/>
        <w:t>The Navy anticipates that</w:t>
      </w:r>
      <w:r w:rsidRPr="00703354">
        <w:t xml:space="preserve">, with current average production rates, </w:t>
      </w:r>
      <w:r w:rsidRPr="00703354">
        <w:rPr>
          <w:rStyle w:val="StyleUnderline"/>
        </w:rPr>
        <w:t>the combined SSN and SSGN force could decline to just 41 by 2029, a staggering 25-vessel shortfall.</w:t>
      </w:r>
    </w:p>
    <w:p w:rsidR="00D572E6" w:rsidRPr="00703354" w:rsidRDefault="00D572E6" w:rsidP="00D572E6">
      <w:r w:rsidRPr="00703354">
        <w:t xml:space="preserve">“Where we sit today is, </w:t>
      </w:r>
      <w:r w:rsidRPr="00703354">
        <w:rPr>
          <w:rStyle w:val="StyleUnderline"/>
        </w:rPr>
        <w:t>we can’t build ships and deliver them in time to fill in that dip</w:t>
      </w:r>
      <w:r w:rsidRPr="00703354">
        <w:t xml:space="preserve">,” Vice Adm. Bill </w:t>
      </w:r>
      <w:proofErr w:type="spellStart"/>
      <w:r w:rsidRPr="00703354">
        <w:t>Merz</w:t>
      </w:r>
      <w:proofErr w:type="spellEnd"/>
      <w:r w:rsidRPr="00703354">
        <w:t>, a deputy chief of naval operations</w:t>
      </w:r>
      <w:proofErr w:type="gramStart"/>
      <w:r w:rsidRPr="00703354">
        <w:t>,  told</w:t>
      </w:r>
      <w:proofErr w:type="gramEnd"/>
      <w:r w:rsidRPr="00703354">
        <w:t xml:space="preserve"> U.S. senators.</w:t>
      </w:r>
    </w:p>
    <w:p w:rsidR="00D572E6" w:rsidRPr="00703354" w:rsidRDefault="00D572E6" w:rsidP="00D572E6">
      <w:r w:rsidRPr="00703354">
        <w:rPr>
          <w:rStyle w:val="StyleUnderline"/>
        </w:rPr>
        <w:t>The Navy has</w:t>
      </w:r>
      <w:r w:rsidRPr="00703354">
        <w:t xml:space="preserve">, for years, </w:t>
      </w:r>
      <w:r w:rsidRPr="00703354">
        <w:rPr>
          <w:rStyle w:val="StyleUnderline"/>
        </w:rPr>
        <w:t>known that it could suffer an attack-boat shortage</w:t>
      </w:r>
      <w:r w:rsidRPr="00703354">
        <w:t xml:space="preserve">. Prior to 2016, the Navy believed it needed just 48 SSNs and SSGNs over the next 30 years. But with the resurgence of Russia’s undersea fleet and China’s sustained production of better submarine models, the U.S. Navy’s needs changed — and underpinned </w:t>
      </w:r>
      <w:proofErr w:type="spellStart"/>
      <w:r w:rsidRPr="00703354">
        <w:t>Mabus’s</w:t>
      </w:r>
      <w:proofErr w:type="spellEnd"/>
      <w:r w:rsidRPr="00703354">
        <w:t xml:space="preserve"> new, larger force-structure goal.</w:t>
      </w:r>
    </w:p>
    <w:p w:rsidR="00D572E6" w:rsidRPr="00703354" w:rsidRDefault="00D572E6" w:rsidP="00D572E6">
      <w:r w:rsidRPr="00703354">
        <w:rPr>
          <w:rStyle w:val="StyleUnderline"/>
        </w:rPr>
        <w:t>Growing military budgets in recent years have allowed the Navy to invest in the submarine industrial base</w:t>
      </w:r>
      <w:r w:rsidRPr="00703354">
        <w:t xml:space="preserve">, which centers on General Dynamics’ Electric Boat shipyard in Connecticut and the Huntington Ingalls’ Newport News yard in </w:t>
      </w:r>
      <w:proofErr w:type="spellStart"/>
      <w:r w:rsidRPr="00703354">
        <w:t>Virgina</w:t>
      </w:r>
      <w:proofErr w:type="spellEnd"/>
      <w:r w:rsidRPr="00703354">
        <w:t>.</w:t>
      </w:r>
    </w:p>
    <w:p w:rsidR="00D572E6" w:rsidRPr="00703354" w:rsidRDefault="00D572E6" w:rsidP="00D572E6">
      <w:r w:rsidRPr="00703354">
        <w:t xml:space="preserve">Newport News </w:t>
      </w:r>
      <w:proofErr w:type="gramStart"/>
      <w:r w:rsidRPr="00703354">
        <w:t>alone  began</w:t>
      </w:r>
      <w:proofErr w:type="gramEnd"/>
      <w:r w:rsidRPr="00703354">
        <w:t xml:space="preserve"> hiring  7,000 additional workers.</w:t>
      </w:r>
    </w:p>
    <w:p w:rsidR="00D572E6" w:rsidRPr="00703354" w:rsidRDefault="00D572E6" w:rsidP="00D572E6">
      <w:r w:rsidRPr="00703354">
        <w:rPr>
          <w:rStyle w:val="StyleUnderline"/>
        </w:rPr>
        <w:t xml:space="preserve">But much of the new investment is flowing into the expanding effort to </w:t>
      </w:r>
      <w:r w:rsidRPr="00703354">
        <w:t xml:space="preserve">replace the Navy’s 14 1980s-vintage  Ohio-class ballistic-missile boats — </w:t>
      </w:r>
      <w:r w:rsidRPr="00703354">
        <w:rPr>
          <w:rStyle w:val="StyleUnderline"/>
        </w:rPr>
        <w:t>the Navy’s contribution to America’s nuclear deterrent</w:t>
      </w:r>
      <w:r w:rsidRPr="00703354">
        <w:t xml:space="preserve"> — with a dozen new  Columbia-class vessels starting in the mid-2020s.</w:t>
      </w:r>
    </w:p>
    <w:p w:rsidR="00D572E6" w:rsidRPr="00703354" w:rsidRDefault="00D572E6" w:rsidP="00D572E6">
      <w:r w:rsidRPr="00703354">
        <w:t xml:space="preserve">In 2018 the U.S. Government Accountability Office  estimated it could cost $128 billion to develop and build the  </w:t>
      </w:r>
      <w:proofErr w:type="spellStart"/>
      <w:r w:rsidRPr="00703354">
        <w:t>Columbias</w:t>
      </w:r>
      <w:proofErr w:type="spellEnd"/>
      <w:r w:rsidRPr="00703354">
        <w:t xml:space="preserve"> — more than $10 billion per ship, compared to an average cost of $2.7 billion for a  Virginia.</w:t>
      </w:r>
    </w:p>
    <w:p w:rsidR="00D572E6" w:rsidRPr="00703354" w:rsidRDefault="00D572E6" w:rsidP="00D572E6">
      <w:r w:rsidRPr="00703354">
        <w:t xml:space="preserve">The high cost of </w:t>
      </w:r>
      <w:proofErr w:type="gramStart"/>
      <w:r w:rsidRPr="00703354">
        <w:t xml:space="preserve">the  </w:t>
      </w:r>
      <w:proofErr w:type="spellStart"/>
      <w:r w:rsidRPr="00703354">
        <w:t>Columbias</w:t>
      </w:r>
      <w:proofErr w:type="spellEnd"/>
      <w:proofErr w:type="gramEnd"/>
      <w:r w:rsidRPr="00703354">
        <w:t xml:space="preserve"> has stymied Congressional efforts to add  Virginias to the Navy’s shipbuilding plan. The House of Representative’s Armed Services </w:t>
      </w:r>
      <w:proofErr w:type="gramStart"/>
      <w:r w:rsidRPr="00703354">
        <w:t>Committee  voted</w:t>
      </w:r>
      <w:proofErr w:type="gramEnd"/>
      <w:r w:rsidRPr="00703354">
        <w:t xml:space="preserve"> to spend around a billion dollars buying long-lead components for a third  Virginia each in the 2022 and 2023 budgets, potentially cutting the 2029 shortfall to just 22 vessels.</w:t>
      </w:r>
    </w:p>
    <w:p w:rsidR="00D572E6" w:rsidRPr="00703354" w:rsidRDefault="00D572E6" w:rsidP="00D572E6">
      <w:r w:rsidRPr="00703354">
        <w:t xml:space="preserve">But </w:t>
      </w:r>
      <w:r w:rsidRPr="00703354">
        <w:rPr>
          <w:rStyle w:val="StyleUnderline"/>
        </w:rPr>
        <w:t>the full House voted to strip that funding</w:t>
      </w:r>
      <w:r w:rsidRPr="00703354">
        <w:t>. The Senate has an opportunity to restore the funding, but it was unclear as of July 2018 whether senators would approve such a measure — and whether the House would ultimately agree to the change.</w:t>
      </w:r>
    </w:p>
    <w:p w:rsidR="00D572E6" w:rsidRPr="00703354" w:rsidRDefault="00D572E6" w:rsidP="00D572E6">
      <w:r w:rsidRPr="00703354">
        <w:t xml:space="preserve">In the absence of dramatically larger budgets, </w:t>
      </w:r>
      <w:r w:rsidRPr="00703354">
        <w:rPr>
          <w:rStyle w:val="StyleUnderline"/>
        </w:rPr>
        <w:t>the Navy is struggling to make up the attack-boat shortage in other ways</w:t>
      </w:r>
      <w:r w:rsidRPr="00703354">
        <w:t xml:space="preserve">. The fleet has five spare nuclear reactor cores and could use them to extend, by a the lives of five </w:t>
      </w:r>
      <w:proofErr w:type="gramStart"/>
      <w:r w:rsidRPr="00703354">
        <w:t>younger  Los</w:t>
      </w:r>
      <w:proofErr w:type="gramEnd"/>
      <w:r w:rsidRPr="00703354">
        <w:t xml:space="preserve"> Angeles -class boats starting in 2019.</w:t>
      </w:r>
    </w:p>
    <w:p w:rsidR="00D572E6" w:rsidRPr="00703354" w:rsidRDefault="00D572E6" w:rsidP="00D572E6">
      <w:r w:rsidRPr="00703354">
        <w:t xml:space="preserve">“That will not solve the problem,” James </w:t>
      </w:r>
      <w:proofErr w:type="spellStart"/>
      <w:r w:rsidRPr="00703354">
        <w:t>Geurts</w:t>
      </w:r>
      <w:proofErr w:type="spellEnd"/>
      <w:r w:rsidRPr="00703354">
        <w:t>, an assistant secretary of the navy, told senators. “It will mitigate a little bit the worst part of the dip.”</w:t>
      </w:r>
    </w:p>
    <w:p w:rsidR="00D572E6" w:rsidRPr="00703354" w:rsidRDefault="00D572E6" w:rsidP="00D572E6">
      <w:r w:rsidRPr="00703354">
        <w:t>The decommissioning of the SSGNs starting in the late 2020s poses its own unique problem, on top of the overall loss of submarine hulls. The SSGNs carry as many 154 Tomahawks apiece, compared to just 12 on an early-</w:t>
      </w:r>
      <w:proofErr w:type="gramStart"/>
      <w:r w:rsidRPr="00703354">
        <w:t>model  Virginia</w:t>
      </w:r>
      <w:proofErr w:type="gramEnd"/>
      <w:r w:rsidRPr="00703354">
        <w:t>.</w:t>
      </w:r>
    </w:p>
    <w:p w:rsidR="00D572E6" w:rsidRPr="00703354" w:rsidRDefault="00D572E6" w:rsidP="00D572E6">
      <w:r w:rsidRPr="00703354">
        <w:rPr>
          <w:rStyle w:val="StyleUnderline"/>
        </w:rPr>
        <w:t>Submarines account for around a fifth of the fleet’s total cruise-missile capacity</w:t>
      </w:r>
      <w:r w:rsidRPr="00703354">
        <w:t>.</w:t>
      </w:r>
    </w:p>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Pr>
        <w:pStyle w:val="Heading3"/>
      </w:pPr>
      <w:r w:rsidRPr="00703354">
        <w:lastRenderedPageBreak/>
        <w:t>Alt Cause – Aircraft Carriers</w:t>
      </w:r>
    </w:p>
    <w:p w:rsidR="00D572E6" w:rsidRPr="00703354" w:rsidRDefault="00D572E6" w:rsidP="00D572E6">
      <w:pPr>
        <w:pStyle w:val="Heading4"/>
      </w:pPr>
      <w:r w:rsidRPr="00703354">
        <w:t>Not enough aircraft carriers</w:t>
      </w:r>
    </w:p>
    <w:p w:rsidR="00D572E6" w:rsidRPr="00703354" w:rsidRDefault="00D572E6" w:rsidP="00D572E6">
      <w:pPr>
        <w:rPr>
          <w:rStyle w:val="Style13ptBold"/>
        </w:rPr>
      </w:pPr>
      <w:proofErr w:type="spellStart"/>
      <w:r w:rsidRPr="00703354">
        <w:rPr>
          <w:rStyle w:val="Style13ptBold"/>
        </w:rPr>
        <w:t>Majumdar</w:t>
      </w:r>
      <w:proofErr w:type="spellEnd"/>
      <w:r w:rsidRPr="00703354">
        <w:rPr>
          <w:rStyle w:val="Style13ptBold"/>
        </w:rPr>
        <w:t>, National Interest, defense editor, 16</w:t>
      </w:r>
    </w:p>
    <w:p w:rsidR="00D572E6" w:rsidRPr="00703354" w:rsidRDefault="00D572E6" w:rsidP="00D572E6">
      <w:r w:rsidRPr="00703354">
        <w:rPr>
          <w:rStyle w:val="Hyperlink"/>
        </w:rPr>
        <w:t xml:space="preserve">[Dave, 1-8-16, National Interest, “U.S. Navy's Dangerous Carrier Shortage in the Pacific”, </w:t>
      </w:r>
      <w:hyperlink r:id="rId31" w:history="1">
        <w:r w:rsidRPr="00703354">
          <w:rPr>
            <w:rStyle w:val="Hyperlink"/>
          </w:rPr>
          <w:t>http://nationalinterest.org/blog/the-buzz/us-navys-dangerous-carrier-shortage-the-pacific-14848</w:t>
        </w:r>
      </w:hyperlink>
      <w:r w:rsidRPr="00703354">
        <w:rPr>
          <w:rStyle w:val="Hyperlink"/>
        </w:rPr>
        <w:t>, accessed 7-14-18, ZA]</w:t>
      </w:r>
    </w:p>
    <w:p w:rsidR="00D572E6" w:rsidRPr="00703354" w:rsidRDefault="00D572E6" w:rsidP="00D572E6">
      <w:r w:rsidRPr="00703354">
        <w:rPr>
          <w:rStyle w:val="StyleUnderline"/>
        </w:rPr>
        <w:t xml:space="preserve">The U.S. Navy is facing a looming shortage of aircraft carriers in the Western Pacific and the Middle East </w:t>
      </w:r>
      <w:r w:rsidRPr="00703354">
        <w:t xml:space="preserve">this year. </w:t>
      </w:r>
      <w:r w:rsidRPr="00703354">
        <w:rPr>
          <w:rStyle w:val="StyleUnderline"/>
        </w:rPr>
        <w:t>That could mean the contested waters around China,</w:t>
      </w:r>
      <w:r w:rsidRPr="00703354">
        <w:t xml:space="preserve"> as well as the </w:t>
      </w:r>
      <w:r w:rsidRPr="00703354">
        <w:rPr>
          <w:rStyle w:val="StyleUnderline"/>
        </w:rPr>
        <w:t>war against the ISIS terrorist group in Syria and Iraq, could be short-changed</w:t>
      </w:r>
      <w:r w:rsidRPr="00703354">
        <w:t>—</w:t>
      </w:r>
      <w:r w:rsidRPr="00703354">
        <w:rPr>
          <w:rStyle w:val="StyleUnderline"/>
        </w:rPr>
        <w:t>going without an aircraft carrier</w:t>
      </w:r>
      <w:r w:rsidRPr="00703354">
        <w:t xml:space="preserve"> for months.</w:t>
      </w:r>
    </w:p>
    <w:p w:rsidR="00D572E6" w:rsidRPr="00703354" w:rsidRDefault="00D572E6" w:rsidP="00D572E6">
      <w:r w:rsidRPr="00703354">
        <w:t xml:space="preserve">“There is no easy way to take a ten-carrier force and operate it like you have sixteen,” retired Adm. John Harvey told Navy </w:t>
      </w:r>
      <w:proofErr w:type="gramStart"/>
      <w:r w:rsidRPr="00703354">
        <w:t>Times .</w:t>
      </w:r>
      <w:proofErr w:type="gramEnd"/>
      <w:r w:rsidRPr="00703354">
        <w:t xml:space="preserve"> “At some point the wheels will come off the cart.”</w:t>
      </w:r>
    </w:p>
    <w:p w:rsidR="00D572E6" w:rsidRPr="00703354" w:rsidRDefault="00D572E6" w:rsidP="00D572E6">
      <w:r w:rsidRPr="00703354">
        <w:t>To avoid that gap, the U.S. Navy has is to either extend the deployment of one the carriers already at sea beyond the current seven month target or to cut short maintenance for one of the ships in the yard, according to Navy Times . But neither option is good for a carrier fleet that’s been stretched to the breaking point.</w:t>
      </w:r>
    </w:p>
    <w:p w:rsidR="00D572E6" w:rsidRPr="00703354" w:rsidRDefault="00D572E6" w:rsidP="00D572E6">
      <w:r w:rsidRPr="00703354">
        <w:rPr>
          <w:rStyle w:val="StyleUnderline"/>
        </w:rPr>
        <w:t>The Navy has been trying to scale back the length of carrier deployments</w:t>
      </w:r>
      <w:r w:rsidRPr="00703354">
        <w:t xml:space="preserve">—which have grown over the years from six months to ten months or more. Indeed, </w:t>
      </w:r>
      <w:r w:rsidRPr="00703354">
        <w:rPr>
          <w:rStyle w:val="StyleUnderline"/>
        </w:rPr>
        <w:t>Navy leaders have noted that the ships and their crews have been pushed hard for years</w:t>
      </w:r>
      <w:r w:rsidRPr="00703354">
        <w:t>—reducing the service lives of the massive vessels.</w:t>
      </w:r>
    </w:p>
    <w:p w:rsidR="00D572E6" w:rsidRPr="00703354" w:rsidRDefault="00D572E6" w:rsidP="00D572E6">
      <w:r w:rsidRPr="00703354">
        <w:t xml:space="preserve">In recent years </w:t>
      </w:r>
      <w:r w:rsidRPr="00703354">
        <w:rPr>
          <w:rStyle w:val="StyleUnderline"/>
        </w:rPr>
        <w:t>the U.S. Navy’s carrier force has shrunk to only ten ships</w:t>
      </w:r>
      <w:r w:rsidRPr="00703354">
        <w:t>. The Navy is required to operate eleven carriers by law, but the Pentagon applied for a waiver to keep only ten ships in service. Congress granted the Navy’s request for a waiver in 2013 when USS Enterprise (CVN-65) was deactivated after more than fifty years of service.</w:t>
      </w:r>
    </w:p>
    <w:p w:rsidR="00D572E6" w:rsidRPr="00703354" w:rsidRDefault="00D572E6" w:rsidP="00D572E6">
      <w:r w:rsidRPr="00703354">
        <w:t>The exemption is supposed to last until Gerald R. Ford (CVN-78) is commissioned into active service—which would finally bring the fleet back up to eleven ships. Less than a decade ago the Navy operated a full dozen carriers, until USS John F. Kennedy (CV-67) was retired in 2007.</w:t>
      </w:r>
    </w:p>
    <w:p w:rsidR="00D572E6" w:rsidRPr="00703354" w:rsidRDefault="00D572E6" w:rsidP="00D572E6">
      <w:r w:rsidRPr="00703354">
        <w:t>The gap between Enterprise’s retirement and Ford’s entry into service is much longer than anyone had anticipated. “It was supposed to be a fourteen-month gap at ten carriers and now the gap will be almost eight years with shock testing being added to the Ford’s pre-deployment preparations,” Bryan Clark of the Center for Strategic and Budgetary Assessments told Navy Times .</w:t>
      </w:r>
    </w:p>
    <w:p w:rsidR="00D572E6" w:rsidRPr="00703354" w:rsidRDefault="00D572E6" w:rsidP="00D572E6">
      <w:r w:rsidRPr="00703354">
        <w:t>Clark makes the argument that the Navy should make do with reduced carrier deployments and focus on getting the fleet into shape for future contingencies</w:t>
      </w:r>
    </w:p>
    <w:p w:rsidR="00D572E6" w:rsidRPr="00703354" w:rsidRDefault="00D572E6" w:rsidP="00D572E6">
      <w:r w:rsidRPr="00703354">
        <w:t>“</w:t>
      </w:r>
      <w:r w:rsidRPr="00703354">
        <w:rPr>
          <w:rStyle w:val="StyleUnderline"/>
        </w:rPr>
        <w:t>There will likely be more security challenges going forward, rather than less, as China continues to pursue its ambitions, North Korea strives to get attention, Russia looks to shift attention from its domestic problems, and ISIS tries to regain the initiative</w:t>
      </w:r>
      <w:r w:rsidRPr="00703354">
        <w:t>,” Clark said.</w:t>
      </w:r>
    </w:p>
    <w:p w:rsidR="00D572E6" w:rsidRPr="00703354" w:rsidRDefault="00D572E6" w:rsidP="00D572E6">
      <w:pPr>
        <w:rPr>
          <w:rStyle w:val="StyleUnderline"/>
        </w:rPr>
      </w:pPr>
      <w:r w:rsidRPr="00703354">
        <w:rPr>
          <w:rStyle w:val="StyleUnderline"/>
        </w:rPr>
        <w:t>The bottom line,</w:t>
      </w:r>
      <w:r w:rsidRPr="00703354">
        <w:t xml:space="preserve"> however, </w:t>
      </w:r>
      <w:r w:rsidRPr="00703354">
        <w:rPr>
          <w:rStyle w:val="StyleUnderline"/>
        </w:rPr>
        <w:t>is that the U.S. Navy has too few carriers to meet its global commitments.</w:t>
      </w:r>
      <w:r w:rsidRPr="00703354">
        <w:t xml:space="preserve"> </w:t>
      </w:r>
      <w:r w:rsidRPr="00703354">
        <w:rPr>
          <w:rStyle w:val="StyleUnderline"/>
        </w:rPr>
        <w:t>It’s become increasingly evident that reducing the carrier fleet at the end of the Cold War from fifteen to less than twelve was a mistake</w:t>
      </w:r>
      <w:r w:rsidRPr="00703354">
        <w:t xml:space="preserve">. As Harvey </w:t>
      </w:r>
      <w:proofErr w:type="gramStart"/>
      <w:r w:rsidRPr="00703354">
        <w:t>noted,</w:t>
      </w:r>
      <w:proofErr w:type="gramEnd"/>
      <w:r w:rsidRPr="00703354">
        <w:t xml:space="preserve"> </w:t>
      </w:r>
      <w:r w:rsidRPr="00703354">
        <w:rPr>
          <w:rStyle w:val="StyleUnderline"/>
        </w:rPr>
        <w:t>the U.S. Navy needs about sixteen carriers.</w:t>
      </w:r>
    </w:p>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 w:rsidR="00D572E6" w:rsidRPr="00703354" w:rsidRDefault="00D572E6" w:rsidP="00D572E6"/>
    <w:p w:rsidR="00F31C33" w:rsidRPr="00703354" w:rsidRDefault="00F31C33" w:rsidP="00F31C33">
      <w:pPr>
        <w:pStyle w:val="Heading4"/>
      </w:pPr>
      <w:r w:rsidRPr="00703354">
        <w:t xml:space="preserve">Changing Aircraft Carrier composition ensures strategic presence </w:t>
      </w:r>
    </w:p>
    <w:p w:rsidR="00F31C33" w:rsidRPr="00703354" w:rsidRDefault="00F31C33" w:rsidP="00F31C3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F31C33" w:rsidRPr="00703354" w:rsidRDefault="00F31C33" w:rsidP="00F31C3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F31C33" w:rsidRPr="00703354" w:rsidRDefault="00F31C33" w:rsidP="00F31C33">
      <w:r w:rsidRPr="00703354">
        <w:t xml:space="preserve">• </w:t>
      </w:r>
      <w:r w:rsidRPr="00703354">
        <w:rPr>
          <w:rStyle w:val="StyleUnderline"/>
        </w:rPr>
        <w:t>Hybrid force of high/low mix aircraft carriers. Large, nuclear-powered aircraft carriers currently form the backbone of the Navy’s current posture around the world.</w:t>
      </w:r>
      <w:r w:rsidRPr="00703354">
        <w:t xml:space="preserve"> </w:t>
      </w:r>
      <w:r w:rsidRPr="00703354">
        <w:rPr>
          <w:rStyle w:val="StyleUnderline"/>
        </w:rPr>
        <w:t>A force of ten carrier</w:t>
      </w:r>
      <w:r w:rsidRPr="00703354">
        <w:t xml:space="preserve">s (one below the congressionally mandated figure of eleven) </w:t>
      </w:r>
      <w:r w:rsidRPr="00703354">
        <w:rPr>
          <w:rStyle w:val="StyleUnderline"/>
        </w:rPr>
        <w:t>has inadequately provided regional presence in only two areas of the world</w:t>
      </w:r>
      <w:r w:rsidRPr="00703354">
        <w:t xml:space="preserve"> (Arabian Gulf/Indian Ocean, and Western Pacific) since Congress granted the Navy a waiver to dip to ten carriers upon retirement of the USS ENTERPRISE (CVN 65) in 2013. Because this force is stretched to meet even the barest requirements for presence in the current force employment posture, </w:t>
      </w:r>
      <w:r w:rsidRPr="00703354">
        <w:rPr>
          <w:rStyle w:val="StyleUnderline"/>
        </w:rPr>
        <w:t>there is rarely an opportunity for the carrier force to exercise and experiment on the kind of large, integrated, multi-carrier tactics that would be essential to high end warfare against a great power</w:t>
      </w:r>
      <w:r w:rsidRPr="00703354">
        <w:t xml:space="preserve">.33 As a recent study by the Hudson </w:t>
      </w:r>
      <w:r w:rsidRPr="00703354">
        <w:lastRenderedPageBreak/>
        <w:t xml:space="preserve">Institute34 showed, </w:t>
      </w:r>
      <w:r w:rsidRPr="00703354">
        <w:rPr>
          <w:rStyle w:val="StyleUnderline"/>
        </w:rPr>
        <w:t>carrier based tactical aviation has a significant role in the high end fight, but the manner in which carriers are employed today sub-optimizes their capabilities</w:t>
      </w:r>
      <w:r w:rsidRPr="00703354">
        <w:t>. T</w:t>
      </w:r>
      <w:r w:rsidRPr="00703354">
        <w:rPr>
          <w:rStyle w:val="StyleUnderline"/>
        </w:rPr>
        <w:t xml:space="preserve">he CSBA study advocates for a mix of high end, large, nuclear-powered carriers and smaller carriers </w:t>
      </w:r>
      <w:r w:rsidRPr="00703354">
        <w:t>(CVL’s or “light carriers”) that would likely be conventionally powered. The sm</w:t>
      </w:r>
      <w:r w:rsidRPr="00703354">
        <w:rPr>
          <w:rStyle w:val="StyleUnderline"/>
        </w:rPr>
        <w:t xml:space="preserve">aller carriers would form the backbone of naval peacetime presence forces </w:t>
      </w:r>
      <w:r w:rsidRPr="00703354">
        <w:t xml:space="preserve">(“Deterrence Force”), while the </w:t>
      </w:r>
      <w:r w:rsidRPr="00703354">
        <w:rPr>
          <w:rStyle w:val="StyleUnderline"/>
        </w:rPr>
        <w:t>large CVN’s would largely be paired for multi-carrier exercises and deployments in the Indo-Asia Pacific that stress the concepts and capabilities required to defeat high end, great power competitors</w:t>
      </w:r>
      <w:r w:rsidRPr="00703354">
        <w:t>.35 Known as the “Maneuver Force,” it would consist of US West Coast and Pacific-based CVNs, numerous escorts and unmanned vehicles, and the prepositioned afloat ships devoted to large-scale US Marine Corps ground operations. East Coast CVNs would be part of the Deterrence Force, as their presence in the North Atlantic would be part of a muscular deterrence posture aimed at stopping Russian aggression in the Baltics, or any Russian effort to interrupt US seaborne communications with the European Continent</w:t>
      </w:r>
    </w:p>
    <w:p w:rsidR="00866873" w:rsidRPr="00703354" w:rsidRDefault="00866873" w:rsidP="00866873">
      <w:pPr>
        <w:pStyle w:val="Heading4"/>
      </w:pPr>
      <w:r w:rsidRPr="00703354">
        <w:t xml:space="preserve">Creating a new aircraft carrier </w:t>
      </w:r>
      <w:proofErr w:type="spellStart"/>
      <w:r w:rsidRPr="00703354">
        <w:t>airwing</w:t>
      </w:r>
      <w:proofErr w:type="spellEnd"/>
      <w:r w:rsidRPr="00703354">
        <w:t xml:space="preserve"> addresses striking range weaknesses which hamper deterrence</w:t>
      </w:r>
    </w:p>
    <w:p w:rsidR="00866873" w:rsidRPr="00703354" w:rsidRDefault="00866873" w:rsidP="0086687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866873" w:rsidRPr="00703354" w:rsidRDefault="00866873" w:rsidP="0086687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866873" w:rsidRPr="00703354" w:rsidRDefault="00866873" w:rsidP="00866873">
      <w:r w:rsidRPr="00703354">
        <w:t xml:space="preserve">• </w:t>
      </w:r>
      <w:r w:rsidRPr="00703354">
        <w:rPr>
          <w:rStyle w:val="StyleUnderline"/>
        </w:rPr>
        <w:t xml:space="preserve">A new aircraft carrier air wing. The CSBA fleet architecture directly addresses the long-term decline in the striking range of the aircraft carrier air wing by advocating for a long range, stealthy, unmanned strike vehicle, in addition to a new outer air battle fighter that can conduct offensive anti-air warfare at long ranges from the main body with the aid of unmanned, </w:t>
      </w:r>
      <w:proofErr w:type="spellStart"/>
      <w:r w:rsidRPr="00703354">
        <w:rPr>
          <w:rStyle w:val="StyleUnderline"/>
        </w:rPr>
        <w:t>carrierbased</w:t>
      </w:r>
      <w:proofErr w:type="spellEnd"/>
      <w:r w:rsidRPr="00703354">
        <w:rPr>
          <w:rStyle w:val="StyleUnderline"/>
        </w:rPr>
        <w:t xml:space="preserve"> refueling vehicles</w:t>
      </w:r>
      <w:r w:rsidRPr="00703354">
        <w:t>. The Maneuver Force air wings, freed from the demands of day-to-day current operations and presence, will have the time and resources necessary to train for fully integrated multi-carrier operations, as opposed to the cooperative operations currently undertaken by aircraft carriers when they infrequently operate together.</w:t>
      </w:r>
    </w:p>
    <w:p w:rsidR="00D572E6" w:rsidRPr="00703354" w:rsidRDefault="00D572E6" w:rsidP="00D572E6">
      <w:pPr>
        <w:pStyle w:val="Heading3"/>
      </w:pPr>
      <w:r w:rsidRPr="00703354">
        <w:lastRenderedPageBreak/>
        <w:t>Alt Cause – Fighter Jets</w:t>
      </w:r>
    </w:p>
    <w:p w:rsidR="00D572E6" w:rsidRPr="00703354" w:rsidRDefault="00D572E6" w:rsidP="00D572E6">
      <w:pPr>
        <w:pStyle w:val="Heading4"/>
      </w:pPr>
      <w:r w:rsidRPr="00703354">
        <w:t xml:space="preserve">Alt cause -- there are massive shortages of fighter jets </w:t>
      </w:r>
    </w:p>
    <w:p w:rsidR="00D572E6" w:rsidRPr="00703354" w:rsidRDefault="00D572E6" w:rsidP="00D572E6">
      <w:pPr>
        <w:rPr>
          <w:rStyle w:val="Style13ptBold"/>
        </w:rPr>
      </w:pPr>
      <w:proofErr w:type="spellStart"/>
      <w:r w:rsidRPr="00703354">
        <w:rPr>
          <w:rStyle w:val="Style13ptBold"/>
        </w:rPr>
        <w:t>Hixenbaugh</w:t>
      </w:r>
      <w:proofErr w:type="spellEnd"/>
      <w:r w:rsidRPr="00703354">
        <w:rPr>
          <w:rStyle w:val="Style13ptBold"/>
        </w:rPr>
        <w:t xml:space="preserve">, Virginian-Pilot, former reporter, </w:t>
      </w:r>
      <w:proofErr w:type="spellStart"/>
      <w:r w:rsidRPr="00703354">
        <w:rPr>
          <w:rStyle w:val="Style13ptBold"/>
        </w:rPr>
        <w:t>Mabeus</w:t>
      </w:r>
      <w:proofErr w:type="spellEnd"/>
      <w:r w:rsidRPr="00703354">
        <w:rPr>
          <w:rStyle w:val="Style13ptBold"/>
        </w:rPr>
        <w:t>, The Pilot, military reporter, 2016</w:t>
      </w:r>
    </w:p>
    <w:p w:rsidR="00D572E6" w:rsidRPr="00703354" w:rsidRDefault="00D572E6" w:rsidP="00D572E6">
      <w:r w:rsidRPr="00703354">
        <w:t xml:space="preserve">[Mike, Courtney, May 27, The Virginian Pilot, “The Navy has a shortage of fighter jets — will it hurt our ability to fight future wars”, </w:t>
      </w:r>
      <w:hyperlink r:id="rId32" w:history="1">
        <w:r w:rsidRPr="00703354">
          <w:rPr>
            <w:rStyle w:val="Hyperlink"/>
          </w:rPr>
          <w:t>https://pilotonline.com/news/military/local/article_17da8ef9-c673-53d9-a11d-6776cbe9717b.html</w:t>
        </w:r>
      </w:hyperlink>
      <w:r w:rsidRPr="00703354">
        <w:t>, accessed 7-13-18, ZA]</w:t>
      </w:r>
    </w:p>
    <w:p w:rsidR="00D572E6" w:rsidRPr="00703354" w:rsidRDefault="00D572E6" w:rsidP="00D572E6">
      <w:r w:rsidRPr="00703354">
        <w:rPr>
          <w:noProof/>
        </w:rPr>
        <w:drawing>
          <wp:inline distT="0" distB="0" distL="0" distR="0" wp14:anchorId="6C1FF381" wp14:editId="20CD8D9B">
            <wp:extent cx="4286250" cy="297123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vy ships decline.PNG"/>
                    <pic:cNvPicPr/>
                  </pic:nvPicPr>
                  <pic:blipFill>
                    <a:blip r:embed="rId33">
                      <a:extLst>
                        <a:ext uri="{28A0092B-C50C-407E-A947-70E740481C1C}">
                          <a14:useLocalDpi xmlns:a14="http://schemas.microsoft.com/office/drawing/2010/main" val="0"/>
                        </a:ext>
                      </a:extLst>
                    </a:blip>
                    <a:stretch>
                      <a:fillRect/>
                    </a:stretch>
                  </pic:blipFill>
                  <pic:spPr>
                    <a:xfrm>
                      <a:off x="0" y="0"/>
                      <a:ext cx="4287632" cy="2972189"/>
                    </a:xfrm>
                    <a:prstGeom prst="rect">
                      <a:avLst/>
                    </a:prstGeom>
                  </pic:spPr>
                </pic:pic>
              </a:graphicData>
            </a:graphic>
          </wp:inline>
        </w:drawing>
      </w:r>
    </w:p>
    <w:p w:rsidR="00D572E6" w:rsidRPr="00703354" w:rsidRDefault="00D572E6" w:rsidP="00D572E6">
      <w:r w:rsidRPr="00703354">
        <w:rPr>
          <w:rStyle w:val="StyleUnderline"/>
        </w:rPr>
        <w:t>There are many reasons for the aircraft shortage</w:t>
      </w:r>
      <w:r w:rsidRPr="00703354">
        <w:t xml:space="preserve">, according to Stearns and other Navy officials. Among them: </w:t>
      </w:r>
      <w:r w:rsidRPr="00703354">
        <w:rPr>
          <w:rStyle w:val="StyleUnderline"/>
        </w:rPr>
        <w:t>years of heavy use in Iraq and Afghanistan, cuts in funding for military operations beginning five years ago, a growing backlog of aircraft maintenance, and massive delays</w:t>
      </w:r>
      <w:r w:rsidRPr="00703354">
        <w:t xml:space="preserve"> and cost overruns for replacement weapons systems, like the embattled F-35 Joint Strike Fighter. In addition, some defense analysts say the Navy can better manage the resources it already has.</w:t>
      </w:r>
    </w:p>
    <w:p w:rsidR="00D572E6" w:rsidRPr="00703354" w:rsidRDefault="00D572E6" w:rsidP="00D572E6">
      <w:r w:rsidRPr="00703354">
        <w:t>All of that means the Navy has aging aircraft flying years longer than planned – with fewer available parts and skilled workers to keep them going – at a time when the fleet is dropping a record number of bombs on the Islamic State in Syria and Iraq.</w:t>
      </w:r>
    </w:p>
    <w:p w:rsidR="00D572E6" w:rsidRPr="00703354" w:rsidRDefault="00D572E6" w:rsidP="00D572E6">
      <w:r w:rsidRPr="00703354">
        <w:t xml:space="preserve">While Navy officials stress that squadrons deployed in conflict zones overseas are getting the resources needed to complete their missions, </w:t>
      </w:r>
      <w:r w:rsidRPr="00703354">
        <w:rPr>
          <w:rStyle w:val="StyleUnderline"/>
        </w:rPr>
        <w:t>the steady decline in flyable naval aircraft is putting a strain on sailors</w:t>
      </w:r>
      <w:r w:rsidRPr="00703354">
        <w:t xml:space="preserve"> back home. That means </w:t>
      </w:r>
      <w:r w:rsidRPr="00703354">
        <w:rPr>
          <w:rStyle w:val="StyleUnderline"/>
        </w:rPr>
        <w:t>crews readying for deployment are left with scarce resources to prepare</w:t>
      </w:r>
      <w:r w:rsidRPr="00703354">
        <w:t xml:space="preserve"> for the war ahead – forcing maintenance workers to cannibalize parts from downed aircraft and leaving pilots short on flight hours.</w:t>
      </w:r>
    </w:p>
    <w:p w:rsidR="00D572E6" w:rsidRPr="00703354" w:rsidRDefault="00D572E6" w:rsidP="00D572E6">
      <w:r w:rsidRPr="00703354">
        <w:t xml:space="preserve">“We are in the middle of resetting the naval aviation force in stride as we continue flying combat missions,” said Cmdr. Jeannie </w:t>
      </w:r>
      <w:proofErr w:type="spellStart"/>
      <w:r w:rsidRPr="00703354">
        <w:t>Groeneveld</w:t>
      </w:r>
      <w:proofErr w:type="spellEnd"/>
      <w:r w:rsidRPr="00703354">
        <w:t xml:space="preserve">, a spokeswoman for Naval Air Forces, after providing the readiness data in response to a Freedom of Information Act request. “In short, </w:t>
      </w:r>
      <w:r w:rsidRPr="00703354">
        <w:rPr>
          <w:rStyle w:val="StyleUnderline"/>
        </w:rPr>
        <w:t>reduced funding is forcing us to take greater risk</w:t>
      </w:r>
      <w:r w:rsidRPr="00703354">
        <w:t>.”</w:t>
      </w:r>
    </w:p>
    <w:p w:rsidR="00D572E6" w:rsidRPr="00703354" w:rsidRDefault="00D572E6" w:rsidP="00D572E6">
      <w:r w:rsidRPr="00703354">
        <w:t>Retired Navy Cmdr. Chris Harmer, an analyst at the Institute for the Study of War, a Washington think tank, had a tougher assessment.</w:t>
      </w:r>
    </w:p>
    <w:p w:rsidR="00D572E6" w:rsidRPr="00703354" w:rsidRDefault="00D572E6" w:rsidP="00D572E6">
      <w:r w:rsidRPr="00703354">
        <w:t>“Bottom line,” Harmer said after reviewing the data. “</w:t>
      </w:r>
      <w:r w:rsidRPr="00703354">
        <w:rPr>
          <w:rStyle w:val="StyleUnderline"/>
        </w:rPr>
        <w:t>We’re screwed on maintenance. We’re screwed on readiness. We need more aircraft. We need more parts</w:t>
      </w:r>
      <w:r w:rsidRPr="00703354">
        <w:t xml:space="preserve">. We need more people. … And if something doesn’t give, at some point </w:t>
      </w:r>
      <w:r w:rsidRPr="00703354">
        <w:rPr>
          <w:rStyle w:val="StyleUnderline"/>
        </w:rPr>
        <w:t>we’re approaching a complete free fall in readiness</w:t>
      </w:r>
      <w:r w:rsidRPr="00703354">
        <w:t>.”</w:t>
      </w:r>
    </w:p>
    <w:p w:rsidR="00D572E6" w:rsidRPr="00703354" w:rsidRDefault="00D572E6" w:rsidP="00D572E6">
      <w:r w:rsidRPr="00703354">
        <w:rPr>
          <w:rStyle w:val="StyleUnderline"/>
        </w:rPr>
        <w:t>The aircraft readiness gap “absolutely has an impact on safety,”</w:t>
      </w:r>
      <w:r w:rsidRPr="00703354">
        <w:t xml:space="preserve"> Harmer said. Fewer mission-ready planes means pilots are flying fewer training hours between deployments than they were 10 years ago.</w:t>
      </w:r>
    </w:p>
    <w:p w:rsidR="00D572E6" w:rsidRPr="00703354" w:rsidRDefault="00D572E6" w:rsidP="00D572E6">
      <w:r w:rsidRPr="00703354">
        <w:t>“</w:t>
      </w:r>
      <w:r w:rsidRPr="00703354">
        <w:rPr>
          <w:rStyle w:val="StyleUnderline"/>
        </w:rPr>
        <w:t>If you have fewer aircraft</w:t>
      </w:r>
      <w:r w:rsidRPr="00703354">
        <w:t xml:space="preserve"> to fly over an extended period, </w:t>
      </w:r>
      <w:r w:rsidRPr="00703354">
        <w:rPr>
          <w:rStyle w:val="StyleUnderline"/>
        </w:rPr>
        <w:t>you’re going to have more mishaps</w:t>
      </w:r>
      <w:r w:rsidRPr="00703354">
        <w:t>, because pilots aren’t getting enough consistent flight time to stay sharp,” he said. “Any aviation safety analyst would tell you that. There’s a direct correlation between flight hours and safety, and I think you’re seeing that play out.”</w:t>
      </w:r>
    </w:p>
    <w:p w:rsidR="00D572E6" w:rsidRPr="00703354" w:rsidRDefault="00D572E6" w:rsidP="00D572E6"/>
    <w:p w:rsidR="00D572E6" w:rsidRPr="00703354" w:rsidRDefault="00D572E6" w:rsidP="00D572E6">
      <w:pPr>
        <w:pStyle w:val="Heading3"/>
      </w:pPr>
      <w:r w:rsidRPr="00703354">
        <w:lastRenderedPageBreak/>
        <w:t>Alt Cause – Morale Problems</w:t>
      </w:r>
    </w:p>
    <w:p w:rsidR="00D572E6" w:rsidRPr="00703354" w:rsidRDefault="00D572E6" w:rsidP="00D572E6">
      <w:pPr>
        <w:pStyle w:val="Heading4"/>
      </w:pPr>
      <w:r w:rsidRPr="00703354">
        <w:t>Morale swamps the AFF – the impact is effectiveness and perception</w:t>
      </w:r>
    </w:p>
    <w:p w:rsidR="00D572E6" w:rsidRPr="00703354" w:rsidRDefault="00D572E6" w:rsidP="00D572E6">
      <w:pPr>
        <w:rPr>
          <w:rStyle w:val="Style13ptBold"/>
        </w:rPr>
      </w:pPr>
      <w:r w:rsidRPr="00703354">
        <w:rPr>
          <w:rStyle w:val="Style13ptBold"/>
        </w:rPr>
        <w:t xml:space="preserve">Browne, CNN, Defense reporter, </w:t>
      </w:r>
      <w:proofErr w:type="spellStart"/>
      <w:r w:rsidRPr="00703354">
        <w:rPr>
          <w:rStyle w:val="Style13ptBold"/>
        </w:rPr>
        <w:t>Berlinger</w:t>
      </w:r>
      <w:proofErr w:type="spellEnd"/>
      <w:r w:rsidRPr="00703354">
        <w:rPr>
          <w:rStyle w:val="Style13ptBold"/>
        </w:rPr>
        <w:t>, CNN, digital producer, 2017</w:t>
      </w:r>
    </w:p>
    <w:p w:rsidR="00D572E6" w:rsidRPr="00703354" w:rsidRDefault="00D572E6" w:rsidP="00D572E6">
      <w:r w:rsidRPr="00703354">
        <w:t xml:space="preserve">[Ryan, Joshua, CNN politics, “Report: Massive morale problems aboard US Navy ship”, </w:t>
      </w:r>
      <w:hyperlink r:id="rId34" w:history="1">
        <w:r w:rsidRPr="00703354">
          <w:rPr>
            <w:rStyle w:val="Hyperlink"/>
          </w:rPr>
          <w:t>https://www.cnn.com/2017/10/11/politics/morale-problems-us-navy-shiloh/index.html</w:t>
        </w:r>
      </w:hyperlink>
      <w:r w:rsidRPr="00703354">
        <w:t>, accessed 7-14-18, ZA]</w:t>
      </w:r>
    </w:p>
    <w:p w:rsidR="00D572E6" w:rsidRPr="00703354" w:rsidRDefault="00D572E6" w:rsidP="00D572E6">
      <w:r w:rsidRPr="00703354">
        <w:t xml:space="preserve">(CNN) </w:t>
      </w:r>
      <w:r w:rsidRPr="00703354">
        <w:rPr>
          <w:rStyle w:val="StyleUnderline"/>
        </w:rPr>
        <w:t xml:space="preserve">Morale aboard a US warship operating in the Pacific reached such </w:t>
      </w:r>
      <w:proofErr w:type="gramStart"/>
      <w:r w:rsidRPr="00703354">
        <w:rPr>
          <w:rStyle w:val="StyleUnderline"/>
        </w:rPr>
        <w:t>a low</w:t>
      </w:r>
      <w:proofErr w:type="gramEnd"/>
      <w:r w:rsidRPr="00703354">
        <w:rPr>
          <w:rStyle w:val="StyleUnderline"/>
        </w:rPr>
        <w:t xml:space="preserve"> ebb</w:t>
      </w:r>
      <w:r w:rsidRPr="00703354">
        <w:t xml:space="preserve"> that </w:t>
      </w:r>
      <w:r w:rsidRPr="00703354">
        <w:rPr>
          <w:rStyle w:val="StyleUnderline"/>
        </w:rPr>
        <w:t>one sailor described serving aboard</w:t>
      </w:r>
      <w:r w:rsidRPr="00703354">
        <w:t xml:space="preserve"> the ship as being akin to being </w:t>
      </w:r>
      <w:r w:rsidRPr="00703354">
        <w:rPr>
          <w:rStyle w:val="StyleUnderline"/>
        </w:rPr>
        <w:t xml:space="preserve">on "a floating prison," </w:t>
      </w:r>
      <w:r w:rsidRPr="00703354">
        <w:t>according to surveys obtained via the Freedom of Information Act.</w:t>
      </w:r>
    </w:p>
    <w:p w:rsidR="00D572E6" w:rsidRPr="00703354" w:rsidRDefault="00D572E6" w:rsidP="00D572E6">
      <w:r w:rsidRPr="00703354">
        <w:t>The Navy Times obtained three command climate surveys featuring hundreds of pages of anonymous comments from sailors revealing widespread morale issues aboard the USS Shiloh, a Ticonderoga-class guided-missile cruiser based in Yokosuka, Japan.</w:t>
      </w:r>
    </w:p>
    <w:p w:rsidR="00D572E6" w:rsidRPr="00703354" w:rsidRDefault="00D572E6" w:rsidP="00D572E6">
      <w:r w:rsidRPr="00703354">
        <w:t>Two Navy officials told CNN that the information reported from the surveys was accurate.</w:t>
      </w:r>
    </w:p>
    <w:p w:rsidR="00D572E6" w:rsidRPr="00703354" w:rsidRDefault="00D572E6" w:rsidP="00D572E6">
      <w:r w:rsidRPr="00703354">
        <w:t xml:space="preserve">According to the obtained surveys only 31% of the sailors who responded to the survey said yes to the prompt: "I trust that my organization's leadership will treat me fairly," compared to 63% under the previous commanding officer. The commanding officer at the time of the survey, Capt. Adam </w:t>
      </w:r>
      <w:proofErr w:type="spellStart"/>
      <w:r w:rsidRPr="00703354">
        <w:t>Aycock</w:t>
      </w:r>
      <w:proofErr w:type="spellEnd"/>
      <w:r w:rsidRPr="00703354">
        <w:t>, no longer works on the Shiloh.</w:t>
      </w:r>
    </w:p>
    <w:p w:rsidR="00D572E6" w:rsidRPr="00703354" w:rsidRDefault="00D572E6" w:rsidP="00D572E6">
      <w:proofErr w:type="gramStart"/>
      <w:r w:rsidRPr="00703354">
        <w:t>Additionally, only 37% agreed with the statement "I feel motivated to give my best efforts to the mission of the organization," compared to 69% agreeing to the statement under the previous leadership.</w:t>
      </w:r>
      <w:proofErr w:type="gramEnd"/>
    </w:p>
    <w:p w:rsidR="00D572E6" w:rsidRPr="00703354" w:rsidRDefault="00D572E6" w:rsidP="00D572E6">
      <w:r w:rsidRPr="00703354">
        <w:t>The Shiloh is one of 84 US ships equipped with the Aegis Missile Defense system, which is capable of shooting down hostile missiles from adversarial states like North Korea.</w:t>
      </w:r>
    </w:p>
    <w:p w:rsidR="00D572E6" w:rsidRPr="00703354" w:rsidRDefault="00D572E6" w:rsidP="00D572E6">
      <w:r w:rsidRPr="00703354">
        <w:rPr>
          <w:rStyle w:val="StyleUnderline"/>
        </w:rPr>
        <w:t>One sailor hinted that morale could affect the</w:t>
      </w:r>
      <w:r w:rsidRPr="00703354">
        <w:t xml:space="preserve"> Shiloh's role in the </w:t>
      </w:r>
      <w:r w:rsidRPr="00703354">
        <w:rPr>
          <w:rStyle w:val="StyleUnderline"/>
        </w:rPr>
        <w:t>US' entire missile defense architecture</w:t>
      </w:r>
      <w:r w:rsidRPr="00703354">
        <w:t>.</w:t>
      </w:r>
    </w:p>
    <w:p w:rsidR="00D572E6" w:rsidRPr="00703354" w:rsidRDefault="00D572E6" w:rsidP="00D572E6">
      <w:r w:rsidRPr="00703354">
        <w:t>"</w:t>
      </w:r>
      <w:r w:rsidRPr="00703354">
        <w:rPr>
          <w:rStyle w:val="StyleUnderline"/>
        </w:rPr>
        <w:t>I just pray we never have to shoot down a missile from North Korea</w:t>
      </w:r>
      <w:r w:rsidRPr="00703354">
        <w:t>," one said, "because then our ineffectiveness will really show."</w:t>
      </w:r>
    </w:p>
    <w:p w:rsidR="00D572E6" w:rsidRPr="00703354" w:rsidRDefault="00D572E6" w:rsidP="00D572E6">
      <w:r w:rsidRPr="00703354">
        <w:t>US President Donald Trump touted the effectiveness of missile defense systems in a recent interview with Fox News' Sean Hannity.</w:t>
      </w:r>
    </w:p>
    <w:p w:rsidR="00D572E6" w:rsidRPr="00703354" w:rsidRDefault="00D572E6" w:rsidP="00D572E6">
      <w:r w:rsidRPr="00703354">
        <w:t>"We have missiles that can knock out a missile in the air 97% of the time," he said.</w:t>
      </w:r>
    </w:p>
    <w:p w:rsidR="00D572E6" w:rsidRPr="00703354" w:rsidRDefault="00D572E6" w:rsidP="00D572E6">
      <w:r w:rsidRPr="00703354">
        <w:t>It's important to note not all military and weapons analysts share that level of confidence in US ballistic missile defense systems, as they have never been used in wartime.</w:t>
      </w:r>
    </w:p>
    <w:p w:rsidR="00D572E6" w:rsidRPr="00703354" w:rsidRDefault="00D572E6" w:rsidP="00D572E6">
      <w:r w:rsidRPr="00703354">
        <w:t>More surveys</w:t>
      </w:r>
    </w:p>
    <w:p w:rsidR="00D572E6" w:rsidRPr="00703354" w:rsidRDefault="00D572E6" w:rsidP="00D572E6">
      <w:r w:rsidRPr="00703354">
        <w:t xml:space="preserve">The Navy officials added that the poor results of one climate survey caused Navy leadership to increase the frequency of which such surveys were conducted to help prompt the commander, Capt. </w:t>
      </w:r>
      <w:proofErr w:type="spellStart"/>
      <w:r w:rsidRPr="00703354">
        <w:t>Aycock</w:t>
      </w:r>
      <w:proofErr w:type="spellEnd"/>
      <w:r w:rsidRPr="00703354">
        <w:t>, to improve his performance.</w:t>
      </w:r>
    </w:p>
    <w:p w:rsidR="00D572E6" w:rsidRPr="00703354" w:rsidRDefault="00D572E6" w:rsidP="00D572E6">
      <w:r w:rsidRPr="00703354">
        <w:t xml:space="preserve">One of the officials said they could not explain how </w:t>
      </w:r>
      <w:proofErr w:type="spellStart"/>
      <w:r w:rsidRPr="00703354">
        <w:t>Aycock</w:t>
      </w:r>
      <w:proofErr w:type="spellEnd"/>
      <w:r w:rsidRPr="00703354">
        <w:t xml:space="preserve"> managed to retain command in the face of the poor survey results.</w:t>
      </w:r>
    </w:p>
    <w:p w:rsidR="00D572E6" w:rsidRPr="00703354" w:rsidRDefault="00D572E6" w:rsidP="00D572E6">
      <w:proofErr w:type="spellStart"/>
      <w:r w:rsidRPr="00703354">
        <w:t>Aycock</w:t>
      </w:r>
      <w:proofErr w:type="spellEnd"/>
      <w:r w:rsidRPr="00703354">
        <w:t xml:space="preserve"> served as the Shiloh's commanding officer from June 2015 to August 2017 and is now at the US Naval War College.</w:t>
      </w:r>
    </w:p>
    <w:p w:rsidR="00D572E6" w:rsidRPr="00703354" w:rsidRDefault="00D572E6" w:rsidP="00D572E6">
      <w:r w:rsidRPr="00703354">
        <w:t xml:space="preserve">One official said that </w:t>
      </w:r>
      <w:proofErr w:type="spellStart"/>
      <w:r w:rsidRPr="00703354">
        <w:t>Aycock</w:t>
      </w:r>
      <w:proofErr w:type="spellEnd"/>
      <w:r w:rsidRPr="00703354">
        <w:t xml:space="preserve"> remains on active duty and was not prematurely reassigned from his command of the Shiloh.</w:t>
      </w:r>
    </w:p>
    <w:p w:rsidR="00D572E6" w:rsidRPr="00703354" w:rsidRDefault="00D572E6" w:rsidP="00D572E6">
      <w:r w:rsidRPr="00703354">
        <w:t xml:space="preserve">The survey responses also showed that </w:t>
      </w:r>
      <w:r w:rsidRPr="00703354">
        <w:rPr>
          <w:rStyle w:val="StyleUnderline"/>
        </w:rPr>
        <w:t xml:space="preserve">junior sailors were concerned about receiving harsh punishments </w:t>
      </w:r>
      <w:r w:rsidRPr="00703354">
        <w:t xml:space="preserve">from </w:t>
      </w:r>
      <w:proofErr w:type="spellStart"/>
      <w:r w:rsidRPr="00703354">
        <w:t>Aycock</w:t>
      </w:r>
      <w:proofErr w:type="spellEnd"/>
      <w:r w:rsidRPr="00703354">
        <w:t xml:space="preserve">, </w:t>
      </w:r>
      <w:r w:rsidRPr="00703354">
        <w:rPr>
          <w:rStyle w:val="StyleUnderline"/>
        </w:rPr>
        <w:t>including being placed in the brig and fed only "bread and water,"</w:t>
      </w:r>
      <w:r w:rsidRPr="00703354">
        <w:t xml:space="preserve"> an arcane form of punishment that is still available to commanding officers.</w:t>
      </w:r>
    </w:p>
    <w:p w:rsidR="00D572E6" w:rsidRPr="00703354" w:rsidRDefault="00D572E6" w:rsidP="00D572E6">
      <w:r w:rsidRPr="00703354">
        <w:t>"</w:t>
      </w:r>
      <w:r w:rsidRPr="00703354">
        <w:rPr>
          <w:rStyle w:val="StyleUnderline"/>
        </w:rPr>
        <w:t>Even the taxi drivers on base know us for being the 'USS Bread and Water,'</w:t>
      </w:r>
      <w:r w:rsidRPr="00703354">
        <w:t>" one survey respondent said.</w:t>
      </w:r>
    </w:p>
    <w:p w:rsidR="00D572E6" w:rsidRPr="00703354" w:rsidRDefault="00D572E6" w:rsidP="00D572E6">
      <w:r w:rsidRPr="00703354">
        <w:t>Language prohibiting that form of punishment was placed into the current version of the FY17 National Defense Authorization Act.</w:t>
      </w:r>
    </w:p>
    <w:p w:rsidR="00D572E6" w:rsidRPr="00703354" w:rsidRDefault="00D572E6" w:rsidP="00D572E6">
      <w:r w:rsidRPr="00703354">
        <w:t>The Shiloh is part of the US Navy's 7th Fleet which has been beset by a series of problems including two deadly collisions involving the USS Fitzgerald and the USS John McCain, both of which are also equipped with the Aegis system.</w:t>
      </w:r>
    </w:p>
    <w:p w:rsidR="00D572E6" w:rsidRPr="00703354" w:rsidRDefault="00D572E6" w:rsidP="00D572E6">
      <w:r w:rsidRPr="00703354">
        <w:t xml:space="preserve">Officers in the 7th Fleet have faced a range of disciplinary actions and the Navy took the rare step of relieving the fleet's commander, </w:t>
      </w:r>
      <w:proofErr w:type="gramStart"/>
      <w:r w:rsidRPr="00703354">
        <w:t>Vice</w:t>
      </w:r>
      <w:proofErr w:type="gramEnd"/>
      <w:r w:rsidRPr="00703354">
        <w:t xml:space="preserve">. Adm. Joseph </w:t>
      </w:r>
      <w:proofErr w:type="spellStart"/>
      <w:r w:rsidRPr="00703354">
        <w:t>Aucoin</w:t>
      </w:r>
      <w:proofErr w:type="spellEnd"/>
      <w:r w:rsidRPr="00703354">
        <w:t>.</w:t>
      </w:r>
    </w:p>
    <w:p w:rsidR="00D572E6" w:rsidRPr="00703354" w:rsidRDefault="00D572E6" w:rsidP="00D572E6">
      <w:r w:rsidRPr="00703354">
        <w:t>The ship made headlines in June when a US sailor who was thought to have gone overboard for seven days and was presumed dead was found alive aboard the ship after prompting a major search operation. The sailor was later subjected to a non-judicial punishment.</w:t>
      </w:r>
    </w:p>
    <w:p w:rsidR="00D572E6" w:rsidRPr="00703354" w:rsidRDefault="00D572E6" w:rsidP="00D572E6">
      <w:r w:rsidRPr="00703354">
        <w:rPr>
          <w:rStyle w:val="StyleUnderline"/>
        </w:rPr>
        <w:t>The string of incidents has fueled concerns about perceptions of</w:t>
      </w:r>
      <w:r w:rsidRPr="00703354">
        <w:t xml:space="preserve"> the 7th Fleet's </w:t>
      </w:r>
      <w:r w:rsidRPr="00703354">
        <w:rPr>
          <w:rStyle w:val="StyleUnderline"/>
        </w:rPr>
        <w:t>readiness and abilities</w:t>
      </w:r>
      <w:r w:rsidRPr="00703354">
        <w:t>.</w:t>
      </w:r>
    </w:p>
    <w:p w:rsidR="00D572E6" w:rsidRPr="00703354" w:rsidRDefault="00D572E6" w:rsidP="00D572E6">
      <w:r w:rsidRPr="00703354">
        <w:t>"</w:t>
      </w:r>
      <w:r w:rsidRPr="00703354">
        <w:rPr>
          <w:rStyle w:val="StyleUnderline"/>
        </w:rPr>
        <w:t xml:space="preserve">The Navy definitely has a perception </w:t>
      </w:r>
      <w:proofErr w:type="gramStart"/>
      <w:r w:rsidRPr="00703354">
        <w:rPr>
          <w:rStyle w:val="StyleUnderline"/>
        </w:rPr>
        <w:t>problem</w:t>
      </w:r>
      <w:r w:rsidRPr="00703354">
        <w:t>,</w:t>
      </w:r>
      <w:proofErr w:type="gramEnd"/>
      <w:r w:rsidRPr="00703354">
        <w:t xml:space="preserve"> and the 7th Fleet in particular," Carl Schuster, a former director of operations at the US Pacific Command's Joint Intelligence Center, told CNN.</w:t>
      </w:r>
    </w:p>
    <w:p w:rsidR="00D572E6" w:rsidRPr="00703354" w:rsidRDefault="00D572E6" w:rsidP="00D572E6">
      <w:pPr>
        <w:rPr>
          <w:rStyle w:val="StyleUnderline"/>
        </w:rPr>
      </w:pPr>
      <w:r w:rsidRPr="00703354">
        <w:t>"</w:t>
      </w:r>
      <w:r w:rsidRPr="00703354">
        <w:rPr>
          <w:rStyle w:val="StyleUnderline"/>
        </w:rPr>
        <w:t>Those issues could worry US allies who rely on Aegis-equipped ships for missile defense</w:t>
      </w:r>
      <w:r w:rsidRPr="00703354">
        <w:t xml:space="preserve"> -- Wh</w:t>
      </w:r>
      <w:r w:rsidRPr="00703354">
        <w:rPr>
          <w:rStyle w:val="StyleUnderline"/>
        </w:rPr>
        <w:t>at if states like Japan and South Korea start doubting the 7th Fleet's ability to shield them from a North Korean attack?</w:t>
      </w:r>
    </w:p>
    <w:p w:rsidR="00D572E6" w:rsidRPr="00703354" w:rsidRDefault="00D572E6" w:rsidP="00D572E6">
      <w:pPr>
        <w:rPr>
          <w:rStyle w:val="StyleUnderline"/>
        </w:rPr>
      </w:pPr>
      <w:r w:rsidRPr="00703354">
        <w:t>"</w:t>
      </w:r>
      <w:r w:rsidRPr="00703354">
        <w:rPr>
          <w:rStyle w:val="StyleUnderline"/>
        </w:rPr>
        <w:t>There's an old saying that effectiveness not only has to be done, it has to be shown done</w:t>
      </w:r>
      <w:r w:rsidRPr="00703354">
        <w:t xml:space="preserve">. </w:t>
      </w:r>
      <w:r w:rsidRPr="00703354">
        <w:rPr>
          <w:rStyle w:val="StyleUnderline"/>
        </w:rPr>
        <w:t>Perception is reality in these things</w:t>
      </w:r>
      <w:r w:rsidRPr="00703354">
        <w:t>," Schuster said. "</w:t>
      </w:r>
      <w:r w:rsidRPr="00703354">
        <w:rPr>
          <w:rStyle w:val="StyleUnderline"/>
        </w:rPr>
        <w:t>They're going to have to address that perception."</w:t>
      </w:r>
    </w:p>
    <w:p w:rsidR="00F31C33" w:rsidRPr="00703354" w:rsidRDefault="00F31C33" w:rsidP="00F31C33">
      <w:pPr>
        <w:pStyle w:val="Heading3"/>
      </w:pPr>
      <w:r w:rsidRPr="00703354">
        <w:lastRenderedPageBreak/>
        <w:t>Alt Cause – Need to Reform Deployed Forces</w:t>
      </w:r>
    </w:p>
    <w:p w:rsidR="00F31C33" w:rsidRPr="00703354" w:rsidRDefault="00F31C33" w:rsidP="00F31C33">
      <w:pPr>
        <w:pStyle w:val="Heading4"/>
      </w:pPr>
      <w:r w:rsidRPr="00703354">
        <w:t>Reforming our Navy fleet to create the Deterrence Force and Maneuver Force solves US power projection</w:t>
      </w:r>
    </w:p>
    <w:p w:rsidR="00F31C33" w:rsidRPr="00703354" w:rsidRDefault="00F31C33" w:rsidP="00F31C3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F31C33" w:rsidRPr="00703354" w:rsidRDefault="00F31C33" w:rsidP="00F31C3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F31C33" w:rsidRPr="00703354" w:rsidRDefault="00F31C33" w:rsidP="00F31C33">
      <w:r w:rsidRPr="00703354">
        <w:t xml:space="preserve">• </w:t>
      </w:r>
      <w:r w:rsidRPr="00703354">
        <w:rPr>
          <w:rStyle w:val="StyleUnderline"/>
        </w:rPr>
        <w:t>A new posture for deployed forces. The most innovative contribution of the CSBA Fleet Architecture report is its proposal to re-allocate the way naval forces are apportioned for deterrence and warfighting</w:t>
      </w:r>
      <w:r w:rsidRPr="00703354">
        <w:t xml:space="preserve">. Taking as its entering argument the ineffectiveness of today’s deployed naval force posture against limited great power aggression directed at objectives that are geographically proximate, </w:t>
      </w:r>
      <w:r w:rsidRPr="00703354">
        <w:rPr>
          <w:rStyle w:val="StyleUnderline"/>
        </w:rPr>
        <w:t>the CSBA report creates two separate and distinct “forces” within the Navy fleet. The first is the “Deterrence Force,” which is characterized by heavily-armed surface and subsurface forces, the totality of the Navy’s amphibious force, and significant land-based manned and unmanned intelligence, surveillance, and reconnaissance assets. The function of the Deterrence Force is to provide a nearby</w:t>
      </w:r>
      <w:r w:rsidRPr="00703354">
        <w:t xml:space="preserve"> (able to launch strikes within 72 hours), </w:t>
      </w:r>
      <w:r w:rsidRPr="00703354">
        <w:rPr>
          <w:rStyle w:val="StyleUnderline"/>
        </w:rPr>
        <w:t>powerful, credible deterrent tailored to the capabilities of a highly competent adversary</w:t>
      </w:r>
      <w:r w:rsidRPr="00703354">
        <w:t xml:space="preserve">. This force would be constituted to substantially increase the firepower available to a geographic commander as both a deterrent and as the force that immediately acts to deny or delay the fruits of aggression. </w:t>
      </w:r>
      <w:r w:rsidRPr="00703354">
        <w:rPr>
          <w:rStyle w:val="StyleUnderline"/>
        </w:rPr>
        <w:t xml:space="preserve">After discharging its offensive weapons, the Deterrence Force would redeploy for rearming and logistics, to be replaced by the “Maneuver Force,” which is a deployed carrier strike force made up of the combined power of two carrier strike groups, submarines, unmanned vehicles, and a squadron of Marine Corps </w:t>
      </w:r>
      <w:proofErr w:type="gramStart"/>
      <w:r w:rsidRPr="00703354">
        <w:rPr>
          <w:rStyle w:val="StyleUnderline"/>
        </w:rPr>
        <w:t>afloat</w:t>
      </w:r>
      <w:proofErr w:type="gramEnd"/>
      <w:r w:rsidRPr="00703354">
        <w:rPr>
          <w:rStyle w:val="StyleUnderline"/>
        </w:rPr>
        <w:t xml:space="preserve"> prepositioned ships.</w:t>
      </w:r>
      <w:r w:rsidRPr="00703354">
        <w:t xml:space="preserve"> </w:t>
      </w:r>
      <w:r w:rsidRPr="00703354">
        <w:rPr>
          <w:rStyle w:val="StyleUnderline"/>
        </w:rPr>
        <w:t xml:space="preserve">The purpose of the Maneuver Force is to remove from high-end Navy force structure the requirement for day-to-day current operations and presence missions, which frees these forces to train, operate, and experiment on the requirements for fighting and winning </w:t>
      </w:r>
      <w:proofErr w:type="spellStart"/>
      <w:r w:rsidRPr="00703354">
        <w:rPr>
          <w:rStyle w:val="StyleUnderline"/>
        </w:rPr>
        <w:t>highend</w:t>
      </w:r>
      <w:proofErr w:type="spellEnd"/>
      <w:r w:rsidRPr="00703354">
        <w:rPr>
          <w:rStyle w:val="StyleUnderline"/>
        </w:rPr>
        <w:t xml:space="preserve"> warfare at and from the sea</w:t>
      </w:r>
      <w:r w:rsidRPr="00703354">
        <w:t xml:space="preserve">. Continuously deployed in the Indo-Asia Pacific, the Maneuver Force will position punishing force less than 72 hours away from being able to reinforce combat operations underway involving the Deterrence Force. Because of the tight timelines involved in a Russian advance westward, the Deterrence Force in the North Atlantic resembles that Indo-Asia Pacific Maneuver Force, in that it is built around an on-station aircraft carrier strike group. </w:t>
      </w:r>
    </w:p>
    <w:p w:rsidR="00F31C33" w:rsidRPr="00703354" w:rsidRDefault="00F31C33" w:rsidP="00F31C33">
      <w:pPr>
        <w:pStyle w:val="Heading3"/>
      </w:pPr>
      <w:r w:rsidRPr="00703354">
        <w:lastRenderedPageBreak/>
        <w:t xml:space="preserve">Alt Cause – Combat </w:t>
      </w:r>
      <w:r w:rsidR="00866873" w:rsidRPr="00703354">
        <w:t>Logistics</w:t>
      </w:r>
    </w:p>
    <w:p w:rsidR="00F31C33" w:rsidRPr="00703354" w:rsidRDefault="00F31C33" w:rsidP="00F31C33">
      <w:pPr>
        <w:pStyle w:val="Heading4"/>
      </w:pPr>
      <w:r w:rsidRPr="00703354">
        <w:t>Increasing Combat Logistics Force size is critical to shore up force readiness</w:t>
      </w:r>
    </w:p>
    <w:p w:rsidR="00F31C33" w:rsidRPr="00703354" w:rsidRDefault="00F31C33" w:rsidP="00F31C3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F31C33" w:rsidRPr="00703354" w:rsidRDefault="00F31C33" w:rsidP="00F31C3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F31C33" w:rsidRPr="00703354" w:rsidRDefault="00F31C33" w:rsidP="00F31C33">
      <w:r w:rsidRPr="00703354">
        <w:t xml:space="preserve">• </w:t>
      </w:r>
      <w:r w:rsidRPr="00703354">
        <w:rPr>
          <w:rStyle w:val="StyleUnderline"/>
        </w:rPr>
        <w:t>Dramatic increase in the size of the Combat Logistics Force (CLF). The CSBA report rightly points to two important changes that must be made when considering the size of the CLF</w:t>
      </w:r>
      <w:r w:rsidRPr="00703354">
        <w:t xml:space="preserve">. First, </w:t>
      </w:r>
      <w:r w:rsidRPr="00703354">
        <w:rPr>
          <w:rStyle w:val="StyleUnderline"/>
        </w:rPr>
        <w:t>current methods of sizing the logistics force based on peacetime employment insufficiently account for the demands of wartime resupply across large theaters of war.</w:t>
      </w:r>
      <w:r w:rsidRPr="00703354">
        <w:t xml:space="preserve"> Second, todays </w:t>
      </w:r>
      <w:r w:rsidRPr="00703354">
        <w:rPr>
          <w:rStyle w:val="StyleUnderline"/>
        </w:rPr>
        <w:t>force mix of twelve dry cargo ships</w:t>
      </w:r>
      <w:r w:rsidRPr="00703354">
        <w:t xml:space="preserve">, fifteen oilers, and two ammunition ships results in an over-capacity of dry cargo and an under-capacity of fuel to support distributed operations. </w:t>
      </w:r>
    </w:p>
    <w:p w:rsidR="00866873" w:rsidRPr="00703354" w:rsidRDefault="00866873" w:rsidP="00866873">
      <w:pPr>
        <w:pStyle w:val="Heading4"/>
      </w:pPr>
      <w:r w:rsidRPr="00703354">
        <w:t xml:space="preserve">Increasing vehicles forward basing ensures belligerents are </w:t>
      </w:r>
      <w:proofErr w:type="spellStart"/>
      <w:r w:rsidRPr="00703354">
        <w:t>offguard</w:t>
      </w:r>
      <w:proofErr w:type="spellEnd"/>
    </w:p>
    <w:p w:rsidR="00866873" w:rsidRPr="00703354" w:rsidRDefault="00866873" w:rsidP="0086687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866873" w:rsidRPr="00703354" w:rsidRDefault="00866873" w:rsidP="0086687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866873" w:rsidRPr="00703354" w:rsidRDefault="00866873" w:rsidP="00866873">
      <w:r w:rsidRPr="00703354">
        <w:t xml:space="preserve">• </w:t>
      </w:r>
      <w:r w:rsidRPr="00703354">
        <w:rPr>
          <w:rStyle w:val="StyleUnderline"/>
        </w:rPr>
        <w:t>Increased forward basing and stationing of manned and unmanned vehicles</w:t>
      </w:r>
      <w:r w:rsidRPr="00703354">
        <w:t xml:space="preserve">. </w:t>
      </w:r>
      <w:r w:rsidRPr="00703354">
        <w:rPr>
          <w:rStyle w:val="StyleUnderline"/>
        </w:rPr>
        <w:t>The Deterrence Force laid out by CSBA is largely made up of forward stationed small surface combatants</w:t>
      </w:r>
      <w:r w:rsidRPr="00703354">
        <w:t xml:space="preserve"> (frigates and missile patrol boats) with rotating crews, and larger, single-crewed ships (DDG, SSN) </w:t>
      </w:r>
      <w:r w:rsidRPr="00703354">
        <w:rPr>
          <w:rStyle w:val="StyleUnderline"/>
        </w:rPr>
        <w:t>that deploy from the US and bases around the world. Maritime patrol and unmanned aircraft will operate from numerous bases in geo-strategically important regions, and unmanned vehicle detachments</w:t>
      </w:r>
      <w:r w:rsidRPr="00703354">
        <w:t xml:space="preserve"> (undersea and surface) will </w:t>
      </w:r>
      <w:r w:rsidRPr="00703354">
        <w:rPr>
          <w:rStyle w:val="StyleUnderline"/>
        </w:rPr>
        <w:t>also be forward deployed where they can create uncertainty for Russia, China, and Iran. Additionally, the several unmanned vehicle support ships in the proposal will act as floating support bases</w:t>
      </w:r>
      <w:r w:rsidRPr="00703354">
        <w:t xml:space="preserve"> to a large variety of unmanned vehicles operating in all domains. </w:t>
      </w:r>
    </w:p>
    <w:p w:rsidR="00866873" w:rsidRPr="00703354" w:rsidRDefault="00866873" w:rsidP="00866873">
      <w:pPr>
        <w:pStyle w:val="Heading4"/>
      </w:pPr>
      <w:r w:rsidRPr="00703354">
        <w:t>Creating a bipartisan commission over Navy and Marine capabilities rebalances sea power towards more effective cooperation</w:t>
      </w:r>
    </w:p>
    <w:p w:rsidR="00866873" w:rsidRPr="00703354" w:rsidRDefault="00866873" w:rsidP="00866873">
      <w:pPr>
        <w:rPr>
          <w:rStyle w:val="Style13ptBold"/>
        </w:rPr>
      </w:pPr>
      <w:proofErr w:type="spellStart"/>
      <w:r w:rsidRPr="00703354">
        <w:rPr>
          <w:rStyle w:val="Style13ptBold"/>
        </w:rPr>
        <w:t>Cropsey</w:t>
      </w:r>
      <w:proofErr w:type="spellEnd"/>
      <w:r w:rsidRPr="00703354">
        <w:rPr>
          <w:rStyle w:val="Style13ptBold"/>
        </w:rPr>
        <w:t xml:space="preserve">, Center for American </w:t>
      </w:r>
      <w:proofErr w:type="spellStart"/>
      <w:r w:rsidRPr="00703354">
        <w:rPr>
          <w:rStyle w:val="Style13ptBold"/>
        </w:rPr>
        <w:t>Seapower</w:t>
      </w:r>
      <w:proofErr w:type="spellEnd"/>
      <w:r w:rsidRPr="00703354">
        <w:rPr>
          <w:rStyle w:val="Style13ptBold"/>
        </w:rPr>
        <w:t xml:space="preserve">, Director, and McGrath, Center for American </w:t>
      </w:r>
      <w:proofErr w:type="spellStart"/>
      <w:r w:rsidRPr="00703354">
        <w:rPr>
          <w:rStyle w:val="Style13ptBold"/>
        </w:rPr>
        <w:t>Seapower</w:t>
      </w:r>
      <w:proofErr w:type="spellEnd"/>
      <w:r w:rsidRPr="00703354">
        <w:rPr>
          <w:rStyle w:val="Style13ptBold"/>
        </w:rPr>
        <w:t>, Deputy Director, 17</w:t>
      </w:r>
    </w:p>
    <w:p w:rsidR="00866873" w:rsidRPr="00703354" w:rsidRDefault="00866873" w:rsidP="00866873">
      <w:r w:rsidRPr="00703354">
        <w:t>[Seth and Bryan, December 18, 2017, Hudson Institute, “Maritime Strategy in a New Era of Great Power Competition,” https://s3.amazonaws.com/media.hudson.org/files/publications/HudsonMaritimeStrategy.pdf, Accessed 7/15/18, GDI-</w:t>
      </w:r>
      <w:proofErr w:type="spellStart"/>
      <w:r w:rsidRPr="00703354">
        <w:t>GFerrer</w:t>
      </w:r>
      <w:proofErr w:type="spellEnd"/>
      <w:r w:rsidRPr="00703354">
        <w:t>-</w:t>
      </w:r>
      <w:proofErr w:type="spellStart"/>
      <w:r w:rsidRPr="00703354">
        <w:t>Falto</w:t>
      </w:r>
      <w:proofErr w:type="spellEnd"/>
      <w:r w:rsidRPr="00703354">
        <w:t>]</w:t>
      </w:r>
    </w:p>
    <w:p w:rsidR="00866873" w:rsidRPr="00703354" w:rsidRDefault="00866873" w:rsidP="00866873">
      <w:r w:rsidRPr="00703354">
        <w:rPr>
          <w:rStyle w:val="StyleUnderline"/>
        </w:rPr>
        <w:t>The creation of a maritime grand strategy is not the goal of this paper, although advocating for such a strategy clearly is.</w:t>
      </w:r>
      <w:r w:rsidRPr="00703354">
        <w:t xml:space="preserve"> Formulation of a maritime grand strategy would necessarily be a broad government undertaking, with military, diplomatic, geo-strategic, industrial, workforce, and budgetary implications, to name a few. </w:t>
      </w:r>
      <w:r w:rsidRPr="00703354">
        <w:rPr>
          <w:rStyle w:val="StyleUnderline"/>
        </w:rPr>
        <w:t>The following recommendations are offered to spur additional thought and action: Congress should create a bi-partisan commission on grand strategy, with appointees designated by the President and the leadership of both parties. This commission should be staffed and funded for two years of work. It should hold hearings and work in both unclassified and classified forums. It should be tasked to create a public document and a classified annex outlining its strategy for an era of great power competition</w:t>
      </w:r>
      <w:r w:rsidRPr="00703354">
        <w:t>. Essential to the work of this commission would be a series of actionable recommendations to the Executive and Legislative Branches essential to implement the strategy.</w:t>
      </w:r>
    </w:p>
    <w:p w:rsidR="00866873" w:rsidRPr="00703354" w:rsidRDefault="00866873" w:rsidP="00866873">
      <w:pPr>
        <w:rPr>
          <w:rStyle w:val="StyleUnderline"/>
        </w:rPr>
      </w:pPr>
      <w:r w:rsidRPr="00703354">
        <w:t xml:space="preserve">• </w:t>
      </w:r>
      <w:r w:rsidRPr="00703354">
        <w:rPr>
          <w:rStyle w:val="StyleUnderline"/>
        </w:rPr>
        <w:t>The President and Congress should work together to increase the size and capability of American naval power, namely the Navy and Marine Corps</w:t>
      </w:r>
      <w:r w:rsidRPr="00703354">
        <w:t xml:space="preserve">. Because of the time and capital-intensive nature of naval buildups, this action cannot be deferred any longer. </w:t>
      </w:r>
      <w:r w:rsidRPr="00703354">
        <w:rPr>
          <w:rStyle w:val="StyleUnderline"/>
        </w:rPr>
        <w:t>Findings of the commission</w:t>
      </w:r>
      <w:r w:rsidRPr="00703354">
        <w:t xml:space="preserve"> recommended immediately above </w:t>
      </w:r>
      <w:r w:rsidRPr="00703354">
        <w:rPr>
          <w:rStyle w:val="StyleUnderline"/>
        </w:rPr>
        <w:t>could be woven into the long-term building plan,</w:t>
      </w:r>
      <w:r w:rsidRPr="00703354">
        <w:t xml:space="preserve"> but ample evidence shows that American </w:t>
      </w:r>
      <w:proofErr w:type="spellStart"/>
      <w:r w:rsidRPr="00703354">
        <w:t>seapower</w:t>
      </w:r>
      <w:proofErr w:type="spellEnd"/>
      <w:r w:rsidRPr="00703354">
        <w:t xml:space="preserve"> is insufficiently constituted for what is being asked of it even today. </w:t>
      </w:r>
      <w:r w:rsidRPr="00703354">
        <w:rPr>
          <w:rStyle w:val="StyleUnderline"/>
        </w:rPr>
        <w:t>This larger Navy should more closely balance the priority of sea control and power projection, and it must return in force to the European theater of operations.</w:t>
      </w:r>
    </w:p>
    <w:p w:rsidR="00866873" w:rsidRPr="00703354" w:rsidRDefault="00866873" w:rsidP="00866873">
      <w:r w:rsidRPr="00703354">
        <w:lastRenderedPageBreak/>
        <w:t xml:space="preserve">• </w:t>
      </w:r>
      <w:r w:rsidRPr="00703354">
        <w:rPr>
          <w:rStyle w:val="StyleUnderline"/>
        </w:rPr>
        <w:t>The Secretary of the Navy should commission a study to determine the sufficiency of the naval industrial base, and make recommendations to include capital improvements, workforce and vocational/technical training programs, and sustainment/repair enhancements</w:t>
      </w:r>
      <w:r w:rsidRPr="00703354">
        <w:t>. The naval industrial base must be considered a strategic asset, and this asset cannot be allowed to decline further. The Secretary of Defense should commission a parallel study to determine the sufficiency of the nation’s ground and air forces’ industrial bases.</w:t>
      </w:r>
    </w:p>
    <w:p w:rsidR="00866873" w:rsidRPr="00703354" w:rsidRDefault="00866873" w:rsidP="00866873">
      <w:r w:rsidRPr="00703354">
        <w:t xml:space="preserve">• </w:t>
      </w:r>
      <w:r w:rsidRPr="00703354">
        <w:rPr>
          <w:rStyle w:val="StyleUnderline"/>
        </w:rPr>
        <w:t>The Secretaries of State and Defense should work together (and with the commission cited above) to identify nations that are geo-strategically critical to the deterrence of great power conflict with China and or Russia, and shape our diplomatic efforts accordingly</w:t>
      </w:r>
      <w:r w:rsidRPr="00703354">
        <w:t>. Basing rights, site preparation, bi-lateral exercises, and programs to increase military preparedness (to include Foreign Military Sales (FMS)) should be considered.</w:t>
      </w:r>
    </w:p>
    <w:p w:rsidR="00866873" w:rsidRPr="00703354" w:rsidRDefault="00866873" w:rsidP="00866873">
      <w:pPr>
        <w:rPr>
          <w:rStyle w:val="StyleUnderline"/>
        </w:rPr>
      </w:pPr>
      <w:r w:rsidRPr="00703354">
        <w:t xml:space="preserve">• </w:t>
      </w:r>
      <w:r w:rsidRPr="00703354">
        <w:rPr>
          <w:rStyle w:val="StyleUnderline"/>
        </w:rPr>
        <w:t xml:space="preserve">Today’s level of national spending on American </w:t>
      </w:r>
      <w:proofErr w:type="spellStart"/>
      <w:r w:rsidRPr="00703354">
        <w:rPr>
          <w:rStyle w:val="StyleUnderline"/>
        </w:rPr>
        <w:t>seapower</w:t>
      </w:r>
      <w:proofErr w:type="spellEnd"/>
      <w:r w:rsidRPr="00703354">
        <w:rPr>
          <w:rStyle w:val="StyleUnderline"/>
        </w:rPr>
        <w:t xml:space="preserve"> is insufficient to grow the fleet from its current level of 276 ships to the previous Administration’s goal of a 306-ship fleet three decades from now, much less the 350-ship goal that the current Administration seeks by the year 2048</w:t>
      </w:r>
      <w:r w:rsidRPr="00703354">
        <w:t xml:space="preserve">. Without dominant </w:t>
      </w:r>
      <w:proofErr w:type="spellStart"/>
      <w:r w:rsidRPr="00703354">
        <w:t>seapower</w:t>
      </w:r>
      <w:proofErr w:type="spellEnd"/>
      <w:r w:rsidRPr="00703354">
        <w:t xml:space="preserve"> the US would have achieved neither its current wealth nor helped establish and preserve the international order on which greater future prosperity depends. </w:t>
      </w:r>
      <w:proofErr w:type="gramStart"/>
      <w:r w:rsidRPr="00703354">
        <w:t xml:space="preserve">The loss of dominant </w:t>
      </w:r>
      <w:proofErr w:type="spellStart"/>
      <w:r w:rsidRPr="00703354">
        <w:t>seapower</w:t>
      </w:r>
      <w:proofErr w:type="spellEnd"/>
      <w:r w:rsidRPr="00703354">
        <w:t xml:space="preserve"> would likely result in China’s ability to set the rules that govern international shipping.</w:t>
      </w:r>
      <w:proofErr w:type="gramEnd"/>
      <w:r w:rsidRPr="00703354">
        <w:t xml:space="preserve"> It would end the strategic advantage of being able to invade any other coastal state in the world while being entirely secure from invasion. The US has enjoyed this advantage for well over a century. </w:t>
      </w:r>
      <w:r w:rsidRPr="00703354">
        <w:rPr>
          <w:rStyle w:val="StyleUnderline"/>
        </w:rPr>
        <w:t xml:space="preserve">Measured against foreseeable increases in non-discretionary spending, the cost of modernizing American </w:t>
      </w:r>
      <w:proofErr w:type="spellStart"/>
      <w:r w:rsidRPr="00703354">
        <w:rPr>
          <w:rStyle w:val="StyleUnderline"/>
        </w:rPr>
        <w:t>seapower</w:t>
      </w:r>
      <w:proofErr w:type="spellEnd"/>
      <w:r w:rsidRPr="00703354">
        <w:rPr>
          <w:rStyle w:val="StyleUnderline"/>
        </w:rPr>
        <w:t xml:space="preserve"> and preserving its global superiority is slight. The alternative to making the small sacrifice needed for maintaining the US’ competitive advantage at sea is to follow other great </w:t>
      </w:r>
      <w:proofErr w:type="spellStart"/>
      <w:r w:rsidRPr="00703354">
        <w:rPr>
          <w:rStyle w:val="StyleUnderline"/>
        </w:rPr>
        <w:t>seapowers</w:t>
      </w:r>
      <w:proofErr w:type="spellEnd"/>
      <w:r w:rsidRPr="00703354">
        <w:rPr>
          <w:rStyle w:val="StyleUnderline"/>
        </w:rPr>
        <w:t xml:space="preserve"> that have forgotten the source of their greatness and lost the foundation of their economic strength along with their security.</w:t>
      </w:r>
    </w:p>
    <w:p w:rsidR="00D572E6" w:rsidRPr="00703354" w:rsidRDefault="00D572E6" w:rsidP="00D572E6">
      <w:pPr>
        <w:pStyle w:val="Heading2"/>
      </w:pPr>
      <w:r w:rsidRPr="00703354">
        <w:lastRenderedPageBreak/>
        <w:t>Internal Link</w:t>
      </w:r>
    </w:p>
    <w:p w:rsidR="00D572E6" w:rsidRPr="00703354" w:rsidRDefault="00D572E6" w:rsidP="00D572E6">
      <w:pPr>
        <w:pStyle w:val="Heading3"/>
      </w:pPr>
      <w:r w:rsidRPr="00703354">
        <w:lastRenderedPageBreak/>
        <w:t>No Solvency—Financially Infeasible</w:t>
      </w:r>
    </w:p>
    <w:p w:rsidR="00D572E6" w:rsidRPr="00703354" w:rsidRDefault="00D572E6" w:rsidP="00D572E6">
      <w:pPr>
        <w:pStyle w:val="Heading4"/>
      </w:pPr>
      <w:r w:rsidRPr="00703354">
        <w:t>MAVNI fails—bilateral coop and distant blockading deter China better—increased naval presence too costly.</w:t>
      </w:r>
    </w:p>
    <w:p w:rsidR="00D572E6" w:rsidRPr="00703354" w:rsidRDefault="00D572E6" w:rsidP="00D572E6">
      <w:pPr>
        <w:rPr>
          <w:rStyle w:val="Style13ptBold"/>
        </w:rPr>
      </w:pPr>
      <w:proofErr w:type="spellStart"/>
      <w:r w:rsidRPr="00703354">
        <w:rPr>
          <w:rStyle w:val="Style13ptBold"/>
        </w:rPr>
        <w:t>Causwell</w:t>
      </w:r>
      <w:proofErr w:type="spellEnd"/>
      <w:r w:rsidRPr="00703354">
        <w:rPr>
          <w:rStyle w:val="Style13ptBold"/>
        </w:rPr>
        <w:t>, Georgetown Security Studies Review columnist, 2018</w:t>
      </w:r>
    </w:p>
    <w:p w:rsidR="00D572E6" w:rsidRPr="00703354" w:rsidRDefault="00D572E6" w:rsidP="00D572E6">
      <w:r w:rsidRPr="00703354">
        <w:t>(</w:t>
      </w:r>
      <w:proofErr w:type="spellStart"/>
      <w:r w:rsidRPr="00703354">
        <w:t>Xander</w:t>
      </w:r>
      <w:proofErr w:type="spellEnd"/>
      <w:r w:rsidRPr="00703354">
        <w:t xml:space="preserve">, June 27, 2018, Georgetown Security Studies Review, “An Alternative Containment Strategy: How to Counter China’s Maritime Silk Road Initiative,” </w:t>
      </w:r>
      <w:hyperlink r:id="rId35" w:history="1">
        <w:r w:rsidRPr="00703354">
          <w:rPr>
            <w:rStyle w:val="Hyperlink"/>
          </w:rPr>
          <w:t>http://georgetownsecuritystudiesreview.org/2018/06/27/an-alternative-containment-strategy-how-to-counter-chinas-maritime-silk-road-initiative/</w:t>
        </w:r>
      </w:hyperlink>
      <w:r w:rsidRPr="00703354">
        <w:t>, Date Accessed: 7/14/18, GDI-AA)</w:t>
      </w:r>
    </w:p>
    <w:p w:rsidR="00D572E6" w:rsidRPr="00703354" w:rsidRDefault="00D572E6" w:rsidP="00D572E6">
      <w:pPr>
        <w:rPr>
          <w:rStyle w:val="StyleUnderline"/>
        </w:rPr>
      </w:pPr>
      <w:r w:rsidRPr="00703354">
        <w:rPr>
          <w:rStyle w:val="StyleUnderline"/>
        </w:rPr>
        <w:t xml:space="preserve">The current US-led strategy of deterring China’s regional ambitions grows increasingly ineffective, </w:t>
      </w:r>
      <w:r w:rsidRPr="00703354">
        <w:t>and thus requires a creative revision.</w:t>
      </w:r>
      <w:r w:rsidRPr="00703354">
        <w:rPr>
          <w:rStyle w:val="StyleUnderline"/>
        </w:rPr>
        <w:t xml:space="preserve"> The MSRI strategy is designed to circumvent and undermine the US forward presence in the Indo-Pacific while nullifying the conventional US military and economic deterrence. Instead the US and its partners should aggressively pursue a nuanced ‘off-shore balancing’ strategy supplemented by the threat of ‘distant blockades’. Though </w:t>
      </w:r>
      <w:proofErr w:type="spellStart"/>
      <w:r w:rsidRPr="00703354">
        <w:t>Mearsheimer</w:t>
      </w:r>
      <w:proofErr w:type="spellEnd"/>
      <w:r w:rsidRPr="00703354">
        <w:t xml:space="preserve"> and others posit that</w:t>
      </w:r>
      <w:r w:rsidRPr="00703354">
        <w:rPr>
          <w:rStyle w:val="StyleUnderline"/>
        </w:rPr>
        <w:t xml:space="preserve"> China may be too formidable to contain with a conventional off-shore balancing strategy because the region lacks a singular partner capable of balancing it, a strong coalition of Indo-Pacific partners could accomplish the task.[xiv] Since the success of the MSRI strategy hinges on China supporting the economic  and security needs of its</w:t>
      </w:r>
      <w:r w:rsidRPr="00703354">
        <w:t xml:space="preserve"> </w:t>
      </w:r>
      <w:r w:rsidRPr="00703354">
        <w:rPr>
          <w:rStyle w:val="StyleUnderline"/>
        </w:rPr>
        <w:t>Indo-Pacific neighbors, a balancing coalition would have to be built on mutual security guarantees and deep economic relationships that generate enough value to rival China’s foreign direct investment offerings.  Modi’s recent efforts to deepen India’s economic and security relationships with Indonesia signals a willingness of populous states in the region to balance China’s vie for hegemony</w:t>
      </w:r>
      <w:proofErr w:type="gramStart"/>
      <w:r w:rsidRPr="00703354">
        <w:rPr>
          <w:rStyle w:val="StyleUnderline"/>
        </w:rPr>
        <w:t>.[</w:t>
      </w:r>
      <w:proofErr w:type="gramEnd"/>
      <w:r w:rsidRPr="00703354">
        <w:rPr>
          <w:rStyle w:val="StyleUnderline"/>
        </w:rPr>
        <w:t>xv]</w:t>
      </w:r>
    </w:p>
    <w:p w:rsidR="00D572E6" w:rsidRPr="00703354" w:rsidRDefault="00D572E6" w:rsidP="00D572E6">
      <w:r w:rsidRPr="00703354">
        <w:rPr>
          <w:rStyle w:val="StyleUnderline"/>
        </w:rPr>
        <w:t>Proposed plans for direct US involvement in Indo-Pacific infrastructure initiatives to counter the MSRI or for an increased US naval presence in the region will only undermine the incentives for its Indo-Pacific partners to build on relationships amongst themselves, and may prove financially unsustainable</w:t>
      </w:r>
      <w:proofErr w:type="gramStart"/>
      <w:r w:rsidRPr="00703354">
        <w:rPr>
          <w:rStyle w:val="StyleUnderline"/>
        </w:rPr>
        <w:t>.[</w:t>
      </w:r>
      <w:proofErr w:type="gramEnd"/>
      <w:r w:rsidRPr="00703354">
        <w:rPr>
          <w:rStyle w:val="StyleUnderline"/>
        </w:rPr>
        <w:t>xvi] Rather, the US should actively promote bilateral cooperation among its regional partners, while gradually ramping down its naval presence. The US Navy can maintain a sufficient level of deterrence against Chinese aggression by positioning for ‘distant blockading’—disrupting China’s trade with countries outside Indo-Pacific region. China’s energy dependence on trading relationships in regions such as the African continent, for example, could be interrupted should a conflict arise in the Indo-Pacific.</w:t>
      </w:r>
      <w:r w:rsidRPr="00703354">
        <w:t xml:space="preserve">[xvii] Though the task of constructing an Indo-Pacific partnership strong enough to balance China will prove </w:t>
      </w:r>
      <w:proofErr w:type="spellStart"/>
      <w:r w:rsidRPr="00703354">
        <w:t>Bismarckian</w:t>
      </w:r>
      <w:proofErr w:type="spellEnd"/>
      <w:r w:rsidRPr="00703354">
        <w:t>, the result will be a sustainable containment strategy.</w:t>
      </w:r>
    </w:p>
    <w:p w:rsidR="00D572E6" w:rsidRPr="00703354" w:rsidRDefault="00D572E6" w:rsidP="00D572E6">
      <w:pPr>
        <w:pStyle w:val="Heading3"/>
      </w:pPr>
      <w:r w:rsidRPr="00703354">
        <w:lastRenderedPageBreak/>
        <w:t xml:space="preserve">AT: </w:t>
      </w:r>
      <w:proofErr w:type="spellStart"/>
      <w:r w:rsidRPr="00703354">
        <w:t>Deterrance</w:t>
      </w:r>
      <w:proofErr w:type="spellEnd"/>
      <w:r w:rsidRPr="00703354">
        <w:t xml:space="preserve"> – Fails</w:t>
      </w:r>
    </w:p>
    <w:p w:rsidR="00D572E6" w:rsidRPr="00703354" w:rsidRDefault="00D572E6" w:rsidP="00D572E6">
      <w:pPr>
        <w:pStyle w:val="Heading4"/>
      </w:pPr>
      <w:r w:rsidRPr="00703354">
        <w:t xml:space="preserve">The AFFs naval strategy is </w:t>
      </w:r>
      <w:r w:rsidRPr="00703354">
        <w:rPr>
          <w:u w:val="single"/>
        </w:rPr>
        <w:t>doomed</w:t>
      </w:r>
      <w:r w:rsidRPr="00703354">
        <w:t xml:space="preserve"> for failure – they conflate presence with deterrence which </w:t>
      </w:r>
      <w:r w:rsidRPr="00703354">
        <w:rPr>
          <w:u w:val="single"/>
        </w:rPr>
        <w:t>can’t</w:t>
      </w:r>
      <w:r w:rsidRPr="00703354">
        <w:t xml:space="preserve"> be executed because of a multiplicity of factors</w:t>
      </w:r>
    </w:p>
    <w:p w:rsidR="00D572E6" w:rsidRPr="00703354" w:rsidRDefault="00D572E6" w:rsidP="00D572E6">
      <w:pPr>
        <w:rPr>
          <w:rStyle w:val="Style13ptBold"/>
        </w:rPr>
      </w:pPr>
      <w:proofErr w:type="spellStart"/>
      <w:r w:rsidRPr="00703354">
        <w:rPr>
          <w:rStyle w:val="Style13ptBold"/>
        </w:rPr>
        <w:t>Hanacek</w:t>
      </w:r>
      <w:proofErr w:type="spellEnd"/>
      <w:r w:rsidRPr="00703354">
        <w:rPr>
          <w:rStyle w:val="Style13ptBold"/>
        </w:rPr>
        <w:t>, US Navy, Lieutenant, 2018</w:t>
      </w:r>
    </w:p>
    <w:p w:rsidR="00D572E6" w:rsidRPr="00703354" w:rsidRDefault="00D572E6" w:rsidP="00D572E6">
      <w:r w:rsidRPr="00703354">
        <w:t xml:space="preserve">[Joseph, April, US Naval Institute, “Presence Is Not Deterrence”, </w:t>
      </w:r>
      <w:hyperlink r:id="rId36" w:history="1">
        <w:r w:rsidRPr="00703354">
          <w:rPr>
            <w:rStyle w:val="Hyperlink"/>
          </w:rPr>
          <w:t>https://www.usni.org/magazines/proceedings/2018-04/presence-not-deterrence</w:t>
        </w:r>
      </w:hyperlink>
      <w:r w:rsidRPr="00703354">
        <w:t>, accessed 7-14-18, ZA]</w:t>
      </w:r>
    </w:p>
    <w:p w:rsidR="00D572E6" w:rsidRPr="00703354" w:rsidRDefault="00D572E6" w:rsidP="00D572E6">
      <w:pPr>
        <w:rPr>
          <w:rStyle w:val="StyleUnderline"/>
        </w:rPr>
      </w:pPr>
      <w:r w:rsidRPr="00703354">
        <w:t xml:space="preserve">In pursuit of its sailing direction to “operate forward,” </w:t>
      </w:r>
      <w:r w:rsidRPr="00703354">
        <w:rPr>
          <w:rStyle w:val="StyleUnderline"/>
        </w:rPr>
        <w:t>the U.S. Navy seems to have confused presence with deterrence and</w:t>
      </w:r>
      <w:r w:rsidRPr="00703354">
        <w:t xml:space="preserve">, in so doing, </w:t>
      </w:r>
      <w:r w:rsidRPr="00703354">
        <w:rPr>
          <w:rStyle w:val="Emphasis"/>
        </w:rPr>
        <w:t>hampered</w:t>
      </w:r>
      <w:r w:rsidRPr="00703354">
        <w:rPr>
          <w:rStyle w:val="StyleUnderline"/>
        </w:rPr>
        <w:t xml:space="preserve"> its ability to maintain, train, and equip its forces effectively and sustainably.</w:t>
      </w:r>
    </w:p>
    <w:p w:rsidR="00D572E6" w:rsidRPr="00703354" w:rsidRDefault="00D572E6" w:rsidP="00D572E6">
      <w:r w:rsidRPr="00703354">
        <w:rPr>
          <w:rStyle w:val="StyleUnderline"/>
        </w:rPr>
        <w:t>Deterrence is hard to quantify</w:t>
      </w:r>
      <w:r w:rsidRPr="00703354">
        <w:t xml:space="preserve">. </w:t>
      </w:r>
      <w:r w:rsidRPr="00703354">
        <w:rPr>
          <w:rStyle w:val="StyleUnderline"/>
        </w:rPr>
        <w:t xml:space="preserve">There are too many variables, too many unknown </w:t>
      </w:r>
      <w:proofErr w:type="gramStart"/>
      <w:r w:rsidRPr="00703354">
        <w:rPr>
          <w:rStyle w:val="StyleUnderline"/>
        </w:rPr>
        <w:t>factors,</w:t>
      </w:r>
      <w:proofErr w:type="gramEnd"/>
      <w:r w:rsidRPr="00703354">
        <w:rPr>
          <w:rStyle w:val="StyleUnderline"/>
        </w:rPr>
        <w:t xml:space="preserve"> to say with certainty that one event did not occur because another event did</w:t>
      </w:r>
      <w:r w:rsidRPr="00703354">
        <w:t>. Even so, deterring future conflict is a fundamental and worthwhile national objective, and it remains critical that the armed forces play their part in achieving it.</w:t>
      </w:r>
    </w:p>
    <w:p w:rsidR="00D572E6" w:rsidRPr="00703354" w:rsidRDefault="00D572E6" w:rsidP="00D572E6">
      <w:r w:rsidRPr="00703354">
        <w:t xml:space="preserve">To deal with this contradiction, the United States historically has relied on an aspect of military operations defined by historian Edward </w:t>
      </w:r>
      <w:proofErr w:type="spellStart"/>
      <w:r w:rsidRPr="00703354">
        <w:t>Luttwak</w:t>
      </w:r>
      <w:proofErr w:type="spellEnd"/>
      <w:r w:rsidRPr="00703354">
        <w:t xml:space="preserve"> as “armed suasion.” In his essay, “The Political Uses of Sea Power: The Theory of Suasion,” </w:t>
      </w:r>
      <w:proofErr w:type="spellStart"/>
      <w:r w:rsidRPr="00703354">
        <w:t>Luttwak</w:t>
      </w:r>
      <w:proofErr w:type="spellEnd"/>
      <w:r w:rsidRPr="00703354">
        <w:t xml:space="preserve"> defines armed suasion as “all reactions, political or tactical, elicited by all parties—allies, adversaries, or neutrals—to the existence, display, manipulation, or symbolic use of any instrument of military power, whether or not such reactions reflect any deliberate intent of the deploying party.”</w:t>
      </w:r>
    </w:p>
    <w:p w:rsidR="00D572E6" w:rsidRPr="00703354" w:rsidRDefault="00D572E6" w:rsidP="00D572E6">
      <w:r w:rsidRPr="00703354">
        <w:t xml:space="preserve">Fundamentally, he seeks to explain the range of effects military forces have on the world. These effects exist on both a tactical military-to-military level, such as the way a submarine getting under way causes adversary forces to start tracking it, to the broader political level, wherein </w:t>
      </w:r>
      <w:r w:rsidRPr="00703354">
        <w:rPr>
          <w:rStyle w:val="StyleUnderline"/>
        </w:rPr>
        <w:t>a government may or may not be influenced by such military activity depending on the circumstances</w:t>
      </w:r>
      <w:r w:rsidRPr="00703354">
        <w:t>. For example, a Soviet submarine traveling to Cuba in 1957 likely would have been a minor footnote in briefing the President on global events, but five years later during the Cuban Missile Crisis, that same tactical maneuver would have been of the utmost importance.</w:t>
      </w:r>
    </w:p>
    <w:p w:rsidR="00D572E6" w:rsidRPr="00703354" w:rsidRDefault="00D572E6" w:rsidP="00D572E6">
      <w:r w:rsidRPr="00703354">
        <w:t xml:space="preserve">Beyond the tactical and political levels, </w:t>
      </w:r>
      <w:r w:rsidRPr="00703354">
        <w:rPr>
          <w:rStyle w:val="StyleUnderline"/>
        </w:rPr>
        <w:t>armed suasion can be divided between latent and active suasion</w:t>
      </w:r>
      <w:r w:rsidRPr="00703354">
        <w:t xml:space="preserve">. </w:t>
      </w:r>
      <w:r w:rsidRPr="00703354">
        <w:rPr>
          <w:rStyle w:val="StyleUnderline"/>
        </w:rPr>
        <w:t>Latent suasion is the way all parties involved in a situation perceive a set of military assets and capabilities as either potential threats or potential sources of support</w:t>
      </w:r>
      <w:r w:rsidRPr="00703354">
        <w:t xml:space="preserve">. For example, </w:t>
      </w:r>
      <w:r w:rsidRPr="00703354">
        <w:rPr>
          <w:rStyle w:val="StyleUnderline"/>
        </w:rPr>
        <w:t xml:space="preserve">an </w:t>
      </w:r>
      <w:proofErr w:type="spellStart"/>
      <w:r w:rsidRPr="00703354">
        <w:rPr>
          <w:rStyle w:val="StyleUnderline"/>
        </w:rPr>
        <w:t>Arleigh</w:t>
      </w:r>
      <w:proofErr w:type="spellEnd"/>
      <w:r w:rsidRPr="00703354">
        <w:rPr>
          <w:rStyle w:val="StyleUnderline"/>
        </w:rPr>
        <w:t xml:space="preserve"> Burke-class destroyer positioned off the coast of Taiwan could be viewed by Taiwan as a source of potential defensive support</w:t>
      </w:r>
      <w:r w:rsidRPr="00703354">
        <w:t xml:space="preserve"> on a tactical level and political solidarity on a political level</w:t>
      </w:r>
      <w:r w:rsidRPr="00703354">
        <w:rPr>
          <w:rStyle w:val="StyleUnderline"/>
        </w:rPr>
        <w:t>. To China, however, it would be a tactical threat</w:t>
      </w:r>
      <w:r w:rsidRPr="00703354">
        <w:t xml:space="preserve"> capable of targeting Chinese assets, and would represent a political infringement on what China views as its sphere of influence.</w:t>
      </w:r>
    </w:p>
    <w:p w:rsidR="00D572E6" w:rsidRPr="00703354" w:rsidRDefault="00D572E6" w:rsidP="00D572E6">
      <w:r w:rsidRPr="00703354">
        <w:rPr>
          <w:rStyle w:val="StyleUnderline"/>
        </w:rPr>
        <w:t>Active suasion, on the other hand, would be an outright declaration</w:t>
      </w:r>
      <w:r w:rsidRPr="00703354">
        <w:t xml:space="preserve"> on the part of the United States—a so-called line in the sand—</w:t>
      </w:r>
      <w:r w:rsidRPr="00703354">
        <w:rPr>
          <w:rStyle w:val="StyleUnderline"/>
        </w:rPr>
        <w:t>that certain actions by others will be met with a direct response</w:t>
      </w:r>
      <w:r w:rsidRPr="00703354">
        <w:t xml:space="preserve">. For example, to dissuade Syria from conducting chemical warfare, the United States could threaten to conduct air strikes against Syrian military facilities. </w:t>
      </w:r>
      <w:r w:rsidRPr="00703354">
        <w:rPr>
          <w:rStyle w:val="StyleUnderline"/>
        </w:rPr>
        <w:t>To make this threat a viable deterrent, it must be deemed</w:t>
      </w:r>
      <w:r w:rsidRPr="00703354">
        <w:t xml:space="preserve"> by the Syrians to be </w:t>
      </w:r>
      <w:r w:rsidRPr="00703354">
        <w:rPr>
          <w:rStyle w:val="StyleUnderline"/>
        </w:rPr>
        <w:t>credible and also significant enough to influence their decision making</w:t>
      </w:r>
      <w:r w:rsidRPr="00703354">
        <w:t>.</w:t>
      </w:r>
    </w:p>
    <w:p w:rsidR="00D572E6" w:rsidRPr="00703354" w:rsidRDefault="00D572E6" w:rsidP="00D572E6">
      <w:r w:rsidRPr="00703354">
        <w:t>Essentially, latent suasion leaves the matter to the various participants to interpret a physical situation, where active suasion is a declaration of intent that interested parties may believe or not believe.</w:t>
      </w:r>
    </w:p>
    <w:p w:rsidR="00D572E6" w:rsidRPr="00703354" w:rsidRDefault="00D572E6" w:rsidP="00D572E6">
      <w:pPr>
        <w:rPr>
          <w:b/>
          <w:u w:val="single"/>
        </w:rPr>
      </w:pPr>
      <w:r w:rsidRPr="00703354">
        <w:rPr>
          <w:rStyle w:val="StyleUnderline"/>
        </w:rPr>
        <w:t>The reason these delineations are significant is that as a foreign policy asset</w:t>
      </w:r>
      <w:r w:rsidRPr="00703354">
        <w:t xml:space="preserve">, </w:t>
      </w:r>
      <w:r w:rsidRPr="00703354">
        <w:rPr>
          <w:rStyle w:val="StyleUnderline"/>
        </w:rPr>
        <w:t>the</w:t>
      </w:r>
      <w:r w:rsidRPr="00703354">
        <w:t xml:space="preserve"> U.S. </w:t>
      </w:r>
      <w:r w:rsidRPr="00703354">
        <w:rPr>
          <w:rStyle w:val="StyleUnderline"/>
        </w:rPr>
        <w:t>Navy is being used almost solely as a force of latent suasion</w:t>
      </w:r>
      <w:r w:rsidRPr="00703354">
        <w:t xml:space="preserve">. The current construct of global naval deployment primarily is based on the forward nature of our submarines, ships, and aircraft. As a crude estimate, </w:t>
      </w:r>
      <w:r w:rsidRPr="00703354">
        <w:rPr>
          <w:rStyle w:val="StyleUnderline"/>
        </w:rPr>
        <w:t>the United States is capable of bringing consequential levels of military force to bear on any potential enemy within a day’s time</w:t>
      </w:r>
      <w:r w:rsidRPr="00703354">
        <w:t xml:space="preserve">. This “24-hour rule” should be taken into consideration by any would-be enemy of the United States, whether individual actor, terrorist group, or organized state. Unfortunately, from the Chinese dynasties’ inability to deter nomadic tribes with their massive armies to the mighty British Empire’s failure to deter colonial rebellions and peer-level competitors, </w:t>
      </w:r>
      <w:r w:rsidRPr="00703354">
        <w:rPr>
          <w:rStyle w:val="StyleUnderline"/>
        </w:rPr>
        <w:t>history has shown that power projection, the raw ability to conduct military operations, is insufficient to prevent conflict.</w:t>
      </w:r>
    </w:p>
    <w:p w:rsidR="00D572E6" w:rsidRPr="00703354" w:rsidRDefault="00D572E6" w:rsidP="00D572E6">
      <w:r w:rsidRPr="00703354">
        <w:rPr>
          <w:rStyle w:val="StyleUnderline"/>
        </w:rPr>
        <w:t>The existence and extent of potential opposition</w:t>
      </w:r>
      <w:r w:rsidRPr="00703354">
        <w:t xml:space="preserve">, </w:t>
      </w:r>
      <w:r w:rsidRPr="00703354">
        <w:rPr>
          <w:rStyle w:val="StyleUnderline"/>
        </w:rPr>
        <w:t>military or otherwise, is only one among many factors that influence the decision making of individuals, organizations, and governments</w:t>
      </w:r>
      <w:r w:rsidRPr="00703354">
        <w:t xml:space="preserve">. Clausewitz was right in his determination that war is politics by other means, and </w:t>
      </w:r>
      <w:r w:rsidRPr="00703354">
        <w:rPr>
          <w:rStyle w:val="StyleUnderline"/>
        </w:rPr>
        <w:t>the ability of military forces to influence an event is likewise constrained by the political realities</w:t>
      </w:r>
      <w:r w:rsidRPr="00703354">
        <w:t xml:space="preserve"> at hand. These </w:t>
      </w:r>
      <w:r w:rsidRPr="00703354">
        <w:rPr>
          <w:rStyle w:val="StyleUnderline"/>
        </w:rPr>
        <w:t>political realities range from international alliances and agreements</w:t>
      </w:r>
      <w:r w:rsidRPr="00703354">
        <w:t xml:space="preserve">, which might prevent the outright use of force, </w:t>
      </w:r>
      <w:r w:rsidRPr="00703354">
        <w:rPr>
          <w:rStyle w:val="StyleUnderline"/>
        </w:rPr>
        <w:t>to the moral calculus that balances the loss of innocent lives to collateral damage against the potential gain of eliminating hostile forces</w:t>
      </w:r>
      <w:r w:rsidRPr="00703354">
        <w:t xml:space="preserve">. To deter actions detrimental to its interests, </w:t>
      </w:r>
      <w:r w:rsidRPr="00703354">
        <w:rPr>
          <w:rStyle w:val="StyleUnderline"/>
        </w:rPr>
        <w:t xml:space="preserve">the United States must be able </w:t>
      </w:r>
      <w:r w:rsidRPr="00703354">
        <w:rPr>
          <w:rStyle w:val="StyleUnderline"/>
        </w:rPr>
        <w:lastRenderedPageBreak/>
        <w:t xml:space="preserve">to identify and overcome those competing influences through use of </w:t>
      </w:r>
      <w:r w:rsidRPr="00703354">
        <w:t xml:space="preserve">the full range of </w:t>
      </w:r>
      <w:r w:rsidRPr="00703354">
        <w:rPr>
          <w:rStyle w:val="StyleUnderline"/>
        </w:rPr>
        <w:t xml:space="preserve">hard </w:t>
      </w:r>
      <w:r w:rsidRPr="00703354">
        <w:rPr>
          <w:rStyle w:val="Emphasis"/>
        </w:rPr>
        <w:t>and</w:t>
      </w:r>
      <w:r w:rsidRPr="00703354">
        <w:rPr>
          <w:rStyle w:val="StyleUnderline"/>
        </w:rPr>
        <w:t xml:space="preserve"> soft power </w:t>
      </w:r>
      <w:r w:rsidRPr="00703354">
        <w:t>tools at its disposal.</w:t>
      </w:r>
    </w:p>
    <w:p w:rsidR="00D572E6" w:rsidRPr="00703354" w:rsidRDefault="00D572E6" w:rsidP="00D572E6">
      <w:r w:rsidRPr="00703354">
        <w:t>The limits of latent</w:t>
      </w:r>
    </w:p>
    <w:p w:rsidR="00D572E6" w:rsidRPr="00703354" w:rsidRDefault="00D572E6" w:rsidP="00D572E6">
      <w:r w:rsidRPr="00703354">
        <w:rPr>
          <w:rStyle w:val="StyleUnderline"/>
        </w:rPr>
        <w:t>The U.S. Navy today is worn thin by perpetual overtasking, underfunding, and misuse</w:t>
      </w:r>
      <w:r w:rsidRPr="00703354">
        <w:t xml:space="preserve">. From the perspective of latent suasion, </w:t>
      </w:r>
      <w:r w:rsidRPr="00703354">
        <w:rPr>
          <w:rStyle w:val="StyleUnderline"/>
        </w:rPr>
        <w:t>the problem at hand is immense</w:t>
      </w:r>
      <w:r w:rsidRPr="00703354">
        <w:t>.</w:t>
      </w:r>
    </w:p>
    <w:p w:rsidR="00D572E6" w:rsidRPr="00703354" w:rsidRDefault="00D572E6" w:rsidP="00D572E6">
      <w:r w:rsidRPr="00703354">
        <w:t xml:space="preserve">The U.S. Navy is responsible for maintaining an active presence in European waters to counteract a resurgent Russia. In the Middle East and Africa, it is committed to maintaining regional stability and conducting a perpetual “war on terror,” primarily through the maintenance of a rapid response capability. In the Western Pacific, ballistic missile defense requirements to rein in a rogue North Korea, and increasing presence requirements around the first and second island chains (to match the growing naval capacity of China’s Navy), have amounted to a race to maintain local tactical superiority. </w:t>
      </w:r>
      <w:r w:rsidRPr="00703354">
        <w:rPr>
          <w:rStyle w:val="StyleUnderline"/>
        </w:rPr>
        <w:t>The current size, structure, and funding levels of the Navy are insufficient to provide the appropriate level of force in relative proximity to all the potential problems it faces.</w:t>
      </w:r>
    </w:p>
    <w:p w:rsidR="00D572E6" w:rsidRPr="00703354" w:rsidRDefault="00D572E6" w:rsidP="00D572E6">
      <w:r w:rsidRPr="00703354">
        <w:t xml:space="preserve">Moreover, </w:t>
      </w:r>
      <w:r w:rsidRPr="00703354">
        <w:rPr>
          <w:rStyle w:val="StyleUnderline"/>
        </w:rPr>
        <w:t>when the Navy does provide substantial levels of force in a certain area, there are no guarantees it will have the desired effects</w:t>
      </w:r>
      <w:r w:rsidRPr="00703354">
        <w:t xml:space="preserve">. For example, at the tactical level, </w:t>
      </w:r>
      <w:r w:rsidRPr="00703354">
        <w:rPr>
          <w:rStyle w:val="StyleUnderline"/>
        </w:rPr>
        <w:t>errors in communication, operational missteps, and personnel issues on either side can lead to a rise of hostilities with political implications vastly different from the intended results</w:t>
      </w:r>
      <w:r w:rsidRPr="00703354">
        <w:t>. This reality manifests itself in incidents that have populated global news feeds regarding everything from ship and aircraft mishaps to liberty issues.</w:t>
      </w:r>
    </w:p>
    <w:p w:rsidR="00D572E6" w:rsidRPr="00703354" w:rsidRDefault="00D572E6" w:rsidP="00D572E6">
      <w:r w:rsidRPr="00703354">
        <w:t xml:space="preserve">In addition, the ubiquity of U.S. naval operations relegates their presence in many regions to the mundane, where </w:t>
      </w:r>
      <w:r w:rsidRPr="00703354">
        <w:rPr>
          <w:rStyle w:val="StyleUnderline"/>
        </w:rPr>
        <w:t>the positive effects of port calls and public relations events can be drowned out by even the slightest misstep</w:t>
      </w:r>
      <w:r w:rsidRPr="00703354">
        <w:t xml:space="preserve">. Even if it is understood by partner-nation leaders in private, </w:t>
      </w:r>
      <w:r w:rsidRPr="00703354">
        <w:rPr>
          <w:rStyle w:val="StyleUnderline"/>
        </w:rPr>
        <w:t>the idea that the U.S. Navy helps ensure regional stability is not being sold effectively to their people</w:t>
      </w:r>
      <w:r w:rsidRPr="00703354">
        <w:t>. This is evidenced by the increasingly derisive tone many international politicians take toward the United States, whose presence often is portrayed as intrusive and manipulative.</w:t>
      </w:r>
    </w:p>
    <w:p w:rsidR="00D572E6" w:rsidRPr="00703354" w:rsidRDefault="00D572E6" w:rsidP="00D572E6">
      <w:r w:rsidRPr="00703354">
        <w:t xml:space="preserve">In light of these considerations, it is apparent that </w:t>
      </w:r>
      <w:r w:rsidRPr="00703354">
        <w:rPr>
          <w:rStyle w:val="StyleUnderline"/>
        </w:rPr>
        <w:t>latent suasion, while useful in some regards, is insufficient in deterring potential conflict</w:t>
      </w:r>
      <w:r w:rsidRPr="00703354">
        <w:t>.</w:t>
      </w:r>
    </w:p>
    <w:p w:rsidR="00D572E6" w:rsidRPr="00703354" w:rsidRDefault="00D572E6" w:rsidP="00D572E6">
      <w:r w:rsidRPr="00703354">
        <w:t>Loosen the Leash on Presence</w:t>
      </w:r>
    </w:p>
    <w:p w:rsidR="00D572E6" w:rsidRPr="00703354" w:rsidRDefault="00D572E6" w:rsidP="00D572E6">
      <w:pPr>
        <w:rPr>
          <w:b/>
          <w:u w:val="single"/>
        </w:rPr>
      </w:pPr>
      <w:r w:rsidRPr="00703354">
        <w:t xml:space="preserve">The United States instead could pursue a naval strategy based on active suasion. </w:t>
      </w:r>
      <w:r w:rsidRPr="00703354">
        <w:rPr>
          <w:rStyle w:val="StyleUnderline"/>
        </w:rPr>
        <w:t>Rather than relying on the global presence of military assets to hopefully deter potential aggression, the United States could conduct foreign affairs through a framework of defense and reciprocity</w:t>
      </w:r>
      <w:r w:rsidRPr="00703354">
        <w:t xml:space="preserve">. </w:t>
      </w:r>
      <w:r w:rsidRPr="00703354">
        <w:rPr>
          <w:rStyle w:val="StyleUnderline"/>
        </w:rPr>
        <w:t xml:space="preserve">Rather than keeping forces positioned around the world </w:t>
      </w:r>
      <w:r w:rsidRPr="00703354">
        <w:t xml:space="preserve">capable of bringing force to bear on an adversary within 24 hours, </w:t>
      </w:r>
      <w:r w:rsidRPr="00703354">
        <w:rPr>
          <w:rStyle w:val="StyleUnderline"/>
        </w:rPr>
        <w:t>it could lengthen response time to one or two weeks</w:t>
      </w:r>
      <w:r w:rsidRPr="00703354">
        <w:t xml:space="preserve">. </w:t>
      </w:r>
      <w:r w:rsidRPr="00703354">
        <w:rPr>
          <w:rStyle w:val="StyleUnderline"/>
        </w:rPr>
        <w:t>How would that affect our ability to respond to global threats?</w:t>
      </w:r>
    </w:p>
    <w:p w:rsidR="00D572E6" w:rsidRPr="00703354" w:rsidRDefault="00D572E6" w:rsidP="00D572E6">
      <w:r w:rsidRPr="00703354">
        <w:t xml:space="preserve">From a geographic position, the effects would be far reaching. </w:t>
      </w:r>
      <w:r w:rsidRPr="00703354">
        <w:rPr>
          <w:rStyle w:val="StyleUnderline"/>
        </w:rPr>
        <w:t>Loosening the leash on presence means fleet assets could spend less time “drilling holes in the ocean”—</w:t>
      </w:r>
      <w:r w:rsidRPr="00703354">
        <w:t>sailor speak for an uneventful patrol—</w:t>
      </w:r>
      <w:r w:rsidRPr="00703354">
        <w:rPr>
          <w:rStyle w:val="StyleUnderline"/>
        </w:rPr>
        <w:t>and more time conducting valuable training exercises both at home and with foreign partners. It would mean more time between deployments, better adherence to deployment schedules, a lighter burden on our sailors</w:t>
      </w:r>
      <w:r w:rsidRPr="00703354">
        <w:t xml:space="preserve"> and their families, </w:t>
      </w:r>
      <w:r w:rsidRPr="00703354">
        <w:rPr>
          <w:rStyle w:val="StyleUnderline"/>
        </w:rPr>
        <w:t>and more thorough maintenance of our ships</w:t>
      </w:r>
      <w:r w:rsidRPr="00703354">
        <w:t xml:space="preserve">. </w:t>
      </w:r>
      <w:r w:rsidRPr="00703354">
        <w:rPr>
          <w:rStyle w:val="StyleUnderline"/>
        </w:rPr>
        <w:t>Loosening presence requirements would go a long way toward normalizing fleet operations</w:t>
      </w:r>
      <w:r w:rsidRPr="00703354">
        <w:t xml:space="preserve"> and creating a better warfighting force.</w:t>
      </w:r>
    </w:p>
    <w:p w:rsidR="00D572E6" w:rsidRPr="00703354" w:rsidRDefault="00D572E6" w:rsidP="00D572E6">
      <w:pPr>
        <w:rPr>
          <w:b/>
          <w:u w:val="single"/>
        </w:rPr>
      </w:pPr>
      <w:r w:rsidRPr="00703354">
        <w:t xml:space="preserve">How would </w:t>
      </w:r>
      <w:r w:rsidRPr="00703354">
        <w:rPr>
          <w:rStyle w:val="StyleUnderline"/>
        </w:rPr>
        <w:t>changing presence requirements</w:t>
      </w:r>
      <w:r w:rsidRPr="00703354">
        <w:t xml:space="preserve"> affect the political and tactical positions of United States? For one, it </w:t>
      </w:r>
      <w:r w:rsidRPr="00703354">
        <w:rPr>
          <w:rStyle w:val="StyleUnderline"/>
        </w:rPr>
        <w:t>would keep our forces abroad in a more tactically effective position</w:t>
      </w:r>
      <w:r w:rsidRPr="00703354">
        <w:t xml:space="preserve">. As Captain Wayne Hughes points out in his seminal work, Fleet Tactics and Coastal Combat, the inherent advantage of naval warfare lies in the offense. He also emphasizes the Admiral Horatio Lord Nelson adage that a ship’s a fool to fight a fort, meaning </w:t>
      </w:r>
      <w:r w:rsidRPr="00703354">
        <w:rPr>
          <w:rStyle w:val="StyleUnderline"/>
        </w:rPr>
        <w:t xml:space="preserve">a ship is in a disadvantaged situation when within range of a capable land-based threat, </w:t>
      </w:r>
      <w:r w:rsidRPr="00703354">
        <w:t xml:space="preserve">particularly when targeting solutions can be maintained constantly. With this in mind, consider how we conduct the majority of our fleet activities while deployed. We spend an inordinate amount of time on littoral patrols that often accomplish little more than showing the flag, all while leaving our ships in highly vulnerable positions—a situation further exacerbated by the degraded level of fleet-wide training and maintenance. </w:t>
      </w:r>
      <w:r w:rsidRPr="00703354">
        <w:rPr>
          <w:rStyle w:val="StyleUnderline"/>
        </w:rPr>
        <w:t>We create unrealistic timelines that have sacrificed overall operational readiness in the name of accomplishing one of the most mundane mission sets.</w:t>
      </w:r>
    </w:p>
    <w:p w:rsidR="00D572E6" w:rsidRPr="00703354" w:rsidRDefault="00D572E6" w:rsidP="00D572E6">
      <w:pPr>
        <w:rPr>
          <w:b/>
          <w:u w:val="single"/>
        </w:rPr>
      </w:pPr>
      <w:r w:rsidRPr="00703354">
        <w:t xml:space="preserve">Of course, </w:t>
      </w:r>
      <w:r w:rsidRPr="00703354">
        <w:rPr>
          <w:rStyle w:val="StyleUnderline"/>
        </w:rPr>
        <w:t>some missions</w:t>
      </w:r>
      <w:r w:rsidRPr="00703354">
        <w:t xml:space="preserve"> are significantly more important than just showing the flag, but even these </w:t>
      </w:r>
      <w:r w:rsidRPr="00703354">
        <w:rPr>
          <w:rStyle w:val="StyleUnderline"/>
        </w:rPr>
        <w:t>do not require the level of presence we currently employ</w:t>
      </w:r>
      <w:r w:rsidRPr="00703354">
        <w:t xml:space="preserve">. Freedom of navigation patrols, undoubtedly an important mission, need be conducted only occasionally to establish their legal merit. Ballistic missile defense requirements are limited to certain key areas of the world, and the current technological limitations of interceptor missiles leave the mission in the shadow of the more important nuclear counterstrike deterrent. Submarine patrols still will be critical in </w:t>
      </w:r>
      <w:proofErr w:type="spellStart"/>
      <w:r w:rsidRPr="00703354">
        <w:t>maintainng</w:t>
      </w:r>
      <w:proofErr w:type="spellEnd"/>
      <w:r w:rsidRPr="00703354">
        <w:t xml:space="preserve"> local underwater supremacy and maintaining the sea lanes, but </w:t>
      </w:r>
      <w:r w:rsidRPr="00703354">
        <w:rPr>
          <w:rStyle w:val="StyleUnderline"/>
        </w:rPr>
        <w:t>the limited contributions surface combatants make toward achieving these missions are hardly worth the high operating expenses they occur.</w:t>
      </w:r>
    </w:p>
    <w:p w:rsidR="00D572E6" w:rsidRPr="00703354" w:rsidRDefault="00D572E6" w:rsidP="00D572E6">
      <w:r w:rsidRPr="00703354">
        <w:rPr>
          <w:rStyle w:val="StyleUnderline"/>
        </w:rPr>
        <w:lastRenderedPageBreak/>
        <w:t>There will be challenges in convincing regional partners that the United States will honor its defensive commitments</w:t>
      </w:r>
      <w:r w:rsidRPr="00703354">
        <w:t xml:space="preserve">. But </w:t>
      </w:r>
      <w:r w:rsidRPr="00703354">
        <w:rPr>
          <w:rStyle w:val="StyleUnderline"/>
        </w:rPr>
        <w:t>given the inherent weakness of defensive naval operations</w:t>
      </w:r>
      <w:r w:rsidRPr="00703354">
        <w:t xml:space="preserve">, </w:t>
      </w:r>
      <w:r w:rsidRPr="00703354">
        <w:rPr>
          <w:rStyle w:val="StyleUnderline"/>
        </w:rPr>
        <w:t>regional defense should not be relegated to mere presence-based force buildup</w:t>
      </w:r>
      <w:r w:rsidRPr="00703354">
        <w:t xml:space="preserve">. </w:t>
      </w:r>
      <w:r w:rsidRPr="00703354">
        <w:rPr>
          <w:rStyle w:val="StyleUnderline"/>
        </w:rPr>
        <w:t>Rather</w:t>
      </w:r>
      <w:r w:rsidRPr="00703354">
        <w:t xml:space="preserve">, </w:t>
      </w:r>
      <w:r w:rsidRPr="00703354">
        <w:rPr>
          <w:rStyle w:val="StyleUnderline"/>
        </w:rPr>
        <w:t>it can be</w:t>
      </w:r>
      <w:r w:rsidRPr="00703354">
        <w:t xml:space="preserve"> </w:t>
      </w:r>
      <w:r w:rsidRPr="00703354">
        <w:rPr>
          <w:rStyle w:val="StyleUnderline"/>
        </w:rPr>
        <w:t xml:space="preserve">accomplished more effectively through more exchange programs, increased support for the development of allied capabilities, and occasional exercises </w:t>
      </w:r>
      <w:r w:rsidRPr="00703354">
        <w:t xml:space="preserve">that display the ability of U.S. forces to respond to threats on an acceptable timeline. </w:t>
      </w:r>
      <w:r w:rsidRPr="00703354">
        <w:rPr>
          <w:rStyle w:val="StyleUnderline"/>
        </w:rPr>
        <w:t>The United States could decrease its presence to the minimum amount of force required to convince regional partners</w:t>
      </w:r>
      <w:r w:rsidRPr="00703354">
        <w:t xml:space="preserve"> it still has “skin in the game” and to provide limited defensive support.</w:t>
      </w:r>
    </w:p>
    <w:p w:rsidR="00D572E6" w:rsidRPr="00703354" w:rsidRDefault="00D572E6" w:rsidP="00D572E6">
      <w:r w:rsidRPr="00703354">
        <w:t xml:space="preserve">As an example of how active suasion might decrease the strain on the U.S. Navy while simultaneously increasing its value as a deterrent, </w:t>
      </w:r>
      <w:r w:rsidRPr="00703354">
        <w:rPr>
          <w:rStyle w:val="StyleUnderline"/>
        </w:rPr>
        <w:t>consider the defense of Taiwan</w:t>
      </w:r>
      <w:r w:rsidRPr="00703354">
        <w:t xml:space="preserve">. The Taiwanese military publicly assesses itself capable of self-sufficiency for up to 45 days. With a 14-day sail from San Diego and a 7-day sail from Hawaii, a </w:t>
      </w:r>
      <w:r w:rsidRPr="00703354">
        <w:rPr>
          <w:rStyle w:val="StyleUnderline"/>
        </w:rPr>
        <w:t>well-prepared U.S. task force would be able to provide support to Taiwan in ample time should circumstances necessitate</w:t>
      </w:r>
      <w:r w:rsidRPr="00703354">
        <w:t xml:space="preserve">. </w:t>
      </w:r>
      <w:r w:rsidRPr="00703354">
        <w:rPr>
          <w:rStyle w:val="StyleUnderline"/>
        </w:rPr>
        <w:t>Short of an outright surprise assault, China could obtain only a limited added advantage during this transit time that it would not already have had as the escalating party.</w:t>
      </w:r>
    </w:p>
    <w:p w:rsidR="00D572E6" w:rsidRPr="00703354" w:rsidRDefault="00D572E6" w:rsidP="00D572E6">
      <w:pPr>
        <w:rPr>
          <w:b/>
          <w:u w:val="single"/>
        </w:rPr>
      </w:pPr>
      <w:r w:rsidRPr="00703354">
        <w:t xml:space="preserve">Meanwhile, </w:t>
      </w:r>
      <w:r w:rsidRPr="00703354">
        <w:rPr>
          <w:rStyle w:val="StyleUnderline"/>
        </w:rPr>
        <w:t>keeping the bulk of a U.S. relief task force in the eastern Pacific creates a more difficult targeting solution for hostile forces and increases our potential axis of attack</w:t>
      </w:r>
      <w:r w:rsidRPr="00703354">
        <w:t xml:space="preserve">. In addition, the </w:t>
      </w:r>
      <w:r w:rsidRPr="00703354">
        <w:rPr>
          <w:rStyle w:val="StyleUnderline"/>
        </w:rPr>
        <w:t>transit time works to the United States’ advantage by allowing it to leverage the full range of hard and soft power assets at its disposal</w:t>
      </w:r>
      <w:r w:rsidRPr="00703354">
        <w:t xml:space="preserve">. </w:t>
      </w:r>
      <w:r w:rsidRPr="00703354">
        <w:rPr>
          <w:rStyle w:val="StyleUnderline"/>
        </w:rPr>
        <w:t>This includes the ability to conduct international coalition building and employ economic sanctions</w:t>
      </w:r>
      <w:r w:rsidRPr="00703354">
        <w:t xml:space="preserve">, </w:t>
      </w:r>
      <w:r w:rsidRPr="00703354">
        <w:rPr>
          <w:rStyle w:val="StyleUnderline"/>
        </w:rPr>
        <w:t>which are far more likely to deter conflict than the unilateral threat of force alone.</w:t>
      </w:r>
    </w:p>
    <w:p w:rsidR="00D572E6" w:rsidRPr="00703354" w:rsidRDefault="00D572E6" w:rsidP="00D572E6">
      <w:r w:rsidRPr="00703354">
        <w:rPr>
          <w:rStyle w:val="StyleUnderline"/>
        </w:rPr>
        <w:t>All of thi</w:t>
      </w:r>
      <w:r w:rsidRPr="00703354">
        <w:t xml:space="preserve">s, of course, </w:t>
      </w:r>
      <w:r w:rsidRPr="00703354">
        <w:rPr>
          <w:rStyle w:val="StyleUnderline"/>
        </w:rPr>
        <w:t>would be dependent on assuring Taiwan and other regional partners that the United States is willing and ready to fulfill its international obligations</w:t>
      </w:r>
      <w:r w:rsidRPr="00703354">
        <w:t xml:space="preserve">. </w:t>
      </w:r>
      <w:r w:rsidRPr="00703354">
        <w:rPr>
          <w:rStyle w:val="StyleUnderline"/>
        </w:rPr>
        <w:t>This</w:t>
      </w:r>
      <w:r w:rsidRPr="00703354">
        <w:t xml:space="preserve"> idea—that the absence of actual U.S. forces does not and will not constitute a power vacuum or an unwillingness to intervene when appropriate—</w:t>
      </w:r>
      <w:r w:rsidRPr="00703354">
        <w:rPr>
          <w:rStyle w:val="StyleUnderline"/>
        </w:rPr>
        <w:t>is a critical aspect of U.S. foreign policy that should be communicated</w:t>
      </w:r>
      <w:r w:rsidRPr="00703354">
        <w:t xml:space="preserve"> at every level of diplomatic discourse, regardless of how the nation frames its deterrent strategies.</w:t>
      </w:r>
    </w:p>
    <w:p w:rsidR="00D572E6" w:rsidRPr="00703354" w:rsidRDefault="00D572E6" w:rsidP="00D572E6">
      <w:pPr>
        <w:pStyle w:val="Heading3"/>
      </w:pPr>
      <w:r w:rsidRPr="00703354">
        <w:lastRenderedPageBreak/>
        <w:t xml:space="preserve">AT: China </w:t>
      </w:r>
      <w:proofErr w:type="spellStart"/>
      <w:r w:rsidRPr="00703354">
        <w:t>Deterrance</w:t>
      </w:r>
      <w:proofErr w:type="spellEnd"/>
      <w:r w:rsidRPr="00703354">
        <w:t xml:space="preserve"> – Nukes Solve</w:t>
      </w:r>
    </w:p>
    <w:p w:rsidR="00D572E6" w:rsidRPr="00703354" w:rsidRDefault="00D572E6" w:rsidP="00D572E6">
      <w:pPr>
        <w:pStyle w:val="Heading4"/>
      </w:pPr>
      <w:r w:rsidRPr="00703354">
        <w:t>Nukes deter China enough</w:t>
      </w:r>
    </w:p>
    <w:p w:rsidR="00D572E6" w:rsidRPr="00703354" w:rsidRDefault="00D572E6" w:rsidP="00D572E6">
      <w:pPr>
        <w:rPr>
          <w:rStyle w:val="Style13ptBold"/>
        </w:rPr>
      </w:pPr>
      <w:r w:rsidRPr="00703354">
        <w:rPr>
          <w:rStyle w:val="Style13ptBold"/>
        </w:rPr>
        <w:t>Friedman, Cato, Defense and Homeland Security Studies, research fellow, 14</w:t>
      </w:r>
    </w:p>
    <w:p w:rsidR="00D572E6" w:rsidRPr="00703354" w:rsidRDefault="00D572E6" w:rsidP="00D572E6">
      <w:r w:rsidRPr="00703354">
        <w:t xml:space="preserve">[Benjamin H., 6-4-14, Cato, "Cut Away: The U.S. Military Still Deters China," </w:t>
      </w:r>
      <w:hyperlink r:id="rId37" w:history="1">
        <w:r w:rsidRPr="00703354">
          <w:rPr>
            <w:rStyle w:val="Hyperlink"/>
          </w:rPr>
          <w:t>http://www.cato.org/publications/commentary/cut-away-us-military-still-deters-china</w:t>
        </w:r>
      </w:hyperlink>
      <w:r w:rsidRPr="00703354">
        <w:t>, accessed 7-14-18, ZA]</w:t>
      </w:r>
    </w:p>
    <w:p w:rsidR="00D572E6" w:rsidRPr="00703354" w:rsidRDefault="00D572E6" w:rsidP="00D572E6">
      <w:pPr>
        <w:rPr>
          <w:sz w:val="12"/>
        </w:rPr>
      </w:pPr>
      <w:r w:rsidRPr="00703354">
        <w:t xml:space="preserve">Fourth, </w:t>
      </w:r>
      <w:r w:rsidRPr="00703354">
        <w:rPr>
          <w:rStyle w:val="StyleUnderline"/>
        </w:rPr>
        <w:t>U.S. nuclear weapons go far to deter China. Even if Chinese leaders doubt that the U</w:t>
      </w:r>
      <w:r w:rsidRPr="00703354">
        <w:t>nited</w:t>
      </w:r>
      <w:r w:rsidRPr="00703354">
        <w:rPr>
          <w:rStyle w:val="StyleUnderline"/>
        </w:rPr>
        <w:t xml:space="preserve"> S</w:t>
      </w:r>
      <w:r w:rsidRPr="00703354">
        <w:t>tates</w:t>
      </w:r>
      <w:r w:rsidRPr="00703354">
        <w:rPr>
          <w:rStyle w:val="StyleUnderline"/>
        </w:rPr>
        <w:t xml:space="preserve"> would risk nuclear war for an ally, the consequences of being wrong about that quell aggression. And Chinese leaders still cannot be </w:t>
      </w:r>
      <w:hyperlink r:id="rId38" w:tgtFrame="_blank" w:history="1">
        <w:r w:rsidRPr="00703354">
          <w:rPr>
            <w:rStyle w:val="StyleUnderline"/>
          </w:rPr>
          <w:t>sure</w:t>
        </w:r>
      </w:hyperlink>
      <w:r w:rsidRPr="00703354">
        <w:rPr>
          <w:rStyle w:val="StyleUnderline"/>
        </w:rPr>
        <w:t> that their nuclear arsenal can survive a U.S. first strike</w:t>
      </w:r>
      <w:r w:rsidRPr="00703354">
        <w:rPr>
          <w:sz w:val="12"/>
        </w:rPr>
        <w:t xml:space="preserve">. </w:t>
      </w:r>
    </w:p>
    <w:p w:rsidR="00D572E6" w:rsidRPr="00703354" w:rsidRDefault="00D572E6" w:rsidP="00D572E6">
      <w:r w:rsidRPr="00703354">
        <w:t xml:space="preserve">Finally, </w:t>
      </w:r>
      <w:r w:rsidRPr="00703354">
        <w:rPr>
          <w:rStyle w:val="StyleUnderline"/>
        </w:rPr>
        <w:t>there is little reason to assume China will become more aggressive. Economic and demographic </w:t>
      </w:r>
      <w:hyperlink r:id="rId39" w:tgtFrame="_blank" w:history="1">
        <w:r w:rsidRPr="00703354">
          <w:rPr>
            <w:rStyle w:val="StyleUnderline"/>
          </w:rPr>
          <w:t>trends</w:t>
        </w:r>
      </w:hyperlink>
      <w:r w:rsidRPr="00703354">
        <w:rPr>
          <w:rStyle w:val="StyleUnderline"/>
        </w:rPr>
        <w:t> militate against China sustaining its rate of military spending. And fear of major war</w:t>
      </w:r>
      <w:r w:rsidRPr="00703354">
        <w:t>, even a conventional one with a state like Japan</w:t>
      </w:r>
      <w:r w:rsidRPr="00703354">
        <w:rPr>
          <w:sz w:val="12"/>
        </w:rPr>
        <w:t xml:space="preserve">, </w:t>
      </w:r>
      <w:r w:rsidRPr="00703354">
        <w:rPr>
          <w:rStyle w:val="StyleUnderline"/>
        </w:rPr>
        <w:t>tempers China’s </w:t>
      </w:r>
      <w:hyperlink r:id="rId40" w:anchor=".U3-GT_ldXkE" w:tgtFrame="_blank" w:history="1">
        <w:r w:rsidRPr="00703354">
          <w:rPr>
            <w:rStyle w:val="StyleUnderline"/>
          </w:rPr>
          <w:t>territorial</w:t>
        </w:r>
      </w:hyperlink>
      <w:r w:rsidRPr="00703354">
        <w:rPr>
          <w:rStyle w:val="StyleUnderline"/>
        </w:rPr>
        <w:t> </w:t>
      </w:r>
      <w:hyperlink r:id="rId41" w:tgtFrame="_new" w:history="1">
        <w:r w:rsidRPr="00703354">
          <w:rPr>
            <w:rStyle w:val="StyleUnderline"/>
          </w:rPr>
          <w:t>ambitions</w:t>
        </w:r>
      </w:hyperlink>
      <w:r w:rsidRPr="00703354">
        <w:t>. In that, China follows other historically big powers, </w:t>
      </w:r>
      <w:hyperlink r:id="rId42" w:history="1">
        <w:r w:rsidRPr="00703354">
          <w:rPr>
            <w:rStyle w:val="Hyperlink"/>
          </w:rPr>
          <w:t>including</w:t>
        </w:r>
      </w:hyperlink>
      <w:r w:rsidRPr="00703354">
        <w:t> the Soviet Union.</w:t>
      </w:r>
    </w:p>
    <w:p w:rsidR="00D572E6" w:rsidRPr="00703354" w:rsidRDefault="00D572E6" w:rsidP="00D572E6">
      <w:pPr>
        <w:rPr>
          <w:sz w:val="12"/>
        </w:rPr>
      </w:pPr>
      <w:r w:rsidRPr="00703354">
        <w:t xml:space="preserve">Washington’s foreign policy elites have narcissistic take on deterrence; they see it teetering with every foreign policy decision that troubles them.  But </w:t>
      </w:r>
      <w:r w:rsidRPr="00703354">
        <w:rPr>
          <w:rStyle w:val="StyleUnderline"/>
        </w:rPr>
        <w:t>East Asia’s stability remains robust</w:t>
      </w:r>
      <w:r w:rsidRPr="00703354">
        <w:t>—insensitive to the annual fights in Congress</w:t>
      </w:r>
      <w:r w:rsidRPr="00703354">
        <w:rPr>
          <w:sz w:val="12"/>
        </w:rPr>
        <w:t>—</w:t>
      </w:r>
      <w:r w:rsidRPr="00703354">
        <w:rPr>
          <w:rStyle w:val="StyleUnderline"/>
        </w:rPr>
        <w:t>because war remains a losing prospect for all major powers</w:t>
      </w:r>
      <w:r w:rsidRPr="00703354">
        <w:rPr>
          <w:sz w:val="12"/>
        </w:rPr>
        <w:t>.</w:t>
      </w:r>
    </w:p>
    <w:p w:rsidR="00D572E6" w:rsidRPr="00703354" w:rsidRDefault="00D572E6" w:rsidP="00D572E6">
      <w:pPr>
        <w:pStyle w:val="Heading3"/>
      </w:pPr>
      <w:r w:rsidRPr="00703354">
        <w:lastRenderedPageBreak/>
        <w:t xml:space="preserve">AT: China </w:t>
      </w:r>
      <w:proofErr w:type="spellStart"/>
      <w:r w:rsidRPr="00703354">
        <w:t>Deterrance</w:t>
      </w:r>
      <w:proofErr w:type="spellEnd"/>
      <w:r w:rsidRPr="00703354">
        <w:t xml:space="preserve"> – Global Action Solves</w:t>
      </w:r>
    </w:p>
    <w:p w:rsidR="00D572E6" w:rsidRPr="00703354" w:rsidRDefault="00D572E6" w:rsidP="00D572E6">
      <w:pPr>
        <w:pStyle w:val="Heading4"/>
      </w:pPr>
      <w:r w:rsidRPr="00703354">
        <w:t>Global navy operations in the SCS will deter China – prefer recent actions</w:t>
      </w:r>
    </w:p>
    <w:p w:rsidR="00D572E6" w:rsidRPr="00703354" w:rsidRDefault="00D572E6" w:rsidP="00D572E6">
      <w:pPr>
        <w:rPr>
          <w:rStyle w:val="Style13ptBold"/>
        </w:rPr>
      </w:pPr>
      <w:proofErr w:type="spellStart"/>
      <w:r w:rsidRPr="00703354">
        <w:rPr>
          <w:rStyle w:val="Style13ptBold"/>
        </w:rPr>
        <w:t>Fonbuena</w:t>
      </w:r>
      <w:proofErr w:type="spellEnd"/>
      <w:r w:rsidRPr="00703354">
        <w:rPr>
          <w:rStyle w:val="Style13ptBold"/>
        </w:rPr>
        <w:t xml:space="preserve">, Guardian, </w:t>
      </w:r>
      <w:proofErr w:type="spellStart"/>
      <w:r w:rsidRPr="00703354">
        <w:rPr>
          <w:rStyle w:val="Style13ptBold"/>
        </w:rPr>
        <w:t>Rappler</w:t>
      </w:r>
      <w:proofErr w:type="spellEnd"/>
      <w:r w:rsidRPr="00703354">
        <w:rPr>
          <w:rStyle w:val="Style13ptBold"/>
        </w:rPr>
        <w:t>, writer 2018</w:t>
      </w:r>
    </w:p>
    <w:p w:rsidR="00D572E6" w:rsidRPr="00703354" w:rsidRDefault="00D572E6" w:rsidP="00D572E6">
      <w:r w:rsidRPr="00703354">
        <w:t xml:space="preserve">[Carmela, 6-5-18, the </w:t>
      </w:r>
      <w:proofErr w:type="spellStart"/>
      <w:r w:rsidRPr="00703354">
        <w:t>Rappler</w:t>
      </w:r>
      <w:proofErr w:type="spellEnd"/>
      <w:r w:rsidRPr="00703354">
        <w:t xml:space="preserve">, “China increasingly isolated as France, Britain set sail for disputed seas”, </w:t>
      </w:r>
      <w:hyperlink r:id="rId43" w:history="1">
        <w:r w:rsidRPr="00703354">
          <w:rPr>
            <w:rStyle w:val="Hyperlink"/>
          </w:rPr>
          <w:t>https://www.rappler.com/world/global-affairs/204128-france-britain-sail-south-china-sea-june-2018</w:t>
        </w:r>
      </w:hyperlink>
      <w:r w:rsidRPr="00703354">
        <w:t>, accessed 7-14-18, ZA]</w:t>
      </w:r>
    </w:p>
    <w:p w:rsidR="00D572E6" w:rsidRPr="00703354" w:rsidRDefault="00D572E6" w:rsidP="00D572E6">
      <w:pPr>
        <w:rPr>
          <w:rStyle w:val="StyleUnderline"/>
        </w:rPr>
      </w:pPr>
      <w:r w:rsidRPr="00703354">
        <w:rPr>
          <w:rStyle w:val="StyleUnderline"/>
        </w:rPr>
        <w:t>'China is alone'</w:t>
      </w:r>
    </w:p>
    <w:p w:rsidR="00D572E6" w:rsidRPr="00703354" w:rsidRDefault="00D572E6" w:rsidP="00D572E6">
      <w:pPr>
        <w:rPr>
          <w:rStyle w:val="StyleUnderline"/>
        </w:rPr>
      </w:pPr>
      <w:r w:rsidRPr="00703354">
        <w:t xml:space="preserve">Gregory Poling of US-based Asia Maritime Transparency Initiative (AMTI) said increasing international cooperation “shows that China is alone </w:t>
      </w:r>
      <w:r w:rsidRPr="00703354">
        <w:rPr>
          <w:rStyle w:val="StyleUnderline"/>
        </w:rPr>
        <w:t>in its desire to rewrite international maritime law.”</w:t>
      </w:r>
    </w:p>
    <w:p w:rsidR="00D572E6" w:rsidRPr="00703354" w:rsidRDefault="00D572E6" w:rsidP="00D572E6">
      <w:r w:rsidRPr="00703354">
        <w:t>“The only way Beijing will recognize the costs of its excessive claims and coercive behavior is if the international community at large pushes back. This is an important step in that direction,” Poling said.</w:t>
      </w:r>
    </w:p>
    <w:p w:rsidR="00D572E6" w:rsidRPr="00703354" w:rsidRDefault="00D572E6" w:rsidP="00D572E6">
      <w:r w:rsidRPr="00703354">
        <w:t xml:space="preserve">Euan Graham, director of the international security program of Australian think tank Lowy Institute, said </w:t>
      </w:r>
      <w:proofErr w:type="gramStart"/>
      <w:r w:rsidRPr="00703354">
        <w:t>it’s</w:t>
      </w:r>
      <w:proofErr w:type="gramEnd"/>
      <w:r w:rsidRPr="00703354">
        <w:t xml:space="preserve"> “good as a demonstration of will and capability to operate consistent with Freedom of Navigation and international law, regardless of China’s excessive claims and intimidation.”</w:t>
      </w:r>
    </w:p>
    <w:p w:rsidR="00D572E6" w:rsidRPr="00703354" w:rsidRDefault="00D572E6" w:rsidP="00D572E6">
      <w:pPr>
        <w:rPr>
          <w:rStyle w:val="StyleUnderline"/>
        </w:rPr>
      </w:pPr>
      <w:r w:rsidRPr="00703354">
        <w:rPr>
          <w:rStyle w:val="StyleUnderline"/>
        </w:rPr>
        <w:t>France committed to sail 5 ships in the region last year</w:t>
      </w:r>
      <w:r w:rsidRPr="00703354">
        <w:t xml:space="preserve">, while </w:t>
      </w:r>
      <w:r w:rsidRPr="00703354">
        <w:rPr>
          <w:rStyle w:val="StyleUnderline"/>
        </w:rPr>
        <w:t>Britain committed 3 this year</w:t>
      </w:r>
      <w:r w:rsidRPr="00703354">
        <w:t xml:space="preserve">, </w:t>
      </w:r>
      <w:r w:rsidRPr="00703354">
        <w:rPr>
          <w:rStyle w:val="StyleUnderline"/>
        </w:rPr>
        <w:t xml:space="preserve">to work with allies in </w:t>
      </w:r>
      <w:r w:rsidRPr="00703354">
        <w:rPr>
          <w:rStyle w:val="Emphasis"/>
        </w:rPr>
        <w:t>upholding international maritime law</w:t>
      </w:r>
      <w:r w:rsidRPr="00703354">
        <w:rPr>
          <w:rStyle w:val="StyleUnderline"/>
        </w:rPr>
        <w:t xml:space="preserve">, </w:t>
      </w:r>
      <w:r w:rsidRPr="00703354">
        <w:rPr>
          <w:rStyle w:val="Emphasis"/>
        </w:rPr>
        <w:t>deter nuclear proliferation</w:t>
      </w:r>
      <w:r w:rsidRPr="00703354">
        <w:rPr>
          <w:rStyle w:val="StyleUnderline"/>
        </w:rPr>
        <w:t xml:space="preserve"> in North Korea, </w:t>
      </w:r>
      <w:r w:rsidRPr="00703354">
        <w:rPr>
          <w:rStyle w:val="Emphasis"/>
        </w:rPr>
        <w:t>and fight terrorism</w:t>
      </w:r>
      <w:r w:rsidRPr="00703354">
        <w:rPr>
          <w:rStyle w:val="StyleUnderline"/>
        </w:rPr>
        <w:t>.</w:t>
      </w:r>
    </w:p>
    <w:p w:rsidR="00D572E6" w:rsidRPr="00703354" w:rsidRDefault="00D572E6" w:rsidP="00D572E6">
      <w:r w:rsidRPr="00703354">
        <w:t>“</w:t>
      </w:r>
      <w:r w:rsidRPr="00703354">
        <w:rPr>
          <w:rStyle w:val="StyleUnderline"/>
        </w:rPr>
        <w:t>It’s been a few years since a British warship was in Asia</w:t>
      </w:r>
      <w:r w:rsidRPr="00703354">
        <w:t xml:space="preserve">. Now, suddenly </w:t>
      </w:r>
      <w:proofErr w:type="gramStart"/>
      <w:r w:rsidRPr="00703354">
        <w:t>there’s</w:t>
      </w:r>
      <w:proofErr w:type="gramEnd"/>
      <w:r w:rsidRPr="00703354">
        <w:t xml:space="preserve"> 3,” Graham said.</w:t>
      </w:r>
    </w:p>
    <w:p w:rsidR="00D572E6" w:rsidRPr="00703354" w:rsidRDefault="00D572E6" w:rsidP="00D572E6">
      <w:r w:rsidRPr="00703354">
        <w:t>‘We will sail forth’</w:t>
      </w:r>
    </w:p>
    <w:p w:rsidR="00D572E6" w:rsidRPr="00703354" w:rsidRDefault="00D572E6" w:rsidP="00D572E6">
      <w:r w:rsidRPr="00703354">
        <w:t xml:space="preserve">French minister of the armed forces Florence </w:t>
      </w:r>
      <w:proofErr w:type="spellStart"/>
      <w:r w:rsidRPr="00703354">
        <w:t>Parly</w:t>
      </w:r>
      <w:proofErr w:type="spellEnd"/>
      <w:r w:rsidRPr="00703354">
        <w:t xml:space="preserve"> was unequivocal in pressing for freedom of navigation in the South China Sea. She said </w:t>
      </w:r>
      <w:r w:rsidRPr="00703354">
        <w:rPr>
          <w:rStyle w:val="StyleUnderline"/>
        </w:rPr>
        <w:t>the region will see how France and Britain are willing to project strength to uphold its values</w:t>
      </w:r>
      <w:r w:rsidRPr="00703354">
        <w:t>.</w:t>
      </w:r>
    </w:p>
    <w:p w:rsidR="00D572E6" w:rsidRPr="00703354" w:rsidRDefault="00D572E6" w:rsidP="00D572E6">
      <w:r w:rsidRPr="00703354">
        <w:t xml:space="preserve">“Those who saw our joint strikes in Syria can testify. This, also, will become self-evident in this region, when you see our maritime task group with British helicopters, and indeed British ships in it, calling to port in Singapore next week and sailing together through certain areas,” </w:t>
      </w:r>
      <w:proofErr w:type="spellStart"/>
      <w:r w:rsidRPr="00703354">
        <w:t>Parly</w:t>
      </w:r>
      <w:proofErr w:type="spellEnd"/>
      <w:r w:rsidRPr="00703354">
        <w:t xml:space="preserve"> said.</w:t>
      </w:r>
    </w:p>
    <w:p w:rsidR="00D572E6" w:rsidRPr="00703354" w:rsidRDefault="00D572E6" w:rsidP="00D572E6">
      <w:r w:rsidRPr="00703354">
        <w:t xml:space="preserve">“I mean, those areas where, at some point, a stern voice intrudes into the transponder, and tells us to sail away from supposedly territorial waters; but our commander then calmly replies that he will sail forth, because these, under international law, are indeed international waters,” </w:t>
      </w:r>
      <w:proofErr w:type="spellStart"/>
      <w:r w:rsidRPr="00703354">
        <w:t>Parly</w:t>
      </w:r>
      <w:proofErr w:type="spellEnd"/>
      <w:r w:rsidRPr="00703354">
        <w:t xml:space="preserve"> said.</w:t>
      </w:r>
    </w:p>
    <w:p w:rsidR="00D572E6" w:rsidRPr="00703354" w:rsidRDefault="00D572E6" w:rsidP="00D572E6">
      <w:r w:rsidRPr="00703354">
        <w:t>The British defense minister was equally clear.</w:t>
      </w:r>
    </w:p>
    <w:p w:rsidR="00D572E6" w:rsidRPr="00703354" w:rsidRDefault="00D572E6" w:rsidP="00D572E6">
      <w:proofErr w:type="gramStart"/>
      <w:r w:rsidRPr="00703354">
        <w:t xml:space="preserve">“Having heard that France </w:t>
      </w:r>
      <w:proofErr w:type="spellStart"/>
      <w:r w:rsidRPr="00703354">
        <w:t>commited</w:t>
      </w:r>
      <w:proofErr w:type="spellEnd"/>
      <w:r w:rsidRPr="00703354">
        <w:t xml:space="preserve"> 5 last year.</w:t>
      </w:r>
      <w:proofErr w:type="gramEnd"/>
      <w:r w:rsidRPr="00703354">
        <w:t xml:space="preserve"> I think I need to now commit 6,” Williamson teased in his speech at the Shangri-La Dialogue this week.</w:t>
      </w:r>
    </w:p>
    <w:p w:rsidR="00D572E6" w:rsidRPr="00703354" w:rsidRDefault="00D572E6" w:rsidP="00D572E6">
      <w:r w:rsidRPr="00703354">
        <w:t>“</w:t>
      </w:r>
      <w:r w:rsidRPr="00703354">
        <w:rPr>
          <w:rStyle w:val="StyleUnderline"/>
        </w:rPr>
        <w:t>They will work closely with our friends and allies across the region – demonstrating our resolve, alongside our friends, to protect international rights and freedoms</w:t>
      </w:r>
      <w:r w:rsidRPr="00703354">
        <w:t>,” Williamson said.</w:t>
      </w:r>
    </w:p>
    <w:p w:rsidR="00D572E6" w:rsidRPr="00703354" w:rsidRDefault="00D572E6" w:rsidP="00D572E6">
      <w:r w:rsidRPr="00703354">
        <w:t>Other European countries</w:t>
      </w:r>
    </w:p>
    <w:p w:rsidR="00D572E6" w:rsidRPr="00703354" w:rsidRDefault="00D572E6" w:rsidP="00D572E6">
      <w:pPr>
        <w:rPr>
          <w:rStyle w:val="StyleUnderline"/>
        </w:rPr>
      </w:pPr>
      <w:r w:rsidRPr="00703354">
        <w:rPr>
          <w:rStyle w:val="StyleUnderline"/>
        </w:rPr>
        <w:t>Other European countries are poised to join France and Britain, too.</w:t>
      </w:r>
    </w:p>
    <w:p w:rsidR="00D572E6" w:rsidRPr="00703354" w:rsidRDefault="00D572E6" w:rsidP="00D572E6">
      <w:r w:rsidRPr="00703354">
        <w:t>“</w:t>
      </w:r>
      <w:r w:rsidRPr="00703354">
        <w:rPr>
          <w:rStyle w:val="StyleUnderline"/>
        </w:rPr>
        <w:t>Europeans have started to mobilize more widely in support of this endeavor</w:t>
      </w:r>
      <w:r w:rsidRPr="00703354">
        <w:t xml:space="preserve">. </w:t>
      </w:r>
      <w:r w:rsidRPr="00703354">
        <w:rPr>
          <w:rStyle w:val="StyleUnderline"/>
        </w:rPr>
        <w:t>German observers have embarked on our ships too</w:t>
      </w:r>
      <w:r w:rsidRPr="00703354">
        <w:t xml:space="preserve">. I believe we should broaden this effort even further,” </w:t>
      </w:r>
      <w:proofErr w:type="spellStart"/>
      <w:r w:rsidRPr="00703354">
        <w:t>Parly</w:t>
      </w:r>
      <w:proofErr w:type="spellEnd"/>
      <w:r w:rsidRPr="00703354">
        <w:t xml:space="preserve"> said.</w:t>
      </w:r>
    </w:p>
    <w:p w:rsidR="00D572E6" w:rsidRPr="00703354" w:rsidRDefault="00D572E6" w:rsidP="00D572E6">
      <w:pPr>
        <w:pStyle w:val="Heading2"/>
      </w:pPr>
      <w:r w:rsidRPr="00703354">
        <w:lastRenderedPageBreak/>
        <w:t>Offense</w:t>
      </w:r>
    </w:p>
    <w:p w:rsidR="00BE0EC2" w:rsidRPr="00703354" w:rsidRDefault="00BE0EC2" w:rsidP="00BE0EC2">
      <w:pPr>
        <w:pStyle w:val="Heading3"/>
      </w:pPr>
      <w:r w:rsidRPr="00703354">
        <w:lastRenderedPageBreak/>
        <w:t>Naval Readiness Bad</w:t>
      </w:r>
    </w:p>
    <w:p w:rsidR="00BE0EC2" w:rsidRPr="00703354" w:rsidRDefault="00BE0EC2" w:rsidP="00BE0EC2">
      <w:pPr>
        <w:pStyle w:val="Heading4"/>
      </w:pPr>
      <w:r w:rsidRPr="00703354">
        <w:t>Naval readiness is dangerous and blocks cooperation which could actually solve the conflict – they just want Guadalcanal v2</w:t>
      </w:r>
    </w:p>
    <w:p w:rsidR="00BE0EC2" w:rsidRPr="00703354" w:rsidRDefault="00BE0EC2" w:rsidP="00BE0EC2">
      <w:pPr>
        <w:rPr>
          <w:rStyle w:val="Style13ptBold"/>
        </w:rPr>
      </w:pPr>
      <w:r w:rsidRPr="00703354">
        <w:rPr>
          <w:rStyle w:val="Style13ptBold"/>
        </w:rPr>
        <w:t>Adams, US Navy captain and former commander of the USS Santa Fe, 14</w:t>
      </w:r>
    </w:p>
    <w:p w:rsidR="00BE0EC2" w:rsidRPr="00703354" w:rsidRDefault="00BE0EC2" w:rsidP="00BE0EC2">
      <w:pPr>
        <w:rPr>
          <w:rStyle w:val="Style13ptBold"/>
          <w:b w:val="0"/>
          <w:sz w:val="18"/>
        </w:rPr>
      </w:pPr>
      <w:r w:rsidRPr="00703354">
        <w:rPr>
          <w:rStyle w:val="Style13ptBold"/>
          <w:b w:val="0"/>
          <w:sz w:val="18"/>
        </w:rPr>
        <w:t>[David A. Adams, Dave Adams is an officer in the United States Navy</w:t>
      </w:r>
      <w:proofErr w:type="gramStart"/>
      <w:r w:rsidRPr="00703354">
        <w:rPr>
          <w:rStyle w:val="Style13ptBold"/>
          <w:b w:val="0"/>
          <w:sz w:val="18"/>
        </w:rPr>
        <w:t>.[</w:t>
      </w:r>
      <w:proofErr w:type="gramEnd"/>
      <w:r w:rsidRPr="00703354">
        <w:rPr>
          <w:rStyle w:val="Style13ptBold"/>
          <w:b w:val="0"/>
          <w:sz w:val="18"/>
        </w:rPr>
        <w:t xml:space="preserve">1] Adams commanded the USS Santa Fe (SSN-763), a nuclear submarine, in 2009. Previously he was in charge of the </w:t>
      </w:r>
      <w:proofErr w:type="spellStart"/>
      <w:r w:rsidRPr="00703354">
        <w:rPr>
          <w:rStyle w:val="Style13ptBold"/>
          <w:b w:val="0"/>
          <w:sz w:val="18"/>
        </w:rPr>
        <w:t>Khost</w:t>
      </w:r>
      <w:proofErr w:type="spellEnd"/>
      <w:r w:rsidRPr="00703354">
        <w:rPr>
          <w:rStyle w:val="Style13ptBold"/>
          <w:b w:val="0"/>
          <w:sz w:val="18"/>
        </w:rPr>
        <w:t xml:space="preserve"> Provincial Reconstruction Team in Afghanistan. September 2014, “Repeating Three Strategic Mistakes?” 7/14/18, </w:t>
      </w:r>
      <w:hyperlink r:id="rId44" w:history="1">
        <w:r w:rsidRPr="00703354">
          <w:rPr>
            <w:rStyle w:val="Hyperlink"/>
            <w:sz w:val="18"/>
          </w:rPr>
          <w:t>https://www.usni.org/magazines/proceedings/2014-09/repeating-three-strategic-mistakes</w:t>
        </w:r>
      </w:hyperlink>
      <w:r w:rsidRPr="00703354">
        <w:rPr>
          <w:rStyle w:val="Style13ptBold"/>
          <w:b w:val="0"/>
          <w:sz w:val="18"/>
        </w:rPr>
        <w:t>] GDI-ARV</w:t>
      </w:r>
    </w:p>
    <w:p w:rsidR="00BE0EC2" w:rsidRPr="00703354" w:rsidRDefault="00BE0EC2" w:rsidP="00BE0EC2">
      <w:pPr>
        <w:rPr>
          <w:rStyle w:val="StyleUnderline"/>
        </w:rPr>
      </w:pPr>
      <w:r w:rsidRPr="00703354">
        <w:t xml:space="preserve">Adrift strategically for more than two decades, </w:t>
      </w:r>
      <w:r w:rsidRPr="00703354">
        <w:rPr>
          <w:rStyle w:val="StyleUnderline"/>
        </w:rPr>
        <w:t>the United States Navy</w:t>
      </w:r>
      <w:r w:rsidRPr="00703354">
        <w:t xml:space="preserve">, in concert with the other maritime services, </w:t>
      </w:r>
      <w:r w:rsidRPr="00703354">
        <w:rPr>
          <w:rStyle w:val="StyleUnderline"/>
        </w:rPr>
        <w:t>published a new maritime strategy in 2007.</w:t>
      </w:r>
      <w:r w:rsidRPr="00703354">
        <w:t xml:space="preserve"> Some called A Cooperative Strategy for 21st Century Sea Power (CS21) a “Bravura Performance,” while others criticized its “emphasis on naval cooperation in the service of avoiding conflict rather than naval readiness to answer it.” 1 Almost no one, however, expected it to be so quickly overshadowed. </w:t>
      </w:r>
      <w:r w:rsidRPr="00703354">
        <w:rPr>
          <w:rStyle w:val="StyleUnderline"/>
        </w:rPr>
        <w:t>CS21—now under revision—has been buried by the reemergence of conventional thinking embodied by Air-Sea Battle and a westward rebalance challenged in execution by recurring Middle East whiplash</w:t>
      </w:r>
      <w:r w:rsidRPr="00703354">
        <w:t xml:space="preserve">. </w:t>
      </w:r>
      <w:r w:rsidRPr="00703354">
        <w:rPr>
          <w:rStyle w:val="StyleUnderline"/>
        </w:rPr>
        <w:t>Gone is the emphasis that preventing wars is as important as winning them and the subsequent elevation of soft power, humanitarian, and economic efforts to the same level as high-end naval warfare</w:t>
      </w:r>
      <w:r w:rsidRPr="00703354">
        <w:t xml:space="preserve">. 2 </w:t>
      </w:r>
      <w:r w:rsidRPr="00703354">
        <w:rPr>
          <w:rStyle w:val="StyleUnderline"/>
        </w:rPr>
        <w:t>Dismissed from the Navy’s lexicon is the imperative to build cooperative maritime partnerships to counter irregular, catastrophic, and disruptive challenges</w:t>
      </w:r>
      <w:r w:rsidRPr="00703354">
        <w:t xml:space="preserve">. All but forgotten is former Secretary of Defense Robert Gates’ challenge to focus on the “wars we’re most likely to fight, not the wars the services would most like to fight.” 3 </w:t>
      </w:r>
      <w:r w:rsidRPr="00703354">
        <w:rPr>
          <w:rStyle w:val="StyleUnderline"/>
        </w:rPr>
        <w:t>Back in vogue is the misguided idea that full-scale naval warfare is our greatest problem and our panacea.</w:t>
      </w:r>
    </w:p>
    <w:p w:rsidR="00BE0EC2" w:rsidRPr="00703354" w:rsidRDefault="00BE0EC2" w:rsidP="00BE0EC2">
      <w:r w:rsidRPr="00703354">
        <w:t xml:space="preserve">The trouble is that </w:t>
      </w:r>
      <w:r w:rsidRPr="00703354">
        <w:rPr>
          <w:rStyle w:val="StyleUnderline"/>
        </w:rPr>
        <w:t>selling a technology-minded culture like the U.S. Navy on the idea that it should reset, rebalance, and refocus exclusively on large-scale conventional war at sea in the Pacific is akin to selling drinks to an alcoholic</w:t>
      </w:r>
      <w:r w:rsidRPr="00703354">
        <w:t xml:space="preserve">. </w:t>
      </w:r>
      <w:r w:rsidRPr="00703354">
        <w:rPr>
          <w:rStyle w:val="Emphasis"/>
        </w:rPr>
        <w:t>It fuels our Navy’s cultural predisposition to recapture its World War II glory days through the conduct of sweeping fleet actions</w:t>
      </w:r>
      <w:r w:rsidRPr="00703354">
        <w:t xml:space="preserve">. 4 </w:t>
      </w:r>
      <w:r w:rsidRPr="00703354">
        <w:rPr>
          <w:rStyle w:val="StyleUnderline"/>
        </w:rPr>
        <w:t>This siren’s song draws our Fleet to rocky strategic shoals by reinforcing our service’s deep reticence to navigate the messy, complex dimensions of irregular wars. Just as we would like to put such conflicts in our rearview mirror, the dawn of irregular warfare is breaking across maritime horizons</w:t>
      </w:r>
      <w:r w:rsidRPr="00703354">
        <w:t xml:space="preserve">. Nowhere is this </w:t>
      </w:r>
      <w:proofErr w:type="gramStart"/>
      <w:r w:rsidRPr="00703354">
        <w:t>more true</w:t>
      </w:r>
      <w:proofErr w:type="gramEnd"/>
      <w:r w:rsidRPr="00703354">
        <w:t xml:space="preserve"> than in the Western Pacific, where the People’s Republic of China’s (PRC) conventional buildup masks and complements its effective execution of the first stages of an unrestricted, paramilitary maritime war for which we have few answers.</w:t>
      </w:r>
    </w:p>
    <w:p w:rsidR="00BE0EC2" w:rsidRPr="00703354" w:rsidRDefault="00BE0EC2" w:rsidP="00BE0EC2">
      <w:r w:rsidRPr="00703354">
        <w:t xml:space="preserve">If we have learned nothing else since 9/11, it is that </w:t>
      </w:r>
      <w:r w:rsidRPr="00703354">
        <w:rPr>
          <w:rStyle w:val="StyleUnderline"/>
        </w:rPr>
        <w:t>relegating such irregular and unconventional challenges to a secondary priority is a debilitating strategic error</w:t>
      </w:r>
      <w:r w:rsidRPr="00703354">
        <w:t xml:space="preserve">. To this point, then-Lieutenant </w:t>
      </w:r>
      <w:proofErr w:type="spellStart"/>
      <w:r w:rsidRPr="00703354">
        <w:t>Niel</w:t>
      </w:r>
      <w:proofErr w:type="spellEnd"/>
      <w:r w:rsidRPr="00703354">
        <w:t xml:space="preserve"> Golightly in his 1990 prize-winning essay in Proceedings cautioned against committing three strategic mistakes as he brilliantly foresaw the rise in preeminence of irregular threats at the end of the Cold War. 5 As we try to move past the so-called Global War on Terror, </w:t>
      </w:r>
      <w:r w:rsidRPr="00703354">
        <w:rPr>
          <w:rStyle w:val="StyleUnderline"/>
        </w:rPr>
        <w:t>Golightly reminds how easy it is to get our strategic assumptions wrong and to be recalcitrant as our preferred views are overturned. Specifically, he calls on us to understand the implications of strategic deterrence on great- power rivalry; temper our preoccupation with large-scale conventional warfighting; and ready ourselves to fight limited, dirty, and complex conflicts that effectively blend regular and irregular modes</w:t>
      </w:r>
      <w:r w:rsidRPr="00703354">
        <w:t>. His sound advice should have been heeded then and is even more relevant now.</w:t>
      </w:r>
    </w:p>
    <w:p w:rsidR="00BE0EC2" w:rsidRPr="00703354" w:rsidRDefault="00BE0EC2" w:rsidP="00BE0EC2">
      <w:pPr>
        <w:rPr>
          <w:rStyle w:val="StyleUnderline"/>
        </w:rPr>
      </w:pPr>
      <w:r w:rsidRPr="00703354">
        <w:rPr>
          <w:rStyle w:val="StyleUnderline"/>
        </w:rPr>
        <w:t>Naval planners must recognize that our Navy’s most necessary pivot is neither geographic nor geopolitical: It is to alter our operational construct to confront the maritime implications of the evolving character of war</w:t>
      </w:r>
      <w:r w:rsidRPr="00703354">
        <w:t>. Our imperative is a new strategy that sets a course to skillfully navigate the nexus of the civil, maritime, and military components of modern conflicts</w:t>
      </w:r>
      <w:r w:rsidRPr="00703354">
        <w:rPr>
          <w:rStyle w:val="StyleUnderline"/>
        </w:rPr>
        <w:t>. Our objective must be to precisely target constrained resources as a hedge against the full-scale, high-end conventional war fight while innovatively overcoming dangerous adversaries who aim to blur lines between military and non-military to blunt the influence of America sea power</w:t>
      </w:r>
      <w:r w:rsidRPr="00703354">
        <w:t xml:space="preserve">. Our first step must be </w:t>
      </w:r>
      <w:r w:rsidRPr="00703354">
        <w:rPr>
          <w:rStyle w:val="Emphasis"/>
        </w:rPr>
        <w:t>avoiding</w:t>
      </w:r>
      <w:r w:rsidRPr="00703354">
        <w:t xml:space="preserve"> a repeat of Golightly’s </w:t>
      </w:r>
      <w:r w:rsidRPr="00703354">
        <w:rPr>
          <w:rStyle w:val="StyleUnderline"/>
        </w:rPr>
        <w:t>three strategic mistakes of believing that:</w:t>
      </w:r>
    </w:p>
    <w:p w:rsidR="00BE0EC2" w:rsidRPr="00703354" w:rsidRDefault="00BE0EC2" w:rsidP="00BE0EC2">
      <w:pPr>
        <w:rPr>
          <w:rStyle w:val="StyleUnderline"/>
        </w:rPr>
      </w:pPr>
      <w:r w:rsidRPr="00703354">
        <w:rPr>
          <w:rStyle w:val="StyleUnderline"/>
        </w:rPr>
        <w:t>1. A conventional defense is safer than nuclear deterrence;</w:t>
      </w:r>
    </w:p>
    <w:p w:rsidR="00BE0EC2" w:rsidRPr="00703354" w:rsidRDefault="00BE0EC2" w:rsidP="00BE0EC2">
      <w:pPr>
        <w:rPr>
          <w:rStyle w:val="StyleUnderline"/>
        </w:rPr>
      </w:pPr>
      <w:r w:rsidRPr="00703354">
        <w:rPr>
          <w:rStyle w:val="StyleUnderline"/>
        </w:rPr>
        <w:t>2. Large-scale conventional warfare is the United States’ most pressing threat;</w:t>
      </w:r>
    </w:p>
    <w:p w:rsidR="00BE0EC2" w:rsidRPr="00703354" w:rsidRDefault="00BE0EC2" w:rsidP="00BE0EC2">
      <w:pPr>
        <w:rPr>
          <w:rStyle w:val="StyleUnderline"/>
        </w:rPr>
      </w:pPr>
      <w:r w:rsidRPr="00703354">
        <w:rPr>
          <w:rStyle w:val="StyleUnderline"/>
        </w:rPr>
        <w:t>3. Irregular, hybrid threats are of peripheral strategic importance to the Navy.</w:t>
      </w:r>
    </w:p>
    <w:p w:rsidR="00BE0EC2" w:rsidRPr="00703354" w:rsidRDefault="00BE0EC2" w:rsidP="00BE0EC2">
      <w:r w:rsidRPr="00703354">
        <w:lastRenderedPageBreak/>
        <w:t>Conventional Defense vs. Nuclear Deterrence</w:t>
      </w:r>
    </w:p>
    <w:p w:rsidR="00BE0EC2" w:rsidRPr="00703354" w:rsidRDefault="00BE0EC2" w:rsidP="00BE0EC2">
      <w:r w:rsidRPr="00703354">
        <w:t xml:space="preserve">Examined through what Carl Builder describes as the lens of Navy culture, </w:t>
      </w:r>
      <w:r w:rsidRPr="00703354">
        <w:rPr>
          <w:rStyle w:val="StyleUnderline"/>
        </w:rPr>
        <w:t>Air-Sea Battle could be interpreted as filling our Navy’s unconscious desire to refight the Pacific War</w:t>
      </w:r>
      <w:r w:rsidRPr="00703354">
        <w:t xml:space="preserve">. 6 </w:t>
      </w:r>
      <w:r w:rsidRPr="00703354">
        <w:rPr>
          <w:rStyle w:val="StyleUnderline"/>
        </w:rPr>
        <w:t>While the service’s culture remains enamored of the conventional aspects of our last great war at sea, many disassociate it from that conflict’s tragic atomic ending.</w:t>
      </w:r>
      <w:r w:rsidRPr="00703354">
        <w:t xml:space="preserve"> The dawn of the nuclear age irrevocably changed the dynamics of conflict in general and great power rivalry in particular. </w:t>
      </w:r>
      <w:r w:rsidRPr="00703354">
        <w:rPr>
          <w:rStyle w:val="StyleUnderline"/>
        </w:rPr>
        <w:t>Given the nuclear dilemma and massive U.S. conventional superiority, all belligerents are gravitating toward increasingly effective hybrid approaches</w:t>
      </w:r>
      <w:r w:rsidRPr="00703354">
        <w:t xml:space="preserve">. Unfortunately, </w:t>
      </w:r>
      <w:r w:rsidRPr="00703354">
        <w:rPr>
          <w:rStyle w:val="StyleUnderline"/>
        </w:rPr>
        <w:t>every time U.S. military forces face the realities of difficult, dirty, unconventional challenges, we cannot resist subsequent calls to re-embrace the conventional approaches with which we are comfortable.</w:t>
      </w:r>
      <w:r w:rsidRPr="00703354">
        <w:t xml:space="preserve"> Just as the post-Vietnam era begat Air-Land Battle, it is no surprise that concepts like Air-Sea Battle have emerged in the post-Iraq and Afghanistan period. History tells us that these conventional ideas will at best produce brilliant tactical successes with too little strategic benefit.</w:t>
      </w:r>
    </w:p>
    <w:p w:rsidR="00BE0EC2" w:rsidRPr="00703354" w:rsidRDefault="00BE0EC2" w:rsidP="00BE0EC2">
      <w:r w:rsidRPr="00703354">
        <w:rPr>
          <w:rStyle w:val="StyleUnderline"/>
        </w:rPr>
        <w:t>Conventional U.S. bias discounts the importance of strategic deterrence in underwriting the relative peace among nuclear powers over the past half century</w:t>
      </w:r>
      <w:r w:rsidRPr="00703354">
        <w:t>. Nothing but the dangerous absence of clear strategic dialogue on the subject has really changed since the Cold War</w:t>
      </w:r>
      <w:r w:rsidRPr="00703354">
        <w:rPr>
          <w:rStyle w:val="StyleUnderline"/>
        </w:rPr>
        <w:t xml:space="preserve">. Just as the stability of Europe was fostered by a nuclear shadow, the best chance for Pacific stability rests foremost with the likelihood that major great-power confrontation incurs a real risk of nuclear war. </w:t>
      </w:r>
      <w:r w:rsidRPr="00703354">
        <w:t xml:space="preserve">Unsound theories to the contrary simply jeopardize the lives of millions. </w:t>
      </w:r>
      <w:r w:rsidRPr="00703354">
        <w:rPr>
          <w:rStyle w:val="StyleUnderline"/>
        </w:rPr>
        <w:t>Political and military leaders must comprehend that “direct armed aggression as [an] instrument of policy against another nuclear power is not an option.”</w:t>
      </w:r>
      <w:r w:rsidRPr="00703354">
        <w:t xml:space="preserve"> 7 Even if escalatory risks appear low, the catastrophic consequences of getting it wrong are not worth the slightest risk. Air-Sea Battle dangerously discounts this possibility.</w:t>
      </w:r>
    </w:p>
    <w:p w:rsidR="00BE0EC2" w:rsidRPr="00703354" w:rsidRDefault="00BE0EC2" w:rsidP="00BE0EC2">
      <w:r w:rsidRPr="00703354">
        <w:rPr>
          <w:rStyle w:val="StyleUnderline"/>
        </w:rPr>
        <w:t>That is why it is so important for U.S. nuclear strategy to draw the clearest possible line between any level of aggression and the invocation of nuclear defense of the United States and our allies. Delegitimizing U.S. nuclear deterrence plays right into China’s hands. Allies who lack confidence in U.S. extended deterrence will have no choice but to either bow to Chinese coercive influence or develop their own strategic arsenals</w:t>
      </w:r>
      <w:r w:rsidRPr="00703354">
        <w:t>. An unintended consequence of Air-Sea Battle is that it actually raises the nuclear threshold by demonstrating our intent to fight a full-scale conventional war with China. This fuels China’s incentive to prepare to win a hybrid war with conventional aspects that remain just below that threshold. It also risks severe miscalculation by undermining the certainty that conventional attacks might escalate into a calamitous nuclear exchange.</w:t>
      </w:r>
    </w:p>
    <w:p w:rsidR="00BE0EC2" w:rsidRPr="00703354" w:rsidRDefault="00BE0EC2" w:rsidP="00BE0EC2">
      <w:r w:rsidRPr="00703354">
        <w:rPr>
          <w:rStyle w:val="StyleUnderline"/>
        </w:rPr>
        <w:t xml:space="preserve">Just as the Chinese cannot be sure of our nuclear thresholds, we cannot be sure of theirs. </w:t>
      </w:r>
      <w:r w:rsidRPr="00703354">
        <w:t xml:space="preserve">Some analysts are convinced that China will not choose nuclear escalation even in the face of strikes on their homeland, citing the PRC’s long-standing restrained attitude toward the use of nuclear weapons. </w:t>
      </w:r>
      <w:r w:rsidRPr="00703354">
        <w:rPr>
          <w:rStyle w:val="StyleUnderline"/>
        </w:rPr>
        <w:t>It would be a mistake</w:t>
      </w:r>
      <w:r w:rsidRPr="00703354">
        <w:t xml:space="preserve">, though, </w:t>
      </w:r>
      <w:r w:rsidRPr="00703354">
        <w:rPr>
          <w:rStyle w:val="StyleUnderline"/>
        </w:rPr>
        <w:t xml:space="preserve">to assess China’s policy of restraint in light of anything other than its massive nuclear disadvantage. </w:t>
      </w:r>
      <w:r w:rsidRPr="00703354">
        <w:t xml:space="preserve">A closer examination suggests that </w:t>
      </w:r>
      <w:r w:rsidRPr="00703354">
        <w:rPr>
          <w:rStyle w:val="StyleUnderline"/>
        </w:rPr>
        <w:t>Beijing’s nuclear policy “resembles mutually assured destruction in every way but name.”</w:t>
      </w:r>
      <w:r w:rsidRPr="00703354">
        <w:t xml:space="preserve"> 8 Some analysts suggest that the United States is seriously underestimating China’s nuclear capacity. General Viktor </w:t>
      </w:r>
      <w:proofErr w:type="spellStart"/>
      <w:r w:rsidRPr="00703354">
        <w:t>Esin</w:t>
      </w:r>
      <w:proofErr w:type="spellEnd"/>
      <w:r w:rsidRPr="00703354">
        <w:t xml:space="preserve">, a former commander of Russia’s Strategic Rocket Forces, and Georgetown University’s Dr. Philip A. </w:t>
      </w:r>
      <w:proofErr w:type="spellStart"/>
      <w:r w:rsidRPr="00703354">
        <w:t>Karber</w:t>
      </w:r>
      <w:proofErr w:type="spellEnd"/>
      <w:r w:rsidRPr="00703354">
        <w:t xml:space="preserve"> estimate that China has more than 1,500 nuclear warheads hidden in a vast network of tunnels. What is certain is that the PRC has fielded “at least 1,129 intercontinental and medium-range nuclear delivery systems capable of delivering, collectively, 1,274 warheads.” 9</w:t>
      </w:r>
    </w:p>
    <w:p w:rsidR="00E62E6F" w:rsidRPr="00703354" w:rsidRDefault="00E62E6F" w:rsidP="00E62E6F">
      <w:pPr>
        <w:pStyle w:val="Heading3"/>
      </w:pPr>
      <w:r w:rsidRPr="00703354">
        <w:lastRenderedPageBreak/>
        <w:t>Turn – Chinese Modernization</w:t>
      </w:r>
    </w:p>
    <w:p w:rsidR="00E62E6F" w:rsidRPr="00703354" w:rsidRDefault="00E62E6F" w:rsidP="00E62E6F">
      <w:pPr>
        <w:pStyle w:val="Heading4"/>
      </w:pPr>
      <w:r w:rsidRPr="00703354">
        <w:t>Turn—Chinese SCS aggression growing now—US naval expansion forces China to modernize.</w:t>
      </w:r>
    </w:p>
    <w:p w:rsidR="00E62E6F" w:rsidRPr="00703354" w:rsidRDefault="00E62E6F" w:rsidP="00E62E6F">
      <w:pPr>
        <w:rPr>
          <w:rStyle w:val="Style13ptBold"/>
        </w:rPr>
      </w:pPr>
      <w:r w:rsidRPr="00703354">
        <w:rPr>
          <w:rStyle w:val="Style13ptBold"/>
        </w:rPr>
        <w:t>Chan, South China Morning Post reporter on Chinese defense, 2017</w:t>
      </w:r>
    </w:p>
    <w:p w:rsidR="00E62E6F" w:rsidRPr="00703354" w:rsidRDefault="00E62E6F" w:rsidP="00E62E6F">
      <w:r w:rsidRPr="00703354">
        <w:t xml:space="preserve">(Minnie, October 22, 2017, Business Insider, “China's Xi Jinping has an ambitious plan to catch up with Western militaries,” </w:t>
      </w:r>
      <w:hyperlink r:id="rId45" w:history="1">
        <w:r w:rsidRPr="00703354">
          <w:rPr>
            <w:rStyle w:val="Hyperlink"/>
          </w:rPr>
          <w:t>http://www.businessinsider.com/chinas-xi-has-an-ambitious-plan-to-catch-up-with-western-militaries-2017-10</w:t>
        </w:r>
      </w:hyperlink>
      <w:r w:rsidRPr="00703354">
        <w:t>, Date Accessed: 7/14/18, GDI-AA)</w:t>
      </w:r>
    </w:p>
    <w:p w:rsidR="00E62E6F" w:rsidRPr="00703354" w:rsidRDefault="00E62E6F" w:rsidP="00E62E6F">
      <w:pPr>
        <w:rPr>
          <w:rStyle w:val="StyleUnderline"/>
        </w:rPr>
      </w:pPr>
      <w:r w:rsidRPr="00703354">
        <w:rPr>
          <w:rStyle w:val="StyleUnderline"/>
        </w:rPr>
        <w:t>The Chinese military will embark on a massive hardware upgrade and top personnel shake-up under President Xi Jinping's orders for the PLA to become a world-class fighting force in the next three decades.</w:t>
      </w:r>
    </w:p>
    <w:p w:rsidR="00E62E6F" w:rsidRPr="00703354" w:rsidRDefault="00E62E6F" w:rsidP="00E62E6F">
      <w:pPr>
        <w:rPr>
          <w:rStyle w:val="StyleUnderline"/>
        </w:rPr>
      </w:pPr>
      <w:r w:rsidRPr="00703354">
        <w:t xml:space="preserve">Laying out his ambitious plan for the People's Liberation Army in a report to the Communist Party's national congress on Wednesday, </w:t>
      </w:r>
      <w:r w:rsidRPr="00703354">
        <w:rPr>
          <w:rStyle w:val="StyleUnderline"/>
        </w:rPr>
        <w:t xml:space="preserve">Xi said the PLA must </w:t>
      </w:r>
      <w:proofErr w:type="spellStart"/>
      <w:r w:rsidRPr="00703354">
        <w:rPr>
          <w:rStyle w:val="StyleUnderline"/>
        </w:rPr>
        <w:t>modernise</w:t>
      </w:r>
      <w:proofErr w:type="spellEnd"/>
      <w:r w:rsidRPr="00703354">
        <w:rPr>
          <w:rStyle w:val="StyleUnderline"/>
        </w:rPr>
        <w:t xml:space="preserve"> by 2035 and become a top-ranked military by 2050.</w:t>
      </w:r>
    </w:p>
    <w:p w:rsidR="00E62E6F" w:rsidRPr="00703354" w:rsidRDefault="00E62E6F" w:rsidP="00E62E6F">
      <w:pPr>
        <w:rPr>
          <w:rStyle w:val="StyleUnderline"/>
        </w:rPr>
      </w:pPr>
      <w:r w:rsidRPr="00703354">
        <w:t>"</w:t>
      </w:r>
      <w:r w:rsidRPr="00703354">
        <w:rPr>
          <w:rStyle w:val="StyleUnderline"/>
        </w:rPr>
        <w:t>A military force is built to fight. Our military must regard combat readiness as the goal for all its work and focus on how to win when it is called upon," Xi said.</w:t>
      </w:r>
    </w:p>
    <w:p w:rsidR="00E62E6F" w:rsidRPr="00703354" w:rsidRDefault="00E62E6F" w:rsidP="00E62E6F">
      <w:pPr>
        <w:rPr>
          <w:rStyle w:val="StyleUnderline"/>
        </w:rPr>
      </w:pPr>
      <w:r w:rsidRPr="00703354">
        <w:t xml:space="preserve">He said </w:t>
      </w:r>
      <w:r w:rsidRPr="00703354">
        <w:rPr>
          <w:rStyle w:val="StyleUnderline"/>
        </w:rPr>
        <w:t>technology was at the core of combat strength and the PLA needed to apply information technology and modern warfare strategies to advance.</w:t>
      </w:r>
    </w:p>
    <w:p w:rsidR="00E62E6F" w:rsidRPr="00703354" w:rsidRDefault="00E62E6F" w:rsidP="00E62E6F">
      <w:pPr>
        <w:rPr>
          <w:rStyle w:val="StyleUnderline"/>
        </w:rPr>
      </w:pPr>
      <w:r w:rsidRPr="00703354">
        <w:t xml:space="preserve">Xi also said </w:t>
      </w:r>
      <w:r w:rsidRPr="00703354">
        <w:rPr>
          <w:rStyle w:val="StyleUnderline"/>
        </w:rPr>
        <w:t xml:space="preserve">the military's ongoing overhaul should include changes to the PLA's top brass, better integration between the civilian and military sectors, and stronger border </w:t>
      </w:r>
      <w:proofErr w:type="spellStart"/>
      <w:r w:rsidRPr="00703354">
        <w:rPr>
          <w:rStyle w:val="StyleUnderline"/>
        </w:rPr>
        <w:t>defence</w:t>
      </w:r>
      <w:proofErr w:type="spellEnd"/>
      <w:r w:rsidRPr="00703354">
        <w:rPr>
          <w:rStyle w:val="StyleUnderline"/>
        </w:rPr>
        <w:t xml:space="preserve"> forces.</w:t>
      </w:r>
    </w:p>
    <w:p w:rsidR="00E62E6F" w:rsidRPr="00703354" w:rsidRDefault="00E62E6F" w:rsidP="00E62E6F">
      <w:pPr>
        <w:rPr>
          <w:rStyle w:val="StyleUnderline"/>
        </w:rPr>
      </w:pPr>
      <w:r w:rsidRPr="00703354">
        <w:t xml:space="preserve">Military specialists </w:t>
      </w:r>
      <w:r w:rsidRPr="00703354">
        <w:rPr>
          <w:rStyle w:val="StyleUnderline"/>
        </w:rPr>
        <w:t>said Xi was urging the PLA to ramp up equipment and troop changes and promote more young generals to put the military on a par with its Western counterparts.</w:t>
      </w:r>
    </w:p>
    <w:p w:rsidR="00E62E6F" w:rsidRPr="00703354" w:rsidRDefault="00E62E6F" w:rsidP="00E62E6F">
      <w:r w:rsidRPr="00703354">
        <w:t>The PLA has been through an upheaval this year, with its seven military regions trimmed down to five theatre commands and the navy benefiting from a major build-up.</w:t>
      </w:r>
    </w:p>
    <w:p w:rsidR="00E62E6F" w:rsidRPr="00703354" w:rsidRDefault="00E62E6F" w:rsidP="00E62E6F">
      <w:pPr>
        <w:rPr>
          <w:rStyle w:val="StyleUnderline"/>
        </w:rPr>
      </w:pPr>
      <w:r w:rsidRPr="00703354">
        <w:rPr>
          <w:rStyle w:val="StyleUnderline"/>
        </w:rPr>
        <w:t xml:space="preserve">The changes come as China continues to bicker with its </w:t>
      </w:r>
      <w:proofErr w:type="spellStart"/>
      <w:r w:rsidRPr="00703354">
        <w:rPr>
          <w:rStyle w:val="StyleUnderline"/>
        </w:rPr>
        <w:t>neighbours</w:t>
      </w:r>
      <w:proofErr w:type="spellEnd"/>
      <w:r w:rsidRPr="00703354">
        <w:rPr>
          <w:rStyle w:val="StyleUnderline"/>
        </w:rPr>
        <w:t xml:space="preserve"> over claims in the South and East China seas and is extending its military presence abroad, setting up a base in Djibouti.</w:t>
      </w:r>
    </w:p>
    <w:p w:rsidR="00E62E6F" w:rsidRPr="00703354" w:rsidRDefault="00E62E6F" w:rsidP="00E62E6F">
      <w:pPr>
        <w:rPr>
          <w:rStyle w:val="StyleUnderline"/>
        </w:rPr>
      </w:pPr>
      <w:r w:rsidRPr="00703354">
        <w:rPr>
          <w:rStyle w:val="StyleUnderline"/>
        </w:rPr>
        <w:t xml:space="preserve">Beijing has also been driven to </w:t>
      </w:r>
      <w:proofErr w:type="spellStart"/>
      <w:r w:rsidRPr="00703354">
        <w:rPr>
          <w:rStyle w:val="StyleUnderline"/>
        </w:rPr>
        <w:t>modernise</w:t>
      </w:r>
      <w:proofErr w:type="spellEnd"/>
      <w:r w:rsidRPr="00703354">
        <w:rPr>
          <w:rStyle w:val="StyleUnderline"/>
        </w:rPr>
        <w:t xml:space="preserve"> by the US' military deployment in the Asia-Pacific and Washington's </w:t>
      </w:r>
      <w:proofErr w:type="spellStart"/>
      <w:r w:rsidRPr="00703354">
        <w:rPr>
          <w:rStyle w:val="StyleUnderline"/>
        </w:rPr>
        <w:t>defence</w:t>
      </w:r>
      <w:proofErr w:type="spellEnd"/>
      <w:r w:rsidRPr="00703354">
        <w:rPr>
          <w:rStyle w:val="StyleUnderline"/>
        </w:rPr>
        <w:t xml:space="preserve"> ties with China's </w:t>
      </w:r>
      <w:proofErr w:type="spellStart"/>
      <w:r w:rsidRPr="00703354">
        <w:rPr>
          <w:rStyle w:val="StyleUnderline"/>
        </w:rPr>
        <w:t>neighbours</w:t>
      </w:r>
      <w:proofErr w:type="spellEnd"/>
      <w:r w:rsidRPr="00703354">
        <w:rPr>
          <w:rStyle w:val="StyleUnderline"/>
        </w:rPr>
        <w:t>.</w:t>
      </w:r>
    </w:p>
    <w:p w:rsidR="00E62E6F" w:rsidRPr="00703354" w:rsidRDefault="00E62E6F" w:rsidP="00E62E6F">
      <w:pPr>
        <w:rPr>
          <w:rStyle w:val="StyleUnderline"/>
        </w:rPr>
      </w:pPr>
      <w:r w:rsidRPr="00703354">
        <w:t xml:space="preserve">Beijing-based military expert Zhou </w:t>
      </w:r>
      <w:proofErr w:type="spellStart"/>
      <w:r w:rsidRPr="00703354">
        <w:t>Chenming</w:t>
      </w:r>
      <w:proofErr w:type="spellEnd"/>
      <w:r w:rsidRPr="00703354">
        <w:t xml:space="preserve"> said </w:t>
      </w:r>
      <w:r w:rsidRPr="00703354">
        <w:rPr>
          <w:rStyle w:val="StyleUnderline"/>
        </w:rPr>
        <w:t>the 2050 goal suggested Xi felt China faced the looming threat of a security crisis.</w:t>
      </w:r>
    </w:p>
    <w:p w:rsidR="00E62E6F" w:rsidRPr="00703354" w:rsidRDefault="00E62E6F" w:rsidP="00E62E6F">
      <w:pPr>
        <w:rPr>
          <w:sz w:val="22"/>
          <w:u w:val="single"/>
        </w:rPr>
      </w:pPr>
      <w:r w:rsidRPr="00703354">
        <w:t xml:space="preserve">"After several decades of peace with the end of the cold war, </w:t>
      </w:r>
      <w:r w:rsidRPr="00703354">
        <w:rPr>
          <w:rStyle w:val="StyleUnderline"/>
        </w:rPr>
        <w:t>China is now facing a lot of security challenges, and Xi foresees that a war could happen at any time. But the PLA's fighting capacity still lags behind those of the world's superpowers like the United States," Zhou said.</w:t>
      </w:r>
    </w:p>
    <w:p w:rsidR="00744B24" w:rsidRPr="00703354" w:rsidRDefault="00744B24" w:rsidP="00E62E6F">
      <w:pPr>
        <w:pStyle w:val="Heading1"/>
      </w:pPr>
      <w:r w:rsidRPr="00703354">
        <w:lastRenderedPageBreak/>
        <w:t>Spec Ops Advantage</w:t>
      </w:r>
    </w:p>
    <w:p w:rsidR="00E62E6F" w:rsidRPr="00703354" w:rsidRDefault="00E62E6F" w:rsidP="00E62E6F">
      <w:pPr>
        <w:pStyle w:val="Heading2"/>
      </w:pPr>
      <w:r w:rsidRPr="00703354">
        <w:lastRenderedPageBreak/>
        <w:t>Uniqueness</w:t>
      </w:r>
    </w:p>
    <w:p w:rsidR="00E62E6F" w:rsidRPr="00703354" w:rsidRDefault="00E62E6F" w:rsidP="00E62E6F"/>
    <w:p w:rsidR="00E62E6F" w:rsidRPr="00703354" w:rsidRDefault="00E62E6F" w:rsidP="00E62E6F">
      <w:pPr>
        <w:pStyle w:val="Heading3"/>
      </w:pPr>
      <w:proofErr w:type="spellStart"/>
      <w:r w:rsidRPr="00703354">
        <w:lastRenderedPageBreak/>
        <w:t>Squo</w:t>
      </w:r>
      <w:proofErr w:type="spellEnd"/>
      <w:r w:rsidRPr="00703354">
        <w:t xml:space="preserve"> Solves – Terrorist Groups</w:t>
      </w:r>
    </w:p>
    <w:p w:rsidR="00E62E6F" w:rsidRPr="00703354" w:rsidRDefault="00E62E6F" w:rsidP="00E62E6F">
      <w:pPr>
        <w:pStyle w:val="Heading4"/>
      </w:pPr>
      <w:r w:rsidRPr="00703354">
        <w:t>Removing US military forces from the Middle East deflates extremist groups</w:t>
      </w:r>
    </w:p>
    <w:p w:rsidR="00E62E6F" w:rsidRPr="00703354" w:rsidRDefault="00E62E6F" w:rsidP="00E62E6F">
      <w:pPr>
        <w:rPr>
          <w:rStyle w:val="Style13ptBold"/>
        </w:rPr>
      </w:pPr>
      <w:r w:rsidRPr="00703354">
        <w:rPr>
          <w:rStyle w:val="Style13ptBold"/>
        </w:rPr>
        <w:t xml:space="preserve">Thrall &amp; </w:t>
      </w:r>
      <w:proofErr w:type="spellStart"/>
      <w:r w:rsidRPr="00703354">
        <w:rPr>
          <w:rStyle w:val="Style13ptBold"/>
        </w:rPr>
        <w:t>Goepner</w:t>
      </w:r>
      <w:proofErr w:type="spellEnd"/>
      <w:r w:rsidRPr="00703354">
        <w:rPr>
          <w:rStyle w:val="Style13ptBold"/>
        </w:rPr>
        <w:t>, CATO institute defense/foreign policy senior fellow &amp; adjunct scholar, 17</w:t>
      </w:r>
    </w:p>
    <w:p w:rsidR="00E62E6F" w:rsidRPr="00703354" w:rsidRDefault="00E62E6F" w:rsidP="00E62E6F">
      <w:pPr>
        <w:rPr>
          <w:bCs/>
          <w:sz w:val="18"/>
        </w:rPr>
      </w:pPr>
      <w:r w:rsidRPr="00703354">
        <w:rPr>
          <w:rStyle w:val="Style13ptBold"/>
          <w:b w:val="0"/>
          <w:sz w:val="18"/>
        </w:rPr>
        <w:t xml:space="preserve">[Trevor Thrall is a senior fellow for the Cato Institute’s Defense and Foreign Policy Department. Thrall is an associate professor at George Mason University’s </w:t>
      </w:r>
      <w:proofErr w:type="spellStart"/>
      <w:r w:rsidRPr="00703354">
        <w:rPr>
          <w:rStyle w:val="Style13ptBold"/>
          <w:b w:val="0"/>
          <w:sz w:val="18"/>
        </w:rPr>
        <w:t>Schar</w:t>
      </w:r>
      <w:proofErr w:type="spellEnd"/>
      <w:r w:rsidRPr="00703354">
        <w:rPr>
          <w:rStyle w:val="Style13ptBold"/>
          <w:b w:val="0"/>
          <w:sz w:val="18"/>
        </w:rPr>
        <w:t xml:space="preserve"> School of Policy and Government. Erik </w:t>
      </w:r>
      <w:proofErr w:type="spellStart"/>
      <w:r w:rsidRPr="00703354">
        <w:rPr>
          <w:rStyle w:val="Style13ptBold"/>
          <w:b w:val="0"/>
          <w:sz w:val="18"/>
        </w:rPr>
        <w:t>Goepner</w:t>
      </w:r>
      <w:proofErr w:type="spellEnd"/>
      <w:r w:rsidRPr="00703354">
        <w:rPr>
          <w:rStyle w:val="Style13ptBold"/>
          <w:b w:val="0"/>
          <w:sz w:val="18"/>
        </w:rPr>
        <w:t xml:space="preserve"> is an adjunct scholar in the Cato Institute’s Defense and Foreign Policy Department. A retired colonel from the U.S. Air Force, his military assignments included unit commands in Afghanistan, Iraq, and the Pacific region. 6/26/17, “Step Back: Lessons for U.S. Foreign Policy from the Failed War on Terror,” accessed 7/13/18, </w:t>
      </w:r>
      <w:hyperlink r:id="rId46" w:history="1">
        <w:r w:rsidRPr="00703354">
          <w:rPr>
            <w:rStyle w:val="Hyperlink"/>
            <w:sz w:val="18"/>
          </w:rPr>
          <w:t>https://object.cato.org/sites/cato.org/files/pubs/pdf/pa-814.pdf</w:t>
        </w:r>
      </w:hyperlink>
      <w:r w:rsidRPr="00703354">
        <w:rPr>
          <w:rStyle w:val="Style13ptBold"/>
          <w:b w:val="0"/>
          <w:sz w:val="18"/>
        </w:rPr>
        <w:t>] GDI-ARV</w:t>
      </w:r>
    </w:p>
    <w:p w:rsidR="00E62E6F" w:rsidRPr="00703354" w:rsidRDefault="00E62E6F" w:rsidP="00E62E6F">
      <w:pPr>
        <w:rPr>
          <w:rStyle w:val="StyleUnderline"/>
        </w:rPr>
      </w:pPr>
      <w:r w:rsidRPr="00703354">
        <w:t xml:space="preserve">How should these lessons from the failure of the War on Terror inform President Trump’s strategy for confronting ISIS and Islamist-inspired terrorism moving forward? </w:t>
      </w:r>
      <w:r w:rsidRPr="00703354">
        <w:rPr>
          <w:rStyle w:val="StyleUnderline"/>
        </w:rPr>
        <w:t>The United States confronts three basic strategic options for dealing with ISIS, al Qaeda, and future variants of jihadist terrorism. First, the United States can maintain the current course.</w:t>
      </w:r>
      <w:r w:rsidRPr="00703354">
        <w:t xml:space="preserve"> The goal of such a strategy would be to contain and eventually defeat (or simply outlast) ISIS and other groups by continuing to rely heavily on local partners and without introducing much, if any, additional American firepower into the conflict. Those who favor the “steady on” approach tend to view terrorism as a moderate-sized threat and believe that the current strategy is slowly but steadily making progress against ISIS. This group generally agrees that major American intervention was counterproductive and believes local forces are the best suited to fight ISIS, but sees an important supporting role for the United States.78 Until Trump’s election, the weight of establishment opinion on both the right and left appeared to be roughly in line with the strategy followed by the Obama administration, with debate occurring over relatively minor adjustments to the strategy such as humanitarian corridors or no-fly zones. </w:t>
      </w:r>
      <w:r w:rsidRPr="00703354">
        <w:rPr>
          <w:rStyle w:val="StyleUnderline"/>
        </w:rPr>
        <w:t>Second, the United States could choose to step up the fight. The goal of this strategy would be to increase—significantly—the American commitment to the maintenance of security and stability in Afghanistan, Iraq, Syria, and perhaps even Libya and Yemen.</w:t>
      </w:r>
      <w:r w:rsidRPr="00703354">
        <w:t xml:space="preserve"> By bringing enough firepower and pressure to bear, </w:t>
      </w:r>
      <w:r w:rsidRPr="00703354">
        <w:rPr>
          <w:rStyle w:val="StyleUnderline"/>
        </w:rPr>
        <w:t>supporters argue, the United States could destroy the Islamist-inspired terrorism threat, encourage the development of peaceful political systems, and prevent the reemergence of terrorism</w:t>
      </w:r>
      <w:r w:rsidRPr="00703354">
        <w:t>. Despite widespread support for the status quo there is also a substantial minority that favors stepping up the fight against ISIS.</w:t>
      </w:r>
      <w:r w:rsidRPr="00703354">
        <w:rPr>
          <w:rStyle w:val="StyleUnderline"/>
        </w:rPr>
        <w:t xml:space="preserve">79 </w:t>
      </w:r>
      <w:proofErr w:type="gramStart"/>
      <w:r w:rsidRPr="00703354">
        <w:rPr>
          <w:rStyle w:val="StyleUnderline"/>
        </w:rPr>
        <w:t>While</w:t>
      </w:r>
      <w:proofErr w:type="gramEnd"/>
      <w:r w:rsidRPr="00703354">
        <w:rPr>
          <w:rStyle w:val="StyleUnderline"/>
        </w:rPr>
        <w:t xml:space="preserve"> the president’s rhetoric suggests little interest in nation building abroad, both his campaign promises and operating style indicate expanded military efforts in the War on Terror are likely. Those who prefer this option believe that the terrorism threat is large enough to justify a great deal more effort than the United States is currently making</w:t>
      </w:r>
      <w:r w:rsidRPr="00703354">
        <w:t xml:space="preserve">. Former National Security Adviser General Michael Flynn, for example, has written that the fight against terrorism is a world war.80 Like </w:t>
      </w:r>
      <w:proofErr w:type="gramStart"/>
      <w:r w:rsidRPr="00703354">
        <w:t>Flynn,</w:t>
      </w:r>
      <w:proofErr w:type="gramEnd"/>
      <w:r w:rsidRPr="00703354">
        <w:t xml:space="preserve"> most supporters for stepping up the fight believe that the current strategy is ineffective. The reasons given for the failure so far vary, but many believe that the central problem has been the unwillingness of the United States to commit enough military and political capital. The answer, from this view, is that the United States should do much more in the Middle East and surrounding region, including both bringing additional military pressure to bear and continuing the nation-building efforts in Afghanistan, Iraq, and elsewhere. Members of a bipartisan group, including retired Generals </w:t>
      </w:r>
      <w:proofErr w:type="spellStart"/>
      <w:r w:rsidRPr="00703354">
        <w:t>McChrystal</w:t>
      </w:r>
      <w:proofErr w:type="spellEnd"/>
      <w:r w:rsidRPr="00703354">
        <w:t xml:space="preserve"> and Petraeus, for example, recently called on the United States to make a “generational commitment” to Afghanistan and to invest substantially more in order to ensure security and stability there.81 </w:t>
      </w:r>
      <w:r w:rsidRPr="00703354">
        <w:rPr>
          <w:rStyle w:val="StyleUnderline"/>
        </w:rPr>
        <w:t>Our analysis, however, clearly illustrates that the United States should rule out both the step-up option and the steady-on option. Neither ISIS nor the broader problem of Islamist-inspired terrorism represents enough of a threat to justify an expansive, aggressive, and costly series of overseas campaigns.</w:t>
      </w:r>
      <w:r w:rsidRPr="00703354">
        <w:t xml:space="preserve"> Even under Obama, </w:t>
      </w:r>
      <w:r w:rsidRPr="00703354">
        <w:rPr>
          <w:rStyle w:val="StyleUnderline"/>
        </w:rPr>
        <w:t>the “light footprint” approach continued to put thousands of Americans at risk carrying out nation building and terrorist killing missions that produce more problems than they solve, all at enormous financial cost</w:t>
      </w:r>
      <w:r w:rsidRPr="00703354">
        <w:t xml:space="preserve">. Instead, </w:t>
      </w:r>
      <w:r w:rsidRPr="00703354">
        <w:rPr>
          <w:rStyle w:val="StyleUnderline"/>
        </w:rPr>
        <w:t>the United States should take a step back from the fight. Though we do not attempt here to consider all of the potential strategies or tactics, we argue that the right general direction for the United States is to reduce the level of military intervention, suspend efforts at nation building, and end direct efforts to dictate political outcomes in the Middle East</w:t>
      </w:r>
      <w:r w:rsidRPr="00703354">
        <w:t xml:space="preserve">. </w:t>
      </w:r>
      <w:r w:rsidRPr="00703354">
        <w:rPr>
          <w:rStyle w:val="StyleUnderline"/>
        </w:rPr>
        <w:t>This approach would seek to reduce the incentive for anti-American terrorism by disengaging from what are primarily civil wars in the Middle East.</w:t>
      </w:r>
    </w:p>
    <w:p w:rsidR="00E62E6F" w:rsidRPr="00703354" w:rsidRDefault="00E62E6F" w:rsidP="00E62E6F">
      <w:pPr>
        <w:pStyle w:val="Heading2"/>
      </w:pPr>
      <w:r w:rsidRPr="00703354">
        <w:lastRenderedPageBreak/>
        <w:t>Internal Link</w:t>
      </w:r>
    </w:p>
    <w:p w:rsidR="00E62E6F" w:rsidRPr="00703354" w:rsidRDefault="00E62E6F" w:rsidP="00BE0EC2">
      <w:pPr>
        <w:pStyle w:val="Heading3"/>
      </w:pPr>
      <w:r w:rsidRPr="00703354">
        <w:lastRenderedPageBreak/>
        <w:t>AT: Cultural Skills</w:t>
      </w:r>
    </w:p>
    <w:p w:rsidR="00E62E6F" w:rsidRPr="00703354" w:rsidRDefault="00E62E6F" w:rsidP="00E62E6F">
      <w:pPr>
        <w:pStyle w:val="Heading4"/>
      </w:pPr>
      <w:r w:rsidRPr="00703354">
        <w:t>Cultural and linguistic skills don’t solve—US interests diverge from those of local allies.</w:t>
      </w:r>
    </w:p>
    <w:p w:rsidR="00E62E6F" w:rsidRPr="00703354" w:rsidRDefault="00E62E6F" w:rsidP="00E62E6F">
      <w:pPr>
        <w:rPr>
          <w:rStyle w:val="Style13ptBold"/>
        </w:rPr>
      </w:pPr>
      <w:r w:rsidRPr="00703354">
        <w:rPr>
          <w:rStyle w:val="Style13ptBold"/>
        </w:rPr>
        <w:t>Long, Columbia University Associate Professor in the School of International and Public Affairs, 2016</w:t>
      </w:r>
    </w:p>
    <w:p w:rsidR="00E62E6F" w:rsidRPr="00703354" w:rsidRDefault="00E62E6F" w:rsidP="00E62E6F">
      <w:pPr>
        <w:rPr>
          <w:bCs/>
        </w:rPr>
      </w:pPr>
      <w:r w:rsidRPr="00703354">
        <w:t xml:space="preserve">(Austin, December 7, 2016, National Defense University’s PRISM, “The Limits of Special Operations Forces,” </w:t>
      </w:r>
      <w:hyperlink r:id="rId47" w:history="1">
        <w:r w:rsidRPr="00703354">
          <w:rPr>
            <w:rStyle w:val="Hyperlink"/>
          </w:rPr>
          <w:t>http://cco.ndu.edu/Portals/96/Documents/prism/prism_6-3/long.pdf?ver=2016-12-06-101056-937</w:t>
        </w:r>
      </w:hyperlink>
      <w:r w:rsidRPr="00703354">
        <w:t>, Date Accessed: 7/13/18, GDI-AA)</w:t>
      </w:r>
    </w:p>
    <w:p w:rsidR="00E62E6F" w:rsidRPr="00703354" w:rsidRDefault="00E62E6F" w:rsidP="00E62E6F">
      <w:r w:rsidRPr="00703354">
        <w:t>Limits on SOF in the Direct Approach</w:t>
      </w:r>
    </w:p>
    <w:p w:rsidR="00E62E6F" w:rsidRPr="00703354" w:rsidRDefault="00E62E6F" w:rsidP="00E62E6F">
      <w:r w:rsidRPr="00703354">
        <w:t xml:space="preserve">Whatever its limitations, </w:t>
      </w:r>
      <w:r w:rsidRPr="00703354">
        <w:rPr>
          <w:rStyle w:val="StyleUnderline"/>
        </w:rPr>
        <w:t>one major advantage of the direct approach to using SOF is control. Policymakers have high confidence that, when directed, U.S. SOF will execute missions as briefed. They will not shirk responsibilities nor seek to derive personal profit from operations</w:t>
      </w:r>
      <w:r w:rsidRPr="00703354">
        <w:t xml:space="preserve"> in almost all cases.</w:t>
      </w:r>
    </w:p>
    <w:p w:rsidR="00E62E6F" w:rsidRPr="00703354" w:rsidRDefault="00E62E6F" w:rsidP="00E62E6F">
      <w:pPr>
        <w:rPr>
          <w:rStyle w:val="StyleUnderline"/>
        </w:rPr>
      </w:pPr>
      <w:r w:rsidRPr="00703354">
        <w:rPr>
          <w:rStyle w:val="StyleUnderline"/>
        </w:rPr>
        <w:t xml:space="preserve">The same cannot be said of many forces SOF support in the indirect approach, which is a major limitation. </w:t>
      </w:r>
      <w:r w:rsidRPr="00703354">
        <w:t xml:space="preserve">As Daniel </w:t>
      </w:r>
      <w:proofErr w:type="spellStart"/>
      <w:r w:rsidRPr="00703354">
        <w:t>Byman</w:t>
      </w:r>
      <w:proofErr w:type="spellEnd"/>
      <w:r w:rsidRPr="00703354">
        <w:t xml:space="preserve"> has described, </w:t>
      </w:r>
      <w:r w:rsidRPr="00703354">
        <w:rPr>
          <w:rStyle w:val="StyleUnderline"/>
        </w:rPr>
        <w:t>U.S. interests often diverge wildly from the interests of local allies in counterterrorism and counterinsurgency campaigns.31 SOF efforts to work “by, with, and through” indigenous allies are constrained by the need to manage these divergences in interest.</w:t>
      </w:r>
    </w:p>
    <w:p w:rsidR="00E62E6F" w:rsidRPr="00703354" w:rsidRDefault="00E62E6F" w:rsidP="00E62E6F">
      <w:r w:rsidRPr="00703354">
        <w:t xml:space="preserve">Typically, </w:t>
      </w:r>
      <w:r w:rsidRPr="00703354">
        <w:rPr>
          <w:rStyle w:val="StyleUnderline"/>
        </w:rPr>
        <w:t>indigenous partners come in two varieties: proxies (sometimes called surrogates) and partners. Proxies are defined principally as sub-state actors (e.g. militias) having a direct relationship with the United States and only a limited (or non-existent) relationship with the nation where they operate. Partners in contrast are an element of an existing nation-state’s security apparatus</w:t>
      </w:r>
      <w:r w:rsidRPr="00703354">
        <w:t>.</w:t>
      </w:r>
    </w:p>
    <w:p w:rsidR="00E62E6F" w:rsidRPr="00703354" w:rsidRDefault="00E62E6F" w:rsidP="00E62E6F">
      <w:pPr>
        <w:rPr>
          <w:rStyle w:val="StyleUnderline"/>
        </w:rPr>
      </w:pPr>
      <w:r w:rsidRPr="00703354">
        <w:rPr>
          <w:rStyle w:val="StyleUnderline"/>
        </w:rPr>
        <w:t>Proxies offer the advantage of greater possibility of aligning U.S. interests with those of the proxy. With loyalty principally to itself, the proxy force may be resolute and motivated as long as support from U.S. SOF is central to achieving the proxy’s goals. Good pay, combined with the lack of viable alternatives to U.S. support, will typically produce very reliable and effective proxies.</w:t>
      </w:r>
    </w:p>
    <w:p w:rsidR="00E62E6F" w:rsidRPr="00703354" w:rsidRDefault="00E62E6F" w:rsidP="00E62E6F">
      <w:pPr>
        <w:pStyle w:val="Heading4"/>
      </w:pPr>
      <w:r w:rsidRPr="00703354">
        <w:t xml:space="preserve">Internal links exaggerated—while helpful, no evidence that cultural or language </w:t>
      </w:r>
      <w:proofErr w:type="gramStart"/>
      <w:r w:rsidRPr="00703354">
        <w:t>expertise are</w:t>
      </w:r>
      <w:proofErr w:type="gramEnd"/>
      <w:r w:rsidRPr="00703354">
        <w:t xml:space="preserve"> related to mission effectiveness.</w:t>
      </w:r>
    </w:p>
    <w:p w:rsidR="00E62E6F" w:rsidRPr="00703354" w:rsidRDefault="00E62E6F" w:rsidP="00E62E6F">
      <w:pPr>
        <w:rPr>
          <w:rStyle w:val="Style13ptBold"/>
        </w:rPr>
      </w:pPr>
      <w:proofErr w:type="spellStart"/>
      <w:r w:rsidRPr="00703354">
        <w:rPr>
          <w:rStyle w:val="Style13ptBold"/>
        </w:rPr>
        <w:t>DeCamp</w:t>
      </w:r>
      <w:proofErr w:type="spellEnd"/>
      <w:r w:rsidRPr="00703354">
        <w:rPr>
          <w:rStyle w:val="Style13ptBold"/>
        </w:rPr>
        <w:t>, RAND author, et al., 2012</w:t>
      </w:r>
    </w:p>
    <w:p w:rsidR="00E62E6F" w:rsidRPr="00703354" w:rsidRDefault="00E62E6F" w:rsidP="00E62E6F">
      <w:r w:rsidRPr="00703354">
        <w:t xml:space="preserve">(Jennifer, Sarah O. Meadows, RAND Corporation senior sociologist, Barry Costa, RAND author, Kayla M. Williams, RAND author, John </w:t>
      </w:r>
      <w:proofErr w:type="spellStart"/>
      <w:r w:rsidRPr="00703354">
        <w:t>Bornmann</w:t>
      </w:r>
      <w:proofErr w:type="spellEnd"/>
      <w:r w:rsidRPr="00703354">
        <w:t xml:space="preserve">, RAND author, Mark Overton, RAND author, RAND Corporation, “An Assessment of the Ability of the U.S. Department of Defense and the Services to Measure and Track Language and Culture Training and Capabilities Among General Purpose Forces,” </w:t>
      </w:r>
      <w:hyperlink r:id="rId48" w:history="1">
        <w:r w:rsidRPr="00703354">
          <w:rPr>
            <w:rStyle w:val="Hyperlink"/>
          </w:rPr>
          <w:t>https://www.rand.org/pubs/technical_reports/TR1192.html</w:t>
        </w:r>
      </w:hyperlink>
      <w:r w:rsidRPr="00703354">
        <w:t>, Date Accessed: 7/13/18, GDI-AA)</w:t>
      </w:r>
    </w:p>
    <w:p w:rsidR="00E62E6F" w:rsidRPr="00703354" w:rsidRDefault="00E62E6F" w:rsidP="00E62E6F">
      <w:r w:rsidRPr="00703354">
        <w:rPr>
          <w:rStyle w:val="StyleUnderline"/>
        </w:rPr>
        <w:t>Most LREC practitioners and policymakers interviewed for this study expressed the opinion that LREC capabilities are critical to the readiness and effectiveness of some units performing specific missions. Many interviewees argued that LREC capabilities are needed but that each unit or individual does not necessarily need the same types and mixes of skills as every other unit or individual. Because many of the required LREC skills differ by mission and task</w:t>
      </w:r>
      <w:r w:rsidRPr="00703354">
        <w:t xml:space="preserve">, it is critical to measure LREC mission readiness at the mission and task levels. </w:t>
      </w:r>
    </w:p>
    <w:p w:rsidR="00E62E6F" w:rsidRPr="00703354" w:rsidRDefault="00E62E6F" w:rsidP="00E62E6F">
      <w:r w:rsidRPr="00703354">
        <w:t xml:space="preserve">A substantial amount of anecdotal evidence, as well as policy, implies that LREC skills are essential to mission effectiveness. However, </w:t>
      </w:r>
      <w:r w:rsidRPr="00703354">
        <w:rPr>
          <w:rStyle w:val="StyleUnderline"/>
        </w:rPr>
        <w:t>there have yet to be any rigorous, formal studies of whether receipt of LREC training is linked to improved individual job performance or unit mission accomplishment in the military.</w:t>
      </w:r>
      <w:r w:rsidRPr="00703354">
        <w:t xml:space="preserve"> Several efforts have begun the process of collecting data, which could be used to assess such a relationship, through surveys (e.g., the Status of Forces Survey of Active-Duty Members [SOF-A] and a recent endeavor by the U.S. Marine Corps to interview redeploying marines).</w:t>
      </w:r>
    </w:p>
    <w:p w:rsidR="00E62E6F" w:rsidRPr="00703354" w:rsidRDefault="00E62E6F" w:rsidP="00E62E6F">
      <w:pPr>
        <w:rPr>
          <w:sz w:val="22"/>
          <w:u w:val="single"/>
        </w:rPr>
      </w:pPr>
      <w:r w:rsidRPr="00703354">
        <w:rPr>
          <w:rStyle w:val="StyleUnderline"/>
        </w:rPr>
        <w:t xml:space="preserve">A small but growing research literature uses data from service members with field experience to assess their perceptions of whether LREC training and skills are associated with job performance. Although these studies suggest that some basic knowledge (e.g., common words and phrases, local norms and customs, appreciation of foreign cultures) is useful, they do not </w:t>
      </w:r>
      <w:r w:rsidRPr="00703354">
        <w:rPr>
          <w:rStyle w:val="StyleUnderline"/>
        </w:rPr>
        <w:lastRenderedPageBreak/>
        <w:t xml:space="preserve">indicate that these skills are essential for successfully performing one’s job. Further, this line of research does not establish a causal link between LREC and mission effectiveness. </w:t>
      </w:r>
    </w:p>
    <w:p w:rsidR="00E62E6F" w:rsidRPr="00703354" w:rsidRDefault="00E62E6F" w:rsidP="00E62E6F">
      <w:pPr>
        <w:pStyle w:val="Heading3"/>
      </w:pPr>
      <w:r w:rsidRPr="00703354">
        <w:lastRenderedPageBreak/>
        <w:t>Spec Ops Bad/Fail</w:t>
      </w:r>
    </w:p>
    <w:p w:rsidR="00E62E6F" w:rsidRPr="00703354" w:rsidRDefault="00E62E6F" w:rsidP="00E62E6F">
      <w:pPr>
        <w:pStyle w:val="Heading4"/>
      </w:pPr>
      <w:r w:rsidRPr="00703354">
        <w:t>No internal link—Spec Ops fail—empirics prove they can’t achieve success on their own.</w:t>
      </w:r>
    </w:p>
    <w:p w:rsidR="00E62E6F" w:rsidRPr="00703354" w:rsidRDefault="00E62E6F" w:rsidP="00E62E6F">
      <w:pPr>
        <w:rPr>
          <w:rStyle w:val="Style13ptBold"/>
        </w:rPr>
      </w:pPr>
      <w:r w:rsidRPr="00703354">
        <w:rPr>
          <w:rStyle w:val="Style13ptBold"/>
        </w:rPr>
        <w:t>Long, Columbia University Associate Professor in the School of International and Public Affairs, 2016</w:t>
      </w:r>
    </w:p>
    <w:p w:rsidR="00E62E6F" w:rsidRPr="00703354" w:rsidRDefault="00E62E6F" w:rsidP="00E62E6F">
      <w:r w:rsidRPr="00703354">
        <w:t xml:space="preserve">(Austin, December 7, 2016, National Defense University’s PRISM, “The Limits of Special Operations Forces,” </w:t>
      </w:r>
      <w:hyperlink r:id="rId49" w:history="1">
        <w:r w:rsidRPr="00703354">
          <w:rPr>
            <w:rStyle w:val="Hyperlink"/>
          </w:rPr>
          <w:t>http://cco.ndu.edu/Portals/96/Documents/prism/prism_6-3/long.pdf?ver=2016-12-06-101056-937</w:t>
        </w:r>
      </w:hyperlink>
      <w:r w:rsidRPr="00703354">
        <w:t>, Date Accessed: 7/13/18, GDI-AA)</w:t>
      </w:r>
    </w:p>
    <w:p w:rsidR="00E62E6F" w:rsidRPr="00703354" w:rsidRDefault="00E62E6F" w:rsidP="00E62E6F">
      <w:pPr>
        <w:rPr>
          <w:rStyle w:val="StyleUnderline"/>
        </w:rPr>
      </w:pPr>
      <w:r w:rsidRPr="00703354">
        <w:rPr>
          <w:rStyle w:val="StyleUnderline"/>
        </w:rPr>
        <w:t>All special operations share some common limitations, the first being that special operations (and by extension SOF) almost never achieve decisive strategic success on their own.</w:t>
      </w:r>
      <w:r w:rsidRPr="00703354">
        <w:t xml:space="preserve"> </w:t>
      </w:r>
      <w:r w:rsidRPr="00703354">
        <w:rPr>
          <w:rStyle w:val="StyleUnderline"/>
        </w:rPr>
        <w:t>Special operations and SOF alone can often only achieve decisive tactical success. Occasionally, special operations can have some strategic effect on their own, particularly in terms of signaling commitment and capability through discrete operations. But absent other supporting elements—whether military, diplomatic, or economic—the achievement of decisive strategic effects by SOF is very rare.</w:t>
      </w:r>
    </w:p>
    <w:p w:rsidR="00E62E6F" w:rsidRPr="00703354" w:rsidRDefault="00E62E6F" w:rsidP="00E62E6F">
      <w:pPr>
        <w:rPr>
          <w:rStyle w:val="StyleUnderline"/>
        </w:rPr>
      </w:pPr>
      <w:r w:rsidRPr="00703354">
        <w:t xml:space="preserve">For example, </w:t>
      </w:r>
      <w:r w:rsidRPr="00703354">
        <w:rPr>
          <w:rStyle w:val="StyleUnderline"/>
        </w:rPr>
        <w:t xml:space="preserve">one of the most daring direct action missions of World War II was the German seizure of the massive Belgian fortress of </w:t>
      </w:r>
      <w:proofErr w:type="spellStart"/>
      <w:r w:rsidRPr="00703354">
        <w:rPr>
          <w:rStyle w:val="StyleUnderline"/>
        </w:rPr>
        <w:t>Eben</w:t>
      </w:r>
      <w:proofErr w:type="spellEnd"/>
      <w:r w:rsidRPr="00703354">
        <w:rPr>
          <w:rStyle w:val="StyleUnderline"/>
        </w:rPr>
        <w:t xml:space="preserve"> </w:t>
      </w:r>
      <w:proofErr w:type="spellStart"/>
      <w:r w:rsidRPr="00703354">
        <w:rPr>
          <w:rStyle w:val="StyleUnderline"/>
        </w:rPr>
        <w:t>Emael</w:t>
      </w:r>
      <w:proofErr w:type="spellEnd"/>
      <w:r w:rsidRPr="00703354">
        <w:t xml:space="preserve"> in May 1940. Yet </w:t>
      </w:r>
      <w:r w:rsidRPr="00703354">
        <w:rPr>
          <w:rStyle w:val="StyleUnderline"/>
        </w:rPr>
        <w:t xml:space="preserve">the German elite paratroopers’ capture of the fortress and nearby bridges would have been only a tactical success without prompt link-up with the advancing 18th Army. By linking up </w:t>
      </w:r>
      <w:r w:rsidRPr="00703354">
        <w:t xml:space="preserve">quickly with the 18th Army, </w:t>
      </w:r>
      <w:r w:rsidRPr="00703354">
        <w:rPr>
          <w:rStyle w:val="StyleUnderline"/>
        </w:rPr>
        <w:t>the rapid capture of the fort enabled German conventional forces to cross into Belgium before British units could reinforce Belgian defenses</w:t>
      </w:r>
      <w:r w:rsidRPr="00703354">
        <w:t xml:space="preserve">, a key element of Allied plans. </w:t>
      </w:r>
      <w:r w:rsidRPr="00703354">
        <w:rPr>
          <w:rStyle w:val="StyleUnderline"/>
        </w:rPr>
        <w:t>A well-orchestrated combination of special and conventional operations thus allowed a decisive tactical success to have a decisive strategic effect as well.3</w:t>
      </w:r>
    </w:p>
    <w:p w:rsidR="00E62E6F" w:rsidRPr="00703354" w:rsidRDefault="00E62E6F" w:rsidP="00E62E6F">
      <w:r w:rsidRPr="00703354">
        <w:rPr>
          <w:rStyle w:val="StyleUnderline"/>
        </w:rPr>
        <w:t>In contrast, the British effort to seize the bridge at Arnhem during Operation Market Garden</w:t>
      </w:r>
      <w:r w:rsidRPr="00703354">
        <w:t xml:space="preserve"> (the so-called “bridge too far”) </w:t>
      </w:r>
      <w:r w:rsidRPr="00703354">
        <w:rPr>
          <w:rStyle w:val="StyleUnderline"/>
        </w:rPr>
        <w:t xml:space="preserve">was ineffective despite employment of a much larger force of paratroopers. While the intent of the operation was similar to that of </w:t>
      </w:r>
      <w:proofErr w:type="spellStart"/>
      <w:r w:rsidRPr="00703354">
        <w:rPr>
          <w:rStyle w:val="StyleUnderline"/>
        </w:rPr>
        <w:t>Eben</w:t>
      </w:r>
      <w:proofErr w:type="spellEnd"/>
      <w:r w:rsidRPr="00703354">
        <w:rPr>
          <w:rStyle w:val="StyleUnderline"/>
        </w:rPr>
        <w:t xml:space="preserve"> </w:t>
      </w:r>
      <w:proofErr w:type="spellStart"/>
      <w:r w:rsidRPr="00703354">
        <w:rPr>
          <w:rStyle w:val="StyleUnderline"/>
        </w:rPr>
        <w:t>Emael</w:t>
      </w:r>
      <w:proofErr w:type="spellEnd"/>
      <w:r w:rsidRPr="00703354">
        <w:rPr>
          <w:rStyle w:val="StyleUnderline"/>
        </w:rPr>
        <w:t>, the British XXX Corps was unable to advance to Arnhem, leaving the British paratroopers stranded and eventually overrun. Without effective support from conventional forces, what should have been a tactical special operations success became a rout.4</w:t>
      </w:r>
    </w:p>
    <w:p w:rsidR="00E62E6F" w:rsidRPr="00703354" w:rsidRDefault="00E62E6F" w:rsidP="00E62E6F">
      <w:pPr>
        <w:rPr>
          <w:rStyle w:val="StyleUnderline"/>
        </w:rPr>
      </w:pPr>
      <w:r w:rsidRPr="00703354">
        <w:rPr>
          <w:rStyle w:val="StyleUnderline"/>
        </w:rPr>
        <w:t>The Israeli raid on Green Island in July 1969 further underscores the importance of orchestrating elements of national power to enable SOF success to achieve strategic effect. Green Island was home to important Egyptian intelligence</w:t>
      </w:r>
      <w:r w:rsidRPr="00703354">
        <w:t xml:space="preserve"> and early warning installations during the war of attrition between Israel and Egypt. While the island could have been attacked using conventional means, </w:t>
      </w:r>
      <w:r w:rsidRPr="00703354">
        <w:rPr>
          <w:rStyle w:val="StyleUnderline"/>
        </w:rPr>
        <w:t>Israeli command decided to use SOF to demonstrate Egyptian vulnerabilities, even in highly fortified positions.</w:t>
      </w:r>
    </w:p>
    <w:p w:rsidR="00E62E6F" w:rsidRPr="00703354" w:rsidRDefault="00E62E6F" w:rsidP="00E62E6F">
      <w:r w:rsidRPr="00703354">
        <w:rPr>
          <w:rStyle w:val="StyleUnderline"/>
        </w:rPr>
        <w:t>The Israeli raid was a tactical success</w:t>
      </w:r>
      <w:r w:rsidRPr="00703354">
        <w:t xml:space="preserve">, despite the high number of Israeli casualties. </w:t>
      </w:r>
      <w:r w:rsidRPr="00703354">
        <w:rPr>
          <w:rStyle w:val="StyleUnderline"/>
        </w:rPr>
        <w:t>By following up the raid with airstrikes exploiting the newly created gap in Egyptian air defense as well as diplomatic messaging, the Israelis ensured the raid’s success contributed significantly to the strategic objective of ending the war. Absent this support, the raid might even have been viewed as a strategic failure</w:t>
      </w:r>
      <w:r w:rsidRPr="00703354">
        <w:t>, given the amount of Israeli casualties.5</w:t>
      </w:r>
    </w:p>
    <w:p w:rsidR="00E62E6F" w:rsidRPr="00703354" w:rsidRDefault="00E62E6F" w:rsidP="00E62E6F">
      <w:r w:rsidRPr="00703354">
        <w:rPr>
          <w:rStyle w:val="StyleUnderline"/>
        </w:rPr>
        <w:t>The raid that led to the killing of Osama bin Laden by U.S. SOF in 2011 had a strategic effect in the sense that it was viewed as bringing some level of closure to the September 11, 2001 attacks</w:t>
      </w:r>
      <w:r w:rsidRPr="00703354">
        <w:t xml:space="preserve">. Like the raid on Green Island, </w:t>
      </w:r>
      <w:r w:rsidRPr="00703354">
        <w:rPr>
          <w:rStyle w:val="StyleUnderline"/>
        </w:rPr>
        <w:t>it demonstrated to current and potential adversaries the capability of U.S. special operations forces.</w:t>
      </w:r>
      <w:r w:rsidRPr="00703354">
        <w:t xml:space="preserve">6 </w:t>
      </w:r>
      <w:proofErr w:type="gramStart"/>
      <w:r w:rsidRPr="00703354">
        <w:t>Yet</w:t>
      </w:r>
      <w:proofErr w:type="gramEnd"/>
      <w:r w:rsidRPr="00703354">
        <w:t xml:space="preserve"> this strategic effect was far from decisive, either in the Afghanistan-Pakistan region or in the global war on terror. The Israeli raid on Entebbe, Uganda, was similar in demonstrating the long reach of Israeli SOF, while also rescuing hostages that would otherwise have been a strategic bargaining chip for terrorists.7</w:t>
      </w:r>
    </w:p>
    <w:p w:rsidR="00E62E6F" w:rsidRPr="00703354" w:rsidRDefault="00E62E6F" w:rsidP="00E62E6F">
      <w:pPr>
        <w:pStyle w:val="Heading4"/>
      </w:pPr>
      <w:proofErr w:type="gramStart"/>
      <w:r w:rsidRPr="00703354">
        <w:t>Limits on Spec Ops—ineffectively deployed or not deployed at all out of fear.</w:t>
      </w:r>
      <w:proofErr w:type="gramEnd"/>
    </w:p>
    <w:p w:rsidR="00E62E6F" w:rsidRPr="00703354" w:rsidRDefault="00E62E6F" w:rsidP="00E62E6F">
      <w:pPr>
        <w:rPr>
          <w:rStyle w:val="Style13ptBold"/>
        </w:rPr>
      </w:pPr>
      <w:r w:rsidRPr="00703354">
        <w:rPr>
          <w:rStyle w:val="Style13ptBold"/>
        </w:rPr>
        <w:t>Long, Columbia University Associate Professor in the School of International and Public Affairs, 2016</w:t>
      </w:r>
    </w:p>
    <w:p w:rsidR="00E62E6F" w:rsidRPr="00703354" w:rsidRDefault="00E62E6F" w:rsidP="00E62E6F">
      <w:pPr>
        <w:rPr>
          <w:bCs/>
        </w:rPr>
      </w:pPr>
      <w:r w:rsidRPr="00703354">
        <w:t xml:space="preserve">(Austin, December 7, 2016, National Defense University’s PRISM, “The Limits of Special Operations Forces,” </w:t>
      </w:r>
      <w:hyperlink r:id="rId50" w:history="1">
        <w:r w:rsidRPr="00703354">
          <w:rPr>
            <w:rStyle w:val="Hyperlink"/>
          </w:rPr>
          <w:t>http://cco.ndu.edu/Portals/96/Documents/prism/prism_6-3/long.pdf?ver=2016-12-06-101056-937</w:t>
        </w:r>
      </w:hyperlink>
      <w:r w:rsidRPr="00703354">
        <w:t>, Date Accessed: 7/13/18, GDI-AA)</w:t>
      </w:r>
    </w:p>
    <w:p w:rsidR="00E62E6F" w:rsidRPr="00703354" w:rsidRDefault="00E62E6F" w:rsidP="00E62E6F">
      <w:r w:rsidRPr="00703354">
        <w:rPr>
          <w:rStyle w:val="StyleUnderline"/>
        </w:rPr>
        <w:lastRenderedPageBreak/>
        <w:t>The second common limit of SOF is the inherent high-risk nature of special operations. While this risk can be managed, it cannot be eliminated. This risk is only of moderate importance when policymakers are heavily committed to achieving an outcome such as victory in a major war. Yet policymakers often turn to SOF when seeking a limited liability military option—one just short of major war or intervention.</w:t>
      </w:r>
      <w:r w:rsidRPr="00703354">
        <w:t xml:space="preserve"> In such situations, </w:t>
      </w:r>
      <w:r w:rsidRPr="00703354">
        <w:rPr>
          <w:rStyle w:val="StyleUnderline"/>
        </w:rPr>
        <w:t>policymaker commitment to the objective may be sufficient to deploy SOF, but insufficient to sustain that deployment after a negative event occurs</w:t>
      </w:r>
      <w:r w:rsidRPr="00703354">
        <w:t xml:space="preserve"> as a result of required risk taking.</w:t>
      </w:r>
    </w:p>
    <w:p w:rsidR="00E62E6F" w:rsidRPr="00703354" w:rsidRDefault="00E62E6F" w:rsidP="00E62E6F">
      <w:r w:rsidRPr="00703354">
        <w:rPr>
          <w:rStyle w:val="StyleUnderline"/>
        </w:rPr>
        <w:t xml:space="preserve">This environment produces a paradox, which limits SOF. If SOF </w:t>
      </w:r>
      <w:proofErr w:type="gramStart"/>
      <w:r w:rsidRPr="00703354">
        <w:rPr>
          <w:rStyle w:val="StyleUnderline"/>
        </w:rPr>
        <w:t>are</w:t>
      </w:r>
      <w:proofErr w:type="gramEnd"/>
      <w:r w:rsidRPr="00703354">
        <w:rPr>
          <w:rStyle w:val="StyleUnderline"/>
        </w:rPr>
        <w:t xml:space="preserve"> to continue being deployed in this environment, policymakers must either eschew necessary risk taking or assume risk, knowing a sufficiently negative incident could end the deployment. The former choice means operations will be </w:t>
      </w:r>
      <w:proofErr w:type="spellStart"/>
      <w:r w:rsidRPr="00703354">
        <w:rPr>
          <w:rStyle w:val="StyleUnderline"/>
        </w:rPr>
        <w:t>suboptimally</w:t>
      </w:r>
      <w:proofErr w:type="spellEnd"/>
      <w:r w:rsidRPr="00703354">
        <w:rPr>
          <w:rStyle w:val="StyleUnderline"/>
        </w:rPr>
        <w:t xml:space="preserve"> effective, while the latter choice means a single negative event could end an entire SOF campaign</w:t>
      </w:r>
      <w:r w:rsidRPr="00703354">
        <w:t xml:space="preserve"> (often with severe consequences for SOF careers).</w:t>
      </w:r>
    </w:p>
    <w:p w:rsidR="00E62E6F" w:rsidRPr="00703354" w:rsidRDefault="00E62E6F" w:rsidP="00E62E6F">
      <w:r w:rsidRPr="00703354">
        <w:rPr>
          <w:rStyle w:val="StyleUnderline"/>
        </w:rPr>
        <w:t xml:space="preserve">The events in Mogadishu, Somalia, in the fall of 1993 highlight this paradox. Task Force Ranger had been committed precisely to achieve U.S. objectives without employing a major military force. In conducting operations against Mohammed Farah </w:t>
      </w:r>
      <w:proofErr w:type="spellStart"/>
      <w:r w:rsidRPr="00703354">
        <w:rPr>
          <w:rStyle w:val="StyleUnderline"/>
        </w:rPr>
        <w:t>Aidid</w:t>
      </w:r>
      <w:proofErr w:type="spellEnd"/>
      <w:r w:rsidRPr="00703354">
        <w:rPr>
          <w:rStyle w:val="StyleUnderline"/>
        </w:rPr>
        <w:t xml:space="preserve"> and his militia forces, the task force commander</w:t>
      </w:r>
      <w:r w:rsidRPr="00703354">
        <w:t>, Major General William Garrison,</w:t>
      </w:r>
      <w:r w:rsidRPr="00703354">
        <w:rPr>
          <w:rStyle w:val="StyleUnderline"/>
        </w:rPr>
        <w:t xml:space="preserve"> assumed risk by necessity. A series of missions culminated in</w:t>
      </w:r>
      <w:r w:rsidRPr="00703354">
        <w:t xml:space="preserve"> the events of 3-4 October, when </w:t>
      </w:r>
      <w:r w:rsidRPr="00703354">
        <w:rPr>
          <w:rStyle w:val="StyleUnderline"/>
        </w:rPr>
        <w:t xml:space="preserve">an operation to capture senior supporters of </w:t>
      </w:r>
      <w:proofErr w:type="spellStart"/>
      <w:r w:rsidRPr="00703354">
        <w:rPr>
          <w:rStyle w:val="StyleUnderline"/>
        </w:rPr>
        <w:t>Aidid</w:t>
      </w:r>
      <w:proofErr w:type="spellEnd"/>
      <w:r w:rsidRPr="00703354">
        <w:rPr>
          <w:rStyle w:val="StyleUnderline"/>
        </w:rPr>
        <w:t xml:space="preserve"> encountered much greater resistance than anticipated. Despite an effective withdrawal</w:t>
      </w:r>
      <w:r w:rsidRPr="00703354">
        <w:t xml:space="preserve"> by Major General Garrison against a vastly larger force, </w:t>
      </w:r>
      <w:r w:rsidRPr="00703354">
        <w:rPr>
          <w:rStyle w:val="StyleUnderline"/>
        </w:rPr>
        <w:t>the operation still resulted in substantial and highly publicized American casualties. The task force was completely withdrawn soon after and Major General Garrison’s career</w:t>
      </w:r>
      <w:r w:rsidRPr="00703354">
        <w:t xml:space="preserve">, exemplary to that point by all accounts, </w:t>
      </w:r>
      <w:r w:rsidRPr="00703354">
        <w:rPr>
          <w:rStyle w:val="StyleUnderline"/>
        </w:rPr>
        <w:t>was effectively ended</w:t>
      </w:r>
      <w:r w:rsidRPr="00703354">
        <w:t>.12</w:t>
      </w:r>
    </w:p>
    <w:p w:rsidR="00E62E6F" w:rsidRPr="00703354" w:rsidRDefault="00E62E6F" w:rsidP="00E62E6F">
      <w:pPr>
        <w:pStyle w:val="Heading4"/>
      </w:pPr>
      <w:r w:rsidRPr="00703354">
        <w:t>Heavy focus on special operations forces leaves the military less able to respond to threats because it’s less adaptable</w:t>
      </w:r>
    </w:p>
    <w:p w:rsidR="00E62E6F" w:rsidRPr="00703354" w:rsidRDefault="00E62E6F" w:rsidP="00E62E6F">
      <w:pPr>
        <w:rPr>
          <w:rStyle w:val="Style13ptBold"/>
        </w:rPr>
      </w:pPr>
      <w:proofErr w:type="spellStart"/>
      <w:r w:rsidRPr="00703354">
        <w:rPr>
          <w:rStyle w:val="Style13ptBold"/>
        </w:rPr>
        <w:t>Bucci</w:t>
      </w:r>
      <w:proofErr w:type="spellEnd"/>
      <w:r w:rsidRPr="00703354">
        <w:rPr>
          <w:rStyle w:val="Style13ptBold"/>
        </w:rPr>
        <w:t>, Heritage Foundation director of foreign policy studies, former top pentagon official, 2/26</w:t>
      </w:r>
    </w:p>
    <w:p w:rsidR="00E62E6F" w:rsidRPr="00703354" w:rsidRDefault="00E62E6F" w:rsidP="00E62E6F">
      <w:pPr>
        <w:rPr>
          <w:rStyle w:val="Style13ptBold"/>
          <w:b w:val="0"/>
          <w:sz w:val="18"/>
        </w:rPr>
      </w:pPr>
      <w:r w:rsidRPr="00703354">
        <w:rPr>
          <w:rStyle w:val="Style13ptBold"/>
          <w:b w:val="0"/>
          <w:sz w:val="18"/>
        </w:rPr>
        <w:t xml:space="preserve">[Steven, served America for three decades as an Army Special Forces officer and top Pentagon official, is director of the Allison Center for Foreign Policy Studies at The Heritage Foundation, 2/26/18, “The U.S. Military's Big Problem: An Addiction to Special Forces?” accessed 7/13/18, </w:t>
      </w:r>
      <w:hyperlink r:id="rId51" w:history="1">
        <w:r w:rsidRPr="00703354">
          <w:rPr>
            <w:rStyle w:val="Hyperlink"/>
            <w:sz w:val="18"/>
          </w:rPr>
          <w:t>http://nationalinterest.org/blog/the-buzz/the-us-militarys-big-problem-addiction-special-forces-24657</w:t>
        </w:r>
      </w:hyperlink>
      <w:r w:rsidRPr="00703354">
        <w:rPr>
          <w:rStyle w:val="Style13ptBold"/>
          <w:b w:val="0"/>
          <w:sz w:val="18"/>
        </w:rPr>
        <w:t>] GDI-ARV</w:t>
      </w:r>
    </w:p>
    <w:p w:rsidR="00E62E6F" w:rsidRPr="00703354" w:rsidRDefault="00E62E6F" w:rsidP="00E62E6F">
      <w:pPr>
        <w:rPr>
          <w:rStyle w:val="StyleUnderline"/>
        </w:rPr>
      </w:pPr>
      <w:r w:rsidRPr="00703354">
        <w:t>At a recent special operations symposium in Tampa, Florida—home of the U.S. Special Operations Command—</w:t>
      </w:r>
      <w:r w:rsidRPr="00703354">
        <w:rPr>
          <w:rStyle w:val="StyleUnderline"/>
        </w:rPr>
        <w:t>a senior Marine commander said he was concerned that America was too often going to the special operations “well” to address its military challenges.</w:t>
      </w:r>
    </w:p>
    <w:p w:rsidR="00E62E6F" w:rsidRPr="00703354" w:rsidRDefault="00E62E6F" w:rsidP="00E62E6F">
      <w:pPr>
        <w:rPr>
          <w:rStyle w:val="StyleUnderline"/>
        </w:rPr>
      </w:pPr>
      <w:r w:rsidRPr="00703354">
        <w:t xml:space="preserve">Unfortunately, </w:t>
      </w:r>
      <w:r w:rsidRPr="00703354">
        <w:rPr>
          <w:rStyle w:val="StyleUnderline"/>
        </w:rPr>
        <w:t>he is correct.</w:t>
      </w:r>
    </w:p>
    <w:p w:rsidR="00E62E6F" w:rsidRPr="00703354" w:rsidRDefault="00E62E6F" w:rsidP="00E62E6F">
      <w:r w:rsidRPr="00703354">
        <w:t>Lt. Gen. William Beydler, the commander of Marine forces for all of the U.S. Central Command, America’s busiest war-fighting command, rightly noted that while the American people and leaders now have an enormous respect and fascination for units like the Navy SEALs, Army Green Berets, and Army Rangers, it might be leading the nation to neglect other capabilities.</w:t>
      </w:r>
    </w:p>
    <w:p w:rsidR="00E62E6F" w:rsidRPr="00703354" w:rsidRDefault="00E62E6F" w:rsidP="00E62E6F">
      <w:pPr>
        <w:rPr>
          <w:rStyle w:val="StyleUnderline"/>
        </w:rPr>
      </w:pPr>
      <w:r w:rsidRPr="00703354">
        <w:t>In recent years</w:t>
      </w:r>
      <w:r w:rsidRPr="00703354">
        <w:rPr>
          <w:rStyle w:val="StyleUnderline"/>
        </w:rPr>
        <w:t>, missions that are best carried out by well-trained conventional units have gone to special operators because everyone considers them the “best,” and it sounds better to have them on the case</w:t>
      </w:r>
      <w:r w:rsidRPr="00703354">
        <w:t>. And at the opposite end,</w:t>
      </w:r>
      <w:r w:rsidRPr="00703354">
        <w:rPr>
          <w:rStyle w:val="StyleUnderline"/>
        </w:rPr>
        <w:t xml:space="preserve"> missions that were better carried out by special operations forces have been handed off to less capable units because special operations forces were too busy hunting down terrorists.</w:t>
      </w:r>
    </w:p>
    <w:p w:rsidR="00E62E6F" w:rsidRPr="00703354" w:rsidRDefault="00E62E6F" w:rsidP="00E62E6F">
      <w:pPr>
        <w:rPr>
          <w:rStyle w:val="StyleUnderline"/>
        </w:rPr>
      </w:pPr>
      <w:r w:rsidRPr="00703354">
        <w:rPr>
          <w:rStyle w:val="StyleUnderline"/>
        </w:rPr>
        <w:t>America has multiple types of forces for a reason. Time and experience have shown that we need the “right” tool for each task.</w:t>
      </w:r>
    </w:p>
    <w:p w:rsidR="00E62E6F" w:rsidRPr="00703354" w:rsidRDefault="00E62E6F" w:rsidP="00E62E6F">
      <w:r w:rsidRPr="00703354">
        <w:t>A 12-man Special Forces A-Team (Green Berets) cannot stop an enemy tank formation alone. The best weapon for that is one of our own tank units. We can “make do” with special operations forces in extreme situations if supported by air power (think the recently released movie “12 Strong”), but that should not be the default setting. That needs correction.</w:t>
      </w:r>
    </w:p>
    <w:p w:rsidR="00E62E6F" w:rsidRPr="00703354" w:rsidRDefault="00E62E6F" w:rsidP="00E62E6F">
      <w:r w:rsidRPr="00703354">
        <w:t>The Department of Defense needs to re-evaluate its forces and get things realigned so that the best unit capabilities—not the most popular ones—address the threat being faced.</w:t>
      </w:r>
    </w:p>
    <w:p w:rsidR="00E62E6F" w:rsidRPr="00703354" w:rsidRDefault="00E62E6F" w:rsidP="00E62E6F">
      <w:pPr>
        <w:rPr>
          <w:rStyle w:val="StyleUnderline"/>
        </w:rPr>
      </w:pPr>
      <w:r w:rsidRPr="00703354">
        <w:rPr>
          <w:rStyle w:val="StyleUnderline"/>
        </w:rPr>
        <w:t>America needs to return to the concept of a full toolbox. Use the right tool in each case. Now is the perfect time to do this.</w:t>
      </w:r>
    </w:p>
    <w:p w:rsidR="00E62E6F" w:rsidRPr="00703354" w:rsidRDefault="00E62E6F" w:rsidP="00E62E6F">
      <w:r w:rsidRPr="00703354">
        <w:t xml:space="preserve">Secretary of Defense James </w:t>
      </w:r>
      <w:proofErr w:type="spellStart"/>
      <w:r w:rsidRPr="00703354">
        <w:t>Mattis</w:t>
      </w:r>
      <w:proofErr w:type="spellEnd"/>
      <w:r w:rsidRPr="00703354">
        <w:t xml:space="preserve"> is a proven combat leader. He has led Marines in combat and has commanded joint forces with every service and capability in the arsenal represented.</w:t>
      </w:r>
    </w:p>
    <w:p w:rsidR="00E62E6F" w:rsidRPr="00703354" w:rsidRDefault="00E62E6F" w:rsidP="00E62E6F">
      <w:r w:rsidRPr="00703354">
        <w:t xml:space="preserve">He should publicly acknowledge the problem identified by Beydler and set to work fixing it. </w:t>
      </w:r>
      <w:proofErr w:type="spellStart"/>
      <w:r w:rsidRPr="00703354">
        <w:t>Mattis</w:t>
      </w:r>
      <w:proofErr w:type="spellEnd"/>
      <w:r w:rsidRPr="00703354">
        <w:t xml:space="preserve"> has little time or concern for “popular” ideas. He cares even less for making constituencies happy.</w:t>
      </w:r>
    </w:p>
    <w:p w:rsidR="00E62E6F" w:rsidRPr="00703354" w:rsidRDefault="00E62E6F" w:rsidP="00E62E6F">
      <w:pPr>
        <w:rPr>
          <w:rStyle w:val="StyleUnderline"/>
        </w:rPr>
      </w:pPr>
      <w:r w:rsidRPr="00703354">
        <w:rPr>
          <w:rStyle w:val="StyleUnderline"/>
        </w:rPr>
        <w:lastRenderedPageBreak/>
        <w:t>Fighting the nation’s wars is not a popularity contest. You do not choose forces for a mission by what is in style today.</w:t>
      </w:r>
    </w:p>
    <w:p w:rsidR="00E62E6F" w:rsidRPr="00703354" w:rsidRDefault="00E62E6F" w:rsidP="00E62E6F">
      <w:pPr>
        <w:pStyle w:val="Heading4"/>
      </w:pPr>
      <w:r w:rsidRPr="00703354">
        <w:t xml:space="preserve">Special operations forces are used as a </w:t>
      </w:r>
      <w:proofErr w:type="spellStart"/>
      <w:r w:rsidRPr="00703354">
        <w:t>band-aid</w:t>
      </w:r>
      <w:proofErr w:type="spellEnd"/>
      <w:r w:rsidRPr="00703354">
        <w:t xml:space="preserve"> – they’re horribly inefficient and ineffective</w:t>
      </w:r>
    </w:p>
    <w:p w:rsidR="00E62E6F" w:rsidRPr="00703354" w:rsidRDefault="00E62E6F" w:rsidP="00E62E6F">
      <w:pPr>
        <w:rPr>
          <w:rStyle w:val="Style13ptBold"/>
        </w:rPr>
      </w:pPr>
      <w:r w:rsidRPr="00703354">
        <w:rPr>
          <w:rStyle w:val="Style13ptBold"/>
        </w:rPr>
        <w:t>Lemmon, Council on Foreign Relations senior fellow, 17</w:t>
      </w:r>
    </w:p>
    <w:p w:rsidR="00E62E6F" w:rsidRPr="00703354" w:rsidRDefault="00E62E6F" w:rsidP="00E62E6F">
      <w:pPr>
        <w:rPr>
          <w:rStyle w:val="Style13ptBold"/>
          <w:b w:val="0"/>
          <w:sz w:val="18"/>
        </w:rPr>
      </w:pPr>
      <w:r w:rsidRPr="00703354">
        <w:rPr>
          <w:rStyle w:val="Style13ptBold"/>
          <w:b w:val="0"/>
          <w:sz w:val="18"/>
        </w:rPr>
        <w:t xml:space="preserve">[Gayle Tzemach Lemmon, CNN contributor and senior fellow at the Council on Foreign Relations. 8/6/17, “Special operations forces should not be America's Band-Aid,” accessed 7/13/18, </w:t>
      </w:r>
      <w:hyperlink r:id="rId52" w:history="1">
        <w:r w:rsidRPr="00703354">
          <w:rPr>
            <w:rStyle w:val="Hyperlink"/>
            <w:sz w:val="18"/>
          </w:rPr>
          <w:t>https://www.cnn.com/2017/10/06/opinions/special-operations-forces-lemmon-opinion/index.html</w:t>
        </w:r>
      </w:hyperlink>
      <w:r w:rsidRPr="00703354">
        <w:rPr>
          <w:rStyle w:val="Style13ptBold"/>
          <w:b w:val="0"/>
          <w:sz w:val="18"/>
        </w:rPr>
        <w:t>] GDI-ARV</w:t>
      </w:r>
    </w:p>
    <w:p w:rsidR="00E62E6F" w:rsidRPr="00703354" w:rsidRDefault="00E62E6F" w:rsidP="00E62E6F">
      <w:pPr>
        <w:rPr>
          <w:rStyle w:val="StyleUnderline"/>
        </w:rPr>
      </w:pPr>
      <w:r w:rsidRPr="00703354">
        <w:rPr>
          <w:rStyle w:val="StyleUnderline"/>
        </w:rPr>
        <w:t>Somalia. Afghanistan. Syria. Iraq.</w:t>
      </w:r>
    </w:p>
    <w:p w:rsidR="00E62E6F" w:rsidRPr="00703354" w:rsidRDefault="00E62E6F" w:rsidP="00E62E6F">
      <w:pPr>
        <w:rPr>
          <w:rStyle w:val="StyleUnderline"/>
        </w:rPr>
      </w:pPr>
      <w:proofErr w:type="gramStart"/>
      <w:r w:rsidRPr="00703354">
        <w:rPr>
          <w:rStyle w:val="StyleUnderline"/>
        </w:rPr>
        <w:t>And, as the awful headlines make clear, Niger.</w:t>
      </w:r>
      <w:proofErr w:type="gramEnd"/>
      <w:r w:rsidRPr="00703354">
        <w:rPr>
          <w:rStyle w:val="StyleUnderline"/>
        </w:rPr>
        <w:t xml:space="preserve"> All places special operations forces are serving -- and serving in harm's way.</w:t>
      </w:r>
    </w:p>
    <w:p w:rsidR="00E62E6F" w:rsidRPr="00703354" w:rsidRDefault="00E62E6F" w:rsidP="00E62E6F">
      <w:r w:rsidRPr="00703354">
        <w:t>Four US soldiers -- including two Green Berets -- and five Nigerien troops died this week in an ambush while on a joint patrol. They were there, as US Africa Command noted in a statement, "to provide training and security assistance to the Nigerien Armed Forces, in their efforts to counter violent extremist organizations in the region."</w:t>
      </w:r>
    </w:p>
    <w:p w:rsidR="00E62E6F" w:rsidRPr="00703354" w:rsidRDefault="00E62E6F" w:rsidP="00E62E6F">
      <w:r w:rsidRPr="00703354">
        <w:t>Green Berets -- and the 3rd Special Forces Group in specific -- have long been connected to the African continent, as US Africa Command noted last March in writing about a joint exercise. "During the Global War on Terror, 3SFG (A) was realigned to Afghanistan," it said. "The group's area of operations shifted back to Africa where Green Berets are sharing valuable lessons learned with their partners."</w:t>
      </w:r>
    </w:p>
    <w:p w:rsidR="00E62E6F" w:rsidRPr="00703354" w:rsidRDefault="00E62E6F" w:rsidP="00E62E6F">
      <w:proofErr w:type="gramStart"/>
      <w:r w:rsidRPr="00703354">
        <w:t>West Africa, South Asia, and the Middle East.</w:t>
      </w:r>
      <w:proofErr w:type="gramEnd"/>
      <w:r w:rsidRPr="00703354">
        <w:t xml:space="preserve"> These are just a few of the regions where special operations forces are now leading the American charge on battlefields worldwide.</w:t>
      </w:r>
    </w:p>
    <w:p w:rsidR="00E62E6F" w:rsidRPr="00703354" w:rsidRDefault="00E62E6F" w:rsidP="00E62E6F">
      <w:pPr>
        <w:rPr>
          <w:rStyle w:val="StyleUnderline"/>
        </w:rPr>
      </w:pPr>
      <w:r w:rsidRPr="00703354">
        <w:rPr>
          <w:rStyle w:val="StyleUnderline"/>
        </w:rPr>
        <w:t>And these are where forces, which make up just about 3% of the United States military and about 3% of America's defense budget, are now in the driver's seat in counterterror and training missions that are growing in importance as the post-9/11 fight against extremism enters its 17th year.</w:t>
      </w:r>
    </w:p>
    <w:p w:rsidR="00E62E6F" w:rsidRPr="00703354" w:rsidRDefault="00E62E6F" w:rsidP="00E62E6F">
      <w:r w:rsidRPr="00703354">
        <w:t xml:space="preserve">But as much as the nearly 9,000 commandos (part of special operations command) are capable of, much more is being asked of them. And the trend -- which began with the Obama administration -- of </w:t>
      </w:r>
      <w:r w:rsidRPr="00703354">
        <w:rPr>
          <w:rStyle w:val="StyleUnderline"/>
        </w:rPr>
        <w:t>America sending in special operations forces to avoid large-scale deployments of boots on the ground may at last be reaching its limits. The ghost of the Iraq war hangs over every decision made on the use of American military strength today, and it has pushed America to scale back its ambitions for US interventions in the Middle East</w:t>
      </w:r>
      <w:r w:rsidRPr="00703354">
        <w:t>.</w:t>
      </w:r>
    </w:p>
    <w:p w:rsidR="00E62E6F" w:rsidRPr="00703354" w:rsidRDefault="00E62E6F" w:rsidP="00E62E6F">
      <w:pPr>
        <w:rPr>
          <w:rStyle w:val="StyleUnderline"/>
        </w:rPr>
      </w:pPr>
      <w:r w:rsidRPr="00703354">
        <w:t xml:space="preserve">In Iraq's aftermath, </w:t>
      </w:r>
      <w:r w:rsidRPr="00703354">
        <w:rPr>
          <w:rStyle w:val="StyleUnderline"/>
        </w:rPr>
        <w:t>the use of hard-to-detect, shadow-friendly special operations forces sent overseas in smaller numbers has made for fewer forces required and far fewer headlines blaring of ground troop deployments -- and, most importantly, large-scale losses of American lives.</w:t>
      </w:r>
    </w:p>
    <w:p w:rsidR="00E62E6F" w:rsidRPr="00703354" w:rsidRDefault="00E62E6F" w:rsidP="00E62E6F">
      <w:r w:rsidRPr="00703354">
        <w:t>But unseen doesn't mean unused, as special operations deployments show.</w:t>
      </w:r>
    </w:p>
    <w:p w:rsidR="00E62E6F" w:rsidRPr="00703354" w:rsidRDefault="00E62E6F" w:rsidP="00E62E6F">
      <w:pPr>
        <w:rPr>
          <w:rStyle w:val="StyleUnderline"/>
        </w:rPr>
      </w:pPr>
      <w:r w:rsidRPr="00703354">
        <w:t xml:space="preserve">And </w:t>
      </w:r>
      <w:r w:rsidRPr="00703354">
        <w:rPr>
          <w:rStyle w:val="StyleUnderline"/>
        </w:rPr>
        <w:t>American policymakers would do well to remember that special operations forces are not the answer to all military questions, nor are they an endless and infinite resource that can be used to solve all manner of vexing threats.</w:t>
      </w:r>
    </w:p>
    <w:p w:rsidR="00E62E6F" w:rsidRPr="00703354" w:rsidRDefault="00E62E6F" w:rsidP="00E62E6F">
      <w:pPr>
        <w:rPr>
          <w:rStyle w:val="StyleUnderline"/>
        </w:rPr>
      </w:pPr>
      <w:r w:rsidRPr="00703354">
        <w:t xml:space="preserve">Actually, it's quite the opposite. </w:t>
      </w:r>
      <w:r w:rsidRPr="00703354">
        <w:rPr>
          <w:rStyle w:val="StyleUnderline"/>
        </w:rPr>
        <w:t xml:space="preserve">An exceptionally high price is being paid by these elite American forces designed for unconventional warfare: in 2016, for the first time ever, special operations deaths outnumbered those of conventional forces. </w:t>
      </w:r>
      <w:r w:rsidRPr="00703354">
        <w:t xml:space="preserve">This is a striking fact, given that </w:t>
      </w:r>
      <w:r w:rsidRPr="00703354">
        <w:rPr>
          <w:rStyle w:val="StyleUnderline"/>
        </w:rPr>
        <w:t>special operations accounts for not even 5% of all American troops. And special operations leaders want America to know their forces are neither superheroes nor catchalls for American military efforts.</w:t>
      </w:r>
    </w:p>
    <w:p w:rsidR="00E62E6F" w:rsidRPr="00703354" w:rsidRDefault="00E62E6F" w:rsidP="00E62E6F">
      <w:r w:rsidRPr="00703354">
        <w:t>"</w:t>
      </w:r>
      <w:r w:rsidRPr="00703354">
        <w:rPr>
          <w:rStyle w:val="StyleUnderline"/>
        </w:rPr>
        <w:t>First and furthermore, we're not a panacea. We are not the ultimate solution for every problem, and you will not hear that coming from us</w:t>
      </w:r>
      <w:r w:rsidRPr="00703354">
        <w:t>," said Gen. Raymond "Tony" Thomas, who leads Special Operations Command, in testimony before Congress this past May.</w:t>
      </w:r>
    </w:p>
    <w:p w:rsidR="00E62E6F" w:rsidRPr="00703354" w:rsidRDefault="00E62E6F" w:rsidP="00E62E6F">
      <w:r w:rsidRPr="00703354">
        <w:t>Theresa Whelan, the principal deputy assistant secretary of defense for special operations, went further during the congressional testimony.</w:t>
      </w:r>
    </w:p>
    <w:p w:rsidR="00E62E6F" w:rsidRPr="00703354" w:rsidRDefault="00E62E6F" w:rsidP="00E62E6F">
      <w:r w:rsidRPr="00703354">
        <w:t>"We've been operating at such a high tempo for the last decade-plus. And with budgets going down, what we've got to do is essentially ... eat our young, so to speak," Whelan, who was then the acting assistant secretary of defense for special operations, told the House Armed Services Committee. "We've mortgaged the future in order to facilitate current operations. That has affected readiness and it's also affected the development of force for the future. And as the threats grow, this is only going to get worse."</w:t>
      </w:r>
    </w:p>
    <w:p w:rsidR="00E62E6F" w:rsidRPr="00703354" w:rsidRDefault="00E62E6F" w:rsidP="00E62E6F">
      <w:pPr>
        <w:rPr>
          <w:rStyle w:val="StyleUnderline"/>
        </w:rPr>
      </w:pPr>
      <w:r w:rsidRPr="00703354">
        <w:rPr>
          <w:rStyle w:val="StyleUnderline"/>
        </w:rPr>
        <w:t>Indeed, when it comes to Afghanistan, what the head of special operations told Congress he wanted to see was more "conventional" forces, and less "special" ones.</w:t>
      </w:r>
    </w:p>
    <w:p w:rsidR="00E62E6F" w:rsidRPr="00703354" w:rsidRDefault="00E62E6F" w:rsidP="00E62E6F">
      <w:r w:rsidRPr="00703354">
        <w:t>"More conventional forces that would thicken the ability to advise and assist Afghan forces -- that would absolutely be to our benefit," Thomas said, when asked what he needed for the Afghanistan mission.</w:t>
      </w:r>
    </w:p>
    <w:p w:rsidR="00E62E6F" w:rsidRPr="00703354" w:rsidRDefault="00E62E6F" w:rsidP="00E62E6F">
      <w:r w:rsidRPr="00703354">
        <w:t xml:space="preserve">While during much of the early years of the post-9/11 wars, the bulk of US special operations forces could be found in either Afghanistan or Iraq. Today, special operations missions have fanned out much farther. As the New York Times noted, in Africa </w:t>
      </w:r>
      <w:r w:rsidRPr="00703354">
        <w:lastRenderedPageBreak/>
        <w:t xml:space="preserve">"about one-third of the nearly 6,000 overall troops are special operations forces. The only permanent US installation on the continent is Camp </w:t>
      </w:r>
      <w:proofErr w:type="spellStart"/>
      <w:r w:rsidRPr="00703354">
        <w:t>Lemonnier</w:t>
      </w:r>
      <w:proofErr w:type="spellEnd"/>
      <w:r w:rsidRPr="00703354">
        <w:t>, a sprawling base of 4,000 US service members and civilians in Djibouti that serves as a hub for counterterrorism operations and training."</w:t>
      </w:r>
    </w:p>
    <w:p w:rsidR="00E62E6F" w:rsidRPr="00703354" w:rsidRDefault="00E62E6F" w:rsidP="00E62E6F">
      <w:r w:rsidRPr="00703354">
        <w:t>So for special operations, the mandates are expanding and the desire to use them is growing. But humans have limits and so do forces that are special and elite by name, nature and by training. America would do well to remember the price of today's wars that special operations forces -- and their families -- are bearing. Even if they live in the shadows, are easy to deploy in small numbers and are capable of leading many a fight, America's special operations forces are not the Band-Aid for every military question the nation faces.</w:t>
      </w:r>
    </w:p>
    <w:p w:rsidR="00BE0EC2" w:rsidRPr="00703354" w:rsidRDefault="00BE0EC2" w:rsidP="00BE0EC2">
      <w:pPr>
        <w:pStyle w:val="Heading3"/>
      </w:pPr>
      <w:r w:rsidRPr="00703354">
        <w:lastRenderedPageBreak/>
        <w:t>No Solvency—AQAP Resilient</w:t>
      </w:r>
    </w:p>
    <w:p w:rsidR="00BE0EC2" w:rsidRPr="00703354" w:rsidRDefault="00BE0EC2" w:rsidP="00BE0EC2">
      <w:pPr>
        <w:pStyle w:val="Heading4"/>
      </w:pPr>
      <w:r w:rsidRPr="00703354">
        <w:t>No solvency—AQAP and other terrorist groups are resilient—no amount of resources can overcome their organization.</w:t>
      </w:r>
    </w:p>
    <w:p w:rsidR="00BE0EC2" w:rsidRPr="00703354" w:rsidRDefault="00BE0EC2" w:rsidP="00BE0EC2">
      <w:pPr>
        <w:rPr>
          <w:rStyle w:val="Style13ptBold"/>
        </w:rPr>
      </w:pPr>
      <w:r w:rsidRPr="00703354">
        <w:rPr>
          <w:rStyle w:val="Style13ptBold"/>
        </w:rPr>
        <w:t>Long, Columbia University Associate Professor in the School of International and Public Affairs, 2016</w:t>
      </w:r>
    </w:p>
    <w:p w:rsidR="00BE0EC2" w:rsidRPr="00703354" w:rsidRDefault="00BE0EC2" w:rsidP="00BE0EC2">
      <w:pPr>
        <w:rPr>
          <w:bCs/>
        </w:rPr>
      </w:pPr>
      <w:r w:rsidRPr="00703354">
        <w:t xml:space="preserve">(Austin, December 7, 2016, National Defense University’s PRISM, “The Limits of Special Operations Forces,” </w:t>
      </w:r>
      <w:hyperlink r:id="rId53" w:history="1">
        <w:r w:rsidRPr="00703354">
          <w:rPr>
            <w:rStyle w:val="Hyperlink"/>
          </w:rPr>
          <w:t>http://cco.ndu.edu/Portals/96/Documents/prism/prism_6-3/long.pdf?ver=2016-12-06-101056-937</w:t>
        </w:r>
      </w:hyperlink>
      <w:r w:rsidRPr="00703354">
        <w:t>, Date Accessed: 7/13/18, GDI-AA)</w:t>
      </w:r>
    </w:p>
    <w:p w:rsidR="00BE0EC2" w:rsidRPr="00703354" w:rsidRDefault="00BE0EC2" w:rsidP="00BE0EC2">
      <w:pPr>
        <w:rPr>
          <w:rStyle w:val="StyleUnderline"/>
        </w:rPr>
      </w:pPr>
      <w:r w:rsidRPr="00703354">
        <w:t xml:space="preserve">Beyond targeting specific senior leaders, </w:t>
      </w:r>
      <w:r w:rsidRPr="00703354">
        <w:rPr>
          <w:rStyle w:val="StyleUnderline"/>
        </w:rPr>
        <w:t>SOF can also be employed in a more comprehensive campaign against both senior and mid-level leaders and technical experts (such as bomb makers or financiers). Such campaigns are intended to remove key figures at all levels, eventually disrupting the organization by eliminating these individuals faster than they can be replaced. Such campaigns require substantially more resources, both in terms of intelligence, surveillance, and reconnaissance assets, as well as units to take action against the targets.</w:t>
      </w:r>
    </w:p>
    <w:p w:rsidR="00BE0EC2" w:rsidRPr="00703354" w:rsidRDefault="00BE0EC2" w:rsidP="00BE0EC2">
      <w:r w:rsidRPr="00703354">
        <w:t xml:space="preserve">The U.S. and allied SOF campaigns against insurgents in Iraq and Afghanistan, including al-Qaeda in Iraq (AQI) and the Taliban in Afghanistan are examples of these sustained and well-resourced high value targeting campaigns. In both cases, these campaigns have been remarkably successful at the tactical and operational level. Beginning with founder Abu </w:t>
      </w:r>
      <w:proofErr w:type="spellStart"/>
      <w:r w:rsidRPr="00703354">
        <w:t>Musab</w:t>
      </w:r>
      <w:proofErr w:type="spellEnd"/>
      <w:r w:rsidRPr="00703354">
        <w:t xml:space="preserve"> al-Zarqawi, the senior leaders of AQI have been killed on a number of occasions, with a replacement emerging each time.17</w:t>
      </w:r>
    </w:p>
    <w:p w:rsidR="00BE0EC2" w:rsidRPr="00703354" w:rsidRDefault="00BE0EC2" w:rsidP="00BE0EC2">
      <w:r w:rsidRPr="00703354">
        <w:t>In Afghanistan, the coalition realized even greater tactical success against mid-level leaders. As journalist Graeme Smith notes: A Canadian military intelligence officer looked back at his tour of duty [in Afghanistan] with satisfaction in the spring of 2008, believing that nearly all the middle ranks of the local insurgency had been killed or captured during his nine months in Kandahar. The elimination of those field commanders, he calculated, would leave the insurgents with little remaining capacity for the summer fighting season.18</w:t>
      </w:r>
    </w:p>
    <w:p w:rsidR="00BE0EC2" w:rsidRPr="00703354" w:rsidRDefault="00BE0EC2" w:rsidP="00BE0EC2">
      <w:r w:rsidRPr="00703354">
        <w:t>Similarly, operations against AQI were sustained at a high level. This was enabled by the massing of intelligence and surveillance assets under a SOF task force, which then was resourced to undertake multiple actions per night.19 As a report from the Joint Special Operations University notes, “Between 2006 and 2009 the task force maintained an operational tempo of 300 raids a month against AQI’s networks in Iraq…”20</w:t>
      </w:r>
    </w:p>
    <w:p w:rsidR="00BE0EC2" w:rsidRPr="00703354" w:rsidRDefault="00BE0EC2" w:rsidP="00BE0EC2">
      <w:r w:rsidRPr="00703354">
        <w:rPr>
          <w:rStyle w:val="StyleUnderline"/>
        </w:rPr>
        <w:t xml:space="preserve">The </w:t>
      </w:r>
      <w:proofErr w:type="gramStart"/>
      <w:r w:rsidRPr="00703354">
        <w:rPr>
          <w:rStyle w:val="StyleUnderline"/>
        </w:rPr>
        <w:t>impact of these sustained tactical and operational successes were</w:t>
      </w:r>
      <w:proofErr w:type="gramEnd"/>
      <w:r w:rsidRPr="00703354">
        <w:rPr>
          <w:rStyle w:val="StyleUnderline"/>
        </w:rPr>
        <w:t xml:space="preserve">, however, decidedly mixed. Against some insurgent organizations these campaigns had significant effect. The Fallujah </w:t>
      </w:r>
      <w:proofErr w:type="spellStart"/>
      <w:r w:rsidRPr="00703354">
        <w:rPr>
          <w:rStyle w:val="StyleUnderline"/>
        </w:rPr>
        <w:t>Shura</w:t>
      </w:r>
      <w:proofErr w:type="spellEnd"/>
      <w:r w:rsidRPr="00703354">
        <w:rPr>
          <w:rStyle w:val="StyleUnderline"/>
        </w:rPr>
        <w:t xml:space="preserve"> Council in Iraq</w:t>
      </w:r>
      <w:r w:rsidRPr="00703354">
        <w:t xml:space="preserve"> was a powerful insurgent umbrella organization in the early days of the war. However, it </w:t>
      </w:r>
      <w:r w:rsidRPr="00703354">
        <w:rPr>
          <w:rStyle w:val="StyleUnderline"/>
        </w:rPr>
        <w:t xml:space="preserve">soon disintegrated following the loss of its key leader, Abdullah </w:t>
      </w:r>
      <w:proofErr w:type="spellStart"/>
      <w:r w:rsidRPr="00703354">
        <w:rPr>
          <w:rStyle w:val="StyleUnderline"/>
        </w:rPr>
        <w:t>Janabi</w:t>
      </w:r>
      <w:proofErr w:type="spellEnd"/>
      <w:r w:rsidRPr="00703354">
        <w:rPr>
          <w:rStyle w:val="StyleUnderline"/>
        </w:rPr>
        <w:t>, and several mid-level commanders in 2004</w:t>
      </w:r>
      <w:r w:rsidRPr="00703354">
        <w:t>.21</w:t>
      </w:r>
    </w:p>
    <w:p w:rsidR="00BE0EC2" w:rsidRPr="00703354" w:rsidRDefault="00BE0EC2" w:rsidP="00BE0EC2">
      <w:r w:rsidRPr="00703354">
        <w:t xml:space="preserve">In contrast, </w:t>
      </w:r>
      <w:r w:rsidRPr="00703354">
        <w:rPr>
          <w:rStyle w:val="StyleUnderline"/>
        </w:rPr>
        <w:t>AQI and the Taliban were able to survive and continue fighting on a significant scale despite massive loss of leaders.</w:t>
      </w:r>
      <w:r w:rsidRPr="00703354">
        <w:t xml:space="preserve"> As Graeme Smith recounts of the Canadian military intelligence officer’s claim that the Taliban would have little fight left in Kandahar:</w:t>
      </w:r>
    </w:p>
    <w:p w:rsidR="00BE0EC2" w:rsidRPr="00703354" w:rsidRDefault="00BE0EC2" w:rsidP="00BE0EC2">
      <w:r w:rsidRPr="00703354">
        <w:t xml:space="preserve">Sadly, he was proved wrong: </w:t>
      </w:r>
      <w:r w:rsidRPr="00703354">
        <w:rPr>
          <w:rStyle w:val="StyleUnderline"/>
        </w:rPr>
        <w:t>the summer of 2008 was the deadliest period Kandahar has witnessed</w:t>
      </w:r>
      <w:r w:rsidRPr="00703354">
        <w:t xml:space="preserve"> during the latest war. It could be argued that </w:t>
      </w:r>
      <w:r w:rsidRPr="00703354">
        <w:rPr>
          <w:rStyle w:val="StyleUnderline"/>
        </w:rPr>
        <w:t>the violence might have been worse if certain Taliban commanders had not been killed, but so far attacks on insurgent commanders have shown no signs of weakening the insurgency</w:t>
      </w:r>
      <w:r w:rsidRPr="00703354">
        <w:t>.22</w:t>
      </w:r>
    </w:p>
    <w:p w:rsidR="00BE0EC2" w:rsidRPr="00703354" w:rsidRDefault="00BE0EC2" w:rsidP="00BE0EC2">
      <w:r w:rsidRPr="00703354">
        <w:t xml:space="preserve">Similarly, </w:t>
      </w:r>
      <w:r w:rsidRPr="00703354">
        <w:rPr>
          <w:rStyle w:val="StyleUnderline"/>
        </w:rPr>
        <w:t>despite over 1,000 raids against AQI leadership in three years, along with a surge of U.S. conventional forces and the Sunni Awakening against AQI, in 2010 AQI was weakened but by no means crippled. Despite this weakening it was still able to launch multiple daily attacks across Iraq in January 2011</w:t>
      </w:r>
      <w:proofErr w:type="gramStart"/>
      <w:r w:rsidRPr="00703354">
        <w:rPr>
          <w:rStyle w:val="StyleUnderline"/>
        </w:rPr>
        <w:t>;23</w:t>
      </w:r>
      <w:proofErr w:type="gramEnd"/>
      <w:r w:rsidRPr="00703354">
        <w:rPr>
          <w:rStyle w:val="StyleUnderline"/>
        </w:rPr>
        <w:t xml:space="preserve"> and in March 2011, it was able to temporarily seize the provincial government buildings in Tikrit</w:t>
      </w:r>
      <w:r w:rsidRPr="00703354">
        <w:t>.24</w:t>
      </w:r>
    </w:p>
    <w:p w:rsidR="00BE0EC2" w:rsidRPr="00703354" w:rsidRDefault="00BE0EC2" w:rsidP="00BE0EC2">
      <w:r w:rsidRPr="00703354">
        <w:t>Five years later, AQI</w:t>
      </w:r>
      <w:r w:rsidRPr="00703354">
        <w:rPr>
          <w:rStyle w:val="StyleUnderline"/>
        </w:rPr>
        <w:t>’s descendent, the Islamic State of Iraq and the Levant (ISIL), has seized substantial territory in Iraq and Syria. Though it is being degraded by a sustained air and military campaign, including SOF action against its leaders, it shows remarkable resilienc</w:t>
      </w:r>
      <w:r w:rsidRPr="00703354">
        <w:t xml:space="preserve">e as of this writing. Indeed, </w:t>
      </w:r>
      <w:r w:rsidRPr="00703354">
        <w:rPr>
          <w:rStyle w:val="StyleUnderline"/>
        </w:rPr>
        <w:t>ISIL has been able to extend footholds into other countries,</w:t>
      </w:r>
      <w:r w:rsidRPr="00703354">
        <w:t xml:space="preserve"> most notably Libya.25</w:t>
      </w:r>
    </w:p>
    <w:p w:rsidR="00BE0EC2" w:rsidRPr="00703354" w:rsidRDefault="00BE0EC2" w:rsidP="00BE0EC2">
      <w:pPr>
        <w:rPr>
          <w:rStyle w:val="StyleUnderline"/>
        </w:rPr>
      </w:pPr>
      <w:r w:rsidRPr="00703354">
        <w:rPr>
          <w:rStyle w:val="StyleUnderline"/>
        </w:rPr>
        <w:t xml:space="preserve">The central limitation on these SOF campaigns is the nature of the adversary. AQI/ISIL and the Taliban are much more institutionalized organizations than </w:t>
      </w:r>
      <w:proofErr w:type="spellStart"/>
      <w:r w:rsidRPr="00703354">
        <w:rPr>
          <w:rStyle w:val="StyleUnderline"/>
        </w:rPr>
        <w:t>Sendero</w:t>
      </w:r>
      <w:proofErr w:type="spellEnd"/>
      <w:r w:rsidRPr="00703354">
        <w:rPr>
          <w:rStyle w:val="StyleUnderline"/>
        </w:rPr>
        <w:t xml:space="preserve"> </w:t>
      </w:r>
      <w:proofErr w:type="spellStart"/>
      <w:r w:rsidRPr="00703354">
        <w:rPr>
          <w:rStyle w:val="StyleUnderline"/>
        </w:rPr>
        <w:t>Luminoso</w:t>
      </w:r>
      <w:proofErr w:type="spellEnd"/>
      <w:r w:rsidRPr="00703354">
        <w:rPr>
          <w:rStyle w:val="StyleUnderline"/>
        </w:rPr>
        <w:t xml:space="preserve"> or the Fallujah </w:t>
      </w:r>
      <w:proofErr w:type="spellStart"/>
      <w:r w:rsidRPr="00703354">
        <w:rPr>
          <w:rStyle w:val="StyleUnderline"/>
        </w:rPr>
        <w:t>Shura</w:t>
      </w:r>
      <w:proofErr w:type="spellEnd"/>
      <w:r w:rsidRPr="00703354">
        <w:rPr>
          <w:rStyle w:val="StyleUnderline"/>
        </w:rPr>
        <w:t xml:space="preserve"> Council. Despite suffering massive leadership losses and tactical and operational setbacks, both organizations have remained coherent and combat effective.</w:t>
      </w:r>
    </w:p>
    <w:p w:rsidR="00BE0EC2" w:rsidRPr="00703354" w:rsidRDefault="00BE0EC2" w:rsidP="00BE0EC2">
      <w:pPr>
        <w:pStyle w:val="Heading3"/>
      </w:pPr>
      <w:r w:rsidRPr="00703354">
        <w:lastRenderedPageBreak/>
        <w:t>No Solvency—Spec Ops Distracted</w:t>
      </w:r>
    </w:p>
    <w:p w:rsidR="00BE0EC2" w:rsidRPr="00703354" w:rsidRDefault="00BE0EC2" w:rsidP="00BE0EC2">
      <w:pPr>
        <w:pStyle w:val="Heading4"/>
      </w:pPr>
      <w:r w:rsidRPr="00703354">
        <w:t>No solvency—Spec Ops forced to manage proxy-host nation relations—empirically ends in conflict.</w:t>
      </w:r>
    </w:p>
    <w:p w:rsidR="00BE0EC2" w:rsidRPr="00703354" w:rsidRDefault="00BE0EC2" w:rsidP="00BE0EC2">
      <w:pPr>
        <w:rPr>
          <w:rStyle w:val="Style13ptBold"/>
        </w:rPr>
      </w:pPr>
      <w:r w:rsidRPr="00703354">
        <w:rPr>
          <w:rStyle w:val="Style13ptBold"/>
        </w:rPr>
        <w:t>Long, Columbia University Associate Professor in the School of International and Public Affairs, 2016</w:t>
      </w:r>
    </w:p>
    <w:p w:rsidR="00BE0EC2" w:rsidRPr="00703354" w:rsidRDefault="00BE0EC2" w:rsidP="00BE0EC2">
      <w:pPr>
        <w:rPr>
          <w:bCs/>
        </w:rPr>
      </w:pPr>
      <w:r w:rsidRPr="00703354">
        <w:t xml:space="preserve">(Austin, December 7, 2016, National Defense University’s PRISM, “The Limits of Special Operations Forces,” </w:t>
      </w:r>
      <w:hyperlink r:id="rId54" w:history="1">
        <w:r w:rsidRPr="00703354">
          <w:rPr>
            <w:rStyle w:val="Hyperlink"/>
          </w:rPr>
          <w:t>http://cco.ndu.edu/Portals/96/Documents/prism/prism_6-3/long.pdf?ver=2016-12-06-101056-937</w:t>
        </w:r>
      </w:hyperlink>
      <w:r w:rsidRPr="00703354">
        <w:t>, Date Accessed: 7/13/18, GDI-AA)</w:t>
      </w:r>
    </w:p>
    <w:p w:rsidR="00BE0EC2" w:rsidRPr="00703354" w:rsidRDefault="00BE0EC2" w:rsidP="00BE0EC2">
      <w:r w:rsidRPr="00703354">
        <w:t xml:space="preserve">Partnering with proxies also face another substantial </w:t>
      </w:r>
      <w:r w:rsidRPr="00703354">
        <w:rPr>
          <w:rStyle w:val="StyleUnderline"/>
        </w:rPr>
        <w:t>the limitation, which is that in many cases SOF must manage a complex relationship between the proxy and host nation</w:t>
      </w:r>
      <w:r w:rsidRPr="00703354">
        <w:t xml:space="preserve">. As the Laos example shows, </w:t>
      </w:r>
      <w:r w:rsidRPr="00703354">
        <w:rPr>
          <w:rStyle w:val="StyleUnderline"/>
        </w:rPr>
        <w:t>many proxies are motivated precisely because they have a poor relationship with their own government. Whether the Hmong in Laos, or the Kurds in Iraq and Syria, the most motivated and loyal proxies are frequently drawn from groups with complex or adversarial relationships with their own government.</w:t>
      </w:r>
      <w:r w:rsidRPr="00703354">
        <w:t>34</w:t>
      </w:r>
    </w:p>
    <w:p w:rsidR="00BE0EC2" w:rsidRPr="00703354" w:rsidRDefault="00BE0EC2" w:rsidP="00BE0EC2">
      <w:r w:rsidRPr="00703354">
        <w:t xml:space="preserve">This reality means </w:t>
      </w:r>
      <w:r w:rsidRPr="00703354">
        <w:rPr>
          <w:rStyle w:val="StyleUnderline"/>
        </w:rPr>
        <w:t xml:space="preserve">proxies and host nation governments can end up in conflict. This is allegedly what happened when the Kandahar Strike Force, a proxy, had a tense stand-off escalating into a gun battle with the Afghan police in 2009.35 In South </w:t>
      </w:r>
      <w:proofErr w:type="gramStart"/>
      <w:r w:rsidRPr="00703354">
        <w:rPr>
          <w:rStyle w:val="StyleUnderline"/>
        </w:rPr>
        <w:t>Vietnam,</w:t>
      </w:r>
      <w:proofErr w:type="gramEnd"/>
      <w:r w:rsidRPr="00703354">
        <w:rPr>
          <w:rStyle w:val="StyleUnderline"/>
        </w:rPr>
        <w:t xml:space="preserve"> U.S. forces faced a similar problem with ethnic minority proxies and attempted to create a stronger relationship with the government by including South Vietnamese SOF in their programs. This worked to a point; then one proxy force mutinied and massacred its Vietnamese SOF adviser</w:t>
      </w:r>
      <w:r w:rsidRPr="00703354">
        <w:t>s.36</w:t>
      </w:r>
    </w:p>
    <w:p w:rsidR="00BE0EC2" w:rsidRPr="00703354" w:rsidRDefault="00BE0EC2" w:rsidP="00BE0EC2">
      <w:pPr>
        <w:pStyle w:val="Heading3"/>
      </w:pPr>
      <w:r w:rsidRPr="00703354">
        <w:lastRenderedPageBreak/>
        <w:t>No Solvency—Terrorist Groups Vary</w:t>
      </w:r>
    </w:p>
    <w:p w:rsidR="00BE0EC2" w:rsidRPr="00703354" w:rsidRDefault="00BE0EC2" w:rsidP="00BE0EC2">
      <w:pPr>
        <w:pStyle w:val="Heading4"/>
      </w:pPr>
      <w:r w:rsidRPr="00703354">
        <w:t xml:space="preserve">No solvency—terrorist </w:t>
      </w:r>
      <w:proofErr w:type="gramStart"/>
      <w:r w:rsidRPr="00703354">
        <w:t>groups</w:t>
      </w:r>
      <w:proofErr w:type="gramEnd"/>
      <w:r w:rsidRPr="00703354">
        <w:t xml:space="preserve"> leadership structures vary widely—Spec Ops can’t predict.</w:t>
      </w:r>
    </w:p>
    <w:p w:rsidR="00BE0EC2" w:rsidRPr="00703354" w:rsidRDefault="00BE0EC2" w:rsidP="00BE0EC2">
      <w:pPr>
        <w:rPr>
          <w:rStyle w:val="Style13ptBold"/>
        </w:rPr>
      </w:pPr>
      <w:r w:rsidRPr="00703354">
        <w:rPr>
          <w:rStyle w:val="Style13ptBold"/>
        </w:rPr>
        <w:t>Long, Columbia University Associate Professor in the School of International and Public Affairs, 2016</w:t>
      </w:r>
    </w:p>
    <w:p w:rsidR="00BE0EC2" w:rsidRPr="00703354" w:rsidRDefault="00BE0EC2" w:rsidP="00BE0EC2">
      <w:pPr>
        <w:rPr>
          <w:bCs/>
        </w:rPr>
      </w:pPr>
      <w:r w:rsidRPr="00703354">
        <w:t xml:space="preserve">(Austin, December 7, 2016, National Defense University’s PRISM, “The Limits of Special Operations Forces,” </w:t>
      </w:r>
      <w:hyperlink r:id="rId55" w:history="1">
        <w:r w:rsidRPr="00703354">
          <w:rPr>
            <w:rStyle w:val="Hyperlink"/>
          </w:rPr>
          <w:t>http://cco.ndu.edu/Portals/96/Documents/prism/prism_6-3/long.pdf?ver=2016-12-06-101056-937</w:t>
        </w:r>
      </w:hyperlink>
      <w:r w:rsidRPr="00703354">
        <w:t>, Date Accessed: 7/13/18, GDI-AA)</w:t>
      </w:r>
    </w:p>
    <w:p w:rsidR="00BE0EC2" w:rsidRPr="00703354" w:rsidRDefault="00BE0EC2" w:rsidP="00BE0EC2">
      <w:r w:rsidRPr="00703354">
        <w:t>Limits on SOF in the Direct Approach</w:t>
      </w:r>
    </w:p>
    <w:p w:rsidR="00BE0EC2" w:rsidRPr="00703354" w:rsidRDefault="00BE0EC2" w:rsidP="00BE0EC2">
      <w:pPr>
        <w:rPr>
          <w:rStyle w:val="StyleUnderline"/>
        </w:rPr>
      </w:pPr>
      <w:r w:rsidRPr="00703354">
        <w:t xml:space="preserve">Beyond these general limitations, </w:t>
      </w:r>
      <w:r w:rsidRPr="00703354">
        <w:rPr>
          <w:rStyle w:val="StyleUnderline"/>
        </w:rPr>
        <w:t>SOF face specific challenges when used in the direct approach (direct action and special reconnaissance). The first is related to one of the major applications of U.S. and allied SOF in the 21st century—the targeting of insurgent and terrorist leadership. The theory behind such “high value targeting” operations is that the loss of leaders will lead to the collapse or at least the serious degradation of the terrorist or insurgent leadership structure.</w:t>
      </w:r>
    </w:p>
    <w:p w:rsidR="00BE0EC2" w:rsidRPr="00703354" w:rsidRDefault="00BE0EC2" w:rsidP="00BE0EC2">
      <w:r w:rsidRPr="00703354">
        <w:t xml:space="preserve">However, </w:t>
      </w:r>
      <w:r w:rsidRPr="00703354">
        <w:rPr>
          <w:rStyle w:val="StyleUnderline"/>
        </w:rPr>
        <w:t xml:space="preserve">the effects of targeting leadership appear to vary widely and are highly dependent on the characteristics of the organization. Some organizations are highly dependent on a single charismatic leader or a </w:t>
      </w:r>
      <w:proofErr w:type="spellStart"/>
      <w:r w:rsidRPr="00703354">
        <w:rPr>
          <w:rStyle w:val="StyleUnderline"/>
        </w:rPr>
        <w:t>handf</w:t>
      </w:r>
      <w:proofErr w:type="spellEnd"/>
      <w:r w:rsidRPr="00703354">
        <w:rPr>
          <w:rStyle w:val="StyleUnderline"/>
        </w:rPr>
        <w:t xml:space="preserve"> u l o f s k </w:t>
      </w:r>
      <w:proofErr w:type="spellStart"/>
      <w:r w:rsidRPr="00703354">
        <w:rPr>
          <w:rStyle w:val="StyleUnderline"/>
        </w:rPr>
        <w:t>i</w:t>
      </w:r>
      <w:proofErr w:type="spellEnd"/>
      <w:r w:rsidRPr="00703354">
        <w:rPr>
          <w:rStyle w:val="StyleUnderline"/>
        </w:rPr>
        <w:t xml:space="preserve"> l </w:t>
      </w:r>
      <w:proofErr w:type="spellStart"/>
      <w:r w:rsidRPr="00703354">
        <w:rPr>
          <w:rStyle w:val="StyleUnderline"/>
        </w:rPr>
        <w:t>l</w:t>
      </w:r>
      <w:proofErr w:type="spellEnd"/>
      <w:r w:rsidRPr="00703354">
        <w:rPr>
          <w:rStyle w:val="StyleUnderline"/>
        </w:rPr>
        <w:t xml:space="preserve"> e d o r g </w:t>
      </w:r>
      <w:proofErr w:type="gramStart"/>
      <w:r w:rsidRPr="00703354">
        <w:rPr>
          <w:rStyle w:val="StyleUnderline"/>
        </w:rPr>
        <w:t>a</w:t>
      </w:r>
      <w:proofErr w:type="gramEnd"/>
      <w:r w:rsidRPr="00703354">
        <w:rPr>
          <w:rStyle w:val="StyleUnderline"/>
        </w:rPr>
        <w:t xml:space="preserve"> n </w:t>
      </w:r>
      <w:proofErr w:type="spellStart"/>
      <w:r w:rsidRPr="00703354">
        <w:rPr>
          <w:rStyle w:val="StyleUnderline"/>
        </w:rPr>
        <w:t>i</w:t>
      </w:r>
      <w:proofErr w:type="spellEnd"/>
      <w:r w:rsidRPr="00703354">
        <w:rPr>
          <w:rStyle w:val="StyleUnderline"/>
        </w:rPr>
        <w:t xml:space="preserve"> z e r s t o p r </w:t>
      </w:r>
      <w:proofErr w:type="spellStart"/>
      <w:r w:rsidRPr="00703354">
        <w:rPr>
          <w:rStyle w:val="StyleUnderline"/>
        </w:rPr>
        <w:t>ov</w:t>
      </w:r>
      <w:proofErr w:type="spellEnd"/>
      <w:r w:rsidRPr="00703354">
        <w:rPr>
          <w:rStyle w:val="StyleUnderline"/>
        </w:rPr>
        <w:t xml:space="preserve"> </w:t>
      </w:r>
      <w:proofErr w:type="spellStart"/>
      <w:r w:rsidRPr="00703354">
        <w:rPr>
          <w:rStyle w:val="StyleUnderline"/>
        </w:rPr>
        <w:t>i</w:t>
      </w:r>
      <w:proofErr w:type="spellEnd"/>
      <w:r w:rsidRPr="00703354">
        <w:rPr>
          <w:rStyle w:val="StyleUnderline"/>
        </w:rPr>
        <w:t xml:space="preserve"> d e organizational direction and cohesion. Others are much more institutionalized, with regularized procedures for replacing lost leaders</w:t>
      </w:r>
      <w:r w:rsidRPr="00703354">
        <w:t>—the latter being a common problem for any combat organization, whether insurgency or army.</w:t>
      </w:r>
    </w:p>
    <w:p w:rsidR="00BE0EC2" w:rsidRPr="00703354" w:rsidRDefault="00BE0EC2" w:rsidP="00BE0EC2">
      <w:pPr>
        <w:rPr>
          <w:rStyle w:val="StyleUnderline"/>
        </w:rPr>
      </w:pPr>
      <w:r w:rsidRPr="00703354">
        <w:t xml:space="preserve">For example, </w:t>
      </w:r>
      <w:proofErr w:type="spellStart"/>
      <w:r w:rsidRPr="00703354">
        <w:rPr>
          <w:rStyle w:val="StyleUnderline"/>
        </w:rPr>
        <w:t>Sendero</w:t>
      </w:r>
      <w:proofErr w:type="spellEnd"/>
      <w:r w:rsidRPr="00703354">
        <w:rPr>
          <w:rStyle w:val="StyleUnderline"/>
        </w:rPr>
        <w:t xml:space="preserve"> </w:t>
      </w:r>
      <w:proofErr w:type="spellStart"/>
      <w:r w:rsidRPr="00703354">
        <w:rPr>
          <w:rStyle w:val="StyleUnderline"/>
        </w:rPr>
        <w:t>Luminoso</w:t>
      </w:r>
      <w:proofErr w:type="spellEnd"/>
      <w:r w:rsidRPr="00703354">
        <w:rPr>
          <w:rStyle w:val="StyleUnderline"/>
        </w:rPr>
        <w:t xml:space="preserve"> (Shining Path) of Peru was highly dependent on its founder and leader </w:t>
      </w:r>
      <w:proofErr w:type="spellStart"/>
      <w:r w:rsidRPr="00703354">
        <w:rPr>
          <w:rStyle w:val="StyleUnderline"/>
        </w:rPr>
        <w:t>Abimael</w:t>
      </w:r>
      <w:proofErr w:type="spellEnd"/>
      <w:r w:rsidRPr="00703354">
        <w:rPr>
          <w:rStyle w:val="StyleUnderline"/>
        </w:rPr>
        <w:t xml:space="preserve"> Guzman (aka Comrade Gonzalo). After organizing in the 1970s, </w:t>
      </w:r>
      <w:proofErr w:type="spellStart"/>
      <w:r w:rsidRPr="00703354">
        <w:rPr>
          <w:rStyle w:val="StyleUnderline"/>
        </w:rPr>
        <w:t>Sendero</w:t>
      </w:r>
      <w:proofErr w:type="spellEnd"/>
      <w:r w:rsidRPr="00703354">
        <w:rPr>
          <w:rStyle w:val="StyleUnderline"/>
        </w:rPr>
        <w:t xml:space="preserve"> </w:t>
      </w:r>
      <w:proofErr w:type="spellStart"/>
      <w:r w:rsidRPr="00703354">
        <w:rPr>
          <w:rStyle w:val="StyleUnderline"/>
        </w:rPr>
        <w:t>Luminoso</w:t>
      </w:r>
      <w:proofErr w:type="spellEnd"/>
      <w:r w:rsidRPr="00703354">
        <w:rPr>
          <w:rStyle w:val="StyleUnderline"/>
        </w:rPr>
        <w:t xml:space="preserve"> began a successful (and brutal) guerrilla campaign in the 1980s— at one point controlling much of south and central Peru. Yet following Guzman’s capture in 1992, the organization began to splinter, a process accelerated by the capture of a handful of other key leaders, including Guzman’s eventual replacement</w:t>
      </w:r>
      <w:r w:rsidRPr="00703354">
        <w:t xml:space="preserve"> in 1999. Subsequent </w:t>
      </w:r>
      <w:r w:rsidRPr="00703354">
        <w:rPr>
          <w:rStyle w:val="StyleUnderline"/>
        </w:rPr>
        <w:t xml:space="preserve">loss of leadership in the 2000s further weakened the organization. While the loss of leadership was not the only factor contributing to </w:t>
      </w:r>
      <w:proofErr w:type="spellStart"/>
      <w:r w:rsidRPr="00703354">
        <w:rPr>
          <w:rStyle w:val="StyleUnderline"/>
        </w:rPr>
        <w:t>Sendero</w:t>
      </w:r>
      <w:proofErr w:type="spellEnd"/>
      <w:r w:rsidRPr="00703354">
        <w:rPr>
          <w:rStyle w:val="StyleUnderline"/>
        </w:rPr>
        <w:t xml:space="preserve"> </w:t>
      </w:r>
      <w:proofErr w:type="spellStart"/>
      <w:r w:rsidRPr="00703354">
        <w:rPr>
          <w:rStyle w:val="StyleUnderline"/>
        </w:rPr>
        <w:t>Luminoso’s</w:t>
      </w:r>
      <w:proofErr w:type="spellEnd"/>
      <w:r w:rsidRPr="00703354">
        <w:rPr>
          <w:rStyle w:val="StyleUnderline"/>
        </w:rPr>
        <w:t xml:space="preserve"> decline and near total defeat, it is clear the capture or killing of a small number of leaders by SOF (in this case from Peru’s elite counterterrorism police unit) had a very large impact.15</w:t>
      </w:r>
    </w:p>
    <w:p w:rsidR="00BE0EC2" w:rsidRPr="00703354" w:rsidRDefault="00BE0EC2" w:rsidP="00BE0EC2">
      <w:r w:rsidRPr="00703354">
        <w:t xml:space="preserve">In contrast, </w:t>
      </w:r>
      <w:r w:rsidRPr="00703354">
        <w:rPr>
          <w:rStyle w:val="StyleUnderline"/>
        </w:rPr>
        <w:t xml:space="preserve">the capture of Abdullah Ocalan, the supreme leader of the </w:t>
      </w:r>
      <w:proofErr w:type="spellStart"/>
      <w:r w:rsidRPr="00703354">
        <w:rPr>
          <w:rStyle w:val="StyleUnderline"/>
        </w:rPr>
        <w:t>Partiya</w:t>
      </w:r>
      <w:proofErr w:type="spellEnd"/>
      <w:r w:rsidRPr="00703354">
        <w:rPr>
          <w:rStyle w:val="StyleUnderline"/>
        </w:rPr>
        <w:t xml:space="preserve"> </w:t>
      </w:r>
      <w:proofErr w:type="spellStart"/>
      <w:r w:rsidRPr="00703354">
        <w:rPr>
          <w:rStyle w:val="StyleUnderline"/>
        </w:rPr>
        <w:t>Karkerên</w:t>
      </w:r>
      <w:proofErr w:type="spellEnd"/>
      <w:r w:rsidRPr="00703354">
        <w:rPr>
          <w:rStyle w:val="StyleUnderline"/>
        </w:rPr>
        <w:t xml:space="preserve"> </w:t>
      </w:r>
      <w:proofErr w:type="spellStart"/>
      <w:r w:rsidRPr="00703354">
        <w:rPr>
          <w:rStyle w:val="StyleUnderline"/>
        </w:rPr>
        <w:t>Kurdistanê</w:t>
      </w:r>
      <w:proofErr w:type="spellEnd"/>
      <w:r w:rsidRPr="00703354">
        <w:rPr>
          <w:rStyle w:val="StyleUnderline"/>
        </w:rPr>
        <w:t xml:space="preserve"> (Kurdistan Worker’s Party or PKK), had only a modest effect on the survival of the organization. Ocalan’s capture by Turkish SOF in Kenya did lead to a temporary PKK cease-fire with the government. However, unlike </w:t>
      </w:r>
      <w:proofErr w:type="spellStart"/>
      <w:r w:rsidRPr="00703354">
        <w:rPr>
          <w:rStyle w:val="StyleUnderline"/>
        </w:rPr>
        <w:t>Sendero</w:t>
      </w:r>
      <w:proofErr w:type="spellEnd"/>
      <w:r w:rsidRPr="00703354">
        <w:rPr>
          <w:rStyle w:val="StyleUnderline"/>
        </w:rPr>
        <w:t xml:space="preserve"> </w:t>
      </w:r>
      <w:proofErr w:type="spellStart"/>
      <w:r w:rsidRPr="00703354">
        <w:rPr>
          <w:rStyle w:val="StyleUnderline"/>
        </w:rPr>
        <w:t>Luminoso</w:t>
      </w:r>
      <w:proofErr w:type="spellEnd"/>
      <w:r w:rsidRPr="00703354">
        <w:rPr>
          <w:rStyle w:val="StyleUnderline"/>
        </w:rPr>
        <w:t xml:space="preserve">, the PKK did not begin to lose cohesion after the capture of its supreme leader and has renewed its rebellion against the Turkish state </w:t>
      </w:r>
      <w:r w:rsidRPr="00703354">
        <w:t>on two occasions (roughly 2004-2012 and 2015 to present).16</w:t>
      </w:r>
    </w:p>
    <w:p w:rsidR="00E62E6F" w:rsidRPr="00703354" w:rsidRDefault="00E62E6F" w:rsidP="00E62E6F">
      <w:pPr>
        <w:pStyle w:val="Heading3"/>
      </w:pPr>
      <w:r w:rsidRPr="00703354">
        <w:lastRenderedPageBreak/>
        <w:t>Impact Inevitable—Long Timeframe</w:t>
      </w:r>
    </w:p>
    <w:p w:rsidR="00E62E6F" w:rsidRPr="00703354" w:rsidRDefault="00E62E6F" w:rsidP="00E62E6F">
      <w:pPr>
        <w:pStyle w:val="Heading4"/>
      </w:pPr>
      <w:proofErr w:type="gramStart"/>
      <w:r w:rsidRPr="00703354">
        <w:t>Impact inevitable—long timeframe to achieve strategic effects.</w:t>
      </w:r>
      <w:proofErr w:type="gramEnd"/>
    </w:p>
    <w:p w:rsidR="00E62E6F" w:rsidRPr="00703354" w:rsidRDefault="00E62E6F" w:rsidP="00E62E6F">
      <w:pPr>
        <w:rPr>
          <w:rStyle w:val="Style13ptBold"/>
        </w:rPr>
      </w:pPr>
      <w:r w:rsidRPr="00703354">
        <w:rPr>
          <w:rStyle w:val="Style13ptBold"/>
        </w:rPr>
        <w:t>Long, Columbia University Associate Professor in the School of International and Public Affairs, 2016</w:t>
      </w:r>
    </w:p>
    <w:p w:rsidR="00E62E6F" w:rsidRPr="00703354" w:rsidRDefault="00E62E6F" w:rsidP="00E62E6F">
      <w:pPr>
        <w:rPr>
          <w:bCs/>
        </w:rPr>
      </w:pPr>
      <w:r w:rsidRPr="00703354">
        <w:t xml:space="preserve">(Austin, December 7, 2016, National Defense University’s PRISM, “The Limits of Special Operations Forces,” </w:t>
      </w:r>
      <w:hyperlink r:id="rId56" w:history="1">
        <w:r w:rsidRPr="00703354">
          <w:rPr>
            <w:rStyle w:val="Hyperlink"/>
          </w:rPr>
          <w:t>http://cco.ndu.edu/Portals/96/Documents/prism/prism_6-3/long.pdf?ver=2016-12-06-101056-937</w:t>
        </w:r>
      </w:hyperlink>
      <w:r w:rsidRPr="00703354">
        <w:t>, Date Accessed: 7/13/18, GDI-AA)</w:t>
      </w:r>
    </w:p>
    <w:p w:rsidR="00E62E6F" w:rsidRPr="00703354" w:rsidRDefault="00E62E6F" w:rsidP="00E62E6F">
      <w:pPr>
        <w:rPr>
          <w:rStyle w:val="StyleUnderline"/>
        </w:rPr>
      </w:pPr>
      <w:r w:rsidRPr="00703354">
        <w:t xml:space="preserve">In addition to the inherent limitations of control, </w:t>
      </w:r>
      <w:r w:rsidRPr="00703354">
        <w:rPr>
          <w:rStyle w:val="StyleUnderline"/>
        </w:rPr>
        <w:t xml:space="preserve">the other principal (and related) limitation of SOF in the indirect role is the need for patience to achieve results. Whether with proxy or partner forces, the time required </w:t>
      </w:r>
      <w:proofErr w:type="gramStart"/>
      <w:r w:rsidRPr="00703354">
        <w:rPr>
          <w:rStyle w:val="StyleUnderline"/>
        </w:rPr>
        <w:t>to achieve</w:t>
      </w:r>
      <w:proofErr w:type="gramEnd"/>
      <w:r w:rsidRPr="00703354">
        <w:rPr>
          <w:rStyle w:val="StyleUnderline"/>
        </w:rPr>
        <w:t xml:space="preserve"> strategic effects is often long. Even in the ideal case of Sultan </w:t>
      </w:r>
      <w:proofErr w:type="spellStart"/>
      <w:r w:rsidRPr="00703354">
        <w:rPr>
          <w:rStyle w:val="StyleUnderline"/>
        </w:rPr>
        <w:t>Qaboos</w:t>
      </w:r>
      <w:proofErr w:type="spellEnd"/>
      <w:r w:rsidRPr="00703354">
        <w:rPr>
          <w:rStyle w:val="StyleUnderline"/>
        </w:rPr>
        <w:t xml:space="preserve"> in Oman, success took five years—most efforts take much longer.</w:t>
      </w:r>
    </w:p>
    <w:p w:rsidR="00E62E6F" w:rsidRPr="00703354" w:rsidRDefault="00E62E6F" w:rsidP="00E62E6F">
      <w:pPr>
        <w:rPr>
          <w:rStyle w:val="StyleUnderline"/>
        </w:rPr>
      </w:pPr>
      <w:r w:rsidRPr="00703354">
        <w:t xml:space="preserve">In a more typical case, </w:t>
      </w:r>
      <w:r w:rsidRPr="00703354">
        <w:rPr>
          <w:rStyle w:val="StyleUnderline"/>
        </w:rPr>
        <w:t xml:space="preserve">U.S. and allied SOF began partnering with Colombian SOF in the 1990s. It took more than a decade for this indirect approach to achieve strategic effects, ultimately helping bring the </w:t>
      </w:r>
      <w:proofErr w:type="spellStart"/>
      <w:r w:rsidRPr="00703354">
        <w:rPr>
          <w:rStyle w:val="StyleUnderline"/>
        </w:rPr>
        <w:t>Fuerzas</w:t>
      </w:r>
      <w:proofErr w:type="spellEnd"/>
      <w:r w:rsidRPr="00703354">
        <w:rPr>
          <w:rStyle w:val="StyleUnderline"/>
        </w:rPr>
        <w:t xml:space="preserve"> Armadas </w:t>
      </w:r>
      <w:proofErr w:type="spellStart"/>
      <w:r w:rsidRPr="00703354">
        <w:rPr>
          <w:rStyle w:val="StyleUnderline"/>
        </w:rPr>
        <w:t>Revolucionarias</w:t>
      </w:r>
      <w:proofErr w:type="spellEnd"/>
      <w:r w:rsidRPr="00703354">
        <w:rPr>
          <w:rStyle w:val="StyleUnderline"/>
        </w:rPr>
        <w:t xml:space="preserve"> de Colombia (FARC) insurgency to the edge of defeat and subsequent peace negotiations.39 The SOF mission to the Philippines required 13 years to achieve significant strategic success.40</w:t>
      </w:r>
    </w:p>
    <w:p w:rsidR="006371BA" w:rsidRPr="00703354" w:rsidRDefault="006371BA" w:rsidP="00E62E6F">
      <w:pPr>
        <w:pStyle w:val="Heading2"/>
      </w:pPr>
      <w:r w:rsidRPr="00703354">
        <w:lastRenderedPageBreak/>
        <w:t>Impact Defense</w:t>
      </w:r>
    </w:p>
    <w:p w:rsidR="006371BA" w:rsidRPr="00703354" w:rsidRDefault="006371BA" w:rsidP="006371BA">
      <w:pPr>
        <w:pStyle w:val="Heading3"/>
      </w:pPr>
      <w:r w:rsidRPr="00703354">
        <w:lastRenderedPageBreak/>
        <w:t>AT: Asia War</w:t>
      </w:r>
    </w:p>
    <w:p w:rsidR="006371BA" w:rsidRPr="00703354" w:rsidRDefault="006371BA" w:rsidP="006371BA">
      <w:pPr>
        <w:pStyle w:val="Heading4"/>
      </w:pPr>
      <w:r w:rsidRPr="00703354">
        <w:t>No Asian conflicts coming – multiple warrants (political legitimacy, economic growth, defensive dominance, deterrence)</w:t>
      </w:r>
    </w:p>
    <w:p w:rsidR="006371BA" w:rsidRPr="00703354" w:rsidRDefault="006371BA" w:rsidP="006371BA">
      <w:pPr>
        <w:rPr>
          <w:rStyle w:val="Style13ptBold"/>
        </w:rPr>
      </w:pPr>
      <w:proofErr w:type="spellStart"/>
      <w:r w:rsidRPr="00703354">
        <w:rPr>
          <w:rStyle w:val="Style13ptBold"/>
        </w:rPr>
        <w:t>Alagappa</w:t>
      </w:r>
      <w:proofErr w:type="spellEnd"/>
      <w:r w:rsidRPr="00703354">
        <w:rPr>
          <w:rStyle w:val="Style13ptBold"/>
        </w:rPr>
        <w:t xml:space="preserve">, Carnegie Endowment Asia Program Senior Associate, 14 </w:t>
      </w:r>
    </w:p>
    <w:p w:rsidR="006371BA" w:rsidRPr="00703354" w:rsidRDefault="006371BA" w:rsidP="006371BA">
      <w:r w:rsidRPr="00703354">
        <w:t>[</w:t>
      </w:r>
      <w:proofErr w:type="spellStart"/>
      <w:r w:rsidRPr="00703354">
        <w:t>Muthiah</w:t>
      </w:r>
      <w:proofErr w:type="spellEnd"/>
      <w:r w:rsidRPr="00703354">
        <w:t xml:space="preserve">, 12-19-14, "International Peace in Asia: Will it </w:t>
      </w:r>
      <w:proofErr w:type="gramStart"/>
      <w:r w:rsidRPr="00703354">
        <w:t>Endure</w:t>
      </w:r>
      <w:proofErr w:type="gramEnd"/>
      <w:r w:rsidRPr="00703354">
        <w:t xml:space="preserve">?" Carnegie Endowment for International Peace, carnegieendowment.org/2014/12/19/international-peace-in-asia-will-it-endure, accessed 9-28-15, </w:t>
      </w:r>
      <w:r w:rsidR="00F56E4E" w:rsidRPr="00703354">
        <w:t>PAC</w:t>
      </w:r>
      <w:r w:rsidRPr="00703354">
        <w:t>]</w:t>
      </w:r>
    </w:p>
    <w:p w:rsidR="006371BA" w:rsidRPr="00703354" w:rsidRDefault="006371BA" w:rsidP="006371BA">
      <w:r w:rsidRPr="00703354">
        <w:rPr>
          <w:rStyle w:val="StyleUnderline"/>
        </w:rPr>
        <w:t>In contrast to</w:t>
      </w:r>
      <w:r w:rsidRPr="00703354">
        <w:t xml:space="preserve"> those </w:t>
      </w:r>
      <w:r w:rsidRPr="00703354">
        <w:rPr>
          <w:rStyle w:val="StyleUnderline"/>
        </w:rPr>
        <w:t>dire warnings</w:t>
      </w:r>
      <w:r w:rsidRPr="00703354">
        <w:t xml:space="preserve">, this article makes two claims. First, </w:t>
      </w:r>
      <w:r w:rsidRPr="00703354">
        <w:rPr>
          <w:rStyle w:val="Emphasis"/>
        </w:rPr>
        <w:t>Asia has witnessed a substantial reduction in the number of major and minor inter-state wars</w:t>
      </w:r>
      <w:r w:rsidRPr="00703354">
        <w:t>. After reaching a peak in the 1970s, major inter-state war has declined in number, frequency, and intensity measured in terms of battle deaths. From 1979 to 2014, there were only two major inter-state wars compared to 13 in 1945 to 1979. Connected to earlier wars, the nature, purpose, scope, and outcome of these wars since 1979 reinforce rather than undermine my central claim that Asia has witnessed substantial decline in major wars.6 </w:t>
      </w:r>
      <w:proofErr w:type="gramStart"/>
      <w:r w:rsidRPr="00703354">
        <w:t>It</w:t>
      </w:r>
      <w:proofErr w:type="gramEnd"/>
      <w:r w:rsidRPr="00703354">
        <w:t xml:space="preserve"> has even enjoyed a long period of peace, comparable in duration, nature, and complexity to the “long peace” of the Cold War in Europe.7</w:t>
      </w:r>
    </w:p>
    <w:p w:rsidR="006371BA" w:rsidRPr="00703354" w:rsidRDefault="006371BA" w:rsidP="006371BA">
      <w:r w:rsidRPr="00703354">
        <w:rPr>
          <w:rStyle w:val="StyleUnderline"/>
        </w:rPr>
        <w:t xml:space="preserve">Second, </w:t>
      </w:r>
      <w:r w:rsidRPr="00703354">
        <w:rPr>
          <w:rStyle w:val="Emphasis"/>
        </w:rPr>
        <w:t>the long peace in Asia will continue in the foreseeable future</w:t>
      </w:r>
      <w:r w:rsidRPr="00703354">
        <w:rPr>
          <w:rStyle w:val="StyleUnderline"/>
        </w:rPr>
        <w:t>. Entrenched conflicts will likely remain unresolved</w:t>
      </w:r>
      <w:r w:rsidRPr="00703354">
        <w:t xml:space="preserve"> with a few becoming even more acute. The Asian strategic environment will become more complex with growing economic interdependence, cross-cutting links, and some new security challenges. And, armed clashes cannot be ruled out. </w:t>
      </w:r>
      <w:r w:rsidRPr="00703354">
        <w:rPr>
          <w:rStyle w:val="Emphasis"/>
        </w:rPr>
        <w:t>Nevertheless, major war in Asia is unlikely in the coming decade or two</w:t>
      </w:r>
      <w:r w:rsidRPr="00703354">
        <w:t>. I made these claims about a decade ago.8 I am now even more convinced and set them out in this article to balance the growing chorus—now, also in Asia—of conflict and war in Asia.</w:t>
      </w:r>
    </w:p>
    <w:p w:rsidR="006371BA" w:rsidRPr="00703354" w:rsidRDefault="006371BA" w:rsidP="006371BA">
      <w:r w:rsidRPr="00703354">
        <w:rPr>
          <w:rStyle w:val="StyleUnderline"/>
        </w:rPr>
        <w:t>What explains the substantial decline in the frequency of major war in Asia</w:t>
      </w:r>
      <w:r w:rsidRPr="00703354">
        <w:t xml:space="preserve"> and the claim that the inter-state peace that has endured in Asia since 1979 will continue in the foreseeable future? These are the central questions animating this article, which advances three related arguments:</w:t>
      </w:r>
    </w:p>
    <w:p w:rsidR="006371BA" w:rsidRPr="00703354" w:rsidRDefault="006371BA" w:rsidP="006371BA">
      <w:pPr>
        <w:rPr>
          <w:rStyle w:val="Emphasis"/>
        </w:rPr>
      </w:pPr>
      <w:r w:rsidRPr="00703354">
        <w:t xml:space="preserve">1. </w:t>
      </w:r>
      <w:r w:rsidRPr="00703354">
        <w:rPr>
          <w:rStyle w:val="StyleUnderline"/>
        </w:rPr>
        <w:t xml:space="preserve">Decline in the number and intensity of inter-state wars in Asia since 1979 is due largely to the growing </w:t>
      </w:r>
      <w:r w:rsidRPr="00703354">
        <w:rPr>
          <w:rStyle w:val="Emphasis"/>
        </w:rPr>
        <w:t>legitimacy</w:t>
      </w:r>
      <w:r w:rsidRPr="00703354">
        <w:rPr>
          <w:rStyle w:val="StyleUnderline"/>
        </w:rPr>
        <w:t xml:space="preserve"> of the Asian political map, rising nationalism, focus on</w:t>
      </w:r>
      <w:r w:rsidRPr="00703354">
        <w:t xml:space="preserve"> and success in </w:t>
      </w:r>
      <w:r w:rsidRPr="00703354">
        <w:rPr>
          <w:rStyle w:val="Emphasis"/>
        </w:rPr>
        <w:t>economic growth</w:t>
      </w:r>
      <w:r w:rsidRPr="00703354">
        <w:rPr>
          <w:rStyle w:val="StyleUnderline"/>
        </w:rPr>
        <w:t xml:space="preserve">, and the development of </w:t>
      </w:r>
      <w:r w:rsidRPr="00703354">
        <w:rPr>
          <w:rStyle w:val="Emphasis"/>
        </w:rPr>
        <w:t>effective deterrence</w:t>
      </w:r>
      <w:r w:rsidRPr="00703354">
        <w:rPr>
          <w:rStyle w:val="StyleUnderline"/>
        </w:rPr>
        <w:t xml:space="preserve"> in relevant dyads</w:t>
      </w:r>
      <w:r w:rsidRPr="00703354">
        <w:t xml:space="preserve">. Together, </w:t>
      </w:r>
      <w:r w:rsidRPr="00703354">
        <w:rPr>
          <w:rStyle w:val="Emphasis"/>
        </w:rPr>
        <w:t>these developments reduced the salience as well as altered the role of force</w:t>
      </w:r>
      <w:r w:rsidRPr="00703354">
        <w:t xml:space="preserve">, more specifically war, </w:t>
      </w:r>
      <w:r w:rsidRPr="00703354">
        <w:rPr>
          <w:rStyle w:val="Emphasis"/>
        </w:rPr>
        <w:t>in the international politics of Asia.</w:t>
      </w:r>
    </w:p>
    <w:p w:rsidR="006371BA" w:rsidRPr="00703354" w:rsidRDefault="006371BA" w:rsidP="006371BA">
      <w:r w:rsidRPr="00703354">
        <w:t xml:space="preserve">2. </w:t>
      </w:r>
      <w:r w:rsidRPr="00703354">
        <w:rPr>
          <w:rStyle w:val="Emphasis"/>
        </w:rPr>
        <w:t>Factors that underpinned the decreasing frequency of inter-state war will continue to be salient in the foreseeable future</w:t>
      </w:r>
      <w:r w:rsidRPr="00703354">
        <w:t xml:space="preserve"> and sustain the long peace in Asia. A development that could substantially alter the strategic environment would be a shift in military technology and strategy from deterrence to offense. Such a shift would make war more costly, but also restore it as a rational instrument of policy in pursuit of certain political objectives.</w:t>
      </w:r>
    </w:p>
    <w:p w:rsidR="00F56E4E" w:rsidRPr="00703354" w:rsidRDefault="006371BA" w:rsidP="006371BA">
      <w:r w:rsidRPr="00703354">
        <w:t xml:space="preserve">3. </w:t>
      </w:r>
      <w:r w:rsidRPr="00703354">
        <w:rPr>
          <w:rStyle w:val="StyleUnderline"/>
        </w:rPr>
        <w:t>The international peace that has prevailed in Asia</w:t>
      </w:r>
      <w:r w:rsidRPr="00703354">
        <w:t xml:space="preserve">, as in Europe during the Cold War, </w:t>
      </w:r>
      <w:r w:rsidRPr="00703354">
        <w:rPr>
          <w:rStyle w:val="StyleUnderline"/>
        </w:rPr>
        <w:t>is of the minimal type</w:t>
      </w:r>
      <w:r w:rsidRPr="00703354">
        <w:t xml:space="preserve"> (</w:t>
      </w:r>
      <w:r w:rsidRPr="00703354">
        <w:rPr>
          <w:rStyle w:val="StyleUnderline"/>
        </w:rPr>
        <w:t>absence of major war but not devoid of competition, conflict, minor war, and military incidents</w:t>
      </w:r>
      <w:r w:rsidRPr="00703354">
        <w:t xml:space="preserve">). </w:t>
      </w:r>
      <w:r w:rsidRPr="00703354">
        <w:rPr>
          <w:rStyle w:val="Emphasis"/>
        </w:rPr>
        <w:t>That is unlikely to change in the foreseeable future.</w:t>
      </w:r>
      <w:r w:rsidRPr="00703354">
        <w:t xml:space="preserve"> Stronger peace would require resolution of outstanding disputes, which appears unlikely.</w:t>
      </w:r>
    </w:p>
    <w:p w:rsidR="00F56E4E" w:rsidRPr="00703354" w:rsidRDefault="00F56E4E" w:rsidP="00F56E4E">
      <w:pPr>
        <w:pStyle w:val="Heading4"/>
      </w:pPr>
      <w:r w:rsidRPr="00703354">
        <w:t>Asian conflict isn’t inevitable</w:t>
      </w:r>
    </w:p>
    <w:p w:rsidR="00F56E4E" w:rsidRPr="00703354" w:rsidRDefault="00F56E4E" w:rsidP="00F56E4E">
      <w:pPr>
        <w:rPr>
          <w:rStyle w:val="Style13ptBold"/>
        </w:rPr>
      </w:pPr>
      <w:proofErr w:type="spellStart"/>
      <w:r w:rsidRPr="00703354">
        <w:rPr>
          <w:rStyle w:val="Style13ptBold"/>
        </w:rPr>
        <w:t>Hunzeker</w:t>
      </w:r>
      <w:proofErr w:type="spellEnd"/>
      <w:r w:rsidRPr="00703354">
        <w:rPr>
          <w:rStyle w:val="Style13ptBold"/>
        </w:rPr>
        <w:t xml:space="preserve">, Princeton University Postdoctoral Fellow, 14 </w:t>
      </w:r>
    </w:p>
    <w:p w:rsidR="00F56E4E" w:rsidRPr="00703354" w:rsidRDefault="00F56E4E" w:rsidP="00F56E4E">
      <w:r w:rsidRPr="00703354">
        <w:t>[Michael, 7-11-14, "Why the Next ‘Great War’ Won’t Happen on China’s Doorstep," Defense One, www.defenseone.com/ideas/2014/07/why-next-great-war-wont-happen-chinas-doorstep/88549/, accessed 9-28-15, PAC]</w:t>
      </w:r>
    </w:p>
    <w:p w:rsidR="00F56E4E" w:rsidRPr="00703354" w:rsidRDefault="00F56E4E" w:rsidP="00F56E4E">
      <w:r w:rsidRPr="00703354">
        <w:rPr>
          <w:rStyle w:val="StyleUnderline"/>
        </w:rPr>
        <w:t>Historical analogies</w:t>
      </w:r>
      <w:r w:rsidRPr="00703354">
        <w:t xml:space="preserve"> such as these </w:t>
      </w:r>
      <w:r w:rsidRPr="00703354">
        <w:rPr>
          <w:rStyle w:val="StyleUnderline"/>
        </w:rPr>
        <w:t>are</w:t>
      </w:r>
      <w:r w:rsidRPr="00703354">
        <w:t xml:space="preserve"> understandably </w:t>
      </w:r>
      <w:r w:rsidRPr="00703354">
        <w:rPr>
          <w:rStyle w:val="StyleUnderline"/>
        </w:rPr>
        <w:t>seductive</w:t>
      </w:r>
      <w:r w:rsidRPr="00703354">
        <w:t xml:space="preserve">. They make complex issues seem simple. </w:t>
      </w:r>
      <w:r w:rsidRPr="00703354">
        <w:rPr>
          <w:rStyle w:val="Emphasis"/>
        </w:rPr>
        <w:t>However, they are also deeply misleading, drawing parallels that don’t exist</w:t>
      </w:r>
      <w:r w:rsidRPr="00703354">
        <w:t xml:space="preserve"> from a story that didn’t happen. History is not destined to repeat itself, unless those in power create self-fulfilling prophesies by drawing from the wrong lessons.</w:t>
      </w:r>
    </w:p>
    <w:p w:rsidR="00F56E4E" w:rsidRPr="00703354" w:rsidRDefault="00F56E4E" w:rsidP="00F56E4E">
      <w:pPr>
        <w:rPr>
          <w:rStyle w:val="StyleUnderline"/>
        </w:rPr>
      </w:pPr>
      <w:r w:rsidRPr="00703354">
        <w:t xml:space="preserve">The first problem with using the “2014 is 1914” analogy is that it doesn’t even get the present right. In all the ways that matter, </w:t>
      </w:r>
      <w:r w:rsidRPr="00703354">
        <w:rPr>
          <w:rStyle w:val="Emphasis"/>
        </w:rPr>
        <w:t>the Asia-Pacific region of today is unlike Europe a century ago</w:t>
      </w:r>
      <w:r w:rsidRPr="00703354">
        <w:rPr>
          <w:rStyle w:val="StyleUnderline"/>
        </w:rPr>
        <w:t>. Although some international relations theorists point to overarching similarities</w:t>
      </w:r>
      <w:r w:rsidRPr="00703354">
        <w:t xml:space="preserve"> – China is a rising power seeking to reassert regional dominance and the U.S. is a great power with a preference for the status quo – </w:t>
      </w:r>
      <w:r w:rsidRPr="00703354">
        <w:rPr>
          <w:rStyle w:val="StyleUnderline"/>
        </w:rPr>
        <w:t>the specific parallels simply aren’t there.</w:t>
      </w:r>
    </w:p>
    <w:p w:rsidR="00F56E4E" w:rsidRPr="00703354" w:rsidRDefault="00F56E4E" w:rsidP="00F56E4E">
      <w:r w:rsidRPr="00703354">
        <w:rPr>
          <w:rStyle w:val="StyleUnderline"/>
        </w:rPr>
        <w:t>Asia</w:t>
      </w:r>
      <w:r w:rsidRPr="00703354">
        <w:t xml:space="preserve"> today </w:t>
      </w:r>
      <w:r w:rsidRPr="00703354">
        <w:rPr>
          <w:rStyle w:val="StyleUnderline"/>
        </w:rPr>
        <w:t>lacks 1914 Europe’s competing webs of rigid alliances</w:t>
      </w:r>
      <w:r w:rsidRPr="00703354">
        <w:t>. There is no Serbia-</w:t>
      </w:r>
      <w:proofErr w:type="spellStart"/>
      <w:r w:rsidRPr="00703354">
        <w:t>esque</w:t>
      </w:r>
      <w:proofErr w:type="spellEnd"/>
      <w:r w:rsidRPr="00703354">
        <w:t xml:space="preserve"> regime yearning to carve an ethnically unified nation-state out of existing political boundaries. </w:t>
      </w:r>
      <w:r w:rsidRPr="00703354">
        <w:rPr>
          <w:rStyle w:val="StyleUnderline"/>
        </w:rPr>
        <w:t>China is not encircled</w:t>
      </w:r>
      <w:r w:rsidRPr="00703354">
        <w:t xml:space="preserve"> (the protestations of some of its military planners notwithstanding), nor does an insane monarch lead it. </w:t>
      </w:r>
      <w:r w:rsidRPr="00703354">
        <w:rPr>
          <w:rStyle w:val="Emphasis"/>
        </w:rPr>
        <w:t>Asia is not swept up in a “Cult of the Offensive” – the shared belief that military technology makes it easier to attack than to defend</w:t>
      </w:r>
      <w:r w:rsidRPr="00703354">
        <w:t xml:space="preserve">. If anything, </w:t>
      </w:r>
      <w:r w:rsidRPr="00703354">
        <w:rPr>
          <w:rStyle w:val="StyleUnderline"/>
        </w:rPr>
        <w:t xml:space="preserve">Beijing’s acquisition of anti-access/area denial weapons systems has </w:t>
      </w:r>
      <w:r w:rsidRPr="00703354">
        <w:rPr>
          <w:rStyle w:val="StyleUnderline"/>
        </w:rPr>
        <w:lastRenderedPageBreak/>
        <w:t>convinced most strategists that defenders hold the upper hand. Globalized trade and production chains have increased the economic costs of war</w:t>
      </w:r>
      <w:r w:rsidRPr="00703354">
        <w:t>. And finally, for better or worse, we now live in a nuclear world.</w:t>
      </w:r>
    </w:p>
    <w:p w:rsidR="00F56E4E" w:rsidRPr="00703354" w:rsidRDefault="00F56E4E" w:rsidP="00F56E4E">
      <w:pPr>
        <w:rPr>
          <w:rStyle w:val="StyleUnderline"/>
          <w:sz w:val="16"/>
          <w:u w:val="none"/>
        </w:rPr>
      </w:pPr>
      <w:r w:rsidRPr="00703354">
        <w:rPr>
          <w:rStyle w:val="StyleUnderline"/>
        </w:rPr>
        <w:t>Nuclear deterrence makes unilateral aggression much riskier for China</w:t>
      </w:r>
      <w:r w:rsidRPr="00703354">
        <w:t xml:space="preserve"> than it ever was for Germany. </w:t>
      </w:r>
      <w:r w:rsidRPr="00703354">
        <w:rPr>
          <w:rStyle w:val="Emphasis"/>
        </w:rPr>
        <w:t>Conversely, if the nuclear balance were tipped</w:t>
      </w:r>
      <w:r w:rsidRPr="00703354">
        <w:rPr>
          <w:rStyle w:val="StyleUnderline"/>
        </w:rPr>
        <w:t xml:space="preserve"> by Japan, South Korea or</w:t>
      </w:r>
      <w:r w:rsidRPr="00703354">
        <w:t xml:space="preserve"> – even more problematically – </w:t>
      </w:r>
      <w:r w:rsidRPr="00703354">
        <w:rPr>
          <w:rStyle w:val="StyleUnderline"/>
        </w:rPr>
        <w:t>Taiwan acquiring nuclear weapons, the region would likely become far more volatile than pre-war Europe</w:t>
      </w:r>
      <w:r w:rsidRPr="00703354">
        <w:t>. In either case, nuclear weapons render the parallel obsolete.</w:t>
      </w:r>
    </w:p>
    <w:p w:rsidR="00F56E4E" w:rsidRPr="00703354" w:rsidRDefault="00F56E4E" w:rsidP="00F56E4E">
      <w:pPr>
        <w:pStyle w:val="Heading4"/>
      </w:pPr>
      <w:r w:rsidRPr="00703354">
        <w:t>Asia is stable – few remaining territorial disputes, economic growth, and defensive dominance ensure lack of future conflict</w:t>
      </w:r>
    </w:p>
    <w:p w:rsidR="00F56E4E" w:rsidRPr="00703354" w:rsidRDefault="00F56E4E" w:rsidP="00F56E4E">
      <w:pPr>
        <w:rPr>
          <w:rStyle w:val="Style13ptBold"/>
        </w:rPr>
      </w:pPr>
      <w:proofErr w:type="spellStart"/>
      <w:r w:rsidRPr="00703354">
        <w:rPr>
          <w:rStyle w:val="Style13ptBold"/>
        </w:rPr>
        <w:t>Alagappa</w:t>
      </w:r>
      <w:proofErr w:type="spellEnd"/>
      <w:r w:rsidRPr="00703354">
        <w:rPr>
          <w:rStyle w:val="Style13ptBold"/>
        </w:rPr>
        <w:t xml:space="preserve">, Carnegie Endowment Asia Program Senior Associate, 14 </w:t>
      </w:r>
    </w:p>
    <w:p w:rsidR="00F56E4E" w:rsidRPr="00703354" w:rsidRDefault="00F56E4E" w:rsidP="00F56E4E">
      <w:r w:rsidRPr="00703354">
        <w:t>[</w:t>
      </w:r>
      <w:proofErr w:type="spellStart"/>
      <w:r w:rsidRPr="00703354">
        <w:t>Muthiah</w:t>
      </w:r>
      <w:proofErr w:type="spellEnd"/>
      <w:r w:rsidRPr="00703354">
        <w:t xml:space="preserve">, 12-19-14, "International Peace in Asia: Will it </w:t>
      </w:r>
      <w:proofErr w:type="gramStart"/>
      <w:r w:rsidRPr="00703354">
        <w:t>Endure</w:t>
      </w:r>
      <w:proofErr w:type="gramEnd"/>
      <w:r w:rsidRPr="00703354">
        <w:t>?" Carnegie Endowment for International Peace, carnegieendowment.org/2014/12/19/international-peace-in-asia-will-it-endure, accessed 9-28-15, PAC]</w:t>
      </w:r>
    </w:p>
    <w:p w:rsidR="00F56E4E" w:rsidRPr="00703354" w:rsidRDefault="00F56E4E" w:rsidP="00F56E4E">
      <w:r w:rsidRPr="00703354">
        <w:rPr>
          <w:rStyle w:val="StyleUnderline"/>
        </w:rPr>
        <w:t>Growing international legitimacy, economic development, and greater state capacity explain the declining utility of war as an instrument of state policy</w:t>
      </w:r>
      <w:r w:rsidRPr="00703354">
        <w:t xml:space="preserve"> and the reduced frequency of war </w:t>
      </w:r>
      <w:r w:rsidRPr="00703354">
        <w:rPr>
          <w:rStyle w:val="StyleUnderline"/>
        </w:rPr>
        <w:t>in Asia</w:t>
      </w:r>
      <w:r w:rsidRPr="00703354">
        <w:t xml:space="preserve">. The Asian political map was highly uncertain in the early post-1945 era, but, before long, some contestations were resolved through war or negotiations. The international legitimacy of Malaysia, Singapore, Bangladesh, and unified Vietnam, and the independence of Cambodia, Laos, and East Timor, which were previously contested, became more accepted. Concurrently, the internal legitimacy of political systems and governments became stronger. </w:t>
      </w:r>
      <w:r w:rsidRPr="00703354">
        <w:rPr>
          <w:rStyle w:val="StyleUnderline"/>
        </w:rPr>
        <w:t>Contestations by communist parties in Malaysia, Thailand, and Indonesia weakened and then terminated. Democratic governments replaced authoritarian ones in South Korea and Taiwan</w:t>
      </w:r>
      <w:r w:rsidRPr="00703354">
        <w:t xml:space="preserve">. </w:t>
      </w:r>
      <w:r w:rsidRPr="00703354">
        <w:rPr>
          <w:rStyle w:val="Emphasis"/>
        </w:rPr>
        <w:t>The growing international and domestic legitimacy of Taiwan “normalized” one stalemate, as the enduring division of the Korean Peninsula did another</w:t>
      </w:r>
      <w:r w:rsidRPr="00703354">
        <w:t xml:space="preserve">. A few countries may still disappear. A few new countries may appear as a consequence of internal contestation. A small number of countries may experience territorial change. Yet, over time </w:t>
      </w:r>
      <w:r w:rsidRPr="00703354">
        <w:rPr>
          <w:rStyle w:val="Emphasis"/>
        </w:rPr>
        <w:t>the Asian political map has stabilized</w:t>
      </w:r>
      <w:r w:rsidRPr="00703354">
        <w:rPr>
          <w:rStyle w:val="StyleUnderline"/>
        </w:rPr>
        <w:t xml:space="preserve">. International recognition along with rising nationalism and growing state capacity increased national resilience. </w:t>
      </w:r>
      <w:r w:rsidRPr="00703354">
        <w:rPr>
          <w:rStyle w:val="Emphasis"/>
        </w:rPr>
        <w:t>Invasions, conquests and domination through war became politically, diplomatically, and economically costly and normatively unacceptable</w:t>
      </w:r>
      <w:r w:rsidRPr="00703354">
        <w:t>. Asian countries became more secure. Their international survival was no longer in question. The survival of even small countries like Brunei was assured.</w:t>
      </w:r>
    </w:p>
    <w:p w:rsidR="00F56E4E" w:rsidRPr="00703354" w:rsidRDefault="00F56E4E" w:rsidP="00F56E4E">
      <w:r w:rsidRPr="00703354">
        <w:rPr>
          <w:rStyle w:val="StyleUnderline"/>
        </w:rPr>
        <w:t>Beginning with Japan and the Newly Industrializing Economies</w:t>
      </w:r>
      <w:r w:rsidRPr="00703354">
        <w:t xml:space="preserve"> (South Korea, Taiwan, Hong Kong, and Singapore), </w:t>
      </w:r>
      <w:r w:rsidRPr="00703354">
        <w:rPr>
          <w:rStyle w:val="StyleUnderline"/>
        </w:rPr>
        <w:t>Asian countries, embracing the capitalist path</w:t>
      </w:r>
      <w:r w:rsidRPr="00703354">
        <w:t xml:space="preserve"> and participating in regional and global economies, </w:t>
      </w:r>
      <w:r w:rsidRPr="00703354">
        <w:rPr>
          <w:rStyle w:val="Emphasis"/>
        </w:rPr>
        <w:t>experienced rapid economic growth,</w:t>
      </w:r>
      <w:r w:rsidRPr="00703354">
        <w:t xml:space="preserve"> which later spread to other countries including the ASEAN 5, China and India. </w:t>
      </w:r>
      <w:r w:rsidRPr="00703354">
        <w:rPr>
          <w:rStyle w:val="StyleUnderline"/>
        </w:rPr>
        <w:t>Focus on economic development required a peaceful, stable, and cooperative international environment that made war costly</w:t>
      </w:r>
      <w:r w:rsidRPr="00703354">
        <w:t xml:space="preserve">. It also strengthened state capacity, including the administrative and physical reach of the state, and contributed to greater national resilience, leaving states less vulnerable to external intervention. Successful economic growth enabled greater allocations for military modernization and strong deterrent capabilities against external threats to sovereignty. </w:t>
      </w:r>
      <w:r w:rsidRPr="00703354">
        <w:rPr>
          <w:rStyle w:val="StyleUnderline"/>
        </w:rPr>
        <w:t>Those confronting superior adversaries have chosen to develop their own capabilities</w:t>
      </w:r>
      <w:r w:rsidRPr="00703354">
        <w:t xml:space="preserve">, including nuclear weapons, ballistic missiles, and cyber know-how, </w:t>
      </w:r>
      <w:r w:rsidRPr="00703354">
        <w:rPr>
          <w:rStyle w:val="StyleUnderline"/>
        </w:rPr>
        <w:t>to ally with external powers like the United States, or to engage all major powers to ensure a power balance</w:t>
      </w:r>
      <w:r w:rsidRPr="00703354">
        <w:t xml:space="preserve"> and prevent domination of the sub-region by any single power. Deterrence has stalemated acute conflicts (China-Taiwan, India-Pakistan, North-South Korea), preventing war.</w:t>
      </w:r>
    </w:p>
    <w:p w:rsidR="00F56E4E" w:rsidRPr="00703354" w:rsidRDefault="00F56E4E" w:rsidP="006371BA">
      <w:pPr>
        <w:rPr>
          <w:b/>
          <w:u w:val="single"/>
        </w:rPr>
      </w:pPr>
      <w:r w:rsidRPr="00703354">
        <w:t xml:space="preserve">Increasingly, </w:t>
      </w:r>
      <w:r w:rsidRPr="00703354">
        <w:rPr>
          <w:rStyle w:val="Emphasis"/>
        </w:rPr>
        <w:t>deterrence</w:t>
      </w:r>
      <w:r w:rsidRPr="00703354">
        <w:t xml:space="preserve"> (conventional and nuclear) </w:t>
      </w:r>
      <w:r w:rsidRPr="00703354">
        <w:rPr>
          <w:rStyle w:val="Emphasis"/>
        </w:rPr>
        <w:t>has become the dominant strategy of nearly all Asian countries</w:t>
      </w:r>
      <w:r w:rsidRPr="00703354">
        <w:t xml:space="preserve"> (small and big) </w:t>
      </w:r>
      <w:r w:rsidRPr="00703354">
        <w:rPr>
          <w:rStyle w:val="Emphasis"/>
        </w:rPr>
        <w:t>and the mainstay of peace in Asia</w:t>
      </w:r>
      <w:r w:rsidRPr="00703354">
        <w:rPr>
          <w:rStyle w:val="StyleUnderline"/>
        </w:rPr>
        <w:t>. Although China is vastly superior to Taiwan</w:t>
      </w:r>
      <w:r w:rsidRPr="00703354">
        <w:t xml:space="preserve"> in many dimensions of power, and use of force to achieve unification remains a key element of Chinese policy, </w:t>
      </w:r>
      <w:r w:rsidRPr="00703354">
        <w:rPr>
          <w:rStyle w:val="StyleUnderline"/>
        </w:rPr>
        <w:t>it has been deterred by the international legitimacy of Taiwan, Washington’s support for Taipei, and the attendant</w:t>
      </w:r>
      <w:r w:rsidRPr="00703354">
        <w:t xml:space="preserve"> political, diplomatic, and economic </w:t>
      </w:r>
      <w:r w:rsidRPr="00703354">
        <w:rPr>
          <w:rStyle w:val="StyleUnderline"/>
        </w:rPr>
        <w:t>costs of engaging in war</w:t>
      </w:r>
      <w:r w:rsidRPr="00703354">
        <w:t xml:space="preserve">. Even if it chooses war, success is not assured. Failure would almost certainly have adverse consequences for the CCP’s domestic legitimacy and for Beijing’s international aspirations. </w:t>
      </w:r>
      <w:r w:rsidRPr="00703354">
        <w:rPr>
          <w:rStyle w:val="StyleUnderline"/>
        </w:rPr>
        <w:t>Deterrence</w:t>
      </w:r>
      <w:r w:rsidRPr="00703354">
        <w:t xml:space="preserve"> (including the development of nuclear weapons by North Korea) </w:t>
      </w:r>
      <w:r w:rsidRPr="00703354">
        <w:rPr>
          <w:rStyle w:val="StyleUnderline"/>
        </w:rPr>
        <w:t>has also prevented war on the Korean Peninsula and acted as a strong restraint in the India-Pakistan dyad.</w:t>
      </w:r>
    </w:p>
    <w:p w:rsidR="00E62E6F" w:rsidRPr="00703354" w:rsidRDefault="00E62E6F" w:rsidP="00E62E6F">
      <w:pPr>
        <w:pStyle w:val="Heading2"/>
      </w:pPr>
      <w:r w:rsidRPr="00703354">
        <w:lastRenderedPageBreak/>
        <w:t>Offense</w:t>
      </w:r>
    </w:p>
    <w:p w:rsidR="009C3254" w:rsidRPr="00703354" w:rsidRDefault="00E62E6F" w:rsidP="009C3254">
      <w:pPr>
        <w:pStyle w:val="Heading3"/>
      </w:pPr>
      <w:r w:rsidRPr="00703354">
        <w:lastRenderedPageBreak/>
        <w:t>Turn – Action =&gt; Terrorists</w:t>
      </w:r>
    </w:p>
    <w:p w:rsidR="009C3254" w:rsidRPr="00703354" w:rsidRDefault="009C3254" w:rsidP="009C3254">
      <w:pPr>
        <w:pStyle w:val="Heading4"/>
      </w:pPr>
      <w:r w:rsidRPr="00703354">
        <w:t xml:space="preserve">Turn – action in Yemen helps extremist groups grow </w:t>
      </w:r>
    </w:p>
    <w:p w:rsidR="009C3254" w:rsidRPr="00703354" w:rsidRDefault="009C3254" w:rsidP="009C3254">
      <w:pPr>
        <w:rPr>
          <w:rStyle w:val="Style13ptBold"/>
        </w:rPr>
      </w:pPr>
      <w:proofErr w:type="spellStart"/>
      <w:r w:rsidRPr="00703354">
        <w:rPr>
          <w:rStyle w:val="Style13ptBold"/>
        </w:rPr>
        <w:t>Gude</w:t>
      </w:r>
      <w:proofErr w:type="spellEnd"/>
      <w:r w:rsidRPr="00703354">
        <w:rPr>
          <w:rStyle w:val="Style13ptBold"/>
        </w:rPr>
        <w:t>, CAP national security senior fellow, 6/29</w:t>
      </w:r>
    </w:p>
    <w:p w:rsidR="009C3254" w:rsidRPr="00703354" w:rsidRDefault="009C3254" w:rsidP="009C3254">
      <w:pPr>
        <w:rPr>
          <w:rStyle w:val="Style13ptBold"/>
          <w:b w:val="0"/>
          <w:sz w:val="16"/>
        </w:rPr>
      </w:pPr>
      <w:proofErr w:type="gramStart"/>
      <w:r w:rsidRPr="00703354">
        <w:rPr>
          <w:rStyle w:val="Style13ptBold"/>
          <w:b w:val="0"/>
          <w:sz w:val="16"/>
        </w:rPr>
        <w:t>[Ken, senior fellow for National Security at American Progress.</w:t>
      </w:r>
      <w:proofErr w:type="gramEnd"/>
      <w:r w:rsidRPr="00703354">
        <w:rPr>
          <w:rStyle w:val="Style13ptBold"/>
          <w:b w:val="0"/>
          <w:sz w:val="16"/>
        </w:rPr>
        <w:t xml:space="preserve"> He also leads several of the organization’s policy initiatives and projects. 6/29/18, “The United States Sticks Its Head in the Sand on Torture in Yemen,” accessed 7/14/18, </w:t>
      </w:r>
      <w:hyperlink r:id="rId57" w:history="1">
        <w:r w:rsidRPr="00703354">
          <w:rPr>
            <w:rStyle w:val="Hyperlink"/>
          </w:rPr>
          <w:t>https://www.americanprogress.org/issues/security/news/2018/06/29/452979/united-states-sticks-head-sand-torture-yemen/</w:t>
        </w:r>
      </w:hyperlink>
      <w:r w:rsidRPr="00703354">
        <w:rPr>
          <w:rStyle w:val="Style13ptBold"/>
          <w:b w:val="0"/>
          <w:sz w:val="16"/>
        </w:rPr>
        <w:t>] GDI-ARV</w:t>
      </w:r>
    </w:p>
    <w:p w:rsidR="009C3254" w:rsidRPr="00703354" w:rsidRDefault="009C3254" w:rsidP="009C3254">
      <w:pPr>
        <w:rPr>
          <w:rStyle w:val="StyleUnderline"/>
        </w:rPr>
      </w:pPr>
      <w:r w:rsidRPr="00703354">
        <w:rPr>
          <w:rStyle w:val="StyleUnderline"/>
        </w:rPr>
        <w:t>In</w:t>
      </w:r>
      <w:r w:rsidRPr="00703354">
        <w:t xml:space="preserve"> United Arab Emirates (</w:t>
      </w:r>
      <w:r w:rsidRPr="00703354">
        <w:rPr>
          <w:rStyle w:val="StyleUnderline"/>
        </w:rPr>
        <w:t>UAE)-controlled prisons, Yemeni detainees are stripped naked, tied up, have large rocks suspended from their testicles, and raped or sodomized by wooden or steel poles. All of it is filmed by guards</w:t>
      </w:r>
      <w:r w:rsidRPr="00703354">
        <w:t xml:space="preserve">. These are some of the gruesome details in a new report from The Associated Press (AP)—a follow-up to its June 2017 report—documenting the horrific torture and abuse occurring in UAE-run prisons in Yemen. </w:t>
      </w:r>
      <w:r w:rsidRPr="00703354">
        <w:rPr>
          <w:rStyle w:val="StyleUnderline"/>
        </w:rPr>
        <w:t>The United Nations and multiple human rights organizations have also provided detailed accounts of these atrocities</w:t>
      </w:r>
      <w:r w:rsidRPr="00703354">
        <w:t xml:space="preserve">. Yet, </w:t>
      </w:r>
      <w:r w:rsidRPr="00703354">
        <w:rPr>
          <w:rStyle w:val="StyleUnderline"/>
        </w:rPr>
        <w:t>the United States maintains that it has seen “no substantiating information” to support these allegations. Given the consistency of the evidence that has now been public for a full year, this is a preposterous claim. The United States needs to get its head out of the sand regarding torture in Yemen.</w:t>
      </w:r>
    </w:p>
    <w:p w:rsidR="009C3254" w:rsidRPr="00703354" w:rsidRDefault="009C3254" w:rsidP="009C3254">
      <w:r w:rsidRPr="00703354">
        <w:t>Multiple ongoing conflicts have ravaged Yemen for years. Al-Qaida-aligned militants, known as al-Qaida in the Arabian Peninsula (AQAP), have fought an insurgent campaign against Yemeni forces since the late 2000s. In January 2015, separatist Houthi rebels toppled the Yemeni government and have since fought elements of the former government that are backed by an international Saudi Arabia- and UAE-led coalition. That conflict has exacerbated a situation the United Nations describes as the world’s “worst humanitarian crisis.” The United Nations is pursuing a cease-fire among all parties involved, which, if achieved, would be a positive step toward resolution. More needs to be done, however, to bring an end to this ever-escalating conflict.</w:t>
      </w:r>
    </w:p>
    <w:p w:rsidR="009C3254" w:rsidRPr="00703354" w:rsidRDefault="009C3254" w:rsidP="009C3254">
      <w:r w:rsidRPr="00703354">
        <w:t>The United States’ role in Yemen</w:t>
      </w:r>
    </w:p>
    <w:p w:rsidR="009C3254" w:rsidRPr="00703354" w:rsidRDefault="009C3254" w:rsidP="009C3254">
      <w:r w:rsidRPr="00703354">
        <w:rPr>
          <w:rStyle w:val="StyleUnderline"/>
        </w:rPr>
        <w:t>The United States has directly participated in the fight against AQAP since the Bush administration, partnering with the Yemeni government when it could as well as with regional partners such as the UAE.</w:t>
      </w:r>
      <w:r w:rsidRPr="00703354">
        <w:t xml:space="preserve"> </w:t>
      </w:r>
      <w:r w:rsidRPr="00703354">
        <w:rPr>
          <w:rStyle w:val="StyleUnderline"/>
        </w:rPr>
        <w:t>The United States also provides substantial military support to the Saudi and Emirati war against the Houthis</w:t>
      </w:r>
      <w:r w:rsidRPr="00703354">
        <w:t>—and given the contribution this war has had on the grave humanitarian crisis in Yemen, U.S. military support for the Saudi-UAE coalition has drawn considerable congressional concern.</w:t>
      </w:r>
    </w:p>
    <w:p w:rsidR="009C3254" w:rsidRPr="00703354" w:rsidRDefault="009C3254" w:rsidP="009C3254">
      <w:pPr>
        <w:rPr>
          <w:rStyle w:val="StyleUnderline"/>
        </w:rPr>
      </w:pPr>
      <w:r w:rsidRPr="00703354">
        <w:rPr>
          <w:rStyle w:val="StyleUnderline"/>
        </w:rPr>
        <w:t>Based on its extensive investigation in Yemen, the AP reported that the UAE has “swept up hundreds of Yemeni men into a network of at least 18 hidden prisons … on suspicion of being al-Qaida or Islamic State militants.”</w:t>
      </w:r>
      <w:r w:rsidRPr="00703354">
        <w:t xml:space="preserve"> The tortured and abused detainees are not being held as part of the Saudi-UAE war against the Houthis but rather in connection to the counterterrorism mission in Yemen—in which the United States is a direct </w:t>
      </w:r>
      <w:proofErr w:type="gramStart"/>
      <w:r w:rsidRPr="00703354">
        <w:t>participant</w:t>
      </w:r>
      <w:proofErr w:type="gramEnd"/>
      <w:r w:rsidRPr="00703354">
        <w:t xml:space="preserve">. </w:t>
      </w:r>
      <w:r w:rsidRPr="00703354">
        <w:rPr>
          <w:rStyle w:val="StyleUnderline"/>
        </w:rPr>
        <w:t>Though there have been no accusations that U.S. personnel are directly involved in the torture and abuse of the Yemeni detainees, the United States acknowledged that “American forces receive intelligence from UAE partners and have participated in interrogations in Yemen.”</w:t>
      </w:r>
    </w:p>
    <w:p w:rsidR="009C3254" w:rsidRPr="00703354" w:rsidRDefault="009C3254" w:rsidP="009C3254">
      <w:r w:rsidRPr="00703354">
        <w:t>In June 2017, Human Rights Watch discovered that among “49 people, including four children, who [had] been arbitrarily detained or forcibly disappeared … some detainees had been abused or tortured” in Yemen. A panel of international experts on Yemen—including one American—investigating the situation pursuant to a U.N. Security Council resolution reported in January 2018 that UAE forces were responsible for torture, “including beatings, electrocution, constrained suspension and imprisonment in a metal cell (‘the cage’) in the sun.”</w:t>
      </w:r>
    </w:p>
    <w:p w:rsidR="009C3254" w:rsidRPr="00703354" w:rsidRDefault="009C3254" w:rsidP="009C3254">
      <w:r w:rsidRPr="00703354">
        <w:t xml:space="preserve">Following the initial revelations in June 2017, Sens. John McCain (R-AZ) and Jack Reed (D-RI)—the chair and ranking member of the Senate Committee on Armed Services, respectively—sent a letter to Defense Secretary James </w:t>
      </w:r>
      <w:proofErr w:type="spellStart"/>
      <w:r w:rsidRPr="00703354">
        <w:t>Mattis</w:t>
      </w:r>
      <w:proofErr w:type="spellEnd"/>
      <w:r w:rsidRPr="00703354">
        <w:t xml:space="preserve"> requesting an investigation into the abuses, “including U.S. support to the Emirati and Yemeni partner forces that were purportedly involved.” Two months later, numerous human rights organizations sent a joint letter to Secretary </w:t>
      </w:r>
      <w:proofErr w:type="spellStart"/>
      <w:r w:rsidRPr="00703354">
        <w:t>Mattis</w:t>
      </w:r>
      <w:proofErr w:type="spellEnd"/>
      <w:r w:rsidRPr="00703354">
        <w:t xml:space="preserve"> and then-CIA Director Mike Pompeo calling for a broad investigation of these incidents and requesting that any information transmitted to Congress on this issue also be made public.</w:t>
      </w:r>
    </w:p>
    <w:p w:rsidR="009C3254" w:rsidRPr="00703354" w:rsidRDefault="009C3254" w:rsidP="009C3254">
      <w:r w:rsidRPr="00703354">
        <w:t>Despite these requests, the only public statements or information from the U.S. government concerning these allegations have been denials. That is simply unacceptable.</w:t>
      </w:r>
    </w:p>
    <w:p w:rsidR="009C3254" w:rsidRPr="00703354" w:rsidRDefault="009C3254" w:rsidP="009C3254">
      <w:r w:rsidRPr="00703354">
        <w:t xml:space="preserve">President Donald </w:t>
      </w:r>
      <w:r w:rsidRPr="00703354">
        <w:rPr>
          <w:rStyle w:val="StyleUnderline"/>
        </w:rPr>
        <w:t>Trump has repeatedly and explicitly called for the United States to return to torturing detainees in the fight against terrorist groups, even proposing to use torture techniques more severe than those the United States employed during the Bush administration</w:t>
      </w:r>
      <w:r w:rsidRPr="00703354">
        <w:t xml:space="preserve">. This past May, </w:t>
      </w:r>
      <w:r w:rsidRPr="00703354">
        <w:rPr>
          <w:rStyle w:val="StyleUnderline"/>
        </w:rPr>
        <w:t xml:space="preserve">the U.S. Senate narrowly confirmed Gina </w:t>
      </w:r>
      <w:proofErr w:type="spellStart"/>
      <w:r w:rsidRPr="00703354">
        <w:rPr>
          <w:rStyle w:val="StyleUnderline"/>
        </w:rPr>
        <w:t>Haspel</w:t>
      </w:r>
      <w:proofErr w:type="spellEnd"/>
      <w:r w:rsidRPr="00703354">
        <w:rPr>
          <w:rStyle w:val="StyleUnderline"/>
        </w:rPr>
        <w:t xml:space="preserve"> to head the CIA—despite evidence that she was directly involved in the Bush administration’s torture policies and the efforts to cover it up.</w:t>
      </w:r>
      <w:r w:rsidRPr="00703354">
        <w:t xml:space="preserve"> Although </w:t>
      </w:r>
      <w:proofErr w:type="spellStart"/>
      <w:r w:rsidRPr="00703354">
        <w:t>Haspel</w:t>
      </w:r>
      <w:proofErr w:type="spellEnd"/>
      <w:r w:rsidRPr="00703354">
        <w:t xml:space="preserve"> pledged in her confirmation hearing to refuse any orders to resume torture, her promise would mean little if the United States then overlooked credible allegations of torture occurring under its partner nations’ watch.</w:t>
      </w:r>
    </w:p>
    <w:p w:rsidR="009C3254" w:rsidRPr="00703354" w:rsidRDefault="009C3254" w:rsidP="009C3254">
      <w:r w:rsidRPr="00703354">
        <w:rPr>
          <w:rStyle w:val="StyleUnderline"/>
        </w:rPr>
        <w:lastRenderedPageBreak/>
        <w:t>The Bush administration’s horrific torture tactics severely damaged the security of the United States. As a former U.S. military interrogator wrote, “the No. 1 reason foreign fighters flocked [to Iraq] to fight were the abuses carried out at Abu Ghraib and Guantanamo.”</w:t>
      </w:r>
      <w:r w:rsidRPr="00703354">
        <w:t xml:space="preserve"> He also noted that “at least half of our losses and casualties in that country have come at the hands of foreigners who joined the fray because of our program of detainee abuse.” The United States should learn from—not aggressively reinstate—failed tactics of the past.</w:t>
      </w:r>
    </w:p>
    <w:p w:rsidR="009C3254" w:rsidRPr="00703354" w:rsidRDefault="009C3254" w:rsidP="009C3254">
      <w:r w:rsidRPr="00703354">
        <w:t>If the AP, U.N. experts, and human rights groups can uncover this scale of UAE-led torture and abuse of Yemenis, the only way the Defense Department could not have found any supporting evidence is if it didn’t even try. The department must be forced to do so—now. The House version of the National Defense Authorization Act (NDAA) includes a provision requiring the Defense Department to conduct a thorough review of these allegations and to report the results to Congress and the American people. That or a similar provision must be included in the final version of the NDAA.</w:t>
      </w:r>
    </w:p>
    <w:p w:rsidR="009C3254" w:rsidRPr="00703354" w:rsidRDefault="009C3254" w:rsidP="009C3254">
      <w:pPr>
        <w:rPr>
          <w:rStyle w:val="StyleUnderline"/>
        </w:rPr>
      </w:pPr>
      <w:r w:rsidRPr="00703354">
        <w:rPr>
          <w:rStyle w:val="StyleUnderline"/>
        </w:rPr>
        <w:t xml:space="preserve">Torture is immoral, illegal, and counterproductive. It’s time for the United States to stop the UAE from torturing Yemeni detainees—or risk repeating the catastrophe of Abu Ghraib that only emboldened our enemies and cost American lives. </w:t>
      </w:r>
    </w:p>
    <w:p w:rsidR="00BE0EC2" w:rsidRPr="00703354" w:rsidRDefault="00BE0EC2" w:rsidP="00BE0EC2">
      <w:pPr>
        <w:pStyle w:val="Heading3"/>
      </w:pPr>
      <w:r w:rsidRPr="00703354">
        <w:lastRenderedPageBreak/>
        <w:t>Counterterrorism Bad</w:t>
      </w:r>
    </w:p>
    <w:p w:rsidR="00BE0EC2" w:rsidRPr="00703354" w:rsidRDefault="00BE0EC2" w:rsidP="00BE0EC2">
      <w:pPr>
        <w:pStyle w:val="Heading4"/>
      </w:pPr>
      <w:r w:rsidRPr="00703354">
        <w:t xml:space="preserve">US intervention is the problem, not the solution – empirics prove that using conventional military force against guerilla groups only exacerbates the instability that allowed those groups to be created </w:t>
      </w:r>
    </w:p>
    <w:p w:rsidR="00BE0EC2" w:rsidRPr="00703354" w:rsidRDefault="00BE0EC2" w:rsidP="00BE0EC2">
      <w:pPr>
        <w:rPr>
          <w:rStyle w:val="Style13ptBold"/>
        </w:rPr>
      </w:pPr>
      <w:r w:rsidRPr="00703354">
        <w:rPr>
          <w:rStyle w:val="Style13ptBold"/>
        </w:rPr>
        <w:t xml:space="preserve">Thrall &amp; </w:t>
      </w:r>
      <w:proofErr w:type="spellStart"/>
      <w:r w:rsidRPr="00703354">
        <w:rPr>
          <w:rStyle w:val="Style13ptBold"/>
        </w:rPr>
        <w:t>Goepner</w:t>
      </w:r>
      <w:proofErr w:type="spellEnd"/>
      <w:r w:rsidRPr="00703354">
        <w:rPr>
          <w:rStyle w:val="Style13ptBold"/>
        </w:rPr>
        <w:t>, CATO institute defense/foreign policy senior fellow &amp; adjunct scholar, 17</w:t>
      </w:r>
    </w:p>
    <w:p w:rsidR="00BE0EC2" w:rsidRPr="00703354" w:rsidRDefault="00BE0EC2" w:rsidP="00BE0EC2">
      <w:pPr>
        <w:rPr>
          <w:bCs/>
          <w:sz w:val="18"/>
        </w:rPr>
      </w:pPr>
      <w:r w:rsidRPr="00703354">
        <w:rPr>
          <w:rStyle w:val="Style13ptBold"/>
          <w:b w:val="0"/>
          <w:sz w:val="18"/>
        </w:rPr>
        <w:t xml:space="preserve">[Trevor Thrall is a senior fellow for the Cato Institute’s Defense and Foreign Policy Department. Thrall is an associate professor at George Mason University’s </w:t>
      </w:r>
      <w:proofErr w:type="spellStart"/>
      <w:r w:rsidRPr="00703354">
        <w:rPr>
          <w:rStyle w:val="Style13ptBold"/>
          <w:b w:val="0"/>
          <w:sz w:val="18"/>
        </w:rPr>
        <w:t>Schar</w:t>
      </w:r>
      <w:proofErr w:type="spellEnd"/>
      <w:r w:rsidRPr="00703354">
        <w:rPr>
          <w:rStyle w:val="Style13ptBold"/>
          <w:b w:val="0"/>
          <w:sz w:val="18"/>
        </w:rPr>
        <w:t xml:space="preserve"> School of Policy and Government. Erik </w:t>
      </w:r>
      <w:proofErr w:type="spellStart"/>
      <w:r w:rsidRPr="00703354">
        <w:rPr>
          <w:rStyle w:val="Style13ptBold"/>
          <w:b w:val="0"/>
          <w:sz w:val="18"/>
        </w:rPr>
        <w:t>Goepner</w:t>
      </w:r>
      <w:proofErr w:type="spellEnd"/>
      <w:r w:rsidRPr="00703354">
        <w:rPr>
          <w:rStyle w:val="Style13ptBold"/>
          <w:b w:val="0"/>
          <w:sz w:val="18"/>
        </w:rPr>
        <w:t xml:space="preserve"> is an adjunct scholar in the Cato Institute’s Defense and Foreign Policy Department. A retired colonel from the U.S. Air Force, his military assignments included unit commands in Afghanistan, Iraq, and the Pacific region. 6/26/17, “Step Back: Lessons for U.S. Foreign Policy from the Failed War on Terror,” accessed 7/13/18, </w:t>
      </w:r>
      <w:hyperlink r:id="rId58" w:history="1">
        <w:r w:rsidRPr="00703354">
          <w:rPr>
            <w:rStyle w:val="Hyperlink"/>
            <w:sz w:val="18"/>
          </w:rPr>
          <w:t>https://object.cato.org/sites/cato.org/files/pubs/pdf/pa-814.pdf</w:t>
        </w:r>
      </w:hyperlink>
      <w:r w:rsidRPr="00703354">
        <w:rPr>
          <w:rStyle w:val="Style13ptBold"/>
          <w:b w:val="0"/>
          <w:sz w:val="18"/>
        </w:rPr>
        <w:t>] GDI-ARV</w:t>
      </w:r>
    </w:p>
    <w:p w:rsidR="00BE0EC2" w:rsidRPr="00703354" w:rsidRDefault="00BE0EC2" w:rsidP="00BE0EC2">
      <w:r w:rsidRPr="00703354">
        <w:rPr>
          <w:rStyle w:val="StyleUnderline"/>
        </w:rPr>
        <w:t>The American approach to fighting terrorism in the Middle East suffers from three related flaws. First, American intervention has aimed at the wrong target. Political grievances and competition for power in the Middle East, not a radical Islamist hatred of the West, are the primary sources of conflict both in the Middle East and between Islamist groups and the West</w:t>
      </w:r>
      <w:r w:rsidRPr="00703354">
        <w:t xml:space="preserve">. Unfortunately, since the beginning of the War on Terror, </w:t>
      </w:r>
      <w:r w:rsidRPr="00703354">
        <w:rPr>
          <w:rStyle w:val="StyleUnderline"/>
        </w:rPr>
        <w:t>too many American officials have believed that the motivation for al Qaeda and ISIS terrorist attacks against the United States is primarily an anti-American ideology, hatred of our freedoms, or the desire to destroy the United States.62 Believing that this hatred of the United States is the “on button” for terrorism</w:t>
      </w:r>
      <w:r w:rsidRPr="00703354">
        <w:t xml:space="preserve">, America’s short-term strategy has centered on killing those terrorists, while the vision in the longer-term is a battle for the hearts and minds of the Muslim world in order to eliminate negative beliefs about the United States. This long-run strategy involves not only reshaping the narrative about Islam and the West but also reshaping Middle Eastern governments in the Western image. Tragically, </w:t>
      </w:r>
      <w:r w:rsidRPr="00703354">
        <w:rPr>
          <w:rStyle w:val="StyleUnderline"/>
        </w:rPr>
        <w:t>this approach has the United States working the wrong problem entirely. The motivation for al Qaeda, its various affiliates, and ISIS are local and regional. They seek, along with many others, to control the political systems of the Middle East</w:t>
      </w:r>
      <w:r w:rsidRPr="00703354">
        <w:t xml:space="preserve">. It is true that both ISIS and al Qaeda have discussed the importance of striking the “far enemy” (the United States) as a strategy for recruitment and to weaken the “near enemy” (local Arab governments). But as Osama bin Laden and other jihadist leaders have made clear, </w:t>
      </w:r>
      <w:r w:rsidRPr="00703354">
        <w:rPr>
          <w:rStyle w:val="StyleUnderline"/>
        </w:rPr>
        <w:t>the United States is implicated in their plans not because the jihadists hate its freedoms or because the destruction of the Western way of life is their goal, but because American foreign policy blocks their path to power in the Middle East.</w:t>
      </w:r>
      <w:r w:rsidRPr="00703354">
        <w:t xml:space="preserve">63 </w:t>
      </w:r>
      <w:r w:rsidRPr="00703354">
        <w:rPr>
          <w:rStyle w:val="StyleUnderline"/>
        </w:rPr>
        <w:t>The second flaw in the American strategy is the reliance on military means. Misled by a misdiagnosis of the underlying problem, the United States has pursued an interventionist strategy focused overwhelmingly on destroying terrorist organizations and killing individual terrorists.</w:t>
      </w:r>
      <w:r w:rsidRPr="00703354">
        <w:t xml:space="preserve"> Research has shown that </w:t>
      </w:r>
      <w:r w:rsidRPr="00703354">
        <w:rPr>
          <w:rStyle w:val="StyleUnderline"/>
        </w:rPr>
        <w:t>this is rarely the path toward a permanent solution to terrorist groups</w:t>
      </w:r>
      <w:r w:rsidRPr="00703354">
        <w:t xml:space="preserve">.64 </w:t>
      </w:r>
      <w:proofErr w:type="gramStart"/>
      <w:r w:rsidRPr="00703354">
        <w:t>Over</w:t>
      </w:r>
      <w:proofErr w:type="gramEnd"/>
      <w:r w:rsidRPr="00703354">
        <w:t xml:space="preserve"> the past 15 years </w:t>
      </w:r>
      <w:r w:rsidRPr="00703354">
        <w:rPr>
          <w:rStyle w:val="StyleUnderline"/>
        </w:rPr>
        <w:t>American efforts have produced short-term effects as jihadists scatter in the face of drone strikes and American intervention. In the longer run, however, military force is the wrong tool for the mission.</w:t>
      </w:r>
      <w:r w:rsidRPr="00703354">
        <w:t xml:space="preserve"> As the former commander of U.S. forces in Afghanistan, General Stanley </w:t>
      </w:r>
      <w:proofErr w:type="spellStart"/>
      <w:r w:rsidRPr="00703354">
        <w:t>McChrystal</w:t>
      </w:r>
      <w:proofErr w:type="spellEnd"/>
      <w:r w:rsidRPr="00703354">
        <w:t xml:space="preserve">, has famously noted, the United States can’t “kill its way out” of the war against terror groups such as ISIS and al Qaeda.65 </w:t>
      </w:r>
      <w:r w:rsidRPr="00703354">
        <w:rPr>
          <w:rStyle w:val="StyleUnderline"/>
        </w:rPr>
        <w:t>American intervention has likely made things worse. The invasions of Afghanistan and Iraq, along with the toppling of Muammar el-Qaddafi in Libya and the U.S.-supported war in Yemen, have created chaos, allowing insurgent and terrorist groups more room to operate.</w:t>
      </w:r>
      <w:r w:rsidRPr="00703354">
        <w:t xml:space="preserve"> </w:t>
      </w:r>
      <w:r w:rsidRPr="00703354">
        <w:rPr>
          <w:rStyle w:val="StyleUnderline"/>
        </w:rPr>
        <w:t xml:space="preserve">Drone strikes, targeted killings, and the enduring American presence in these places have also generated more anger and resentment toward the United States, boosting jihadist propaganda and recruiting efforts.66 </w:t>
      </w:r>
      <w:proofErr w:type="gramStart"/>
      <w:r w:rsidRPr="00703354">
        <w:rPr>
          <w:rStyle w:val="StyleUnderline"/>
        </w:rPr>
        <w:t>Nor</w:t>
      </w:r>
      <w:proofErr w:type="gramEnd"/>
      <w:r w:rsidRPr="00703354">
        <w:rPr>
          <w:rStyle w:val="StyleUnderline"/>
        </w:rPr>
        <w:t xml:space="preserve"> is the resentment limited to the jihadists themselves. </w:t>
      </w:r>
      <w:r w:rsidRPr="00703354">
        <w:t xml:space="preserve">Public attitudes in many </w:t>
      </w:r>
      <w:proofErr w:type="spellStart"/>
      <w:r w:rsidRPr="00703354">
        <w:t>Muslimmajority</w:t>
      </w:r>
      <w:proofErr w:type="spellEnd"/>
      <w:r w:rsidRPr="00703354">
        <w:t xml:space="preserve"> countries toward the United States cratered in the wake of the 2003 invasion of Iraq and have remained dismal since then.67 </w:t>
      </w:r>
      <w:proofErr w:type="gramStart"/>
      <w:r w:rsidRPr="00703354">
        <w:rPr>
          <w:rStyle w:val="Emphasis"/>
        </w:rPr>
        <w:t>In</w:t>
      </w:r>
      <w:proofErr w:type="gramEnd"/>
      <w:r w:rsidRPr="00703354">
        <w:rPr>
          <w:rStyle w:val="Emphasis"/>
        </w:rPr>
        <w:t xml:space="preserve"> the absence of continued U.S. intervention, al Qaeda and ISIS would likely have had less motivation to carry out such attacks</w:t>
      </w:r>
      <w:r w:rsidRPr="00703354">
        <w:t xml:space="preserve">—at least in the United States. Faisal </w:t>
      </w:r>
      <w:proofErr w:type="spellStart"/>
      <w:r w:rsidRPr="00703354">
        <w:t>Shahzad</w:t>
      </w:r>
      <w:proofErr w:type="spellEnd"/>
      <w:r w:rsidRPr="00703354">
        <w:t xml:space="preserve">, who attempted to set off a bomb in New York’s Times Square in 2010, illustrates the dynamic. In court, </w:t>
      </w:r>
      <w:proofErr w:type="spellStart"/>
      <w:r w:rsidRPr="00703354">
        <w:t>Shahzad</w:t>
      </w:r>
      <w:proofErr w:type="spellEnd"/>
      <w:r w:rsidRPr="00703354">
        <w:t xml:space="preserve"> explained his actions, “I want to plead guilty 100 times because unless the United States pulls out of Afghanistan and Iraq, until they stop drone strikes in Somalia, Pakistan and Yemen and stop attacking Muslim lands, we will attack the United States and be out to get them.”68 </w:t>
      </w:r>
      <w:proofErr w:type="spellStart"/>
      <w:r w:rsidRPr="00703354">
        <w:t>Shahzad’s</w:t>
      </w:r>
      <w:proofErr w:type="spellEnd"/>
      <w:r w:rsidRPr="00703354">
        <w:t xml:space="preserve"> words echo the repeated statements of terror leaders such as Osama bin Laden and Ayman al-Zawahiri.69 In various strategy documents they highlight the centrality of America (and Israel) to their recruiting success. The U.S. government seems to understand this, at least in theory. As early as 2004, a Defense Science Board report noted that “American actions and the flow of events have elevated </w:t>
      </w:r>
      <w:r w:rsidRPr="00703354">
        <w:lastRenderedPageBreak/>
        <w:t>the authority of the Jihadi insurgents and tended to ratify their legitimacy among Muslims, identifying both U.S. support of Israel and the American occupation of Iraq as examples.”70 A 2006 National Intelligence Estimate concluded “</w:t>
      </w:r>
      <w:r w:rsidRPr="00703354">
        <w:rPr>
          <w:rStyle w:val="StyleUnderline"/>
        </w:rPr>
        <w:t>the American invasion and occupation of Iraq . . . helped spawn a new generation of Islamic radicalism</w:t>
      </w:r>
      <w:r w:rsidRPr="00703354">
        <w:t>.”71 A 2011 study of terrorist plots against the United States between 2001 and 2010 by the Los Angeles division of the Federal Bureau of Investigation (FBI) found the same: “</w:t>
      </w:r>
      <w:r w:rsidRPr="00703354">
        <w:rPr>
          <w:rStyle w:val="StyleUnderline"/>
        </w:rPr>
        <w:t>Two central themes galvanized actors: anti-U.S. sentiment based on a perception that the United States was at war with Islam, and the belief that violent jihad was the righteous, and in fact, requisite response</w:t>
      </w:r>
      <w:r w:rsidRPr="00703354">
        <w:t xml:space="preserve">.”72 And finally, a 2012 study by the FBI concluded that </w:t>
      </w:r>
      <w:r w:rsidRPr="00703354">
        <w:rPr>
          <w:rStyle w:val="StyleUnderline"/>
        </w:rPr>
        <w:t>the number-one motivation for homegrown terrorist attacks in the United States was radicalization caused by anger at American military intervention against Middle Eastern nation</w:t>
      </w:r>
      <w:r w:rsidRPr="00703354">
        <w:t xml:space="preserve">s.73 Finally, </w:t>
      </w:r>
      <w:r w:rsidRPr="00703354">
        <w:rPr>
          <w:rStyle w:val="StyleUnderline"/>
        </w:rPr>
        <w:t xml:space="preserve">American leaders also </w:t>
      </w:r>
      <w:proofErr w:type="gramStart"/>
      <w:r w:rsidRPr="00703354">
        <w:rPr>
          <w:rStyle w:val="StyleUnderline"/>
        </w:rPr>
        <w:t>fell</w:t>
      </w:r>
      <w:proofErr w:type="gramEnd"/>
      <w:r w:rsidRPr="00703354">
        <w:rPr>
          <w:rStyle w:val="StyleUnderline"/>
        </w:rPr>
        <w:t xml:space="preserve"> prey to the conceit that they could reshape the politics of other nations. Both the Bush and Obama administrations believed that terrorism emerges, in part or whole, from factors such as poverty, deprivation, and an inability to engage in the political process</w:t>
      </w:r>
      <w:r w:rsidRPr="00703354">
        <w:t xml:space="preserve">. Although academic research reveals these assumptions to be flawed, </w:t>
      </w:r>
      <w:r w:rsidRPr="00703354">
        <w:rPr>
          <w:rStyle w:val="StyleUnderline"/>
        </w:rPr>
        <w:t>the notion that the United States will not be safe from terrorism until the Middle East is stable, prosperous, and democratic has been a motivating principle behind America’s longer-term strategy of regime change and nation building</w:t>
      </w:r>
      <w:r w:rsidRPr="00703354">
        <w:t xml:space="preserve">.74 Although it might benefit the United States if Middle Eastern countries evolved into Western-style democracies, there is no evidence that the United States itself can play a determining role in making it happen, especially via military intervention. The results to date from Afghanistan and Iraq suggest that not even massive American intervention is enough to ensure permanent, positive change.75 </w:t>
      </w:r>
      <w:proofErr w:type="gramStart"/>
      <w:r w:rsidRPr="00703354">
        <w:rPr>
          <w:rStyle w:val="StyleUnderline"/>
        </w:rPr>
        <w:t>The</w:t>
      </w:r>
      <w:proofErr w:type="gramEnd"/>
      <w:r w:rsidRPr="00703354">
        <w:rPr>
          <w:rStyle w:val="StyleUnderline"/>
        </w:rPr>
        <w:t xml:space="preserve"> real question is why anyone in the United States believes that it would be possible for Americans to reshape Middle Eastern governments and societies. The U.S. track record of military intervention in civil conflicts is long and tragic. </w:t>
      </w:r>
      <w:r w:rsidRPr="00703354">
        <w:t xml:space="preserve">Well before Afghanistan and Iraq, </w:t>
      </w:r>
      <w:r w:rsidRPr="00703354">
        <w:rPr>
          <w:rStyle w:val="StyleUnderline"/>
        </w:rPr>
        <w:t>the United States imagined it could impose political solutions on the Philippines, Vietnam, and the Dominican Republic, just to name a few failures. Nor does military victory improve the odds. The results of efforts to impose democracy via military means are dismal</w:t>
      </w:r>
      <w:r w:rsidRPr="00703354">
        <w:t xml:space="preserve">.76 </w:t>
      </w:r>
      <w:proofErr w:type="gramStart"/>
      <w:r w:rsidRPr="00703354">
        <w:t>Postwar</w:t>
      </w:r>
      <w:proofErr w:type="gramEnd"/>
      <w:r w:rsidRPr="00703354">
        <w:t xml:space="preserve"> nation building, especially by outside powers mistrusted (or actively opposed) by local populations, likewise has a poor track record.77</w:t>
      </w:r>
    </w:p>
    <w:p w:rsidR="00BE0EC2" w:rsidRPr="00703354" w:rsidRDefault="00BE0EC2" w:rsidP="00BE0EC2">
      <w:pPr>
        <w:pStyle w:val="Heading4"/>
      </w:pPr>
      <w:r w:rsidRPr="00703354">
        <w:t>Internal link turn - Counterterrorism campaigns create chaos and power vacuums in which extremists can gain traction</w:t>
      </w:r>
    </w:p>
    <w:p w:rsidR="00BE0EC2" w:rsidRPr="00703354" w:rsidRDefault="00BE0EC2" w:rsidP="00BE0EC2">
      <w:pPr>
        <w:rPr>
          <w:rStyle w:val="Style13ptBold"/>
        </w:rPr>
      </w:pPr>
      <w:r w:rsidRPr="00703354">
        <w:rPr>
          <w:rStyle w:val="Style13ptBold"/>
        </w:rPr>
        <w:t xml:space="preserve">Thrall &amp; </w:t>
      </w:r>
      <w:proofErr w:type="spellStart"/>
      <w:r w:rsidRPr="00703354">
        <w:rPr>
          <w:rStyle w:val="Style13ptBold"/>
        </w:rPr>
        <w:t>Goepner</w:t>
      </w:r>
      <w:proofErr w:type="spellEnd"/>
      <w:r w:rsidRPr="00703354">
        <w:rPr>
          <w:rStyle w:val="Style13ptBold"/>
        </w:rPr>
        <w:t>, CATO institute defense/foreign policy senior fellow &amp; adjunct scholar, 17</w:t>
      </w:r>
    </w:p>
    <w:p w:rsidR="00BE0EC2" w:rsidRPr="00703354" w:rsidRDefault="00BE0EC2" w:rsidP="00BE0EC2">
      <w:pPr>
        <w:rPr>
          <w:rStyle w:val="Style13ptBold"/>
          <w:b w:val="0"/>
          <w:sz w:val="18"/>
        </w:rPr>
      </w:pPr>
      <w:r w:rsidRPr="00703354">
        <w:rPr>
          <w:rStyle w:val="Style13ptBold"/>
          <w:b w:val="0"/>
          <w:sz w:val="18"/>
        </w:rPr>
        <w:t xml:space="preserve">[Trevor Thrall is a senior fellow for the Cato Institute’s Defense and Foreign Policy Department. Thrall is an associate professor at George Mason University’s </w:t>
      </w:r>
      <w:proofErr w:type="spellStart"/>
      <w:r w:rsidRPr="00703354">
        <w:rPr>
          <w:rStyle w:val="Style13ptBold"/>
          <w:b w:val="0"/>
          <w:sz w:val="18"/>
        </w:rPr>
        <w:t>Schar</w:t>
      </w:r>
      <w:proofErr w:type="spellEnd"/>
      <w:r w:rsidRPr="00703354">
        <w:rPr>
          <w:rStyle w:val="Style13ptBold"/>
          <w:b w:val="0"/>
          <w:sz w:val="18"/>
        </w:rPr>
        <w:t xml:space="preserve"> School of Policy and Government. Erik </w:t>
      </w:r>
      <w:proofErr w:type="spellStart"/>
      <w:r w:rsidRPr="00703354">
        <w:rPr>
          <w:rStyle w:val="Style13ptBold"/>
          <w:b w:val="0"/>
          <w:sz w:val="18"/>
        </w:rPr>
        <w:t>Goepner</w:t>
      </w:r>
      <w:proofErr w:type="spellEnd"/>
      <w:r w:rsidRPr="00703354">
        <w:rPr>
          <w:rStyle w:val="Style13ptBold"/>
          <w:b w:val="0"/>
          <w:sz w:val="18"/>
        </w:rPr>
        <w:t xml:space="preserve"> is an adjunct scholar in the Cato Institute’s Defense and Foreign Policy Department. A retired colonel from the U.S. Air Force, his military assignments included unit commands in Afghanistan, Iraq, and the Pacific region. 6/26/17, “Step Back: Lessons for U.S. Foreign Policy from the Failed War on Terror,” accessed 7/13/18, </w:t>
      </w:r>
      <w:hyperlink r:id="rId59" w:history="1">
        <w:r w:rsidRPr="00703354">
          <w:rPr>
            <w:rStyle w:val="Hyperlink"/>
            <w:sz w:val="18"/>
          </w:rPr>
          <w:t>https://object.cato.org/sites/cato.org/files/pubs/pdf/pa-814.pdf</w:t>
        </w:r>
      </w:hyperlink>
      <w:r w:rsidRPr="00703354">
        <w:rPr>
          <w:rStyle w:val="Style13ptBold"/>
          <w:b w:val="0"/>
          <w:sz w:val="18"/>
        </w:rPr>
        <w:t>] GDI-ARV</w:t>
      </w:r>
    </w:p>
    <w:p w:rsidR="00BE0EC2" w:rsidRPr="00703354" w:rsidRDefault="00BE0EC2" w:rsidP="00BE0EC2">
      <w:r w:rsidRPr="00703354">
        <w:rPr>
          <w:rStyle w:val="StyleUnderline"/>
        </w:rPr>
        <w:t>History has revealed serious gaps in the strategic logic of the War on Terror</w:t>
      </w:r>
      <w:r w:rsidRPr="00703354">
        <w:t xml:space="preserve">. First, </w:t>
      </w:r>
      <w:r w:rsidRPr="00703354">
        <w:rPr>
          <w:rStyle w:val="StyleUnderline"/>
        </w:rPr>
        <w:t>despite unprecedented counterterrorism efforts across the Middle East and Northern Africa, the United States has clearly not managed to eliminate the terrorists or destroy their organizations</w:t>
      </w:r>
      <w:r w:rsidRPr="00703354">
        <w:t xml:space="preserve">. The initial military action in Afghanistan severely disrupted al Qaeda’s ability to operate there, but as the War on Terror expanded to Iraq and beyond, </w:t>
      </w:r>
      <w:r w:rsidRPr="00703354">
        <w:rPr>
          <w:rStyle w:val="StyleUnderline"/>
        </w:rPr>
        <w:t>the limits of conventional warfare for counterterrorism became evident. Militaries are very good at destroying large groups of buildings and people and for taking and holding territory, but they are not designed to eradicate groups of loosely connected individuals who may, at any moment, melt into the civilian population</w:t>
      </w:r>
      <w:r w:rsidRPr="00703354">
        <w:t xml:space="preserve">. Even with drones and Special Forces, the ability of the United States to dismantle al Qaeda and its affiliates has proven quite limited. Moreover, </w:t>
      </w:r>
      <w:r w:rsidRPr="00703354">
        <w:rPr>
          <w:rStyle w:val="Emphasis"/>
        </w:rPr>
        <w:t>the chaos sown by the invasions of Iraq and Afghanistan inadvertently helped spawn the birth and rapid growth of new jihadist groups, including the Islamic State</w:t>
      </w:r>
      <w:r w:rsidRPr="00703354">
        <w:t xml:space="preserve">. </w:t>
      </w:r>
      <w:r w:rsidRPr="00703354">
        <w:rPr>
          <w:rStyle w:val="StyleUnderline"/>
        </w:rPr>
        <w:t>Second, the argument that U.S. international efforts have had a strong deterrent effect is highly suspect.</w:t>
      </w:r>
      <w:r w:rsidRPr="00703354">
        <w:t xml:space="preserve"> It is difficult to imagine the United States having provided a more powerful statement of resolve than the invasions of Afghanistan and Iraq, complemented by a steady stream of drone strikes across at least seven different nations. The lesson to future terrorists should have been quite clear: if you attack the United States there will be nowhere to hide; the American military will kill you and, potentially, topple your country’s political regime. Nonetheless, </w:t>
      </w:r>
      <w:r w:rsidRPr="00703354">
        <w:rPr>
          <w:rStyle w:val="StyleUnderline"/>
        </w:rPr>
        <w:t xml:space="preserve">in the wake of the concerted U.S. campaign, the jihadists appear undaunted, with the Islamic state emerging thanks in part to the chaos in Iraq. Today, the Islamic State’s rhetoric and actions align to make clear that the </w:t>
      </w:r>
      <w:r w:rsidRPr="00703354">
        <w:rPr>
          <w:rStyle w:val="Emphasis"/>
        </w:rPr>
        <w:t>American</w:t>
      </w:r>
      <w:r w:rsidRPr="00703354">
        <w:t xml:space="preserve"> (and allied) </w:t>
      </w:r>
      <w:r w:rsidRPr="00703354">
        <w:rPr>
          <w:rStyle w:val="Emphasis"/>
        </w:rPr>
        <w:t>military presence is a far more powerful recruitment tool than it is a deterrent</w:t>
      </w:r>
      <w:r w:rsidRPr="00703354">
        <w:t xml:space="preserve">. During the 2015 </w:t>
      </w:r>
      <w:r w:rsidRPr="00703354">
        <w:lastRenderedPageBreak/>
        <w:t xml:space="preserve">attacks in Paris, for example, one of the attackers was heard blaming French President Hollande for intervening in Syria.45 Finally, the third possible interpretation of the data is that the War on Terror inadvertently fueled more anti-American terrorism. The argument here is that, had the United States conducted a limited intervention to disrupt al Qaeda, withdrawn quickly from Afghanistan, and not invaded Iraq, many, if not most, of the post-9/11 attacks would not have taken place. </w:t>
      </w:r>
      <w:r w:rsidRPr="00703354">
        <w:rPr>
          <w:rStyle w:val="StyleUnderline"/>
        </w:rPr>
        <w:t>Without an ongoing American presence and an active military campaign helping to further radicalize and motivate potential jihadists, observers point out, it is reasonable to expect that there would have been far less incentive for al Qaeda and related groups to attack the United States. Further, had the United States not invaded Iraq, it is doubtful that ISIS would even exist</w:t>
      </w:r>
      <w:r w:rsidRPr="00703354">
        <w:t>.46</w:t>
      </w:r>
    </w:p>
    <w:sectPr w:rsidR="00BE0EC2" w:rsidRPr="00703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023954"/>
    <w:rsid w:val="000139A3"/>
    <w:rsid w:val="00023954"/>
    <w:rsid w:val="000564D3"/>
    <w:rsid w:val="000C172D"/>
    <w:rsid w:val="000F72FD"/>
    <w:rsid w:val="00100833"/>
    <w:rsid w:val="00104529"/>
    <w:rsid w:val="00105942"/>
    <w:rsid w:val="00107396"/>
    <w:rsid w:val="00123A15"/>
    <w:rsid w:val="00132220"/>
    <w:rsid w:val="00144A4C"/>
    <w:rsid w:val="00176AB0"/>
    <w:rsid w:val="00177B7D"/>
    <w:rsid w:val="0018322D"/>
    <w:rsid w:val="001B5776"/>
    <w:rsid w:val="001C6107"/>
    <w:rsid w:val="001E527A"/>
    <w:rsid w:val="001F78CE"/>
    <w:rsid w:val="00251FC7"/>
    <w:rsid w:val="002855A7"/>
    <w:rsid w:val="002B146A"/>
    <w:rsid w:val="002B5E17"/>
    <w:rsid w:val="002C139F"/>
    <w:rsid w:val="002E77BE"/>
    <w:rsid w:val="00315690"/>
    <w:rsid w:val="00316B75"/>
    <w:rsid w:val="00325646"/>
    <w:rsid w:val="003460F2"/>
    <w:rsid w:val="0038158C"/>
    <w:rsid w:val="003902BA"/>
    <w:rsid w:val="003A09E2"/>
    <w:rsid w:val="003D1056"/>
    <w:rsid w:val="00407037"/>
    <w:rsid w:val="004219C2"/>
    <w:rsid w:val="004605D6"/>
    <w:rsid w:val="004C60E8"/>
    <w:rsid w:val="004E3579"/>
    <w:rsid w:val="004E728B"/>
    <w:rsid w:val="004F39E0"/>
    <w:rsid w:val="00537BD5"/>
    <w:rsid w:val="00540489"/>
    <w:rsid w:val="0057268A"/>
    <w:rsid w:val="005D2912"/>
    <w:rsid w:val="006065BD"/>
    <w:rsid w:val="00622782"/>
    <w:rsid w:val="006371BA"/>
    <w:rsid w:val="00645FA9"/>
    <w:rsid w:val="00647866"/>
    <w:rsid w:val="00665003"/>
    <w:rsid w:val="00685B00"/>
    <w:rsid w:val="006A2AD0"/>
    <w:rsid w:val="006C2375"/>
    <w:rsid w:val="006D4ECC"/>
    <w:rsid w:val="00703354"/>
    <w:rsid w:val="00722258"/>
    <w:rsid w:val="007243E5"/>
    <w:rsid w:val="00744B24"/>
    <w:rsid w:val="00766EA0"/>
    <w:rsid w:val="007A2226"/>
    <w:rsid w:val="007F5B66"/>
    <w:rsid w:val="007F6477"/>
    <w:rsid w:val="00823A1C"/>
    <w:rsid w:val="00845B9D"/>
    <w:rsid w:val="00860984"/>
    <w:rsid w:val="00866873"/>
    <w:rsid w:val="008B3ECB"/>
    <w:rsid w:val="008B4E85"/>
    <w:rsid w:val="008C1B2E"/>
    <w:rsid w:val="008F6F2A"/>
    <w:rsid w:val="0091627E"/>
    <w:rsid w:val="0097032B"/>
    <w:rsid w:val="009C3254"/>
    <w:rsid w:val="009D2EAD"/>
    <w:rsid w:val="009D54B2"/>
    <w:rsid w:val="009E1922"/>
    <w:rsid w:val="009F7ED2"/>
    <w:rsid w:val="00A26680"/>
    <w:rsid w:val="00A93661"/>
    <w:rsid w:val="00A95652"/>
    <w:rsid w:val="00AA7AF0"/>
    <w:rsid w:val="00AC0AB8"/>
    <w:rsid w:val="00B33C6D"/>
    <w:rsid w:val="00B4508F"/>
    <w:rsid w:val="00B55AD5"/>
    <w:rsid w:val="00B8057C"/>
    <w:rsid w:val="00B82AD8"/>
    <w:rsid w:val="00BB56E6"/>
    <w:rsid w:val="00BD6238"/>
    <w:rsid w:val="00BE0EC2"/>
    <w:rsid w:val="00BF2BFA"/>
    <w:rsid w:val="00BF593B"/>
    <w:rsid w:val="00BF773A"/>
    <w:rsid w:val="00BF7E81"/>
    <w:rsid w:val="00C13773"/>
    <w:rsid w:val="00C17CC8"/>
    <w:rsid w:val="00C222FF"/>
    <w:rsid w:val="00C83417"/>
    <w:rsid w:val="00C9604F"/>
    <w:rsid w:val="00CA19AA"/>
    <w:rsid w:val="00CC5298"/>
    <w:rsid w:val="00CD736E"/>
    <w:rsid w:val="00CD798D"/>
    <w:rsid w:val="00CE161E"/>
    <w:rsid w:val="00CE5F88"/>
    <w:rsid w:val="00CF59A8"/>
    <w:rsid w:val="00D05F41"/>
    <w:rsid w:val="00D325A9"/>
    <w:rsid w:val="00D36A8A"/>
    <w:rsid w:val="00D572E6"/>
    <w:rsid w:val="00D61409"/>
    <w:rsid w:val="00D6691E"/>
    <w:rsid w:val="00D71170"/>
    <w:rsid w:val="00DA1C92"/>
    <w:rsid w:val="00DA25D4"/>
    <w:rsid w:val="00DA6538"/>
    <w:rsid w:val="00DB320F"/>
    <w:rsid w:val="00DC5884"/>
    <w:rsid w:val="00E15E75"/>
    <w:rsid w:val="00E21692"/>
    <w:rsid w:val="00E5262C"/>
    <w:rsid w:val="00E62E6F"/>
    <w:rsid w:val="00E86ECC"/>
    <w:rsid w:val="00E87E0E"/>
    <w:rsid w:val="00EC7DC4"/>
    <w:rsid w:val="00ED30CF"/>
    <w:rsid w:val="00ED550D"/>
    <w:rsid w:val="00F176EF"/>
    <w:rsid w:val="00F31C33"/>
    <w:rsid w:val="00F45E10"/>
    <w:rsid w:val="00F56E4E"/>
    <w:rsid w:val="00F6364A"/>
    <w:rsid w:val="00F9113A"/>
    <w:rsid w:val="00FA1699"/>
    <w:rsid w:val="00FA4063"/>
    <w:rsid w:val="00FE2546"/>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3954"/>
    <w:pPr>
      <w:spacing w:after="0" w:line="240" w:lineRule="auto"/>
    </w:pPr>
    <w:rPr>
      <w:rFonts w:ascii="Georgia" w:hAnsi="Georgia"/>
      <w:sz w:val="16"/>
    </w:rPr>
  </w:style>
  <w:style w:type="paragraph" w:styleId="Heading1">
    <w:name w:val="heading 1"/>
    <w:aliases w:val="Pocket"/>
    <w:basedOn w:val="Normal"/>
    <w:next w:val="Normal"/>
    <w:link w:val="Heading1Char"/>
    <w:qFormat/>
    <w:rsid w:val="000239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395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2395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4,Tags,Card,ta"/>
    <w:basedOn w:val="Normal"/>
    <w:next w:val="Normal"/>
    <w:link w:val="Heading4Char"/>
    <w:uiPriority w:val="3"/>
    <w:unhideWhenUsed/>
    <w:qFormat/>
    <w:rsid w:val="0002395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239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954"/>
  </w:style>
  <w:style w:type="character" w:customStyle="1" w:styleId="Heading1Char">
    <w:name w:val="Heading 1 Char"/>
    <w:aliases w:val="Pocket Char"/>
    <w:basedOn w:val="DefaultParagraphFont"/>
    <w:link w:val="Heading1"/>
    <w:rsid w:val="000239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239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23954"/>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23954"/>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02395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23954"/>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2395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023954"/>
    <w:rPr>
      <w:color w:val="auto"/>
      <w:u w:val="none"/>
    </w:rPr>
  </w:style>
  <w:style w:type="character" w:styleId="FollowedHyperlink">
    <w:name w:val="FollowedHyperlink"/>
    <w:basedOn w:val="DefaultParagraphFont"/>
    <w:uiPriority w:val="99"/>
    <w:semiHidden/>
    <w:unhideWhenUsed/>
    <w:rsid w:val="00023954"/>
    <w:rPr>
      <w:color w:val="auto"/>
      <w:u w:val="none"/>
    </w:rPr>
  </w:style>
  <w:style w:type="paragraph" w:customStyle="1" w:styleId="textbold">
    <w:name w:val="text bold"/>
    <w:basedOn w:val="Normal"/>
    <w:link w:val="Emphasis"/>
    <w:uiPriority w:val="7"/>
    <w:qFormat/>
    <w:rsid w:val="004219C2"/>
    <w:pPr>
      <w:pBdr>
        <w:top w:val="single" w:sz="8" w:space="0" w:color="auto"/>
        <w:left w:val="single" w:sz="8" w:space="0" w:color="auto"/>
        <w:bottom w:val="single" w:sz="8" w:space="0" w:color="auto"/>
        <w:right w:val="single" w:sz="8" w:space="0" w:color="auto"/>
      </w:pBdr>
      <w:spacing w:line="256" w:lineRule="auto"/>
      <w:ind w:left="720"/>
      <w:jc w:val="both"/>
    </w:pPr>
    <w:rPr>
      <w:b/>
      <w:i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3954"/>
    <w:pPr>
      <w:spacing w:after="0" w:line="240" w:lineRule="auto"/>
    </w:pPr>
    <w:rPr>
      <w:rFonts w:ascii="Georgia" w:hAnsi="Georgia"/>
      <w:sz w:val="16"/>
    </w:rPr>
  </w:style>
  <w:style w:type="paragraph" w:styleId="Heading1">
    <w:name w:val="heading 1"/>
    <w:aliases w:val="Pocket"/>
    <w:basedOn w:val="Normal"/>
    <w:next w:val="Normal"/>
    <w:link w:val="Heading1Char"/>
    <w:qFormat/>
    <w:rsid w:val="000239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395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2395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4,Tags,Card,ta"/>
    <w:basedOn w:val="Normal"/>
    <w:next w:val="Normal"/>
    <w:link w:val="Heading4Char"/>
    <w:uiPriority w:val="3"/>
    <w:unhideWhenUsed/>
    <w:qFormat/>
    <w:rsid w:val="0002395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239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954"/>
  </w:style>
  <w:style w:type="character" w:customStyle="1" w:styleId="Heading1Char">
    <w:name w:val="Heading 1 Char"/>
    <w:aliases w:val="Pocket Char"/>
    <w:basedOn w:val="DefaultParagraphFont"/>
    <w:link w:val="Heading1"/>
    <w:rsid w:val="000239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239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23954"/>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23954"/>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02395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23954"/>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2395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023954"/>
    <w:rPr>
      <w:color w:val="auto"/>
      <w:u w:val="none"/>
    </w:rPr>
  </w:style>
  <w:style w:type="character" w:styleId="FollowedHyperlink">
    <w:name w:val="FollowedHyperlink"/>
    <w:basedOn w:val="DefaultParagraphFont"/>
    <w:uiPriority w:val="99"/>
    <w:semiHidden/>
    <w:unhideWhenUsed/>
    <w:rsid w:val="00023954"/>
    <w:rPr>
      <w:color w:val="auto"/>
      <w:u w:val="none"/>
    </w:rPr>
  </w:style>
  <w:style w:type="paragraph" w:customStyle="1" w:styleId="textbold">
    <w:name w:val="text bold"/>
    <w:basedOn w:val="Normal"/>
    <w:link w:val="Emphasis"/>
    <w:uiPriority w:val="7"/>
    <w:qFormat/>
    <w:rsid w:val="004219C2"/>
    <w:pPr>
      <w:pBdr>
        <w:top w:val="single" w:sz="8" w:space="0" w:color="auto"/>
        <w:left w:val="single" w:sz="8" w:space="0" w:color="auto"/>
        <w:bottom w:val="single" w:sz="8" w:space="0" w:color="auto"/>
        <w:right w:val="single" w:sz="8" w:space="0"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ies.lib.utexas.edu/bitstream/handle/2152/63947/Gallagher-TNSR-Vol-1-Issue-2-.pdf?sequence=2&amp;isAllowed=y" TargetMode="External"/><Relationship Id="rId18" Type="http://schemas.openxmlformats.org/officeDocument/2006/relationships/hyperlink" Target="https://repositories.lib.utexas.edu/bitstream/handle/2152/63947/Gallagher-TNSR-Vol-1-Issue-2-.pdf?sequence=2&amp;isAllowed=y" TargetMode="External"/><Relationship Id="rId26" Type="http://schemas.openxmlformats.org/officeDocument/2006/relationships/hyperlink" Target="https://thediplomat.com/2018/06/the-south-china-sea-conundrum-for-the-united-states/" TargetMode="External"/><Relationship Id="rId39" Type="http://schemas.openxmlformats.org/officeDocument/2006/relationships/hyperlink" Target="http://www.amazon.com/Stumbling-Giant-Threats-Chinas-Future/dp/0300165420" TargetMode="External"/><Relationship Id="rId21" Type="http://schemas.openxmlformats.org/officeDocument/2006/relationships/hyperlink" Target="https://www.hudson.org/research/14328-america-can-t-afford-to-cede-the-seas" TargetMode="External"/><Relationship Id="rId34" Type="http://schemas.openxmlformats.org/officeDocument/2006/relationships/hyperlink" Target="https://www.cnn.com/2017/10/11/politics/morale-problems-us-navy-shiloh/index.html" TargetMode="External"/><Relationship Id="rId42" Type="http://schemas.openxmlformats.org/officeDocument/2006/relationships/hyperlink" Target="http://www.cato.org/publications/white-paper/end-overkill-reassessing-us-nuclear-weapons-policy" TargetMode="External"/><Relationship Id="rId47" Type="http://schemas.openxmlformats.org/officeDocument/2006/relationships/hyperlink" Target="http://cco.ndu.edu/Portals/96/Documents/prism/prism_6-3/long.pdf?ver=2016-12-06-101056-937" TargetMode="External"/><Relationship Id="rId50" Type="http://schemas.openxmlformats.org/officeDocument/2006/relationships/hyperlink" Target="http://cco.ndu.edu/Portals/96/Documents/prism/prism_6-3/long.pdf?ver=2016-12-06-101056-937" TargetMode="External"/><Relationship Id="rId55" Type="http://schemas.openxmlformats.org/officeDocument/2006/relationships/hyperlink" Target="http://cco.ndu.edu/Portals/96/Documents/prism/prism_6-3/long.pdf?ver=2016-12-06-101056-937" TargetMode="External"/><Relationship Id="rId7" Type="http://schemas.openxmlformats.org/officeDocument/2006/relationships/hyperlink" Target="http://nationalinterest.org/feature/bab-el-mandeb-us-ignores-most-dangerous-strait-world-its-peril-24577" TargetMode="External"/><Relationship Id="rId2" Type="http://schemas.openxmlformats.org/officeDocument/2006/relationships/numbering" Target="numbering.xml"/><Relationship Id="rId16" Type="http://schemas.openxmlformats.org/officeDocument/2006/relationships/hyperlink" Target="https://repositories.lib.utexas.edu/bitstream/handle/2152/63947/Gallagher-TNSR-Vol-1-Issue-2-.pdf?sequence=2&amp;isAllowed=y" TargetMode="External"/><Relationship Id="rId20" Type="http://schemas.openxmlformats.org/officeDocument/2006/relationships/hyperlink" Target="https://repositories.lib.utexas.edu/bitstream/handle/2152/63947/Gallagher-TNSR-Vol-1-Issue-2-.pdf?sequence=2&amp;isAllowed=y" TargetMode="External"/><Relationship Id="rId29" Type="http://schemas.openxmlformats.org/officeDocument/2006/relationships/hyperlink" Target="https://www.politico.com/agenda/story/2018/04/17/americas-dangerous-submarine-shortage-000653" TargetMode="External"/><Relationship Id="rId41" Type="http://schemas.openxmlformats.org/officeDocument/2006/relationships/hyperlink" Target="http://taylorfravel.com/documents/research/fravel.2012.CNAS.maritime.security.SCS.pdf" TargetMode="External"/><Relationship Id="rId54" Type="http://schemas.openxmlformats.org/officeDocument/2006/relationships/hyperlink" Target="http://cco.ndu.edu/Portals/96/Documents/prism/prism_6-3/long.pdf?ver=2016-12-06-101056-93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he-american-interest.com/2017/03/14/a-larger-fleet-is-not-enough/" TargetMode="External"/><Relationship Id="rId24" Type="http://schemas.openxmlformats.org/officeDocument/2006/relationships/hyperlink" Target="http://www.atimes.com/article/how-to-counter-chinas-fortified-islands-in-south-china-sea/" TargetMode="External"/><Relationship Id="rId32" Type="http://schemas.openxmlformats.org/officeDocument/2006/relationships/hyperlink" Target="https://pilotonline.com/news/military/local/article_17da8ef9-c673-53d9-a11d-6776cbe9717b.html" TargetMode="External"/><Relationship Id="rId37" Type="http://schemas.openxmlformats.org/officeDocument/2006/relationships/hyperlink" Target="http://www.cato.org/publications/commentary/cut-away-us-military-still-deters-china" TargetMode="External"/><Relationship Id="rId40" Type="http://schemas.openxmlformats.org/officeDocument/2006/relationships/hyperlink" Target="http://www.mitpressjournals.org/doi/abs/10.1162/ISEC_a_00115" TargetMode="External"/><Relationship Id="rId45" Type="http://schemas.openxmlformats.org/officeDocument/2006/relationships/hyperlink" Target="http://www.businessinsider.com/chinas-xi-has-an-ambitious-plan-to-catch-up-with-western-militaries-2017-10" TargetMode="External"/><Relationship Id="rId53" Type="http://schemas.openxmlformats.org/officeDocument/2006/relationships/hyperlink" Target="http://cco.ndu.edu/Portals/96/Documents/prism/prism_6-3/long.pdf?ver=2016-12-06-101056-937" TargetMode="External"/><Relationship Id="rId58" Type="http://schemas.openxmlformats.org/officeDocument/2006/relationships/hyperlink" Target="https://object.cato.org/sites/cato.org/files/pubs/pdf/pa-814.pdf" TargetMode="External"/><Relationship Id="rId5" Type="http://schemas.openxmlformats.org/officeDocument/2006/relationships/settings" Target="settings.xml"/><Relationship Id="rId15" Type="http://schemas.openxmlformats.org/officeDocument/2006/relationships/hyperlink" Target="https://repositories.lib.utexas.edu/bitstream/handle/2152/63947/Gallagher-TNSR-Vol-1-Issue-2-.pdf?sequence=2&amp;isAllowed=y" TargetMode="External"/><Relationship Id="rId23" Type="http://schemas.openxmlformats.org/officeDocument/2006/relationships/hyperlink" Target="http://www.css.ethz.ch/content/dam/ethz/special-interest/gess/cis/center-for-securities-studies/resources/docs/CNAS-CNASSTORY-MarcoPolo-Final.pdf" TargetMode="External"/><Relationship Id="rId28" Type="http://schemas.openxmlformats.org/officeDocument/2006/relationships/hyperlink" Target="http://theweek.com/articles/701749/trumps-big-mistake-south-china-sea" TargetMode="External"/><Relationship Id="rId36" Type="http://schemas.openxmlformats.org/officeDocument/2006/relationships/hyperlink" Target="https://www.usni.org/magazines/proceedings/2018-04/presence-not-deterrence" TargetMode="External"/><Relationship Id="rId49" Type="http://schemas.openxmlformats.org/officeDocument/2006/relationships/hyperlink" Target="http://cco.ndu.edu/Portals/96/Documents/prism/prism_6-3/long.pdf?ver=2016-12-06-101056-937" TargetMode="External"/><Relationship Id="rId57" Type="http://schemas.openxmlformats.org/officeDocument/2006/relationships/hyperlink" Target="https://www.americanprogress.org/issues/security/news/2018/06/29/452979/united-states-sticks-head-sand-torture-yemen/" TargetMode="External"/><Relationship Id="rId61" Type="http://schemas.openxmlformats.org/officeDocument/2006/relationships/theme" Target="theme/theme1.xml"/><Relationship Id="rId10" Type="http://schemas.openxmlformats.org/officeDocument/2006/relationships/hyperlink" Target="https://oilprice.com/Geopolitics/International/Eight-Geopolitical-Risks-That-Could-Send-Oil-Prices-Surging.html" TargetMode="External"/><Relationship Id="rId19" Type="http://schemas.openxmlformats.org/officeDocument/2006/relationships/hyperlink" Target="https://repositories.lib.utexas.edu/bitstream/handle/2152/63947/Gallagher-TNSR-Vol-1-Issue-2-.pdf?sequence=2&amp;isAllowed=y" TargetMode="External"/><Relationship Id="rId31" Type="http://schemas.openxmlformats.org/officeDocument/2006/relationships/hyperlink" Target="http://nationalinterest.org/blog/the-buzz/us-navys-dangerous-carrier-shortage-the-pacific-14848" TargetMode="External"/><Relationship Id="rId44" Type="http://schemas.openxmlformats.org/officeDocument/2006/relationships/hyperlink" Target="https://www.usni.org/magazines/proceedings/2014-09/repeating-three-strategic-mistakes" TargetMode="External"/><Relationship Id="rId52" Type="http://schemas.openxmlformats.org/officeDocument/2006/relationships/hyperlink" Target="https://www.cnn.com/2017/10/06/opinions/special-operations-forces-lemmon-opinion/index.html" TargetMode="Externa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investopedia.com/articles/investing/051515/how-violence-yemen-has-affected-oil-prices.asp" TargetMode="External"/><Relationship Id="rId14" Type="http://schemas.openxmlformats.org/officeDocument/2006/relationships/hyperlink" Target="http://www.css.ethz.ch/content/dam/ethz/special-interest/gess/cis/center-for-securities-studies/resources/docs/CNAS-CNASSTORY-MarcoPolo-Final.pdf" TargetMode="External"/><Relationship Id="rId22" Type="http://schemas.openxmlformats.org/officeDocument/2006/relationships/hyperlink" Target="https://www.hudson.org/research/14328-america-can-t-afford-to-cede-the-seas" TargetMode="External"/><Relationship Id="rId27" Type="http://schemas.openxmlformats.org/officeDocument/2006/relationships/hyperlink" Target="http://theweek.com/articles/701749/trumps-big-mistake-south-china-sea" TargetMode="External"/><Relationship Id="rId30" Type="http://schemas.openxmlformats.org/officeDocument/2006/relationships/hyperlink" Target="http://nationalinterest.org/blog/buzz/navy-has-big-problem-not-enough-attack-submarines-25371" TargetMode="External"/><Relationship Id="rId35" Type="http://schemas.openxmlformats.org/officeDocument/2006/relationships/hyperlink" Target="http://georgetownsecuritystudiesreview.org/2018/06/27/an-alternative-containment-strategy-how-to-counter-chinas-maritime-silk-road-initiative/" TargetMode="External"/><Relationship Id="rId43" Type="http://schemas.openxmlformats.org/officeDocument/2006/relationships/hyperlink" Target="https://www.rappler.com/world/global-affairs/204128-france-britain-sail-south-china-sea-june-2018" TargetMode="External"/><Relationship Id="rId48" Type="http://schemas.openxmlformats.org/officeDocument/2006/relationships/hyperlink" Target="https://www.rand.org/pubs/technical_reports/TR1192.html" TargetMode="External"/><Relationship Id="rId56" Type="http://schemas.openxmlformats.org/officeDocument/2006/relationships/hyperlink" Target="http://cco.ndu.edu/Portals/96/Documents/prism/prism_6-3/long.pdf?ver=2016-12-06-101056-937" TargetMode="External"/><Relationship Id="rId8" Type="http://schemas.openxmlformats.org/officeDocument/2006/relationships/hyperlink" Target="https://www.washingtoninstitute.org/policy-analysis/view/bab-al-mandab-shipping-chokepoint-under-threat" TargetMode="External"/><Relationship Id="rId51" Type="http://schemas.openxmlformats.org/officeDocument/2006/relationships/hyperlink" Target="http://nationalinterest.org/blog/the-buzz/the-us-militarys-big-problem-addiction-special-forces-24657" TargetMode="External"/><Relationship Id="rId3" Type="http://schemas.openxmlformats.org/officeDocument/2006/relationships/styles" Target="styles.xml"/><Relationship Id="rId12" Type="http://schemas.openxmlformats.org/officeDocument/2006/relationships/hyperlink" Target="https://www.the-american-interest.com/2017/03/14/a-larger-fleet-is-not-enough/" TargetMode="External"/><Relationship Id="rId17" Type="http://schemas.openxmlformats.org/officeDocument/2006/relationships/hyperlink" Target="https://repositories.lib.utexas.edu/bitstream/handle/2152/63947/Gallagher-TNSR-Vol-1-Issue-2-.pdf?sequence=2&amp;isAllowed=y" TargetMode="External"/><Relationship Id="rId25" Type="http://schemas.openxmlformats.org/officeDocument/2006/relationships/hyperlink" Target="https://www.forbes.com/sites/lorenthompson/2018/07/10/a-quick-fix-for-u-s-navy-surveillance-gaps-in-asia/" TargetMode="External"/><Relationship Id="rId33" Type="http://schemas.openxmlformats.org/officeDocument/2006/relationships/image" Target="media/image1.PNG"/><Relationship Id="rId38" Type="http://schemas.openxmlformats.org/officeDocument/2006/relationships/hyperlink" Target="http://www.cato.org/publications/white-paper/end-overkill-reassessing-us-nuclear-weapons-policy" TargetMode="External"/><Relationship Id="rId46" Type="http://schemas.openxmlformats.org/officeDocument/2006/relationships/hyperlink" Target="https://object.cato.org/sites/cato.org/files/pubs/pdf/pa-814.pdf" TargetMode="External"/><Relationship Id="rId59" Type="http://schemas.openxmlformats.org/officeDocument/2006/relationships/hyperlink" Target="https://object.cato.org/sites/cato.org/files/pubs/pdf/pa-8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06756-1CE8-4BE7-856D-E64A5F04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84</Pages>
  <Words>37620</Words>
  <Characters>214437</Characters>
  <Application>Microsoft Office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251554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1</cp:revision>
  <dcterms:created xsi:type="dcterms:W3CDTF">2018-07-15T21:53:00Z</dcterms:created>
  <dcterms:modified xsi:type="dcterms:W3CDTF">2018-07-15T22:58:00Z</dcterms:modified>
</cp:coreProperties>
</file>