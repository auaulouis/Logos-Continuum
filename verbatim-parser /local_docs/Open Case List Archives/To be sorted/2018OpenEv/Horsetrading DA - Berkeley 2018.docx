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D8F69" w14:textId="787C6506" w:rsidR="00A95652" w:rsidRDefault="0037532C" w:rsidP="0037532C">
      <w:pPr>
        <w:pStyle w:val="Heading1"/>
        <w:rPr>
          <w:rFonts w:cs="Arial"/>
        </w:rPr>
      </w:pPr>
      <w:bookmarkStart w:id="0" w:name="_GoBack"/>
      <w:bookmarkEnd w:id="0"/>
      <w:r w:rsidRPr="00D36D00">
        <w:rPr>
          <w:rFonts w:cs="Arial"/>
        </w:rPr>
        <w:t>Wall DA -- CNDI</w:t>
      </w:r>
    </w:p>
    <w:p w14:paraId="592A373B" w14:textId="573C9FC6" w:rsidR="007C32D3" w:rsidRPr="007C32D3" w:rsidRDefault="00B93DF1" w:rsidP="00665A28">
      <w:r>
        <w:rPr>
          <w:noProof/>
        </w:rPr>
        <w:drawing>
          <wp:anchor distT="0" distB="0" distL="114300" distR="114300" simplePos="0" relativeHeight="251658240" behindDoc="1" locked="0" layoutInCell="1" allowOverlap="1" wp14:anchorId="3EBEEAA8" wp14:editId="236E55EE">
            <wp:simplePos x="0" y="0"/>
            <wp:positionH relativeFrom="margin">
              <wp:align>center</wp:align>
            </wp:positionH>
            <wp:positionV relativeFrom="paragraph">
              <wp:posOffset>433243</wp:posOffset>
            </wp:positionV>
            <wp:extent cx="6694714" cy="4686300"/>
            <wp:effectExtent l="0" t="0" r="0" b="0"/>
            <wp:wrapTopAndBottom/>
            <wp:docPr id="1" name="Picture 1" descr="Image result for border wall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order wall carto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94714" cy="468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A06FA4" w14:textId="626AF033" w:rsidR="009A3092" w:rsidRPr="00D36D00" w:rsidRDefault="009A3092" w:rsidP="009A3092">
      <w:pPr>
        <w:pStyle w:val="Heading1"/>
        <w:rPr>
          <w:rFonts w:cs="Arial"/>
        </w:rPr>
      </w:pPr>
      <w:r w:rsidRPr="00D36D00">
        <w:rPr>
          <w:rFonts w:cs="Arial"/>
        </w:rPr>
        <w:t>Neg</w:t>
      </w:r>
    </w:p>
    <w:p w14:paraId="5D3EC9C7" w14:textId="715681E4" w:rsidR="002D7667" w:rsidRPr="00D36D00" w:rsidRDefault="002D7667" w:rsidP="00EE2B9E">
      <w:pPr>
        <w:pStyle w:val="Heading3"/>
        <w:rPr>
          <w:rFonts w:cs="Arial"/>
        </w:rPr>
      </w:pPr>
      <w:r w:rsidRPr="00D36D00">
        <w:rPr>
          <w:rFonts w:cs="Arial"/>
        </w:rPr>
        <w:t>1NC</w:t>
      </w:r>
    </w:p>
    <w:p w14:paraId="483B2CBD" w14:textId="0C39087D" w:rsidR="007B725D" w:rsidRPr="00D36D00" w:rsidRDefault="007B725D" w:rsidP="007B725D">
      <w:r w:rsidRPr="00D36D00">
        <w:t>Horse Trade DA</w:t>
      </w:r>
    </w:p>
    <w:p w14:paraId="49780CD6" w14:textId="0DD97A97" w:rsidR="007B725D" w:rsidRPr="00D36D00" w:rsidRDefault="007B725D" w:rsidP="007B725D">
      <w:pPr>
        <w:pStyle w:val="Heading4"/>
        <w:rPr>
          <w:rFonts w:cs="Arial"/>
        </w:rPr>
      </w:pPr>
      <w:r w:rsidRPr="00D36D00">
        <w:rPr>
          <w:rFonts w:cs="Arial"/>
        </w:rPr>
        <w:t xml:space="preserve">Increasing </w:t>
      </w:r>
      <w:r w:rsidRPr="00D36D00">
        <w:rPr>
          <w:rFonts w:cs="Arial"/>
          <w:u w:val="single"/>
        </w:rPr>
        <w:t>legal immigration</w:t>
      </w:r>
      <w:r w:rsidRPr="00D36D00">
        <w:rPr>
          <w:rFonts w:cs="Arial"/>
        </w:rPr>
        <w:t xml:space="preserve"> will get </w:t>
      </w:r>
      <w:r w:rsidRPr="00D36D00">
        <w:rPr>
          <w:rFonts w:cs="Arial"/>
          <w:u w:val="single"/>
        </w:rPr>
        <w:t>horse traded</w:t>
      </w:r>
      <w:r w:rsidRPr="00D36D00">
        <w:rPr>
          <w:rFonts w:cs="Arial"/>
        </w:rPr>
        <w:t xml:space="preserve"> for the </w:t>
      </w:r>
      <w:r w:rsidRPr="00D36D00">
        <w:rPr>
          <w:rFonts w:cs="Arial"/>
          <w:u w:val="single"/>
        </w:rPr>
        <w:t>border wall</w:t>
      </w:r>
      <w:r w:rsidRPr="00D36D00">
        <w:rPr>
          <w:rFonts w:cs="Arial"/>
        </w:rPr>
        <w:t xml:space="preserve"> </w:t>
      </w:r>
      <w:r w:rsidRPr="00D36D00">
        <w:rPr>
          <w:rFonts w:cs="Arial"/>
          <w:b w:val="0"/>
        </w:rPr>
        <w:t xml:space="preserve">-- this is the </w:t>
      </w:r>
      <w:r w:rsidRPr="00D36D00">
        <w:rPr>
          <w:rFonts w:cs="Arial"/>
          <w:b w:val="0"/>
          <w:u w:val="single"/>
        </w:rPr>
        <w:t>most accurate</w:t>
      </w:r>
      <w:r w:rsidRPr="00D36D00">
        <w:rPr>
          <w:rFonts w:cs="Arial"/>
          <w:b w:val="0"/>
        </w:rPr>
        <w:t xml:space="preserve"> picture of politics. </w:t>
      </w:r>
      <w:r w:rsidR="00AE093C" w:rsidRPr="00D36D00">
        <w:rPr>
          <w:rFonts w:cs="Arial"/>
        </w:rPr>
        <w:t xml:space="preserve">There’s </w:t>
      </w:r>
      <w:r w:rsidR="00AE093C" w:rsidRPr="00D36D00">
        <w:rPr>
          <w:rFonts w:cs="Arial"/>
          <w:u w:val="single"/>
        </w:rPr>
        <w:t>no funding</w:t>
      </w:r>
      <w:r w:rsidR="00AE093C" w:rsidRPr="00D36D00">
        <w:rPr>
          <w:rFonts w:cs="Arial"/>
        </w:rPr>
        <w:t xml:space="preserve"> now.</w:t>
      </w:r>
    </w:p>
    <w:p w14:paraId="1D915AFE" w14:textId="77777777" w:rsidR="007B725D" w:rsidRPr="00D36D00" w:rsidRDefault="007B725D" w:rsidP="007B725D">
      <w:r w:rsidRPr="00D36D00">
        <w:rPr>
          <w:rStyle w:val="Style13ptBold"/>
        </w:rPr>
        <w:t>Soto 18</w:t>
      </w:r>
      <w:r w:rsidRPr="00D36D00">
        <w:t>. (Dr. Victoria M. DeFrancesco Soto is a political scientist and lecturer at the University of Texas' LBJ School of Public Affairs. She previously served on the faculty of Northwestern University. Her research on political behavior has been widely published in scholarly journals and cited in the New York Times, Los Angeles Times, Chicago Tribune, Time, and POLITICO. She currently engages in political wonkiness on MSNBC, NBCLatino.com, and Telemundo among other outlets. Democrats should give Trump his wall if it means Dreamers can stay. January 24, 2018. https://www.nbcnews.com/think/opinion/democrats-should-give-trump-his-wall-if-it-means-dreamers-ncna840621)</w:t>
      </w:r>
    </w:p>
    <w:p w14:paraId="6C5C864E" w14:textId="77777777" w:rsidR="007B725D" w:rsidRPr="00D36D00" w:rsidRDefault="007B725D" w:rsidP="007B725D">
      <w:pPr>
        <w:rPr>
          <w:sz w:val="14"/>
        </w:rPr>
      </w:pPr>
      <w:r w:rsidRPr="00D36D00">
        <w:rPr>
          <w:sz w:val="14"/>
        </w:rPr>
        <w:t xml:space="preserve">The debate has now shifted. As part of the deal to end the shutdown, Senate Majority Leader Mitch McConnell promised to address DACA, although even Senate Democratic leader Chuck Schumer acknowledged that Republicans may not allow a vote on immigration. This is especially true because of </w:t>
      </w:r>
      <w:r w:rsidRPr="0042394A">
        <w:rPr>
          <w:u w:val="single"/>
        </w:rPr>
        <w:t>the</w:t>
      </w:r>
      <w:r w:rsidRPr="00D36D00">
        <w:rPr>
          <w:u w:val="single"/>
        </w:rPr>
        <w:t xml:space="preserve"> </w:t>
      </w:r>
      <w:r w:rsidRPr="00D36D00">
        <w:rPr>
          <w:rStyle w:val="Emphasis"/>
        </w:rPr>
        <w:t xml:space="preserve">concrete </w:t>
      </w:r>
      <w:r w:rsidRPr="0042394A">
        <w:rPr>
          <w:rStyle w:val="Emphasis"/>
        </w:rPr>
        <w:t>elephant in the room</w:t>
      </w:r>
      <w:r w:rsidRPr="0042394A">
        <w:rPr>
          <w:u w:val="single"/>
        </w:rPr>
        <w:t>: Trump’s</w:t>
      </w:r>
      <w:r w:rsidRPr="00D36D00">
        <w:rPr>
          <w:u w:val="single"/>
        </w:rPr>
        <w:t xml:space="preserve"> big, beautiful </w:t>
      </w:r>
      <w:r w:rsidRPr="0042394A">
        <w:rPr>
          <w:rStyle w:val="Emphasis"/>
        </w:rPr>
        <w:t>wall</w:t>
      </w:r>
      <w:r w:rsidRPr="00D36D00">
        <w:rPr>
          <w:sz w:val="14"/>
        </w:rPr>
        <w:t>.</w:t>
      </w:r>
    </w:p>
    <w:p w14:paraId="34995BD8" w14:textId="77777777" w:rsidR="007B725D" w:rsidRPr="00D36D00" w:rsidRDefault="007B725D" w:rsidP="007B725D">
      <w:pPr>
        <w:rPr>
          <w:sz w:val="14"/>
        </w:rPr>
      </w:pPr>
      <w:r w:rsidRPr="00D36D00">
        <w:rPr>
          <w:sz w:val="14"/>
        </w:rPr>
        <w:t>Prior to the government shutdown, Schumer was said to have put the wall on the bargaining table. However here is where things get murky. Schumer says he offered to pay for the wall, although he has declined to say how much he offered. White House officials said that Schumer only offered $1.6 billion, much less than the total cost.</w:t>
      </w:r>
    </w:p>
    <w:p w14:paraId="7A652A88" w14:textId="77777777" w:rsidR="007B725D" w:rsidRPr="00D36D00" w:rsidRDefault="007B725D" w:rsidP="007B725D">
      <w:pPr>
        <w:rPr>
          <w:sz w:val="14"/>
        </w:rPr>
      </w:pPr>
      <w:r w:rsidRPr="00D36D00">
        <w:rPr>
          <w:sz w:val="14"/>
        </w:rPr>
        <w:t xml:space="preserve">In any case, </w:t>
      </w:r>
      <w:r w:rsidRPr="0042394A">
        <w:rPr>
          <w:u w:val="single"/>
        </w:rPr>
        <w:t>the wall is</w:t>
      </w:r>
      <w:r w:rsidRPr="00D36D00">
        <w:rPr>
          <w:u w:val="single"/>
        </w:rPr>
        <w:t xml:space="preserve"> reportedly </w:t>
      </w:r>
      <w:r w:rsidRPr="0042394A">
        <w:rPr>
          <w:u w:val="single"/>
        </w:rPr>
        <w:t xml:space="preserve">now </w:t>
      </w:r>
      <w:r w:rsidRPr="0042394A">
        <w:rPr>
          <w:rStyle w:val="Emphasis"/>
        </w:rPr>
        <w:t>off the table</w:t>
      </w:r>
      <w:r w:rsidRPr="00D36D00">
        <w:rPr>
          <w:u w:val="single"/>
        </w:rPr>
        <w:t xml:space="preserve"> again</w:t>
      </w:r>
      <w:r w:rsidRPr="00D36D00">
        <w:rPr>
          <w:sz w:val="14"/>
        </w:rPr>
        <w:t xml:space="preserve">. </w:t>
      </w:r>
      <w:r w:rsidRPr="00D36D00">
        <w:rPr>
          <w:u w:val="single"/>
        </w:rPr>
        <w:t xml:space="preserve">Whatever amount of funding Schumer had initially offered is </w:t>
      </w:r>
      <w:r w:rsidRPr="00D36D00">
        <w:rPr>
          <w:rStyle w:val="Emphasis"/>
        </w:rPr>
        <w:t>gone</w:t>
      </w:r>
      <w:r w:rsidRPr="00D36D00">
        <w:rPr>
          <w:sz w:val="14"/>
        </w:rPr>
        <w:t xml:space="preserve">. While plenty of Democrats will applaud this stance, I believe it is a mistake. Let Trump have </w:t>
      </w:r>
      <w:r w:rsidRPr="00D36D00">
        <w:rPr>
          <w:u w:val="single"/>
        </w:rPr>
        <w:t>his wall</w:t>
      </w:r>
      <w:r w:rsidRPr="00D36D00">
        <w:rPr>
          <w:sz w:val="14"/>
        </w:rPr>
        <w:t xml:space="preserve"> and the $20 billion he wants to build it. It </w:t>
      </w:r>
      <w:r w:rsidRPr="00D36D00">
        <w:rPr>
          <w:u w:val="single"/>
        </w:rPr>
        <w:t>is an expensive and useless toy</w:t>
      </w:r>
      <w:r w:rsidRPr="00D36D00">
        <w:rPr>
          <w:sz w:val="14"/>
        </w:rPr>
        <w:t xml:space="preserve"> he desperately wants. But, </w:t>
      </w:r>
      <w:r w:rsidRPr="0042394A">
        <w:rPr>
          <w:u w:val="single"/>
        </w:rPr>
        <w:t>such an extravagant toy has a cost</w:t>
      </w:r>
      <w:r w:rsidRPr="00D36D00">
        <w:rPr>
          <w:u w:val="single"/>
        </w:rPr>
        <w:t>.</w:t>
      </w:r>
      <w:r w:rsidRPr="00D36D00">
        <w:rPr>
          <w:sz w:val="14"/>
        </w:rPr>
        <w:t xml:space="preserve"> And </w:t>
      </w:r>
      <w:r w:rsidRPr="0042394A">
        <w:rPr>
          <w:u w:val="single"/>
        </w:rPr>
        <w:t>that</w:t>
      </w:r>
      <w:r w:rsidRPr="00D36D00">
        <w:rPr>
          <w:u w:val="single"/>
        </w:rPr>
        <w:t xml:space="preserve"> </w:t>
      </w:r>
      <w:r w:rsidRPr="0042394A">
        <w:rPr>
          <w:u w:val="single"/>
        </w:rPr>
        <w:t xml:space="preserve">price tag is a </w:t>
      </w:r>
      <w:r w:rsidRPr="0042394A">
        <w:rPr>
          <w:rStyle w:val="Emphasis"/>
        </w:rPr>
        <w:t>permanent fix</w:t>
      </w:r>
      <w:r w:rsidRPr="0042394A">
        <w:rPr>
          <w:u w:val="single"/>
        </w:rPr>
        <w:t xml:space="preserve"> for</w:t>
      </w:r>
      <w:r w:rsidRPr="00D36D00">
        <w:rPr>
          <w:u w:val="single"/>
        </w:rPr>
        <w:t xml:space="preserve"> the </w:t>
      </w:r>
      <w:r w:rsidRPr="0042394A">
        <w:rPr>
          <w:rStyle w:val="Emphasis"/>
        </w:rPr>
        <w:t>DACA</w:t>
      </w:r>
      <w:r w:rsidRPr="00D36D00">
        <w:rPr>
          <w:rStyle w:val="Emphasis"/>
        </w:rPr>
        <w:t xml:space="preserve"> recipients</w:t>
      </w:r>
      <w:r w:rsidRPr="00D36D00">
        <w:rPr>
          <w:sz w:val="14"/>
        </w:rPr>
        <w:t>.</w:t>
      </w:r>
    </w:p>
    <w:p w14:paraId="161DA509" w14:textId="77777777" w:rsidR="007B725D" w:rsidRPr="00D36D00" w:rsidRDefault="007B725D" w:rsidP="007B725D">
      <w:pPr>
        <w:rPr>
          <w:sz w:val="14"/>
        </w:rPr>
      </w:pPr>
      <w:r w:rsidRPr="00D36D00">
        <w:rPr>
          <w:sz w:val="14"/>
        </w:rPr>
        <w:t xml:space="preserve">Even </w:t>
      </w:r>
      <w:r w:rsidRPr="0042394A">
        <w:rPr>
          <w:rStyle w:val="Emphasis"/>
        </w:rPr>
        <w:t>Dem</w:t>
      </w:r>
      <w:r w:rsidRPr="00D36D00">
        <w:rPr>
          <w:u w:val="single"/>
        </w:rPr>
        <w:t xml:space="preserve">ocratic </w:t>
      </w:r>
      <w:r w:rsidRPr="0042394A">
        <w:rPr>
          <w:rStyle w:val="Emphasis"/>
        </w:rPr>
        <w:t>Rep</w:t>
      </w:r>
      <w:r w:rsidRPr="00D36D00">
        <w:rPr>
          <w:u w:val="single"/>
        </w:rPr>
        <w:t>resentative</w:t>
      </w:r>
      <w:r w:rsidRPr="00D36D00">
        <w:rPr>
          <w:sz w:val="14"/>
        </w:rPr>
        <w:t xml:space="preserve"> Luis </w:t>
      </w:r>
      <w:r w:rsidRPr="0042394A">
        <w:rPr>
          <w:u w:val="single"/>
        </w:rPr>
        <w:t>Gutierrez</w:t>
      </w:r>
      <w:r w:rsidRPr="00D36D00">
        <w:rPr>
          <w:sz w:val="14"/>
        </w:rPr>
        <w:t xml:space="preserve">, </w:t>
      </w:r>
      <w:r w:rsidRPr="0042394A">
        <w:rPr>
          <w:u w:val="single"/>
        </w:rPr>
        <w:t xml:space="preserve">one of the </w:t>
      </w:r>
      <w:r w:rsidRPr="0042394A">
        <w:rPr>
          <w:rStyle w:val="Emphasis"/>
        </w:rPr>
        <w:t>most progressive voices</w:t>
      </w:r>
      <w:r w:rsidRPr="00D36D00">
        <w:rPr>
          <w:sz w:val="14"/>
        </w:rPr>
        <w:t xml:space="preserve"> in the House of Representatives </w:t>
      </w:r>
      <w:r w:rsidRPr="0042394A">
        <w:rPr>
          <w:u w:val="single"/>
        </w:rPr>
        <w:t>on</w:t>
      </w:r>
      <w:r w:rsidRPr="00D36D00">
        <w:rPr>
          <w:sz w:val="14"/>
        </w:rPr>
        <w:t xml:space="preserve"> the issue of </w:t>
      </w:r>
      <w:r w:rsidRPr="0042394A">
        <w:rPr>
          <w:u w:val="single"/>
        </w:rPr>
        <w:t>immigration</w:t>
      </w:r>
      <w:r w:rsidRPr="00D36D00">
        <w:rPr>
          <w:sz w:val="14"/>
        </w:rPr>
        <w:t xml:space="preserve"> has voiced his </w:t>
      </w:r>
      <w:r w:rsidRPr="0042394A">
        <w:rPr>
          <w:rStyle w:val="Emphasis"/>
        </w:rPr>
        <w:t>support</w:t>
      </w:r>
      <w:r w:rsidRPr="00D36D00">
        <w:rPr>
          <w:sz w:val="14"/>
        </w:rPr>
        <w:t xml:space="preserve"> for </w:t>
      </w:r>
      <w:r w:rsidRPr="0042394A">
        <w:rPr>
          <w:rStyle w:val="Emphasis"/>
        </w:rPr>
        <w:t>this trade</w:t>
      </w:r>
      <w:r w:rsidRPr="00D36D00">
        <w:rPr>
          <w:sz w:val="14"/>
        </w:rPr>
        <w:t>. As he noted in an interview, “lives are more important than bricks.”</w:t>
      </w:r>
    </w:p>
    <w:p w14:paraId="0A51070A" w14:textId="77777777" w:rsidR="007B725D" w:rsidRPr="00D36D00" w:rsidRDefault="007B725D" w:rsidP="007B725D">
      <w:pPr>
        <w:rPr>
          <w:sz w:val="6"/>
        </w:rPr>
      </w:pPr>
      <w:r w:rsidRPr="00D36D00">
        <w:rPr>
          <w:sz w:val="6"/>
        </w:rPr>
        <w:t>There is no price tag for pain and suffering that will occur if we let DACA die. But there are numbers showing the economic effects. Indeed, the (huge) economic cost of a wall becomes a bit less significant when compared to the various costs — economic, political and cultural — of pushing close to one million Dreamers into the shadows. Losing hundreds of thousands of workers could cost out economy over $400 billion in the coming decade, according to the Center for American Progress. Surveys and studies consistently show that the vast majority of Dreamers are employed. Just like American citizens they pay taxes, except they can’t access a number of tax-funded programs because of their status. Dreamers are a crucial part of the nation’s economic engine and represent the young, vibrant workforce that is subsidizing the population decline we have witnessing since the heyday of the Baby Boomers Pushing these productive and engaged youth into the shadows would also represent a tremendous loss of investment on the part of states and localities. The vast majority of Dreamers have been educated in the U.S. and continued on to secure professional degrees. The retraction of DACA work permits would invalidate invaluable human capital. And all of these losses do not even include the cost of deporting Dreamers. The apprehension, detention, transportation and processing with Dreamers is estimated to cost $10 billion, according to a report from the Brookings Institute — almost double of what Immigration and Custom’s Enforcement budget is currently. By any estimate, building additional fencing (on top of the 700 miles of border fencing we already have) is expensive. But ultimately, any border wall is a third-century solution for a 21st-century problem, as Republican Congressman Will Hurd asserts. Technological advances have already allowed the border to be patrolled by drones, ground sensors and cameras. Even the U.S. Border Patrol does not necessarily see the need for Trump’s wall. In a 2016 internal U.S. government study obtained by Reuters, the Border Patrol called for the creation of a virtual wall and requested 23 more miles of fences. Again, a border wall seems to be a massive waste of money rooted in Trump’s repugnant xenophobia. But not finding a permanent resolution for Dreamers is even more expensive, useless, and morally revolting.</w:t>
      </w:r>
    </w:p>
    <w:p w14:paraId="03074894" w14:textId="315E1548" w:rsidR="007B725D" w:rsidRPr="00D36D00" w:rsidRDefault="007B725D" w:rsidP="007B725D">
      <w:pPr>
        <w:rPr>
          <w:sz w:val="14"/>
        </w:rPr>
      </w:pPr>
      <w:r w:rsidRPr="00D36D00">
        <w:rPr>
          <w:u w:val="single"/>
        </w:rPr>
        <w:t xml:space="preserve">Sometimes </w:t>
      </w:r>
      <w:r w:rsidRPr="0042394A">
        <w:rPr>
          <w:rStyle w:val="Emphasis"/>
        </w:rPr>
        <w:t>politics</w:t>
      </w:r>
      <w:r w:rsidRPr="0042394A">
        <w:rPr>
          <w:u w:val="single"/>
        </w:rPr>
        <w:t xml:space="preserve"> boils down to the </w:t>
      </w:r>
      <w:r w:rsidRPr="0042394A">
        <w:rPr>
          <w:rStyle w:val="Emphasis"/>
        </w:rPr>
        <w:t>lesser of two evils</w:t>
      </w:r>
      <w:r w:rsidRPr="0042394A">
        <w:rPr>
          <w:sz w:val="14"/>
        </w:rPr>
        <w:t xml:space="preserve">. </w:t>
      </w:r>
      <w:r w:rsidRPr="0042394A">
        <w:rPr>
          <w:u w:val="single"/>
        </w:rPr>
        <w:t xml:space="preserve">We </w:t>
      </w:r>
      <w:r w:rsidRPr="0042394A">
        <w:rPr>
          <w:rStyle w:val="Emphasis"/>
          <w:sz w:val="26"/>
        </w:rPr>
        <w:t>want to think</w:t>
      </w:r>
      <w:r w:rsidRPr="00D36D00">
        <w:rPr>
          <w:sz w:val="26"/>
          <w:u w:val="single"/>
        </w:rPr>
        <w:t xml:space="preserve"> </w:t>
      </w:r>
      <w:r w:rsidRPr="00D36D00">
        <w:rPr>
          <w:u w:val="single"/>
        </w:rPr>
        <w:t xml:space="preserve">that </w:t>
      </w:r>
      <w:r w:rsidRPr="0042394A">
        <w:rPr>
          <w:u w:val="single"/>
        </w:rPr>
        <w:t>policy is about</w:t>
      </w:r>
      <w:r w:rsidRPr="00D36D00">
        <w:rPr>
          <w:u w:val="single"/>
        </w:rPr>
        <w:t xml:space="preserve"> pursuing lofty ideals and </w:t>
      </w:r>
      <w:r w:rsidRPr="0042394A">
        <w:rPr>
          <w:rStyle w:val="Emphasis"/>
          <w:sz w:val="26"/>
        </w:rPr>
        <w:t>never compromising</w:t>
      </w:r>
      <w:r w:rsidRPr="0042394A">
        <w:rPr>
          <w:sz w:val="14"/>
        </w:rPr>
        <w:t>.</w:t>
      </w:r>
      <w:r w:rsidRPr="00D36D00">
        <w:rPr>
          <w:sz w:val="14"/>
        </w:rPr>
        <w:t xml:space="preserve"> </w:t>
      </w:r>
      <w:r w:rsidRPr="0042394A">
        <w:rPr>
          <w:rStyle w:val="Emphasis"/>
          <w:sz w:val="26"/>
        </w:rPr>
        <w:t>In reality</w:t>
      </w:r>
      <w:r w:rsidRPr="0042394A">
        <w:rPr>
          <w:sz w:val="14"/>
        </w:rPr>
        <w:t xml:space="preserve">, </w:t>
      </w:r>
      <w:r w:rsidRPr="0042394A">
        <w:rPr>
          <w:rStyle w:val="Emphasis"/>
          <w:sz w:val="26"/>
        </w:rPr>
        <w:t>politics is</w:t>
      </w:r>
      <w:r w:rsidRPr="00D36D00">
        <w:rPr>
          <w:rStyle w:val="Emphasis"/>
          <w:sz w:val="26"/>
        </w:rPr>
        <w:t xml:space="preserve"> about </w:t>
      </w:r>
      <w:r w:rsidRPr="0042394A">
        <w:rPr>
          <w:rStyle w:val="Emphasis"/>
          <w:sz w:val="26"/>
        </w:rPr>
        <w:t>horse trading</w:t>
      </w:r>
      <w:r w:rsidRPr="0042394A">
        <w:rPr>
          <w:sz w:val="14"/>
        </w:rPr>
        <w:t xml:space="preserve">. </w:t>
      </w:r>
      <w:r w:rsidRPr="0042394A">
        <w:rPr>
          <w:rStyle w:val="Emphasis"/>
        </w:rPr>
        <w:t>Legislation</w:t>
      </w:r>
      <w:r w:rsidRPr="0042394A">
        <w:rPr>
          <w:u w:val="single"/>
        </w:rPr>
        <w:t xml:space="preserve"> to </w:t>
      </w:r>
      <w:r w:rsidRPr="0042394A">
        <w:rPr>
          <w:rStyle w:val="Emphasis"/>
          <w:sz w:val="26"/>
        </w:rPr>
        <w:t>authorize Trump’s</w:t>
      </w:r>
      <w:r w:rsidRPr="00D36D00">
        <w:rPr>
          <w:rStyle w:val="Emphasis"/>
          <w:sz w:val="26"/>
        </w:rPr>
        <w:t xml:space="preserve"> border </w:t>
      </w:r>
      <w:r w:rsidRPr="0042394A">
        <w:rPr>
          <w:rStyle w:val="Emphasis"/>
          <w:sz w:val="26"/>
        </w:rPr>
        <w:t>wall</w:t>
      </w:r>
      <w:r w:rsidRPr="00D36D00">
        <w:rPr>
          <w:sz w:val="26"/>
          <w:u w:val="single"/>
        </w:rPr>
        <w:t xml:space="preserve"> </w:t>
      </w:r>
      <w:r w:rsidRPr="00D36D00">
        <w:rPr>
          <w:u w:val="single"/>
        </w:rPr>
        <w:t xml:space="preserve">funding and </w:t>
      </w:r>
      <w:r w:rsidRPr="0042394A">
        <w:rPr>
          <w:u w:val="single"/>
        </w:rPr>
        <w:t xml:space="preserve">provide a </w:t>
      </w:r>
      <w:r w:rsidRPr="0042394A">
        <w:rPr>
          <w:rStyle w:val="Emphasis"/>
          <w:sz w:val="26"/>
        </w:rPr>
        <w:t>pathway to</w:t>
      </w:r>
      <w:r w:rsidRPr="00D36D00">
        <w:rPr>
          <w:rStyle w:val="Emphasis"/>
          <w:sz w:val="26"/>
        </w:rPr>
        <w:t xml:space="preserve"> </w:t>
      </w:r>
      <w:r w:rsidRPr="0042394A">
        <w:rPr>
          <w:rStyle w:val="Emphasis"/>
          <w:sz w:val="26"/>
        </w:rPr>
        <w:t>legalization</w:t>
      </w:r>
      <w:r w:rsidRPr="00D36D00">
        <w:rPr>
          <w:sz w:val="14"/>
        </w:rPr>
        <w:t xml:space="preserve"> for Dreamers would be criticized by much of Congress and the American public, and that’s just fine.</w:t>
      </w:r>
    </w:p>
    <w:p w14:paraId="4A392EDB" w14:textId="21E13435" w:rsidR="007B725D" w:rsidRPr="00D36D00" w:rsidRDefault="007B725D" w:rsidP="007B725D">
      <w:pPr>
        <w:pStyle w:val="Heading4"/>
        <w:rPr>
          <w:rFonts w:cs="Arial"/>
        </w:rPr>
      </w:pPr>
      <w:r w:rsidRPr="00D36D00">
        <w:rPr>
          <w:rFonts w:cs="Arial"/>
        </w:rPr>
        <w:t xml:space="preserve">The wall </w:t>
      </w:r>
      <w:r w:rsidR="00733FE7" w:rsidRPr="00D36D00">
        <w:rPr>
          <w:rFonts w:cs="Arial"/>
        </w:rPr>
        <w:t>would ruin</w:t>
      </w:r>
      <w:r w:rsidRPr="00D36D00">
        <w:rPr>
          <w:rFonts w:cs="Arial"/>
        </w:rPr>
        <w:t xml:space="preserve"> </w:t>
      </w:r>
      <w:r w:rsidRPr="00D36D00">
        <w:rPr>
          <w:rFonts w:cs="Arial"/>
          <w:u w:val="single"/>
        </w:rPr>
        <w:t>cooperation</w:t>
      </w:r>
      <w:r w:rsidRPr="00D36D00">
        <w:rPr>
          <w:rFonts w:cs="Arial"/>
        </w:rPr>
        <w:t xml:space="preserve"> on </w:t>
      </w:r>
      <w:r w:rsidRPr="00D36D00">
        <w:rPr>
          <w:rFonts w:cs="Arial"/>
          <w:u w:val="single"/>
        </w:rPr>
        <w:t>water allocation</w:t>
      </w:r>
      <w:r w:rsidRPr="00D36D00">
        <w:rPr>
          <w:rFonts w:cs="Arial"/>
        </w:rPr>
        <w:t xml:space="preserve"> and </w:t>
      </w:r>
      <w:r w:rsidRPr="00D36D00">
        <w:rPr>
          <w:rFonts w:cs="Arial"/>
          <w:u w:val="single"/>
        </w:rPr>
        <w:t>ag</w:t>
      </w:r>
      <w:r w:rsidRPr="00D36D00">
        <w:rPr>
          <w:rFonts w:cs="Arial"/>
        </w:rPr>
        <w:t xml:space="preserve"> -- that causes </w:t>
      </w:r>
      <w:r w:rsidRPr="00D36D00">
        <w:rPr>
          <w:rFonts w:cs="Arial"/>
          <w:u w:val="single"/>
        </w:rPr>
        <w:t>massive shortages</w:t>
      </w:r>
      <w:r w:rsidRPr="00D36D00">
        <w:rPr>
          <w:rFonts w:cs="Arial"/>
        </w:rPr>
        <w:t xml:space="preserve"> for </w:t>
      </w:r>
      <w:r w:rsidRPr="00D36D00">
        <w:rPr>
          <w:rFonts w:cs="Arial"/>
          <w:u w:val="single"/>
        </w:rPr>
        <w:t>both countries</w:t>
      </w:r>
      <w:r w:rsidRPr="00D36D00">
        <w:rPr>
          <w:rFonts w:cs="Arial"/>
        </w:rPr>
        <w:t>.</w:t>
      </w:r>
    </w:p>
    <w:p w14:paraId="0EC76BBE" w14:textId="77777777" w:rsidR="007B725D" w:rsidRPr="00D36D00" w:rsidRDefault="007B725D" w:rsidP="007B725D">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-Brown is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She received her doctorate in political science from MIT and her bachelor’s from Harvard University. The Wall: The real costs of a barrier between the United States and Mexico. August 2017.  https://www.brookings.edu/essay/the-wall-the-real-costs-of-a-barrier-between-the-united-states-and-mexico/)</w:t>
      </w:r>
    </w:p>
    <w:p w14:paraId="137D05E2" w14:textId="77777777" w:rsidR="007B725D" w:rsidRPr="00D36D00" w:rsidRDefault="007B725D" w:rsidP="007B725D">
      <w:pPr>
        <w:rPr>
          <w:sz w:val="14"/>
        </w:rPr>
      </w:pPr>
      <w:r w:rsidRPr="0042394A">
        <w:rPr>
          <w:u w:val="single"/>
        </w:rPr>
        <w:t>The</w:t>
      </w:r>
      <w:r w:rsidRPr="00D36D00">
        <w:rPr>
          <w:u w:val="single"/>
        </w:rPr>
        <w:t xml:space="preserve"> administration’s </w:t>
      </w:r>
      <w:r w:rsidRPr="0042394A">
        <w:rPr>
          <w:u w:val="single"/>
        </w:rPr>
        <w:t>approach</w:t>
      </w:r>
      <w:r w:rsidRPr="00D36D00">
        <w:rPr>
          <w:u w:val="single"/>
        </w:rPr>
        <w:t xml:space="preserve"> </w:t>
      </w:r>
      <w:r w:rsidRPr="0042394A">
        <w:rPr>
          <w:u w:val="single"/>
        </w:rPr>
        <w:t>threatens</w:t>
      </w:r>
      <w:r w:rsidRPr="00D36D00">
        <w:rPr>
          <w:u w:val="single"/>
        </w:rPr>
        <w:t xml:space="preserve"> years of </w:t>
      </w:r>
      <w:r w:rsidRPr="0042394A">
        <w:rPr>
          <w:rStyle w:val="Emphasis"/>
        </w:rPr>
        <w:t>binational enviro</w:t>
      </w:r>
      <w:r w:rsidRPr="00D36D00">
        <w:rPr>
          <w:rStyle w:val="Emphasis"/>
        </w:rPr>
        <w:t xml:space="preserve">nmental </w:t>
      </w:r>
      <w:r w:rsidRPr="0042394A">
        <w:rPr>
          <w:rStyle w:val="Emphasis"/>
        </w:rPr>
        <w:t>border coop</w:t>
      </w:r>
      <w:r w:rsidRPr="00D36D00">
        <w:rPr>
          <w:u w:val="single"/>
        </w:rPr>
        <w:t xml:space="preserve">eration that has protected not only many wild </w:t>
      </w:r>
      <w:r w:rsidRPr="00D36D00">
        <w:rPr>
          <w:rStyle w:val="Emphasis"/>
        </w:rPr>
        <w:t>species</w:t>
      </w:r>
      <w:r w:rsidRPr="00D36D00">
        <w:rPr>
          <w:u w:val="single"/>
        </w:rPr>
        <w:t xml:space="preserve">, but also </w:t>
      </w:r>
      <w:r w:rsidRPr="00D36D00">
        <w:rPr>
          <w:rStyle w:val="Emphasis"/>
        </w:rPr>
        <w:t>agriculture</w:t>
      </w:r>
      <w:r w:rsidRPr="00D36D00">
        <w:rPr>
          <w:u w:val="single"/>
        </w:rPr>
        <w:t xml:space="preserve"> on both sides of the border</w:t>
      </w:r>
      <w:r w:rsidRPr="00D36D00">
        <w:rPr>
          <w:sz w:val="14"/>
        </w:rPr>
        <w:t xml:space="preserve">. Take the boll weevil, a beetle that flies between Mexico and the United States and devastates cotton crops. In the late 1890s, </w:t>
      </w:r>
      <w:r w:rsidRPr="00D36D00">
        <w:rPr>
          <w:u w:val="single"/>
        </w:rPr>
        <w:t>the boll weevil nearly wiped out the U.S. cotton industry</w:t>
      </w:r>
      <w:r w:rsidRPr="00D36D00">
        <w:rPr>
          <w:sz w:val="14"/>
        </w:rPr>
        <w:t xml:space="preserve">. Since then, </w:t>
      </w:r>
      <w:r w:rsidRPr="00D36D00">
        <w:rPr>
          <w:u w:val="single"/>
        </w:rPr>
        <w:t>the United States and Mexico have spent decades trying to eradicate the pest and almost succeeded</w:t>
      </w:r>
      <w:r w:rsidRPr="00D36D00">
        <w:rPr>
          <w:sz w:val="14"/>
        </w:rPr>
        <w:t xml:space="preserve">. But </w:t>
      </w:r>
      <w:r w:rsidRPr="0042394A">
        <w:rPr>
          <w:u w:val="single"/>
        </w:rPr>
        <w:t xml:space="preserve">the </w:t>
      </w:r>
      <w:r w:rsidRPr="0042394A">
        <w:rPr>
          <w:rStyle w:val="Emphasis"/>
        </w:rPr>
        <w:t>wall</w:t>
      </w:r>
      <w:r w:rsidRPr="0042394A">
        <w:rPr>
          <w:u w:val="single"/>
        </w:rPr>
        <w:t xml:space="preserve"> may so</w:t>
      </w:r>
      <w:r w:rsidRPr="00D36D00">
        <w:rPr>
          <w:u w:val="single"/>
        </w:rPr>
        <w:t xml:space="preserve"> </w:t>
      </w:r>
      <w:r w:rsidRPr="0042394A">
        <w:rPr>
          <w:rStyle w:val="Emphasis"/>
        </w:rPr>
        <w:t>sour U.S.–Mexico</w:t>
      </w:r>
      <w:r w:rsidRPr="0042394A">
        <w:rPr>
          <w:u w:val="single"/>
        </w:rPr>
        <w:t xml:space="preserve"> </w:t>
      </w:r>
      <w:r w:rsidRPr="0042394A">
        <w:rPr>
          <w:rStyle w:val="Emphasis"/>
        </w:rPr>
        <w:t>enviro</w:t>
      </w:r>
      <w:r w:rsidRPr="00D36D00">
        <w:rPr>
          <w:u w:val="single"/>
        </w:rPr>
        <w:t xml:space="preserve">nmental </w:t>
      </w:r>
      <w:r w:rsidRPr="0042394A">
        <w:rPr>
          <w:u w:val="single"/>
        </w:rPr>
        <w:t xml:space="preserve">and </w:t>
      </w:r>
      <w:r w:rsidRPr="0042394A">
        <w:rPr>
          <w:rStyle w:val="Emphasis"/>
        </w:rPr>
        <w:t>security coop</w:t>
      </w:r>
      <w:r w:rsidRPr="00D36D00">
        <w:rPr>
          <w:u w:val="single"/>
        </w:rPr>
        <w:t xml:space="preserve">eration that </w:t>
      </w:r>
      <w:r w:rsidRPr="0042394A">
        <w:rPr>
          <w:u w:val="single"/>
        </w:rPr>
        <w:t>Mexico ma</w:t>
      </w:r>
      <w:r w:rsidRPr="00D36D00">
        <w:rPr>
          <w:u w:val="single"/>
        </w:rPr>
        <w:t xml:space="preserve">y simply </w:t>
      </w:r>
      <w:r w:rsidRPr="0042394A">
        <w:rPr>
          <w:rStyle w:val="Emphasis"/>
        </w:rPr>
        <w:t>give up</w:t>
      </w:r>
      <w:r w:rsidRPr="0042394A">
        <w:rPr>
          <w:u w:val="single"/>
        </w:rPr>
        <w:t xml:space="preserve"> on</w:t>
      </w:r>
      <w:r w:rsidRPr="00D36D00">
        <w:rPr>
          <w:u w:val="single"/>
        </w:rPr>
        <w:t xml:space="preserve"> </w:t>
      </w:r>
      <w:r w:rsidRPr="00D36D00">
        <w:rPr>
          <w:rStyle w:val="Emphasis"/>
        </w:rPr>
        <w:t xml:space="preserve">eradication </w:t>
      </w:r>
      <w:r w:rsidRPr="0042394A">
        <w:rPr>
          <w:rStyle w:val="Emphasis"/>
        </w:rPr>
        <w:t>efforts</w:t>
      </w:r>
      <w:r w:rsidRPr="00D36D00">
        <w:rPr>
          <w:sz w:val="14"/>
        </w:rPr>
        <w:t xml:space="preserve">. This will cause little damage to those in Mexico, since there is little cotton cultivation along that part of the Mexican border, but </w:t>
      </w:r>
      <w:r w:rsidRPr="0042394A">
        <w:rPr>
          <w:u w:val="single"/>
        </w:rPr>
        <w:t xml:space="preserve">it will result in </w:t>
      </w:r>
      <w:r w:rsidRPr="0042394A">
        <w:rPr>
          <w:rStyle w:val="Emphasis"/>
        </w:rPr>
        <w:t>significant damage</w:t>
      </w:r>
      <w:r w:rsidRPr="0042394A">
        <w:rPr>
          <w:u w:val="single"/>
        </w:rPr>
        <w:t xml:space="preserve"> to</w:t>
      </w:r>
      <w:r w:rsidRPr="00D36D00">
        <w:rPr>
          <w:u w:val="single"/>
        </w:rPr>
        <w:t xml:space="preserve"> </w:t>
      </w:r>
      <w:r w:rsidRPr="00D36D00">
        <w:rPr>
          <w:rStyle w:val="Emphasis"/>
        </w:rPr>
        <w:t xml:space="preserve">U.S. </w:t>
      </w:r>
      <w:r w:rsidRPr="0042394A">
        <w:rPr>
          <w:rStyle w:val="Emphasis"/>
        </w:rPr>
        <w:t>farmers</w:t>
      </w:r>
      <w:r w:rsidRPr="00D36D00">
        <w:rPr>
          <w:sz w:val="14"/>
        </w:rPr>
        <w:t>.</w:t>
      </w:r>
    </w:p>
    <w:p w14:paraId="3E5768DF" w14:textId="77777777" w:rsidR="007B725D" w:rsidRPr="00D36D00" w:rsidRDefault="007B725D" w:rsidP="007B725D">
      <w:pPr>
        <w:rPr>
          <w:sz w:val="14"/>
        </w:rPr>
      </w:pPr>
      <w:r w:rsidRPr="0042394A">
        <w:rPr>
          <w:u w:val="single"/>
        </w:rPr>
        <w:t xml:space="preserve">A </w:t>
      </w:r>
      <w:r w:rsidRPr="0042394A">
        <w:rPr>
          <w:rStyle w:val="Emphasis"/>
        </w:rPr>
        <w:t>poisoned</w:t>
      </w:r>
      <w:r w:rsidRPr="00D36D00">
        <w:rPr>
          <w:rStyle w:val="Emphasis"/>
        </w:rPr>
        <w:t xml:space="preserve"> U.S.–Mexican </w:t>
      </w:r>
      <w:r w:rsidRPr="0042394A">
        <w:rPr>
          <w:rStyle w:val="Emphasis"/>
        </w:rPr>
        <w:t>relationship</w:t>
      </w:r>
      <w:r w:rsidRPr="0042394A">
        <w:rPr>
          <w:u w:val="single"/>
        </w:rPr>
        <w:t xml:space="preserve"> could</w:t>
      </w:r>
      <w:r w:rsidRPr="00D36D00">
        <w:rPr>
          <w:u w:val="single"/>
        </w:rPr>
        <w:t xml:space="preserve"> also </w:t>
      </w:r>
      <w:r w:rsidRPr="0042394A">
        <w:rPr>
          <w:u w:val="single"/>
        </w:rPr>
        <w:t>prevent</w:t>
      </w:r>
      <w:r w:rsidRPr="00D36D00">
        <w:rPr>
          <w:u w:val="single"/>
        </w:rPr>
        <w:t xml:space="preserve"> the </w:t>
      </w:r>
      <w:r w:rsidRPr="0042394A">
        <w:rPr>
          <w:rStyle w:val="Emphasis"/>
        </w:rPr>
        <w:t>renegotiation</w:t>
      </w:r>
      <w:r w:rsidRPr="0042394A">
        <w:rPr>
          <w:u w:val="single"/>
        </w:rPr>
        <w:t xml:space="preserve"> of </w:t>
      </w:r>
      <w:r w:rsidRPr="0042394A">
        <w:rPr>
          <w:rStyle w:val="Emphasis"/>
        </w:rPr>
        <w:t>water sharing agreements</w:t>
      </w:r>
      <w:r w:rsidRPr="00D36D00">
        <w:rPr>
          <w:u w:val="single"/>
        </w:rPr>
        <w:t xml:space="preserve"> that are </w:t>
      </w:r>
      <w:r w:rsidRPr="0042394A">
        <w:rPr>
          <w:u w:val="single"/>
        </w:rPr>
        <w:t>critical to</w:t>
      </w:r>
      <w:r w:rsidRPr="00D36D00">
        <w:rPr>
          <w:u w:val="single"/>
        </w:rPr>
        <w:t xml:space="preserve"> the environment as well as to </w:t>
      </w:r>
      <w:r w:rsidRPr="0042394A">
        <w:rPr>
          <w:rStyle w:val="Emphasis"/>
          <w:sz w:val="26"/>
        </w:rPr>
        <w:t>water and food security</w:t>
      </w:r>
      <w:r w:rsidRPr="00D36D00">
        <w:rPr>
          <w:sz w:val="14"/>
        </w:rPr>
        <w:t xml:space="preserve">, </w:t>
      </w:r>
      <w:r w:rsidRPr="00D36D00">
        <w:rPr>
          <w:u w:val="single"/>
        </w:rPr>
        <w:t xml:space="preserve">and to </w:t>
      </w:r>
      <w:r w:rsidRPr="00D36D00">
        <w:rPr>
          <w:rStyle w:val="Emphasis"/>
        </w:rPr>
        <w:t>farming</w:t>
      </w:r>
      <w:r w:rsidRPr="00D36D00">
        <w:rPr>
          <w:sz w:val="14"/>
        </w:rPr>
        <w:t>. For example, the 1970 Boundary Treaty between the United States and Mexico specifies that officials from both the U.S. and Mexico must agree if either side wants to build any structure that could affect the flow of the Rio Grande or its flood waters, water that is vital to livestock and agriculture along the border. The fence was built despite Mexico’s objections to it, and because its steel slats become clogged with debris during the rainy season, it has caused floods affecting cities and previously protected areas on both sides of the border, resulting in millions of dollars in damages.</w:t>
      </w:r>
    </w:p>
    <w:p w14:paraId="3A5F0E93" w14:textId="77777777" w:rsidR="007B725D" w:rsidRPr="00D36D00" w:rsidRDefault="007B725D" w:rsidP="007B725D">
      <w:pPr>
        <w:rPr>
          <w:sz w:val="14"/>
        </w:rPr>
      </w:pPr>
      <w:r w:rsidRPr="00D36D00">
        <w:rPr>
          <w:sz w:val="14"/>
        </w:rPr>
        <w:t>It wasn’t just Mexico that didn’t want that fence. U.S. farmers and businessmen along the Texas border in the Rio Grande valley opposed it, too, since it blocks their access to the river water and also augments the severity of floods. Now the wall is to be brought to flood plain areas in Texas where water issues precisely like these had prevented the construction of the fence before.</w:t>
      </w:r>
    </w:p>
    <w:p w14:paraId="6BBEF5E4" w14:textId="77777777" w:rsidR="007B725D" w:rsidRPr="00D36D00" w:rsidRDefault="007B725D" w:rsidP="007B725D">
      <w:pPr>
        <w:rPr>
          <w:sz w:val="14"/>
        </w:rPr>
      </w:pPr>
      <w:r w:rsidRPr="00D36D00">
        <w:rPr>
          <w:sz w:val="14"/>
        </w:rPr>
        <w:t xml:space="preserve">Meanwhile, </w:t>
      </w:r>
      <w:r w:rsidRPr="0042394A">
        <w:rPr>
          <w:rStyle w:val="Emphasis"/>
        </w:rPr>
        <w:t>manufacturing</w:t>
      </w:r>
      <w:r w:rsidRPr="00D36D00">
        <w:rPr>
          <w:sz w:val="14"/>
        </w:rPr>
        <w:t xml:space="preserve">, </w:t>
      </w:r>
      <w:r w:rsidRPr="0042394A">
        <w:rPr>
          <w:rStyle w:val="Emphasis"/>
        </w:rPr>
        <w:t>ag</w:t>
      </w:r>
      <w:r w:rsidRPr="00D36D00">
        <w:rPr>
          <w:rStyle w:val="Emphasis"/>
        </w:rPr>
        <w:t>riculture</w:t>
      </w:r>
      <w:r w:rsidRPr="00D36D00">
        <w:rPr>
          <w:sz w:val="14"/>
        </w:rPr>
        <w:t xml:space="preserve">, hydraulic fracking, </w:t>
      </w:r>
      <w:r w:rsidRPr="0042394A">
        <w:rPr>
          <w:rStyle w:val="Emphasis"/>
        </w:rPr>
        <w:t>energy</w:t>
      </w:r>
      <w:r w:rsidRPr="00D36D00">
        <w:rPr>
          <w:rStyle w:val="Emphasis"/>
        </w:rPr>
        <w:t xml:space="preserve"> production</w:t>
      </w:r>
      <w:r w:rsidRPr="00D36D00">
        <w:rPr>
          <w:sz w:val="14"/>
        </w:rPr>
        <w:t xml:space="preserve">, </w:t>
      </w:r>
      <w:r w:rsidRPr="0042394A">
        <w:rPr>
          <w:u w:val="single"/>
        </w:rPr>
        <w:t xml:space="preserve">and </w:t>
      </w:r>
      <w:r w:rsidRPr="0042394A">
        <w:rPr>
          <w:rStyle w:val="Emphasis"/>
        </w:rPr>
        <w:t>ecosystems</w:t>
      </w:r>
      <w:r w:rsidRPr="00D36D00">
        <w:rPr>
          <w:u w:val="single"/>
        </w:rPr>
        <w:t xml:space="preserve"> on both sides of the border </w:t>
      </w:r>
      <w:r w:rsidRPr="0042394A">
        <w:rPr>
          <w:u w:val="single"/>
        </w:rPr>
        <w:t xml:space="preserve">depend on </w:t>
      </w:r>
      <w:r w:rsidRPr="0042394A">
        <w:rPr>
          <w:rStyle w:val="Emphasis"/>
        </w:rPr>
        <w:t>equitable</w:t>
      </w:r>
      <w:r w:rsidRPr="0042394A">
        <w:rPr>
          <w:u w:val="single"/>
        </w:rPr>
        <w:t xml:space="preserve"> and </w:t>
      </w:r>
      <w:r w:rsidRPr="0042394A">
        <w:rPr>
          <w:rStyle w:val="Emphasis"/>
        </w:rPr>
        <w:t>effective</w:t>
      </w:r>
      <w:r w:rsidRPr="00D36D00">
        <w:rPr>
          <w:rStyle w:val="Emphasis"/>
        </w:rPr>
        <w:t xml:space="preserve"> </w:t>
      </w:r>
      <w:r w:rsidRPr="0042394A">
        <w:rPr>
          <w:rStyle w:val="Emphasis"/>
        </w:rPr>
        <w:t>water sharing</w:t>
      </w:r>
      <w:r w:rsidRPr="00D36D00">
        <w:rPr>
          <w:u w:val="single"/>
        </w:rPr>
        <w:t xml:space="preserve"> from the Rio Grande and the Colorado River</w:t>
      </w:r>
      <w:r w:rsidRPr="00D36D00">
        <w:rPr>
          <w:sz w:val="14"/>
        </w:rPr>
        <w:t xml:space="preserve">, </w:t>
      </w:r>
      <w:r w:rsidRPr="0042394A">
        <w:rPr>
          <w:u w:val="single"/>
        </w:rPr>
        <w:t xml:space="preserve">with both sides </w:t>
      </w:r>
      <w:r w:rsidRPr="0042394A">
        <w:rPr>
          <w:rStyle w:val="Emphasis"/>
        </w:rPr>
        <w:t>vulnerable</w:t>
      </w:r>
      <w:r w:rsidRPr="0042394A">
        <w:rPr>
          <w:u w:val="single"/>
        </w:rPr>
        <w:t xml:space="preserve"> to</w:t>
      </w:r>
      <w:r w:rsidRPr="00D36D00">
        <w:rPr>
          <w:u w:val="single"/>
        </w:rPr>
        <w:t xml:space="preserve"> </w:t>
      </w:r>
      <w:r w:rsidRPr="00D36D00">
        <w:rPr>
          <w:rStyle w:val="Emphasis"/>
        </w:rPr>
        <w:t xml:space="preserve">water </w:t>
      </w:r>
      <w:r w:rsidRPr="0042394A">
        <w:rPr>
          <w:rStyle w:val="Emphasis"/>
        </w:rPr>
        <w:t>scarcities</w:t>
      </w:r>
      <w:r w:rsidRPr="00D36D00">
        <w:rPr>
          <w:sz w:val="14"/>
        </w:rPr>
        <w:t xml:space="preserve">. </w:t>
      </w:r>
      <w:r w:rsidRPr="0042394A">
        <w:rPr>
          <w:u w:val="single"/>
        </w:rPr>
        <w:t>Over the decades there have been many</w:t>
      </w:r>
      <w:r w:rsidRPr="00D36D00">
        <w:rPr>
          <w:u w:val="single"/>
        </w:rPr>
        <w:t xml:space="preserve"> </w:t>
      </w:r>
      <w:r w:rsidRPr="0042394A">
        <w:rPr>
          <w:u w:val="single"/>
        </w:rPr>
        <w:t>challenges to</w:t>
      </w:r>
      <w:r w:rsidRPr="00D36D00">
        <w:rPr>
          <w:u w:val="single"/>
        </w:rPr>
        <w:t xml:space="preserve"> the </w:t>
      </w:r>
      <w:r w:rsidRPr="0042394A">
        <w:rPr>
          <w:u w:val="single"/>
        </w:rPr>
        <w:t>joint</w:t>
      </w:r>
      <w:r w:rsidRPr="00D36D00">
        <w:rPr>
          <w:u w:val="single"/>
        </w:rPr>
        <w:t xml:space="preserve"> agreements governing </w:t>
      </w:r>
      <w:r w:rsidRPr="0042394A">
        <w:rPr>
          <w:u w:val="single"/>
        </w:rPr>
        <w:t>water usage</w:t>
      </w:r>
      <w:r w:rsidRPr="00D36D00">
        <w:rPr>
          <w:u w:val="single"/>
        </w:rPr>
        <w:t xml:space="preserve">, and both Mexico and the U.S. have at times considered themselves the aggrieved parties. </w:t>
      </w:r>
      <w:r w:rsidRPr="0042394A">
        <w:rPr>
          <w:u w:val="single"/>
        </w:rPr>
        <w:t>But</w:t>
      </w:r>
      <w:r w:rsidRPr="00D36D00">
        <w:rPr>
          <w:u w:val="single"/>
        </w:rPr>
        <w:t xml:space="preserve"> </w:t>
      </w:r>
      <w:r w:rsidRPr="0042394A">
        <w:rPr>
          <w:rStyle w:val="Emphasis"/>
        </w:rPr>
        <w:t>in general</w:t>
      </w:r>
      <w:r w:rsidRPr="00D36D00">
        <w:rPr>
          <w:u w:val="single"/>
        </w:rPr>
        <w:t xml:space="preserve">, </w:t>
      </w:r>
      <w:r w:rsidRPr="0042394A">
        <w:rPr>
          <w:rStyle w:val="Emphasis"/>
        </w:rPr>
        <w:t>U.S.–Mexico coop</w:t>
      </w:r>
      <w:r w:rsidRPr="00D36D00">
        <w:rPr>
          <w:u w:val="single"/>
        </w:rPr>
        <w:t xml:space="preserve">eration over both the Rio Grande and Colorado rivers </w:t>
      </w:r>
      <w:r w:rsidRPr="0042394A">
        <w:rPr>
          <w:u w:val="single"/>
        </w:rPr>
        <w:t xml:space="preserve">has been </w:t>
      </w:r>
      <w:r w:rsidRPr="0042394A">
        <w:rPr>
          <w:rStyle w:val="Emphasis"/>
        </w:rPr>
        <w:t>exceptional</w:t>
      </w:r>
      <w:r w:rsidRPr="00D36D00">
        <w:rPr>
          <w:u w:val="single"/>
        </w:rPr>
        <w:t xml:space="preserve"> by international standards and has been </w:t>
      </w:r>
      <w:r w:rsidRPr="00D36D00">
        <w:rPr>
          <w:rStyle w:val="Emphasis"/>
        </w:rPr>
        <w:t>hugely beneficial</w:t>
      </w:r>
      <w:r w:rsidRPr="00D36D00">
        <w:rPr>
          <w:u w:val="single"/>
        </w:rPr>
        <w:t xml:space="preserve"> to </w:t>
      </w:r>
      <w:r w:rsidRPr="00D36D00">
        <w:rPr>
          <w:rStyle w:val="Emphasis"/>
        </w:rPr>
        <w:t>both partners</w:t>
      </w:r>
      <w:r w:rsidRPr="00D36D00">
        <w:rPr>
          <w:sz w:val="14"/>
        </w:rPr>
        <w:t xml:space="preserve"> to the various treaties. </w:t>
      </w:r>
      <w:r w:rsidRPr="0042394A">
        <w:rPr>
          <w:u w:val="single"/>
        </w:rPr>
        <w:t>That</w:t>
      </w:r>
      <w:r w:rsidRPr="00D36D00">
        <w:rPr>
          <w:u w:val="single"/>
        </w:rPr>
        <w:t xml:space="preserve"> kind of </w:t>
      </w:r>
      <w:r w:rsidRPr="0042394A">
        <w:rPr>
          <w:rStyle w:val="Emphasis"/>
        </w:rPr>
        <w:t>co–op</w:t>
      </w:r>
      <w:r w:rsidRPr="00D36D00">
        <w:rPr>
          <w:u w:val="single"/>
        </w:rPr>
        <w:t xml:space="preserve">eration </w:t>
      </w:r>
      <w:r w:rsidRPr="0042394A">
        <w:rPr>
          <w:u w:val="single"/>
        </w:rPr>
        <w:t xml:space="preserve">is </w:t>
      </w:r>
      <w:r w:rsidRPr="0042394A">
        <w:rPr>
          <w:rStyle w:val="Emphasis"/>
          <w:sz w:val="26"/>
        </w:rPr>
        <w:t>now at risk</w:t>
      </w:r>
      <w:r w:rsidRPr="00D36D00">
        <w:rPr>
          <w:sz w:val="14"/>
        </w:rPr>
        <w:t>.</w:t>
      </w:r>
    </w:p>
    <w:p w14:paraId="17EC1987" w14:textId="4DFF3D31" w:rsidR="007B725D" w:rsidRPr="00D36D00" w:rsidRDefault="007B725D" w:rsidP="007B725D">
      <w:pPr>
        <w:pStyle w:val="Heading4"/>
        <w:rPr>
          <w:rFonts w:cs="Arial"/>
          <w:b w:val="0"/>
        </w:rPr>
      </w:pPr>
      <w:r w:rsidRPr="00D36D00">
        <w:rPr>
          <w:rFonts w:cs="Arial"/>
        </w:rPr>
        <w:t xml:space="preserve">Water scarcity causes </w:t>
      </w:r>
      <w:r w:rsidRPr="00D36D00">
        <w:rPr>
          <w:rFonts w:cs="Arial"/>
          <w:u w:val="single"/>
        </w:rPr>
        <w:t>global wars</w:t>
      </w:r>
      <w:r w:rsidRPr="00D36D00">
        <w:rPr>
          <w:rFonts w:cs="Arial"/>
        </w:rPr>
        <w:t xml:space="preserve"> -- the international system is </w:t>
      </w:r>
      <w:r w:rsidRPr="00D36D00">
        <w:rPr>
          <w:rFonts w:cs="Arial"/>
          <w:u w:val="single"/>
        </w:rPr>
        <w:t>fragile now</w:t>
      </w:r>
      <w:r w:rsidRPr="00D36D00">
        <w:rPr>
          <w:rFonts w:cs="Arial"/>
        </w:rPr>
        <w:t xml:space="preserve">, and interrupting </w:t>
      </w:r>
      <w:r w:rsidRPr="00D36D00">
        <w:rPr>
          <w:rFonts w:cs="Arial"/>
          <w:u w:val="single"/>
        </w:rPr>
        <w:t>small</w:t>
      </w:r>
      <w:r w:rsidRPr="00D36D00">
        <w:rPr>
          <w:rFonts w:cs="Arial"/>
        </w:rPr>
        <w:t xml:space="preserve"> but </w:t>
      </w:r>
      <w:r w:rsidRPr="00D36D00">
        <w:rPr>
          <w:rFonts w:cs="Arial"/>
          <w:u w:val="single"/>
        </w:rPr>
        <w:t>critical supply streams</w:t>
      </w:r>
      <w:r w:rsidRPr="00D36D00">
        <w:rPr>
          <w:rFonts w:cs="Arial"/>
        </w:rPr>
        <w:t xml:space="preserve"> is enough.</w:t>
      </w:r>
      <w:r w:rsidR="00733FE7" w:rsidRPr="00D36D00">
        <w:rPr>
          <w:rFonts w:cs="Arial"/>
        </w:rPr>
        <w:t xml:space="preserve"> </w:t>
      </w:r>
      <w:r w:rsidR="00733FE7" w:rsidRPr="00D36D00">
        <w:rPr>
          <w:rFonts w:cs="Arial"/>
          <w:b w:val="0"/>
          <w:u w:val="single"/>
        </w:rPr>
        <w:t>Allied cooperation</w:t>
      </w:r>
      <w:r w:rsidR="00733FE7" w:rsidRPr="00D36D00">
        <w:rPr>
          <w:rFonts w:cs="Arial"/>
          <w:b w:val="0"/>
        </w:rPr>
        <w:t xml:space="preserve"> on resources is key to stability.</w:t>
      </w:r>
    </w:p>
    <w:p w14:paraId="579C0085" w14:textId="77777777" w:rsidR="007B725D" w:rsidRPr="00D36D00" w:rsidRDefault="007B725D" w:rsidP="007B725D">
      <w:r w:rsidRPr="00D36D00">
        <w:rPr>
          <w:rStyle w:val="Style13ptBold"/>
        </w:rPr>
        <w:t>Hartley 17</w:t>
      </w:r>
      <w:r w:rsidRPr="00D36D00">
        <w:t xml:space="preserve">. (Kris Hartley is a Lecturer in the Department of City and Regional Planning at Cornell University. He is also a Faculty Fellow at Cornell’s Atkinson Center for a Sustainable Future and a Nonresident Fellow for Global Cities at the Chicago Council on Global Affairs. He holds research appointments at the Center for New Structural Economics at Peking University and the Center for Government Competitiveness at Seoul National University. His work focuses on urban policies for sustainability and resilience. He received his PhD in Public Policy from the National University of Singapore, Lee </w:t>
      </w:r>
      <w:proofErr w:type="spellStart"/>
      <w:r w:rsidRPr="00D36D00">
        <w:t>Kuan</w:t>
      </w:r>
      <w:proofErr w:type="spellEnd"/>
      <w:r w:rsidRPr="00D36D00">
        <w:t xml:space="preserve"> Yew School of Public Policy, in 2016. </w:t>
      </w:r>
      <w:proofErr w:type="gramStart"/>
      <w:r w:rsidRPr="00D36D00">
        <w:t>Also</w:t>
      </w:r>
      <w:proofErr w:type="gramEnd"/>
      <w:r w:rsidRPr="00D36D00">
        <w:t xml:space="preserve"> Cecilia </w:t>
      </w:r>
      <w:proofErr w:type="spellStart"/>
      <w:r w:rsidRPr="00D36D00">
        <w:t>Tortajada</w:t>
      </w:r>
      <w:proofErr w:type="spellEnd"/>
      <w:r w:rsidRPr="00D36D00">
        <w:t xml:space="preserve"> and </w:t>
      </w:r>
      <w:proofErr w:type="spellStart"/>
      <w:r w:rsidRPr="00D36D00">
        <w:t>Asit</w:t>
      </w:r>
      <w:proofErr w:type="spellEnd"/>
      <w:r w:rsidRPr="00D36D00">
        <w:t xml:space="preserve"> Biswas. Confronting Global Security in an Era of Water Instabilities. February 3, 2017. https://www.foreignpolicyjournal.com/2017/02/03/confronting-global-security-in-an-era-of-water-instabilities/)</w:t>
      </w:r>
    </w:p>
    <w:p w14:paraId="16CCDC2A" w14:textId="77777777" w:rsidR="007B725D" w:rsidRPr="00D36D00" w:rsidRDefault="007B725D" w:rsidP="007B725D">
      <w:pPr>
        <w:rPr>
          <w:sz w:val="14"/>
        </w:rPr>
      </w:pPr>
      <w:r w:rsidRPr="00D36D00">
        <w:rPr>
          <w:u w:val="single"/>
        </w:rPr>
        <w:t xml:space="preserve">The state of </w:t>
      </w:r>
      <w:r w:rsidRPr="0042394A">
        <w:rPr>
          <w:rStyle w:val="Emphasis"/>
        </w:rPr>
        <w:t>global security</w:t>
      </w:r>
      <w:r w:rsidRPr="00D36D00">
        <w:rPr>
          <w:u w:val="single"/>
        </w:rPr>
        <w:t xml:space="preserve"> and </w:t>
      </w:r>
      <w:r w:rsidRPr="00D36D00">
        <w:rPr>
          <w:rStyle w:val="Emphasis"/>
        </w:rPr>
        <w:t>stability</w:t>
      </w:r>
      <w:r w:rsidRPr="00D36D00">
        <w:rPr>
          <w:u w:val="single"/>
        </w:rPr>
        <w:t xml:space="preserve"> </w:t>
      </w:r>
      <w:r w:rsidRPr="0042394A">
        <w:rPr>
          <w:u w:val="single"/>
        </w:rPr>
        <w:t xml:space="preserve">appears </w:t>
      </w:r>
      <w:r w:rsidRPr="0042394A">
        <w:rPr>
          <w:rStyle w:val="Emphasis"/>
        </w:rPr>
        <w:t>more precarious</w:t>
      </w:r>
      <w:r w:rsidRPr="00D36D00">
        <w:rPr>
          <w:sz w:val="14"/>
        </w:rPr>
        <w:t xml:space="preserve"> now </w:t>
      </w:r>
      <w:r w:rsidRPr="0042394A">
        <w:rPr>
          <w:u w:val="single"/>
        </w:rPr>
        <w:t>than</w:t>
      </w:r>
      <w:r w:rsidRPr="00D36D00">
        <w:rPr>
          <w:sz w:val="14"/>
        </w:rPr>
        <w:t xml:space="preserve"> at any time </w:t>
      </w:r>
      <w:r w:rsidRPr="0042394A">
        <w:rPr>
          <w:u w:val="single"/>
        </w:rPr>
        <w:t>since the</w:t>
      </w:r>
      <w:r w:rsidRPr="00D36D00">
        <w:rPr>
          <w:sz w:val="14"/>
        </w:rPr>
        <w:t xml:space="preserve"> end of the </w:t>
      </w:r>
      <w:r w:rsidRPr="0042394A">
        <w:rPr>
          <w:rStyle w:val="Emphasis"/>
        </w:rPr>
        <w:t>Cold Wa</w:t>
      </w:r>
      <w:r w:rsidRPr="00D36D00">
        <w:rPr>
          <w:rStyle w:val="Emphasis"/>
        </w:rPr>
        <w:t>r</w:t>
      </w:r>
      <w:r w:rsidRPr="00D36D00">
        <w:rPr>
          <w:sz w:val="14"/>
        </w:rPr>
        <w:t xml:space="preserve">. </w:t>
      </w:r>
      <w:r w:rsidRPr="0042394A">
        <w:rPr>
          <w:u w:val="single"/>
        </w:rPr>
        <w:t>Realignment of</w:t>
      </w:r>
      <w:r w:rsidRPr="00D36D00">
        <w:rPr>
          <w:u w:val="single"/>
        </w:rPr>
        <w:t xml:space="preserve"> diplomatic </w:t>
      </w:r>
      <w:r w:rsidRPr="0042394A">
        <w:rPr>
          <w:rStyle w:val="Emphasis"/>
        </w:rPr>
        <w:t>alliances</w:t>
      </w:r>
      <w:r w:rsidRPr="00D36D00">
        <w:rPr>
          <w:sz w:val="14"/>
        </w:rPr>
        <w:t xml:space="preserve">, the daily specter of </w:t>
      </w:r>
      <w:r w:rsidRPr="0042394A">
        <w:rPr>
          <w:rStyle w:val="Emphasis"/>
        </w:rPr>
        <w:t>terrorism</w:t>
      </w:r>
      <w:r w:rsidRPr="00D36D00">
        <w:rPr>
          <w:sz w:val="14"/>
        </w:rPr>
        <w:t xml:space="preserve"> somewhere in the world, </w:t>
      </w:r>
      <w:r w:rsidRPr="0042394A">
        <w:rPr>
          <w:u w:val="single"/>
        </w:rPr>
        <w:t xml:space="preserve">and an </w:t>
      </w:r>
      <w:r w:rsidRPr="0042394A">
        <w:rPr>
          <w:rStyle w:val="Emphasis"/>
        </w:rPr>
        <w:t>inward turn by</w:t>
      </w:r>
      <w:r w:rsidRPr="00D36D00">
        <w:rPr>
          <w:sz w:val="14"/>
        </w:rPr>
        <w:t xml:space="preserve"> the </w:t>
      </w:r>
      <w:r w:rsidRPr="0042394A">
        <w:rPr>
          <w:rStyle w:val="Emphasis"/>
        </w:rPr>
        <w:t>governments</w:t>
      </w:r>
      <w:r w:rsidRPr="00D36D00">
        <w:rPr>
          <w:sz w:val="14"/>
        </w:rPr>
        <w:t xml:space="preserve"> of two of the world’s major powers, the UK and the United States, </w:t>
      </w:r>
      <w:r w:rsidRPr="0042394A">
        <w:rPr>
          <w:u w:val="single"/>
        </w:rPr>
        <w:t>are contributing to</w:t>
      </w:r>
      <w:r w:rsidRPr="00D36D00">
        <w:rPr>
          <w:u w:val="single"/>
        </w:rPr>
        <w:t xml:space="preserve"> an </w:t>
      </w:r>
      <w:r w:rsidRPr="00D36D00">
        <w:rPr>
          <w:rStyle w:val="Emphasis"/>
        </w:rPr>
        <w:t xml:space="preserve">atmosphere of </w:t>
      </w:r>
      <w:r w:rsidRPr="0042394A">
        <w:rPr>
          <w:rStyle w:val="Emphasis"/>
        </w:rPr>
        <w:t>isolation</w:t>
      </w:r>
      <w:r w:rsidRPr="00D36D00">
        <w:rPr>
          <w:u w:val="single"/>
        </w:rPr>
        <w:t>, suspicion, frustration and distrust</w:t>
      </w:r>
      <w:r w:rsidRPr="00D36D00">
        <w:rPr>
          <w:sz w:val="14"/>
        </w:rPr>
        <w:t xml:space="preserve">. However, </w:t>
      </w:r>
      <w:r w:rsidRPr="00D36D00">
        <w:rPr>
          <w:u w:val="single"/>
        </w:rPr>
        <w:t>global-scale threats to security</w:t>
      </w:r>
      <w:r w:rsidRPr="00D36D00">
        <w:rPr>
          <w:sz w:val="14"/>
        </w:rPr>
        <w:t xml:space="preserve">, environment, and human well-being </w:t>
      </w:r>
      <w:r w:rsidRPr="00D36D00">
        <w:rPr>
          <w:u w:val="single"/>
        </w:rPr>
        <w:t>require</w:t>
      </w:r>
      <w:r w:rsidRPr="00D36D00">
        <w:rPr>
          <w:sz w:val="14"/>
        </w:rPr>
        <w:t xml:space="preserve"> the opposite approach: international </w:t>
      </w:r>
      <w:r w:rsidRPr="00D36D00">
        <w:rPr>
          <w:rStyle w:val="Emphasis"/>
        </w:rPr>
        <w:t>collaboration</w:t>
      </w:r>
      <w:r w:rsidRPr="00D36D00">
        <w:rPr>
          <w:sz w:val="14"/>
        </w:rPr>
        <w:t xml:space="preserve"> through strong alliances among reliable and steadfast partners.</w:t>
      </w:r>
    </w:p>
    <w:p w14:paraId="4C26F5AC" w14:textId="77777777" w:rsidR="007B725D" w:rsidRPr="00D36D00" w:rsidRDefault="007B725D" w:rsidP="007B725D">
      <w:pPr>
        <w:rPr>
          <w:sz w:val="14"/>
        </w:rPr>
      </w:pPr>
      <w:r w:rsidRPr="00D36D00">
        <w:rPr>
          <w:sz w:val="14"/>
        </w:rPr>
        <w:t xml:space="preserve">There is little concern at present about the long-term stability of the world’s economic powers (in particular the G8) in an era of increasing resource instabilities. Battling isolated security threats wherever they originate requires cooperation and actions by vulnerable states. The </w:t>
      </w:r>
      <w:r w:rsidRPr="00D36D00">
        <w:rPr>
          <w:u w:val="single"/>
        </w:rPr>
        <w:t xml:space="preserve">social, political, and economic stability of these states is essential for maintaining </w:t>
      </w:r>
      <w:r w:rsidRPr="00D36D00">
        <w:rPr>
          <w:rStyle w:val="Emphasis"/>
        </w:rPr>
        <w:t>global</w:t>
      </w:r>
      <w:r w:rsidRPr="00D36D00">
        <w:rPr>
          <w:u w:val="single"/>
        </w:rPr>
        <w:t xml:space="preserve"> diplomatic and </w:t>
      </w:r>
      <w:r w:rsidRPr="00D36D00">
        <w:rPr>
          <w:rStyle w:val="Emphasis"/>
        </w:rPr>
        <w:t>collaborative networks</w:t>
      </w:r>
      <w:r w:rsidRPr="00D36D00">
        <w:rPr>
          <w:sz w:val="14"/>
        </w:rPr>
        <w:t xml:space="preserve">. However, </w:t>
      </w:r>
      <w:r w:rsidRPr="00D36D00">
        <w:rPr>
          <w:u w:val="single"/>
        </w:rPr>
        <w:t>their internal struggles, including</w:t>
      </w:r>
      <w:r w:rsidRPr="00D36D00">
        <w:rPr>
          <w:sz w:val="14"/>
        </w:rPr>
        <w:t xml:space="preserve"> </w:t>
      </w:r>
      <w:r w:rsidRPr="0042394A">
        <w:rPr>
          <w:u w:val="single"/>
        </w:rPr>
        <w:t xml:space="preserve">battles over </w:t>
      </w:r>
      <w:r w:rsidRPr="0042394A">
        <w:rPr>
          <w:rStyle w:val="Emphasis"/>
        </w:rPr>
        <w:t>basic resources</w:t>
      </w:r>
      <w:r w:rsidRPr="00D36D00">
        <w:rPr>
          <w:u w:val="single"/>
        </w:rPr>
        <w:t xml:space="preserve"> like </w:t>
      </w:r>
      <w:r w:rsidRPr="00D36D00">
        <w:rPr>
          <w:rStyle w:val="Emphasis"/>
        </w:rPr>
        <w:t>water</w:t>
      </w:r>
      <w:r w:rsidRPr="00D36D00">
        <w:rPr>
          <w:u w:val="single"/>
        </w:rPr>
        <w:t xml:space="preserve">, </w:t>
      </w:r>
      <w:r w:rsidRPr="00D36D00">
        <w:rPr>
          <w:rStyle w:val="Emphasis"/>
        </w:rPr>
        <w:t>food</w:t>
      </w:r>
      <w:r w:rsidRPr="00D36D00">
        <w:rPr>
          <w:sz w:val="14"/>
        </w:rPr>
        <w:t xml:space="preserve">, and energy, </w:t>
      </w:r>
      <w:r w:rsidRPr="00D36D00">
        <w:rPr>
          <w:u w:val="single"/>
        </w:rPr>
        <w:t xml:space="preserve">are </w:t>
      </w:r>
      <w:r w:rsidRPr="0042394A">
        <w:rPr>
          <w:rStyle w:val="Emphasis"/>
        </w:rPr>
        <w:t>threaten</w:t>
      </w:r>
      <w:r w:rsidRPr="00D36D00">
        <w:rPr>
          <w:rStyle w:val="Emphasis"/>
        </w:rPr>
        <w:t>ing</w:t>
      </w:r>
      <w:r w:rsidRPr="00D36D00">
        <w:rPr>
          <w:u w:val="single"/>
        </w:rPr>
        <w:t xml:space="preserve"> this </w:t>
      </w:r>
      <w:r w:rsidRPr="0042394A">
        <w:rPr>
          <w:u w:val="single"/>
        </w:rPr>
        <w:t>stability</w:t>
      </w:r>
      <w:r w:rsidRPr="00D36D00">
        <w:rPr>
          <w:sz w:val="14"/>
        </w:rPr>
        <w:t xml:space="preserve">. Further, climate change, a newly-emergent and uncertain wild-card, could have unpredictable effects on fragile ecosystems, jeopardizing water and energy resources and endangering food availability. </w:t>
      </w:r>
      <w:r w:rsidRPr="0042394A">
        <w:rPr>
          <w:rStyle w:val="Emphasis"/>
        </w:rPr>
        <w:t>Water scarcity</w:t>
      </w:r>
      <w:r w:rsidRPr="00D36D00">
        <w:rPr>
          <w:sz w:val="14"/>
        </w:rPr>
        <w:t xml:space="preserve">, along with air, water and soil pollution, deforestation, and other human activities with environmental consequences, </w:t>
      </w:r>
      <w:r w:rsidRPr="0042394A">
        <w:rPr>
          <w:u w:val="single"/>
        </w:rPr>
        <w:t xml:space="preserve">should be regarded as a </w:t>
      </w:r>
      <w:r w:rsidRPr="0042394A">
        <w:rPr>
          <w:rStyle w:val="Emphasis"/>
        </w:rPr>
        <w:t>threat to</w:t>
      </w:r>
      <w:r w:rsidRPr="00D36D00">
        <w:rPr>
          <w:u w:val="single"/>
        </w:rPr>
        <w:t xml:space="preserve"> safety and </w:t>
      </w:r>
      <w:r w:rsidRPr="0042394A">
        <w:rPr>
          <w:rStyle w:val="Emphasis"/>
        </w:rPr>
        <w:t>security</w:t>
      </w:r>
      <w:r w:rsidRPr="0042394A">
        <w:rPr>
          <w:sz w:val="14"/>
        </w:rPr>
        <w:t xml:space="preserve"> – </w:t>
      </w:r>
      <w:r w:rsidRPr="0042394A">
        <w:rPr>
          <w:u w:val="single"/>
        </w:rPr>
        <w:t>within</w:t>
      </w:r>
      <w:r w:rsidRPr="00D36D00">
        <w:rPr>
          <w:sz w:val="14"/>
        </w:rPr>
        <w:t xml:space="preserve"> not only vulnerable states but also </w:t>
      </w:r>
      <w:r w:rsidRPr="00D36D00">
        <w:rPr>
          <w:u w:val="single"/>
        </w:rPr>
        <w:t xml:space="preserve">the world’s </w:t>
      </w:r>
      <w:r w:rsidRPr="0042394A">
        <w:rPr>
          <w:rStyle w:val="Emphasis"/>
        </w:rPr>
        <w:t>major</w:t>
      </w:r>
      <w:r w:rsidRPr="00D36D00">
        <w:rPr>
          <w:sz w:val="14"/>
        </w:rPr>
        <w:t xml:space="preserve"> economic and </w:t>
      </w:r>
      <w:r w:rsidRPr="0042394A">
        <w:rPr>
          <w:rStyle w:val="Emphasis"/>
        </w:rPr>
        <w:t>military powers</w:t>
      </w:r>
      <w:r w:rsidRPr="0042394A">
        <w:rPr>
          <w:sz w:val="14"/>
        </w:rPr>
        <w:t>.</w:t>
      </w:r>
    </w:p>
    <w:p w14:paraId="0DABAD17" w14:textId="77777777" w:rsidR="007B725D" w:rsidRPr="00D36D00" w:rsidRDefault="007B725D" w:rsidP="007B725D">
      <w:pPr>
        <w:rPr>
          <w:sz w:val="14"/>
        </w:rPr>
      </w:pPr>
      <w:r w:rsidRPr="0042394A">
        <w:rPr>
          <w:rStyle w:val="Emphasis"/>
        </w:rPr>
        <w:t>Regional skirmishes</w:t>
      </w:r>
      <w:r w:rsidRPr="0042394A">
        <w:rPr>
          <w:u w:val="single"/>
        </w:rPr>
        <w:t xml:space="preserve"> have</w:t>
      </w:r>
      <w:r w:rsidRPr="00D36D00">
        <w:rPr>
          <w:u w:val="single"/>
        </w:rPr>
        <w:t xml:space="preserve"> the </w:t>
      </w:r>
      <w:r w:rsidRPr="0042394A">
        <w:rPr>
          <w:u w:val="single"/>
        </w:rPr>
        <w:t xml:space="preserve">potential to </w:t>
      </w:r>
      <w:r w:rsidRPr="0042394A">
        <w:rPr>
          <w:rStyle w:val="Emphasis"/>
        </w:rPr>
        <w:t>become international crises</w:t>
      </w:r>
      <w:r w:rsidRPr="00D36D00">
        <w:rPr>
          <w:u w:val="single"/>
        </w:rPr>
        <w:t xml:space="preserve"> in a world of shifting and unstable alliances</w:t>
      </w:r>
      <w:r w:rsidRPr="00D36D00">
        <w:rPr>
          <w:sz w:val="14"/>
        </w:rPr>
        <w:t xml:space="preserve">. </w:t>
      </w:r>
      <w:r w:rsidRPr="00D36D00">
        <w:rPr>
          <w:u w:val="single"/>
        </w:rPr>
        <w:t xml:space="preserve">Conflicts in politically or economically disadvantaged regions can have unintended or unexpected consequences in </w:t>
      </w:r>
      <w:r w:rsidRPr="00D36D00">
        <w:rPr>
          <w:rStyle w:val="Emphasis"/>
        </w:rPr>
        <w:t>advanced countries.</w:t>
      </w:r>
      <w:r w:rsidRPr="00D36D00">
        <w:rPr>
          <w:sz w:val="14"/>
        </w:rPr>
        <w:t xml:space="preserve"> The Middle East, a region now enduring significant political instability, is beset with water security challenges. According to the Pacific Institute, the Middle East and North Africa region has experienced more than 20 water-related conflict events since 2012.</w:t>
      </w:r>
    </w:p>
    <w:p w14:paraId="0E1C0A86" w14:textId="77777777" w:rsidR="007B725D" w:rsidRPr="00D36D00" w:rsidRDefault="007B725D" w:rsidP="007B725D">
      <w:pPr>
        <w:rPr>
          <w:sz w:val="14"/>
        </w:rPr>
      </w:pPr>
      <w:r w:rsidRPr="00D36D00">
        <w:rPr>
          <w:sz w:val="14"/>
        </w:rPr>
        <w:t xml:space="preserve">One example is </w:t>
      </w:r>
      <w:r w:rsidRPr="00D36D00">
        <w:rPr>
          <w:u w:val="single"/>
        </w:rPr>
        <w:t>Syria’s</w:t>
      </w:r>
      <w:r w:rsidRPr="00D36D00">
        <w:rPr>
          <w:sz w:val="14"/>
        </w:rPr>
        <w:t xml:space="preserve"> growing humanitarian </w:t>
      </w:r>
      <w:r w:rsidRPr="00D36D00">
        <w:rPr>
          <w:u w:val="single"/>
        </w:rPr>
        <w:t>crisis</w:t>
      </w:r>
      <w:r w:rsidRPr="00D36D00">
        <w:rPr>
          <w:sz w:val="14"/>
        </w:rPr>
        <w:t xml:space="preserve">, which </w:t>
      </w:r>
      <w:r w:rsidRPr="00D36D00">
        <w:rPr>
          <w:u w:val="single"/>
        </w:rPr>
        <w:t>is exacerbated by water shortages</w:t>
      </w:r>
      <w:r w:rsidRPr="00D36D00">
        <w:rPr>
          <w:sz w:val="14"/>
        </w:rPr>
        <w:t xml:space="preserve"> and deteriorating water infrastructure that has suffered repeated military assaults. In 2015 alone, the water supply to Damascus was cut off by the Syrian rebel forces, Aleppo’s water infrastructure was sabotaged by military forces, and the so-called Islamic State cut water flow through a dam upstream from Ramadi in an apparent attempt to weaken the Iraqi resistance. Water scarcity is being used as a battering ram for political and ideological causes, and the effects are spilling into the developed world via accelerating involuntary migration.</w:t>
      </w:r>
    </w:p>
    <w:p w14:paraId="64CC6EE0" w14:textId="77777777" w:rsidR="007B725D" w:rsidRPr="00D36D00" w:rsidRDefault="007B725D" w:rsidP="007B725D">
      <w:pPr>
        <w:rPr>
          <w:sz w:val="14"/>
        </w:rPr>
      </w:pPr>
      <w:r w:rsidRPr="00D36D00">
        <w:rPr>
          <w:sz w:val="14"/>
        </w:rPr>
        <w:t>Security issues, as outlined by Barnett (2001), include water scarcity and pollution that limit the development of domestic energy, industrial, agricultural and environmental sectors, the loss of territory due to climate change-induced sea level rise, risks borne by water-dependent industries that may lack the ability to comply with environmental protocols and forced migration due to droughts and other extreme weather events. The latter issue is echoed in a 2012 report by the Center for American Progress, which argued that the “United States and the international community [must] confront climate and migration challenges within an increasingly unstructured local or regional security environment”. In the 15 years since the publication of Barnett’s report, events such as the Syrian refugee crisis illustrate how water scarcity, natural or man-made, can be one contributing factor among many in escalating political and social tensions. As such, water management in vulnerable regions is becoming a developed country concern.</w:t>
      </w:r>
    </w:p>
    <w:p w14:paraId="11C66A0F" w14:textId="77777777" w:rsidR="007B725D" w:rsidRPr="00D36D00" w:rsidRDefault="007B725D" w:rsidP="007B725D">
      <w:pPr>
        <w:rPr>
          <w:sz w:val="14"/>
        </w:rPr>
      </w:pPr>
      <w:r w:rsidRPr="0042394A">
        <w:rPr>
          <w:rStyle w:val="Emphasis"/>
        </w:rPr>
        <w:t>Water scarcity</w:t>
      </w:r>
      <w:r w:rsidRPr="00D36D00">
        <w:rPr>
          <w:u w:val="single"/>
        </w:rPr>
        <w:t xml:space="preserve"> and degradation have both </w:t>
      </w:r>
      <w:r w:rsidRPr="00D36D00">
        <w:rPr>
          <w:rStyle w:val="Emphasis"/>
        </w:rPr>
        <w:t>direct</w:t>
      </w:r>
      <w:r w:rsidRPr="00D36D00">
        <w:rPr>
          <w:u w:val="single"/>
        </w:rPr>
        <w:t xml:space="preserve"> and </w:t>
      </w:r>
      <w:r w:rsidRPr="00D36D00">
        <w:rPr>
          <w:rStyle w:val="Emphasis"/>
        </w:rPr>
        <w:t>indirect impacts</w:t>
      </w:r>
      <w:r w:rsidRPr="00D36D00">
        <w:rPr>
          <w:sz w:val="14"/>
        </w:rPr>
        <w:t xml:space="preserve">. In a direct sense, extreme weather events such as floods and droughts, especially in areas lacking resilient and robust governance, can cause residential displacement, threaten livelihoods and disrupt economic and commercial activities. </w:t>
      </w:r>
      <w:r w:rsidRPr="00D36D00">
        <w:rPr>
          <w:u w:val="single"/>
        </w:rPr>
        <w:t>These</w:t>
      </w:r>
      <w:r w:rsidRPr="00D36D00">
        <w:rPr>
          <w:sz w:val="14"/>
        </w:rPr>
        <w:t xml:space="preserve"> factors </w:t>
      </w:r>
      <w:r w:rsidRPr="00D36D00">
        <w:rPr>
          <w:u w:val="single"/>
        </w:rPr>
        <w:t>can</w:t>
      </w:r>
      <w:r w:rsidRPr="00D36D00">
        <w:rPr>
          <w:sz w:val="14"/>
        </w:rPr>
        <w:t xml:space="preserve"> also </w:t>
      </w:r>
      <w:r w:rsidRPr="0042394A">
        <w:rPr>
          <w:u w:val="single"/>
        </w:rPr>
        <w:t xml:space="preserve">lead to </w:t>
      </w:r>
      <w:r w:rsidRPr="0042394A">
        <w:rPr>
          <w:rStyle w:val="Emphasis"/>
        </w:rPr>
        <w:t>socio-political destabilization</w:t>
      </w:r>
      <w:r w:rsidRPr="0042394A">
        <w:rPr>
          <w:sz w:val="14"/>
        </w:rPr>
        <w:t>.</w:t>
      </w:r>
      <w:r w:rsidRPr="00D36D00">
        <w:rPr>
          <w:sz w:val="14"/>
        </w:rPr>
        <w:t xml:space="preserve"> </w:t>
      </w:r>
      <w:r w:rsidRPr="00D36D00">
        <w:rPr>
          <w:u w:val="single"/>
        </w:rPr>
        <w:t>Directly and indirectly</w:t>
      </w:r>
      <w:r w:rsidRPr="00D36D00">
        <w:rPr>
          <w:sz w:val="14"/>
        </w:rPr>
        <w:t xml:space="preserve">, </w:t>
      </w:r>
      <w:r w:rsidRPr="00D36D00">
        <w:rPr>
          <w:u w:val="single"/>
        </w:rPr>
        <w:t>droughts</w:t>
      </w:r>
      <w:r w:rsidRPr="00D36D00">
        <w:rPr>
          <w:sz w:val="14"/>
        </w:rPr>
        <w:t xml:space="preserve"> and </w:t>
      </w:r>
      <w:r w:rsidRPr="00D36D00">
        <w:rPr>
          <w:u w:val="single"/>
        </w:rPr>
        <w:t xml:space="preserve">floods can undermine domestic peace and security, </w:t>
      </w:r>
      <w:r w:rsidRPr="00D36D00">
        <w:rPr>
          <w:rStyle w:val="Emphasis"/>
        </w:rPr>
        <w:t>destabilize</w:t>
      </w:r>
      <w:r w:rsidRPr="00D36D00">
        <w:rPr>
          <w:u w:val="single"/>
        </w:rPr>
        <w:t xml:space="preserve"> specific </w:t>
      </w:r>
      <w:r w:rsidRPr="00D36D00">
        <w:rPr>
          <w:rStyle w:val="Emphasis"/>
        </w:rPr>
        <w:t>countries</w:t>
      </w:r>
      <w:r w:rsidRPr="00D36D00">
        <w:rPr>
          <w:u w:val="single"/>
        </w:rPr>
        <w:t xml:space="preserve"> or </w:t>
      </w:r>
      <w:r w:rsidRPr="00D36D00">
        <w:rPr>
          <w:rStyle w:val="Emphasis"/>
        </w:rPr>
        <w:t>regions</w:t>
      </w:r>
      <w:r w:rsidRPr="00D36D00">
        <w:rPr>
          <w:u w:val="single"/>
        </w:rPr>
        <w:t xml:space="preserve">, </w:t>
      </w:r>
      <w:r w:rsidRPr="0042394A">
        <w:rPr>
          <w:u w:val="single"/>
        </w:rPr>
        <w:t>affect</w:t>
      </w:r>
      <w:r w:rsidRPr="00D36D00">
        <w:rPr>
          <w:u w:val="single"/>
        </w:rPr>
        <w:t xml:space="preserve"> economic and political </w:t>
      </w:r>
      <w:r w:rsidRPr="0042394A">
        <w:rPr>
          <w:rStyle w:val="Emphasis"/>
        </w:rPr>
        <w:t>collaboration</w:t>
      </w:r>
      <w:r w:rsidRPr="00D36D00">
        <w:rPr>
          <w:u w:val="single"/>
        </w:rPr>
        <w:t xml:space="preserve"> among </w:t>
      </w:r>
      <w:r w:rsidRPr="00D36D00">
        <w:rPr>
          <w:rStyle w:val="Emphasis"/>
        </w:rPr>
        <w:t>global partners</w:t>
      </w:r>
      <w:r w:rsidRPr="00D36D00">
        <w:rPr>
          <w:u w:val="single"/>
        </w:rPr>
        <w:t xml:space="preserve"> </w:t>
      </w:r>
      <w:r w:rsidRPr="0042394A">
        <w:rPr>
          <w:u w:val="single"/>
        </w:rPr>
        <w:t>and contribute to</w:t>
      </w:r>
      <w:r w:rsidRPr="00D36D00">
        <w:rPr>
          <w:u w:val="single"/>
        </w:rPr>
        <w:t xml:space="preserve"> social and economic </w:t>
      </w:r>
      <w:r w:rsidRPr="0042394A">
        <w:rPr>
          <w:u w:val="single"/>
        </w:rPr>
        <w:t>disruptions in several countries</w:t>
      </w:r>
      <w:r w:rsidRPr="00D36D00">
        <w:rPr>
          <w:u w:val="single"/>
        </w:rPr>
        <w:t xml:space="preserve">, including the </w:t>
      </w:r>
      <w:r w:rsidRPr="00D36D00">
        <w:rPr>
          <w:rStyle w:val="Emphasis"/>
        </w:rPr>
        <w:t>United States</w:t>
      </w:r>
      <w:r w:rsidRPr="00D36D00">
        <w:rPr>
          <w:sz w:val="14"/>
        </w:rPr>
        <w:t>.</w:t>
      </w:r>
    </w:p>
    <w:p w14:paraId="03DF7D65" w14:textId="77777777" w:rsidR="007B725D" w:rsidRPr="00D36D00" w:rsidRDefault="007B725D" w:rsidP="007B725D">
      <w:pPr>
        <w:rPr>
          <w:sz w:val="14"/>
        </w:rPr>
      </w:pPr>
      <w:r w:rsidRPr="00D36D00">
        <w:rPr>
          <w:sz w:val="14"/>
        </w:rPr>
        <w:t xml:space="preserve">Consider floods. They now cause more damage globally than any other form of natural disaster. According to the United Nations, between 1995 and 2015, 157,000 people </w:t>
      </w:r>
      <w:proofErr w:type="gramStart"/>
      <w:r w:rsidRPr="00D36D00">
        <w:rPr>
          <w:sz w:val="14"/>
        </w:rPr>
        <w:t>died</w:t>
      </w:r>
      <w:proofErr w:type="gramEnd"/>
      <w:r w:rsidRPr="00D36D00">
        <w:rPr>
          <w:sz w:val="14"/>
        </w:rPr>
        <w:t xml:space="preserve"> and another 2.3 billion people were affected by floods. The current global average annual flood loss is estimated at $104 billion. Countries incurring highest flood losses are China, followed by the United States and India. These losses do not include disruptions to the global supply chain, which have not yet been properly estimated.</w:t>
      </w:r>
    </w:p>
    <w:p w14:paraId="2FDA4B28" w14:textId="77777777" w:rsidR="007B725D" w:rsidRPr="00D36D00" w:rsidRDefault="007B725D" w:rsidP="007B725D">
      <w:pPr>
        <w:rPr>
          <w:sz w:val="14"/>
        </w:rPr>
      </w:pPr>
      <w:r w:rsidRPr="0042394A">
        <w:rPr>
          <w:u w:val="single"/>
        </w:rPr>
        <w:t xml:space="preserve">With </w:t>
      </w:r>
      <w:r w:rsidRPr="0042394A">
        <w:rPr>
          <w:rStyle w:val="Emphasis"/>
          <w:sz w:val="26"/>
        </w:rPr>
        <w:t>global supply chains</w:t>
      </w:r>
      <w:r w:rsidRPr="0042394A">
        <w:rPr>
          <w:u w:val="single"/>
        </w:rPr>
        <w:t xml:space="preserve">, </w:t>
      </w:r>
      <w:r w:rsidRPr="0042394A">
        <w:rPr>
          <w:rStyle w:val="Emphasis"/>
          <w:sz w:val="26"/>
        </w:rPr>
        <w:t>disruptions</w:t>
      </w:r>
      <w:r w:rsidRPr="0042394A">
        <w:rPr>
          <w:u w:val="single"/>
        </w:rPr>
        <w:t xml:space="preserve"> in </w:t>
      </w:r>
      <w:r w:rsidRPr="0042394A">
        <w:rPr>
          <w:rStyle w:val="Emphasis"/>
          <w:sz w:val="26"/>
        </w:rPr>
        <w:t>one country</w:t>
      </w:r>
      <w:r w:rsidRPr="00D36D00">
        <w:rPr>
          <w:sz w:val="26"/>
          <w:u w:val="single"/>
        </w:rPr>
        <w:t xml:space="preserve"> </w:t>
      </w:r>
      <w:r w:rsidRPr="00D36D00">
        <w:rPr>
          <w:u w:val="single"/>
        </w:rPr>
        <w:t xml:space="preserve">can </w:t>
      </w:r>
      <w:r w:rsidRPr="0042394A">
        <w:rPr>
          <w:u w:val="single"/>
        </w:rPr>
        <w:t xml:space="preserve">create </w:t>
      </w:r>
      <w:r w:rsidRPr="0042394A">
        <w:rPr>
          <w:rStyle w:val="Emphasis"/>
          <w:sz w:val="26"/>
        </w:rPr>
        <w:t>serious</w:t>
      </w:r>
      <w:r w:rsidRPr="00D36D00">
        <w:rPr>
          <w:u w:val="single"/>
        </w:rPr>
        <w:t xml:space="preserve"> economic </w:t>
      </w:r>
      <w:r w:rsidRPr="0042394A">
        <w:rPr>
          <w:rStyle w:val="Emphasis"/>
          <w:sz w:val="26"/>
        </w:rPr>
        <w:t>problems in another</w:t>
      </w:r>
      <w:r w:rsidRPr="00D36D00">
        <w:rPr>
          <w:sz w:val="14"/>
        </w:rPr>
        <w:t>. For example, the 2011 flood in Thailand seriously disrupted computer hard disks availability in the United States since Thailand accounted for nearly one-quarter of the global production.</w:t>
      </w:r>
    </w:p>
    <w:p w14:paraId="5CCD4767" w14:textId="64821199" w:rsidR="007B725D" w:rsidRPr="00D36D00" w:rsidRDefault="007B725D" w:rsidP="007B725D">
      <w:r w:rsidRPr="00D36D00">
        <w:rPr>
          <w:sz w:val="14"/>
        </w:rPr>
        <w:t xml:space="preserve">Advanced countries such as the United States rely in part on a network of smaller countries to protect its international and economic interests. Domestic </w:t>
      </w:r>
      <w:r w:rsidRPr="0042394A">
        <w:rPr>
          <w:rStyle w:val="Emphasis"/>
        </w:rPr>
        <w:t>security</w:t>
      </w:r>
      <w:r w:rsidRPr="00D36D00">
        <w:rPr>
          <w:sz w:val="14"/>
        </w:rPr>
        <w:t xml:space="preserve"> therefore </w:t>
      </w:r>
      <w:r w:rsidRPr="0042394A">
        <w:rPr>
          <w:rStyle w:val="Emphasis"/>
        </w:rPr>
        <w:t>depends on</w:t>
      </w:r>
      <w:r w:rsidRPr="00D36D00">
        <w:rPr>
          <w:sz w:val="14"/>
        </w:rPr>
        <w:t xml:space="preserve"> the social, political, and financial stability of allied countries. Related to these factors are environmental sustainability and within that </w:t>
      </w:r>
      <w:r w:rsidRPr="0042394A">
        <w:rPr>
          <w:u w:val="single"/>
        </w:rPr>
        <w:t xml:space="preserve">the </w:t>
      </w:r>
      <w:r w:rsidRPr="0042394A">
        <w:rPr>
          <w:rStyle w:val="Emphasis"/>
        </w:rPr>
        <w:t>reliable supply of water</w:t>
      </w:r>
      <w:r w:rsidRPr="0042394A">
        <w:rPr>
          <w:sz w:val="14"/>
        </w:rPr>
        <w:t xml:space="preserve">. </w:t>
      </w:r>
      <w:r w:rsidRPr="0042394A">
        <w:rPr>
          <w:u w:val="single"/>
        </w:rPr>
        <w:t>Countries experiencing water</w:t>
      </w:r>
      <w:r w:rsidRPr="00D36D00">
        <w:rPr>
          <w:u w:val="single"/>
        </w:rPr>
        <w:t xml:space="preserve"> supply </w:t>
      </w:r>
      <w:r w:rsidRPr="0042394A">
        <w:rPr>
          <w:u w:val="single"/>
        </w:rPr>
        <w:t>instability</w:t>
      </w:r>
      <w:r w:rsidRPr="00D36D00">
        <w:rPr>
          <w:sz w:val="14"/>
        </w:rPr>
        <w:t xml:space="preserve">, both in terms of quantity and quality, </w:t>
      </w:r>
      <w:r w:rsidRPr="0042394A">
        <w:rPr>
          <w:u w:val="single"/>
        </w:rPr>
        <w:t xml:space="preserve">may be less responsive </w:t>
      </w:r>
      <w:r w:rsidRPr="0042394A">
        <w:rPr>
          <w:rStyle w:val="Emphasis"/>
        </w:rPr>
        <w:t>security collaborators</w:t>
      </w:r>
      <w:r w:rsidRPr="00D36D00">
        <w:rPr>
          <w:u w:val="single"/>
        </w:rPr>
        <w:t xml:space="preserve">, compromising the </w:t>
      </w:r>
      <w:r w:rsidRPr="00D36D00">
        <w:rPr>
          <w:rStyle w:val="Emphasis"/>
        </w:rPr>
        <w:t>related interests</w:t>
      </w:r>
      <w:r w:rsidRPr="00D36D00">
        <w:rPr>
          <w:u w:val="single"/>
        </w:rPr>
        <w:t xml:space="preserve"> of larger allies</w:t>
      </w:r>
      <w:r w:rsidRPr="00D36D00">
        <w:rPr>
          <w:sz w:val="14"/>
        </w:rPr>
        <w:t xml:space="preserve">. According to a report by the United States National Intelligence Council, </w:t>
      </w:r>
      <w:r w:rsidRPr="00D36D00">
        <w:rPr>
          <w:u w:val="single"/>
        </w:rPr>
        <w:t xml:space="preserve">the prospect of </w:t>
      </w:r>
      <w:r w:rsidRPr="0042394A">
        <w:rPr>
          <w:u w:val="single"/>
        </w:rPr>
        <w:t>state failure</w:t>
      </w:r>
      <w:r w:rsidRPr="00D36D00">
        <w:rPr>
          <w:u w:val="single"/>
        </w:rPr>
        <w:t xml:space="preserve"> resulting from </w:t>
      </w:r>
      <w:r w:rsidRPr="0042394A">
        <w:rPr>
          <w:u w:val="single"/>
        </w:rPr>
        <w:t>water insecurity will</w:t>
      </w:r>
      <w:r w:rsidRPr="00D36D00">
        <w:rPr>
          <w:sz w:val="14"/>
        </w:rPr>
        <w:t xml:space="preserve">, as a “distraction” to ally governments, </w:t>
      </w:r>
      <w:r w:rsidRPr="0042394A">
        <w:rPr>
          <w:u w:val="single"/>
        </w:rPr>
        <w:t>compromise</w:t>
      </w:r>
      <w:r w:rsidRPr="00D36D00">
        <w:rPr>
          <w:u w:val="single"/>
        </w:rPr>
        <w:t xml:space="preserve"> their </w:t>
      </w:r>
      <w:r w:rsidRPr="0042394A">
        <w:rPr>
          <w:u w:val="single"/>
        </w:rPr>
        <w:t>ability to</w:t>
      </w:r>
      <w:r w:rsidRPr="00D36D00">
        <w:rPr>
          <w:u w:val="single"/>
        </w:rPr>
        <w:t xml:space="preserve"> help </w:t>
      </w:r>
      <w:r w:rsidRPr="0042394A">
        <w:rPr>
          <w:u w:val="single"/>
        </w:rPr>
        <w:t xml:space="preserve">manage </w:t>
      </w:r>
      <w:r w:rsidRPr="0042394A">
        <w:rPr>
          <w:rStyle w:val="Emphasis"/>
        </w:rPr>
        <w:t>global</w:t>
      </w:r>
      <w:r w:rsidRPr="00D36D00">
        <w:rPr>
          <w:rStyle w:val="Emphasis"/>
        </w:rPr>
        <w:t xml:space="preserve"> security </w:t>
      </w:r>
      <w:r w:rsidRPr="0042394A">
        <w:rPr>
          <w:rStyle w:val="Emphasis"/>
        </w:rPr>
        <w:t>threats</w:t>
      </w:r>
      <w:r w:rsidRPr="00D36D00">
        <w:rPr>
          <w:u w:val="single"/>
        </w:rPr>
        <w:t>.</w:t>
      </w:r>
    </w:p>
    <w:p w14:paraId="104642AD" w14:textId="32526B18" w:rsidR="00891E7D" w:rsidRDefault="00891E7D" w:rsidP="00891E7D">
      <w:pPr>
        <w:pStyle w:val="Heading2"/>
      </w:pPr>
      <w:r>
        <w:t>Links</w:t>
      </w:r>
    </w:p>
    <w:p w14:paraId="1EE34E7D" w14:textId="52E4FC68" w:rsidR="00E7108E" w:rsidRDefault="00E7108E" w:rsidP="00E7108E">
      <w:pPr>
        <w:pStyle w:val="Heading3"/>
      </w:pPr>
      <w:r>
        <w:t>Link -- Generic</w:t>
      </w:r>
    </w:p>
    <w:p w14:paraId="551C30AF" w14:textId="77777777" w:rsidR="00E7108E" w:rsidRPr="00D36D00" w:rsidRDefault="00E7108E" w:rsidP="00E7108E">
      <w:pPr>
        <w:pStyle w:val="Heading4"/>
        <w:rPr>
          <w:rFonts w:cs="Arial"/>
        </w:rPr>
      </w:pPr>
      <w:bookmarkStart w:id="1" w:name="_Hlk517807689"/>
      <w:r w:rsidRPr="00D36D00">
        <w:rPr>
          <w:rFonts w:cs="Arial"/>
        </w:rPr>
        <w:t xml:space="preserve">The plan would be </w:t>
      </w:r>
      <w:r w:rsidRPr="00D36D00">
        <w:rPr>
          <w:rFonts w:cs="Arial"/>
          <w:u w:val="single"/>
        </w:rPr>
        <w:t>traded for the border wall</w:t>
      </w:r>
      <w:r w:rsidRPr="00D36D00">
        <w:rPr>
          <w:rFonts w:cs="Arial"/>
        </w:rPr>
        <w:t xml:space="preserve"> and the </w:t>
      </w:r>
      <w:r w:rsidRPr="00D36D00">
        <w:rPr>
          <w:rFonts w:cs="Arial"/>
          <w:u w:val="single"/>
        </w:rPr>
        <w:t>rest of the GOP immigration agenda</w:t>
      </w:r>
      <w:r w:rsidRPr="00D36D00">
        <w:rPr>
          <w:rFonts w:cs="Arial"/>
        </w:rPr>
        <w:t xml:space="preserve"> which </w:t>
      </w:r>
      <w:r w:rsidRPr="00D36D00">
        <w:rPr>
          <w:rFonts w:cs="Arial"/>
          <w:u w:val="single"/>
        </w:rPr>
        <w:t>turns the case</w:t>
      </w:r>
      <w:r w:rsidRPr="00D36D00">
        <w:rPr>
          <w:rFonts w:cs="Arial"/>
        </w:rPr>
        <w:t>.</w:t>
      </w:r>
    </w:p>
    <w:p w14:paraId="35847E8B" w14:textId="77777777" w:rsidR="00E7108E" w:rsidRPr="00D36D00" w:rsidRDefault="00E7108E" w:rsidP="00E7108E">
      <w:proofErr w:type="spellStart"/>
      <w:r w:rsidRPr="00D36D00">
        <w:rPr>
          <w:rStyle w:val="Style13ptBold"/>
        </w:rPr>
        <w:t>WaPo</w:t>
      </w:r>
      <w:proofErr w:type="spellEnd"/>
      <w:r w:rsidRPr="00D36D00">
        <w:rPr>
          <w:rStyle w:val="Style13ptBold"/>
        </w:rPr>
        <w:t xml:space="preserve"> 18</w:t>
      </w:r>
      <w:r w:rsidRPr="00D36D00">
        <w:t>. (Washington Post Editorial Board. Trump’s disgraceful use of ‘dreamers’ as a bargaining chip. January 4, 2018. https://www.washingtonpost.com/opinions/trumps-disgraceful-use-of-dreamers-as-a-bargaining-chip/2018/01/04/7c5f68ac-f0d5-11e7-97bf-bba379b809ab_story.html?noredirect=on&amp;utm_term=.33444c440428)</w:t>
      </w:r>
    </w:p>
    <w:p w14:paraId="36F77396" w14:textId="77777777" w:rsidR="00E7108E" w:rsidRPr="00D36D00" w:rsidRDefault="00E7108E" w:rsidP="00E7108E">
      <w:pPr>
        <w:rPr>
          <w:sz w:val="14"/>
        </w:rPr>
      </w:pPr>
      <w:r w:rsidRPr="00D36D00">
        <w:rPr>
          <w:sz w:val="14"/>
        </w:rPr>
        <w:t xml:space="preserve">AFTER ALL of President </w:t>
      </w:r>
      <w:r w:rsidRPr="00D36D00">
        <w:rPr>
          <w:u w:val="single"/>
        </w:rPr>
        <w:t>Trump's</w:t>
      </w:r>
      <w:r w:rsidRPr="00D36D00">
        <w:rPr>
          <w:sz w:val="14"/>
        </w:rPr>
        <w:t xml:space="preserve"> bluster about his "great love" for "dreamers," brought to this country as children through no fault of their own, it turns out he's </w:t>
      </w:r>
      <w:r w:rsidRPr="00D36D00">
        <w:rPr>
          <w:u w:val="single"/>
        </w:rPr>
        <w:t xml:space="preserve">content to use them as </w:t>
      </w:r>
      <w:r w:rsidRPr="00D36D00">
        <w:rPr>
          <w:rStyle w:val="Emphasis"/>
        </w:rPr>
        <w:t>leverage</w:t>
      </w:r>
      <w:r w:rsidRPr="00D36D00">
        <w:rPr>
          <w:u w:val="single"/>
        </w:rPr>
        <w:t xml:space="preserve"> in a </w:t>
      </w:r>
      <w:r w:rsidRPr="00D36D00">
        <w:rPr>
          <w:rStyle w:val="Emphasis"/>
        </w:rPr>
        <w:t>high-stakes game</w:t>
      </w:r>
      <w:r w:rsidRPr="00D36D00">
        <w:rPr>
          <w:u w:val="single"/>
        </w:rPr>
        <w:t xml:space="preserve"> of </w:t>
      </w:r>
      <w:r w:rsidRPr="00D36D00">
        <w:rPr>
          <w:rStyle w:val="Emphasis"/>
        </w:rPr>
        <w:t>political horse-trading</w:t>
      </w:r>
      <w:r w:rsidRPr="00D36D00">
        <w:rPr>
          <w:sz w:val="14"/>
        </w:rPr>
        <w:t xml:space="preserve">. Mr. </w:t>
      </w:r>
      <w:r w:rsidRPr="00D36D00">
        <w:rPr>
          <w:u w:val="single"/>
        </w:rPr>
        <w:t xml:space="preserve">Trump seems willing to strip them of jobs, security and homes </w:t>
      </w:r>
      <w:r w:rsidRPr="00D36D00">
        <w:rPr>
          <w:rStyle w:val="Emphasis"/>
        </w:rPr>
        <w:t>unless Democrats buckle</w:t>
      </w:r>
      <w:r w:rsidRPr="00D36D00">
        <w:rPr>
          <w:u w:val="single"/>
        </w:rPr>
        <w:t xml:space="preserve"> on a range of </w:t>
      </w:r>
      <w:r w:rsidRPr="00D36D00">
        <w:rPr>
          <w:rStyle w:val="Emphasis"/>
        </w:rPr>
        <w:t>Republican immigration priorities</w:t>
      </w:r>
      <w:r w:rsidRPr="00D36D00">
        <w:rPr>
          <w:u w:val="single"/>
        </w:rPr>
        <w:t>, including</w:t>
      </w:r>
      <w:r w:rsidRPr="00D36D00">
        <w:rPr>
          <w:sz w:val="14"/>
        </w:rPr>
        <w:t xml:space="preserve"> an even longer-standing object of the president's ardor: a</w:t>
      </w:r>
      <w:r w:rsidRPr="00D36D00">
        <w:rPr>
          <w:u w:val="single"/>
        </w:rPr>
        <w:t xml:space="preserve"> beautiful </w:t>
      </w:r>
      <w:r w:rsidRPr="00D36D00">
        <w:rPr>
          <w:rStyle w:val="Emphasis"/>
        </w:rPr>
        <w:t>border wall</w:t>
      </w:r>
      <w:r w:rsidRPr="00D36D00">
        <w:rPr>
          <w:sz w:val="14"/>
        </w:rPr>
        <w:t>.</w:t>
      </w:r>
    </w:p>
    <w:p w14:paraId="4E1A1A35" w14:textId="77777777" w:rsidR="00E7108E" w:rsidRPr="00D36D00" w:rsidRDefault="00E7108E" w:rsidP="00E7108E">
      <w:pPr>
        <w:rPr>
          <w:sz w:val="14"/>
        </w:rPr>
      </w:pPr>
      <w:r w:rsidRPr="00D36D00">
        <w:rPr>
          <w:sz w:val="14"/>
        </w:rPr>
        <w:t>In September, it was Mr. Trump who terminated the Obama-era protection for dreamers that shielded them from deportation while granting them work permits if they had clean records and met certain other requirements. At the time, he gave Congress six months to fashion a legislative fix; failing that, the president suggested he would act unilaterally to ensure their protection.</w:t>
      </w:r>
    </w:p>
    <w:p w14:paraId="5A6C3F7D" w14:textId="77777777" w:rsidR="00E7108E" w:rsidRPr="00D36D00" w:rsidRDefault="00E7108E" w:rsidP="00E7108E">
      <w:pPr>
        <w:rPr>
          <w:sz w:val="14"/>
        </w:rPr>
      </w:pPr>
      <w:r w:rsidRPr="00D36D00">
        <w:rPr>
          <w:sz w:val="14"/>
        </w:rPr>
        <w:t xml:space="preserve">It soon became apparent that Mr. </w:t>
      </w:r>
      <w:r w:rsidRPr="00D36D00">
        <w:rPr>
          <w:u w:val="single"/>
        </w:rPr>
        <w:t xml:space="preserve">Trump's </w:t>
      </w:r>
      <w:r w:rsidRPr="00D36D00">
        <w:rPr>
          <w:rStyle w:val="Emphasis"/>
        </w:rPr>
        <w:t>passion for his base</w:t>
      </w:r>
      <w:r w:rsidRPr="00D36D00">
        <w:rPr>
          <w:u w:val="single"/>
        </w:rPr>
        <w:t xml:space="preserve">, whose </w:t>
      </w:r>
      <w:r w:rsidRPr="00D36D00">
        <w:rPr>
          <w:rStyle w:val="Emphasis"/>
        </w:rPr>
        <w:t>anti-immigrant fervor</w:t>
      </w:r>
      <w:r w:rsidRPr="00D36D00">
        <w:rPr>
          <w:u w:val="single"/>
        </w:rPr>
        <w:t xml:space="preserve"> he stoked in the</w:t>
      </w:r>
      <w:r w:rsidRPr="00D36D00">
        <w:rPr>
          <w:sz w:val="14"/>
        </w:rPr>
        <w:t xml:space="preserve"> course of the 2016 </w:t>
      </w:r>
      <w:r w:rsidRPr="00D36D00">
        <w:rPr>
          <w:u w:val="single"/>
        </w:rPr>
        <w:t>campaign</w:t>
      </w:r>
      <w:r w:rsidRPr="00D36D00">
        <w:rPr>
          <w:sz w:val="14"/>
        </w:rPr>
        <w:t xml:space="preserve">, </w:t>
      </w:r>
      <w:r w:rsidRPr="00D36D00">
        <w:rPr>
          <w:rStyle w:val="Emphasis"/>
        </w:rPr>
        <w:t>exceeded</w:t>
      </w:r>
      <w:r w:rsidRPr="00D36D00">
        <w:rPr>
          <w:u w:val="single"/>
        </w:rPr>
        <w:t xml:space="preserve"> his </w:t>
      </w:r>
      <w:r w:rsidRPr="00D36D00">
        <w:rPr>
          <w:rStyle w:val="Emphasis"/>
        </w:rPr>
        <w:t>feelings for</w:t>
      </w:r>
      <w:r w:rsidRPr="00D36D00">
        <w:rPr>
          <w:u w:val="single"/>
        </w:rPr>
        <w:t xml:space="preserve"> the </w:t>
      </w:r>
      <w:r w:rsidRPr="00D36D00">
        <w:rPr>
          <w:rStyle w:val="Emphasis"/>
        </w:rPr>
        <w:t>dreamers</w:t>
      </w:r>
      <w:r w:rsidRPr="00D36D00">
        <w:rPr>
          <w:sz w:val="14"/>
        </w:rPr>
        <w:t xml:space="preserve">. Prodded by White House senior policy adviser Stephen Miller, a nativist hard-liner, Mr. </w:t>
      </w:r>
      <w:r w:rsidRPr="00D36D00">
        <w:rPr>
          <w:u w:val="single"/>
        </w:rPr>
        <w:t>Trump has made clear that his price for helping the dreamers is steep</w:t>
      </w:r>
      <w:r w:rsidRPr="00D36D00">
        <w:rPr>
          <w:sz w:val="14"/>
        </w:rPr>
        <w:t xml:space="preserve"> — </w:t>
      </w:r>
      <w:r w:rsidRPr="00D36D00">
        <w:rPr>
          <w:rStyle w:val="Emphasis"/>
        </w:rPr>
        <w:t xml:space="preserve">not just the wall </w:t>
      </w:r>
      <w:r w:rsidRPr="00D36D00">
        <w:rPr>
          <w:u w:val="single"/>
        </w:rPr>
        <w:t xml:space="preserve">and additional funding for border security but also an </w:t>
      </w:r>
      <w:r w:rsidRPr="00D36D00">
        <w:rPr>
          <w:rStyle w:val="Emphasis"/>
        </w:rPr>
        <w:t>overhaul</w:t>
      </w:r>
      <w:r w:rsidRPr="00D36D00">
        <w:rPr>
          <w:u w:val="single"/>
        </w:rPr>
        <w:t xml:space="preserve"> of the </w:t>
      </w:r>
      <w:r w:rsidRPr="00D36D00">
        <w:rPr>
          <w:rStyle w:val="Emphasis"/>
        </w:rPr>
        <w:t>immigration system</w:t>
      </w:r>
      <w:r w:rsidRPr="00D36D00">
        <w:rPr>
          <w:u w:val="single"/>
        </w:rPr>
        <w:t xml:space="preserve"> to end </w:t>
      </w:r>
      <w:r w:rsidRPr="00D36D00">
        <w:rPr>
          <w:rStyle w:val="Emphasis"/>
        </w:rPr>
        <w:t>family-based migration</w:t>
      </w:r>
      <w:r w:rsidRPr="00D36D00">
        <w:rPr>
          <w:u w:val="single"/>
        </w:rPr>
        <w:t xml:space="preserve"> and the </w:t>
      </w:r>
      <w:r w:rsidRPr="00D36D00">
        <w:rPr>
          <w:rStyle w:val="Emphasis"/>
        </w:rPr>
        <w:t>visa lottery</w:t>
      </w:r>
      <w:r w:rsidRPr="00D36D00">
        <w:rPr>
          <w:sz w:val="14"/>
        </w:rPr>
        <w:t>, whose beneficiaries are mainly from developing nations.</w:t>
      </w:r>
    </w:p>
    <w:p w14:paraId="05CC8F42" w14:textId="77777777" w:rsidR="00E7108E" w:rsidRPr="00D36D00" w:rsidRDefault="00E7108E" w:rsidP="00E7108E">
      <w:pPr>
        <w:rPr>
          <w:sz w:val="14"/>
        </w:rPr>
      </w:pPr>
      <w:r w:rsidRPr="00D36D00">
        <w:rPr>
          <w:u w:val="single"/>
        </w:rPr>
        <w:t>That agenda</w:t>
      </w:r>
      <w:r w:rsidRPr="00D36D00">
        <w:rPr>
          <w:sz w:val="14"/>
        </w:rPr>
        <w:t xml:space="preserve"> is anathema to Democrats and </w:t>
      </w:r>
      <w:r w:rsidRPr="00D36D00">
        <w:rPr>
          <w:u w:val="single"/>
        </w:rPr>
        <w:t xml:space="preserve">would </w:t>
      </w:r>
      <w:r w:rsidRPr="00D36D00">
        <w:rPr>
          <w:rStyle w:val="Emphasis"/>
        </w:rPr>
        <w:t>harm the country</w:t>
      </w:r>
      <w:r w:rsidRPr="00D36D00">
        <w:rPr>
          <w:sz w:val="14"/>
        </w:rPr>
        <w:t xml:space="preserve">. </w:t>
      </w:r>
      <w:r w:rsidRPr="00D36D00">
        <w:rPr>
          <w:u w:val="single"/>
        </w:rPr>
        <w:t xml:space="preserve">It's worth debating the merits of </w:t>
      </w:r>
      <w:r w:rsidRPr="00D36D00">
        <w:rPr>
          <w:rStyle w:val="Emphasis"/>
          <w:sz w:val="26"/>
        </w:rPr>
        <w:t>expanding visa quotas</w:t>
      </w:r>
      <w:r w:rsidRPr="00D36D00">
        <w:rPr>
          <w:sz w:val="26"/>
          <w:u w:val="single"/>
        </w:rPr>
        <w:t xml:space="preserve"> </w:t>
      </w:r>
      <w:r w:rsidRPr="00D36D00">
        <w:rPr>
          <w:u w:val="single"/>
        </w:rPr>
        <w:t xml:space="preserve">to allow more </w:t>
      </w:r>
      <w:r w:rsidRPr="00D36D00">
        <w:rPr>
          <w:rStyle w:val="Emphasis"/>
          <w:sz w:val="26"/>
        </w:rPr>
        <w:t>high-skilled</w:t>
      </w:r>
      <w:r w:rsidRPr="00D36D00">
        <w:rPr>
          <w:sz w:val="26"/>
          <w:u w:val="single"/>
        </w:rPr>
        <w:t xml:space="preserve"> </w:t>
      </w:r>
      <w:r w:rsidRPr="00D36D00">
        <w:rPr>
          <w:u w:val="single"/>
        </w:rPr>
        <w:t xml:space="preserve">and </w:t>
      </w:r>
      <w:r w:rsidRPr="00D36D00">
        <w:rPr>
          <w:rStyle w:val="Emphasis"/>
          <w:sz w:val="26"/>
        </w:rPr>
        <w:t>highly educated immigrants</w:t>
      </w:r>
      <w:r w:rsidRPr="00D36D00">
        <w:rPr>
          <w:sz w:val="14"/>
        </w:rPr>
        <w:t xml:space="preserve">, but that's not what the White House is pressing for. Rather, Mr. </w:t>
      </w:r>
      <w:r w:rsidRPr="00D36D00">
        <w:rPr>
          <w:u w:val="single"/>
        </w:rPr>
        <w:t xml:space="preserve">Trump is </w:t>
      </w:r>
      <w:r w:rsidRPr="00D36D00">
        <w:rPr>
          <w:rStyle w:val="Emphasis"/>
        </w:rPr>
        <w:t>more interested</w:t>
      </w:r>
      <w:r w:rsidRPr="00D36D00">
        <w:rPr>
          <w:u w:val="single"/>
        </w:rPr>
        <w:t xml:space="preserve"> in </w:t>
      </w:r>
      <w:r w:rsidRPr="00D36D00">
        <w:rPr>
          <w:rStyle w:val="Emphasis"/>
        </w:rPr>
        <w:t>tearing down programs</w:t>
      </w:r>
      <w:r w:rsidRPr="00D36D00">
        <w:rPr>
          <w:u w:val="single"/>
        </w:rPr>
        <w:t xml:space="preserve"> than </w:t>
      </w:r>
      <w:r w:rsidRPr="00D36D00">
        <w:rPr>
          <w:rStyle w:val="Emphasis"/>
        </w:rPr>
        <w:t>building new ones</w:t>
      </w:r>
      <w:r w:rsidRPr="00D36D00">
        <w:rPr>
          <w:sz w:val="14"/>
        </w:rPr>
        <w:t>. And, as he made clear, he now regards dreamers as a means to that end. Democrats, he said in a tweet last week, are on notice that dreamers are out of luck "without the desperately needed WALL" and "an END to the horrible Chain Migration &amp; ridiculous Lottery System of Immigration." But the Deferred Action for Childhood Arrivals program cannot and should not be the mechanism by which the United States' immigration system is refurbished.</w:t>
      </w:r>
    </w:p>
    <w:bookmarkEnd w:id="1"/>
    <w:p w14:paraId="13A07939" w14:textId="77777777" w:rsidR="00E7108E" w:rsidRPr="00D36D00" w:rsidRDefault="00E7108E" w:rsidP="00E7108E">
      <w:pPr>
        <w:pStyle w:val="Heading4"/>
        <w:rPr>
          <w:rFonts w:cs="Arial"/>
        </w:rPr>
      </w:pPr>
      <w:r w:rsidRPr="00D36D00">
        <w:rPr>
          <w:rFonts w:cs="Arial"/>
        </w:rPr>
        <w:t xml:space="preserve">There’s </w:t>
      </w:r>
      <w:r w:rsidRPr="00D36D00">
        <w:rPr>
          <w:rFonts w:cs="Arial"/>
          <w:u w:val="single"/>
        </w:rPr>
        <w:t>broad support</w:t>
      </w:r>
      <w:r w:rsidRPr="00D36D00">
        <w:rPr>
          <w:rFonts w:cs="Arial"/>
        </w:rPr>
        <w:t xml:space="preserve"> for the trade. Dems have </w:t>
      </w:r>
      <w:r w:rsidRPr="00D36D00">
        <w:rPr>
          <w:rFonts w:cs="Arial"/>
          <w:u w:val="single"/>
        </w:rPr>
        <w:t>no leverage</w:t>
      </w:r>
      <w:r w:rsidRPr="00D36D00">
        <w:rPr>
          <w:rFonts w:cs="Arial"/>
        </w:rPr>
        <w:t>.</w:t>
      </w:r>
    </w:p>
    <w:p w14:paraId="0E573390" w14:textId="77777777" w:rsidR="00E7108E" w:rsidRPr="00D36D00" w:rsidRDefault="00E7108E" w:rsidP="00E7108E">
      <w:r w:rsidRPr="00D36D00">
        <w:rPr>
          <w:rStyle w:val="Style13ptBold"/>
        </w:rPr>
        <w:t>Bump 18</w:t>
      </w:r>
      <w:r w:rsidRPr="00D36D00">
        <w:t>. (Philip Bump is a correspondent for The Washington Post based in New York. Before joining The Post in 2014, he led politics coverage for the Atlantic Wire. Schumer offered Trump something Democrats hate for something Republicans broadly like. January 20, 2018.https://www.washingtonpost.com/news/politics/wp/2018/01/20/schumer-offered-trump-something-democrats-hate-to-get-something-republicans-broadly-like/?utm_term=.69c4f64fcc01)</w:t>
      </w:r>
    </w:p>
    <w:p w14:paraId="4261C319" w14:textId="77777777" w:rsidR="00E7108E" w:rsidRPr="00D36D00" w:rsidRDefault="00E7108E" w:rsidP="00E7108E">
      <w:pPr>
        <w:rPr>
          <w:sz w:val="14"/>
        </w:rPr>
      </w:pPr>
      <w:r w:rsidRPr="00D36D00">
        <w:rPr>
          <w:sz w:val="14"/>
        </w:rPr>
        <w:t xml:space="preserve">When the New York Times first reported it, it seemed unlikely. Senate Minority Leader Charles E. </w:t>
      </w:r>
      <w:r w:rsidRPr="00D36D00">
        <w:rPr>
          <w:u w:val="single"/>
        </w:rPr>
        <w:t>Schumer</w:t>
      </w:r>
      <w:r w:rsidRPr="00D36D00">
        <w:rPr>
          <w:sz w:val="14"/>
        </w:rPr>
        <w:t xml:space="preserve"> (D-N.Y.) </w:t>
      </w:r>
      <w:r w:rsidRPr="00D36D00">
        <w:rPr>
          <w:u w:val="single"/>
        </w:rPr>
        <w:t>offered</w:t>
      </w:r>
      <w:r w:rsidRPr="00D36D00">
        <w:rPr>
          <w:sz w:val="14"/>
        </w:rPr>
        <w:t xml:space="preserve"> President </w:t>
      </w:r>
      <w:r w:rsidRPr="00D36D00">
        <w:rPr>
          <w:u w:val="single"/>
        </w:rPr>
        <w:t xml:space="preserve">Trump </w:t>
      </w:r>
      <w:r w:rsidRPr="00D36D00">
        <w:rPr>
          <w:rStyle w:val="Emphasis"/>
        </w:rPr>
        <w:t>funding for his wall</w:t>
      </w:r>
      <w:r w:rsidRPr="00D36D00">
        <w:rPr>
          <w:u w:val="single"/>
        </w:rPr>
        <w:t xml:space="preserve"> in </w:t>
      </w:r>
      <w:r w:rsidRPr="00D36D00">
        <w:rPr>
          <w:rStyle w:val="Emphasis"/>
        </w:rPr>
        <w:t>exchange</w:t>
      </w:r>
      <w:r w:rsidRPr="00D36D00">
        <w:rPr>
          <w:u w:val="single"/>
        </w:rPr>
        <w:t xml:space="preserve"> for </w:t>
      </w:r>
      <w:r w:rsidRPr="00D36D00">
        <w:rPr>
          <w:rStyle w:val="Emphasis"/>
        </w:rPr>
        <w:t>protecting immigrants</w:t>
      </w:r>
      <w:r w:rsidRPr="00D36D00">
        <w:rPr>
          <w:sz w:val="14"/>
        </w:rPr>
        <w:t xml:space="preserve"> who entered the country illegally as children? </w:t>
      </w:r>
      <w:r w:rsidRPr="00D36D00">
        <w:rPr>
          <w:u w:val="single"/>
        </w:rPr>
        <w:t xml:space="preserve">The </w:t>
      </w:r>
      <w:r w:rsidRPr="00D36D00">
        <w:rPr>
          <w:rStyle w:val="Emphasis"/>
        </w:rPr>
        <w:t>most powerful Democrat</w:t>
      </w:r>
      <w:r w:rsidRPr="00D36D00">
        <w:rPr>
          <w:u w:val="single"/>
        </w:rPr>
        <w:t xml:space="preserve"> in the Senate was willing to support one of his party’s </w:t>
      </w:r>
      <w:r w:rsidRPr="00D36D00">
        <w:rPr>
          <w:rStyle w:val="Emphasis"/>
        </w:rPr>
        <w:t>most-hated proposals</w:t>
      </w:r>
      <w:r w:rsidRPr="00D36D00">
        <w:rPr>
          <w:sz w:val="14"/>
        </w:rPr>
        <w:t xml:space="preserve">, just like that? The Times wrote simply that </w:t>
      </w:r>
      <w:r w:rsidRPr="00D36D00">
        <w:rPr>
          <w:u w:val="single"/>
        </w:rPr>
        <w:t xml:space="preserve">Schumer “discussed the possibility of </w:t>
      </w:r>
      <w:r w:rsidRPr="00D36D00">
        <w:rPr>
          <w:rStyle w:val="Emphasis"/>
        </w:rPr>
        <w:t>fully funding</w:t>
      </w:r>
      <w:r w:rsidRPr="00D36D00">
        <w:rPr>
          <w:u w:val="single"/>
        </w:rPr>
        <w:t xml:space="preserve"> the president’s </w:t>
      </w:r>
      <w:r w:rsidRPr="00D36D00">
        <w:rPr>
          <w:rStyle w:val="Emphasis"/>
        </w:rPr>
        <w:t>wall</w:t>
      </w:r>
      <w:r w:rsidRPr="00D36D00">
        <w:rPr>
          <w:sz w:val="14"/>
        </w:rPr>
        <w:t xml:space="preserve"> on the southern border with Mexico” — which leaves some wiggle room.</w:t>
      </w:r>
    </w:p>
    <w:p w14:paraId="3B86813B" w14:textId="77777777" w:rsidR="00E7108E" w:rsidRPr="00D36D00" w:rsidRDefault="00E7108E" w:rsidP="00E7108E">
      <w:pPr>
        <w:rPr>
          <w:sz w:val="14"/>
        </w:rPr>
      </w:pPr>
      <w:r w:rsidRPr="00D36D00">
        <w:rPr>
          <w:sz w:val="14"/>
        </w:rPr>
        <w:t>On the floor of the Senate on Saturday, though, Schumer explained that it was almost exactly that: A deal on those covered under the Deferred Action for Childhood Arrivals (DACA) program that would also potentially fund the wall.</w:t>
      </w:r>
    </w:p>
    <w:p w14:paraId="32188488" w14:textId="77777777" w:rsidR="00E7108E" w:rsidRPr="00D36D00" w:rsidRDefault="00E7108E" w:rsidP="00E7108E">
      <w:pPr>
        <w:rPr>
          <w:sz w:val="14"/>
        </w:rPr>
      </w:pPr>
      <w:r w:rsidRPr="00D36D00">
        <w:rPr>
          <w:sz w:val="14"/>
        </w:rPr>
        <w:t>“On the thorniest issue, of immigration,” Schumer said, “</w:t>
      </w:r>
      <w:r w:rsidRPr="00D36D00">
        <w:rPr>
          <w:u w:val="single"/>
        </w:rPr>
        <w:t>the president said many times he would take a deal that had included DACA in exchange for the wall</w:t>
      </w:r>
      <w:r w:rsidRPr="00D36D00">
        <w:rPr>
          <w:sz w:val="14"/>
        </w:rPr>
        <w:t>. I put that deal on the table in the Oval Office in a sincere effort at compromise. I put the wall on the table in exchange for strong DACA protections. … It was a generous offer.”</w:t>
      </w:r>
    </w:p>
    <w:p w14:paraId="71A135E9" w14:textId="77777777" w:rsidR="00E7108E" w:rsidRPr="00D36D00" w:rsidRDefault="00E7108E" w:rsidP="00E7108E">
      <w:pPr>
        <w:rPr>
          <w:sz w:val="14"/>
        </w:rPr>
      </w:pPr>
      <w:r w:rsidRPr="00D36D00">
        <w:rPr>
          <w:sz w:val="6"/>
        </w:rPr>
        <w:t xml:space="preserve">That it was. Schumer offered to give Trump something that Schumer’s own base would hate; in return, Republicans would agree to something that their base is fine with. CNN and its polling partner SRSS unveiled a poll Friday that explored the popularity of both issues. The wall, as has consistently been the case, is not very popular: 6 in 10 Americans oppose building it, though among Republicans three-quarters </w:t>
      </w:r>
      <w:proofErr w:type="spellStart"/>
      <w:proofErr w:type="gramStart"/>
      <w:r w:rsidRPr="00D36D00">
        <w:rPr>
          <w:sz w:val="6"/>
        </w:rPr>
        <w:t>approve.A</w:t>
      </w:r>
      <w:proofErr w:type="spellEnd"/>
      <w:proofErr w:type="gramEnd"/>
      <w:r w:rsidRPr="00D36D00">
        <w:rPr>
          <w:sz w:val="6"/>
        </w:rPr>
        <w:t xml:space="preserve"> PRRI survey last month asked respondents how strongly they supported or opposed the wall. From PRRI’s analysis, with emphasis added: Nearly three-quarters (73%) of Republicans, compared to only 12% of Democrats, favor the construction of a wall along the U.S.-Mexico border. Nearly nine in ten (87%) Democrats oppose it, including roughly two-thirds (66%) who strongly oppose it. Although Republican support for the wall has remained relatively stable since 2016, Democrats have become more unified in their opposition. By contrast, the DACA program — which allows those who immigrated illegally as children to remain and work in the United States — is broadly popular: 84 percent of Americans think it should be preserved, including 72 percent of Republicans. Meaning, in essence, that DACA is about as popular as the wall among members of Trump’s own party. Asked how important maintaining DACA is, 6 in 10 Americans said it was extremely or very important that Congress continue the policy, including majorities of Democrats and independents. Republicans were about split, with a slight majority leaning toward moderately or not important.</w:t>
      </w:r>
    </w:p>
    <w:p w14:paraId="509E2A0C" w14:textId="77777777" w:rsidR="00E7108E" w:rsidRPr="00D36D00" w:rsidRDefault="00E7108E" w:rsidP="00E7108E">
      <w:pPr>
        <w:rPr>
          <w:sz w:val="14"/>
        </w:rPr>
      </w:pPr>
      <w:r w:rsidRPr="00D36D00">
        <w:rPr>
          <w:sz w:val="14"/>
        </w:rPr>
        <w:t>But CNN also asked a question that gets to the heart of the deal Schumer may have been trying to make.</w:t>
      </w:r>
    </w:p>
    <w:p w14:paraId="5EBFF8AE" w14:textId="77777777" w:rsidR="00E7108E" w:rsidRPr="00D36D00" w:rsidRDefault="00E7108E" w:rsidP="00E7108E">
      <w:pPr>
        <w:rPr>
          <w:sz w:val="14"/>
        </w:rPr>
      </w:pPr>
      <w:r w:rsidRPr="00D36D00">
        <w:rPr>
          <w:sz w:val="14"/>
        </w:rPr>
        <w:t xml:space="preserve">Those who oppose building the wall and support DACA were asked which was more important as a political priority: Opposing the wall or supporting DACA? The overwhelming answer — especially among Democrats — was preserving DACA. Meaning that, </w:t>
      </w:r>
      <w:r w:rsidRPr="00D36D00">
        <w:rPr>
          <w:u w:val="single"/>
        </w:rPr>
        <w:t xml:space="preserve">if the choice were between allowing the wall and keeping DACA or having neither, </w:t>
      </w:r>
      <w:r w:rsidRPr="00D36D00">
        <w:rPr>
          <w:rStyle w:val="Emphasis"/>
        </w:rPr>
        <w:t>most Democrats</w:t>
      </w:r>
      <w:r w:rsidRPr="00D36D00">
        <w:rPr>
          <w:u w:val="single"/>
        </w:rPr>
        <w:t xml:space="preserve"> would </w:t>
      </w:r>
      <w:r w:rsidRPr="00D36D00">
        <w:rPr>
          <w:rStyle w:val="Emphasis"/>
        </w:rPr>
        <w:t>make the same choice</w:t>
      </w:r>
      <w:r w:rsidRPr="00D36D00">
        <w:rPr>
          <w:u w:val="single"/>
        </w:rPr>
        <w:t xml:space="preserve"> that Schumer did</w:t>
      </w:r>
      <w:r w:rsidRPr="00D36D00">
        <w:rPr>
          <w:sz w:val="14"/>
        </w:rPr>
        <w:t>.</w:t>
      </w:r>
    </w:p>
    <w:p w14:paraId="05B421C0" w14:textId="77777777" w:rsidR="00E7108E" w:rsidRPr="00D36D00" w:rsidRDefault="00E7108E" w:rsidP="00E7108E">
      <w:pPr>
        <w:rPr>
          <w:sz w:val="14"/>
        </w:rPr>
      </w:pPr>
      <w:r w:rsidRPr="00D36D00">
        <w:rPr>
          <w:sz w:val="14"/>
        </w:rPr>
        <w:t>What’s more, what Schumer offered was apparently not the full cost of covering the entire border along the wall. In a news conference on Saturday, White House budget director Mick Mulvaney disparaged Schumer for claiming to have agreed to funding the wall — he actually agreed to only the $1.6 billion the administration asked for in 2017.</w:t>
      </w:r>
    </w:p>
    <w:p w14:paraId="6A7F83DC" w14:textId="77777777" w:rsidR="00E7108E" w:rsidRPr="00D36D00" w:rsidRDefault="00E7108E" w:rsidP="00E7108E">
      <w:pPr>
        <w:rPr>
          <w:sz w:val="14"/>
        </w:rPr>
      </w:pPr>
      <w:r w:rsidRPr="00D36D00">
        <w:rPr>
          <w:sz w:val="14"/>
        </w:rPr>
        <w:t>Schumer’s not necessarily in the clear politically. In the abstract, Democrats may agree with trading the wall for DACA (or trading $1.6 billion in wall funding), but he might need to sell his party on that being an unavoidable choice (which it doesn’t seem that it was). Agreeing to the wall in any way will likely be seen by many on the left as not only a victory for the president they despise but an insult to Hispanics living in the United States. Democratic leadership agreeing to it relatively easily probably wouldn’t go over that well.</w:t>
      </w:r>
    </w:p>
    <w:p w14:paraId="38F28935" w14:textId="77777777" w:rsidR="00E7108E" w:rsidRPr="00D36D00" w:rsidRDefault="00E7108E" w:rsidP="00E7108E">
      <w:pPr>
        <w:rPr>
          <w:sz w:val="14"/>
        </w:rPr>
      </w:pPr>
      <w:r w:rsidRPr="00D36D00">
        <w:rPr>
          <w:sz w:val="14"/>
        </w:rPr>
        <w:t>Schumer’s in another risky position, too. While most people support DACA and think it should be a priority, most also don’t see risking the budget to preserve it as the right choice. Among Democrats, a plurality — but not a majority — think that instantiating DACA is more important than avoiding a shutdown. Republicans and independents disagree.</w:t>
      </w:r>
    </w:p>
    <w:p w14:paraId="4B867A83" w14:textId="77777777" w:rsidR="00E7108E" w:rsidRPr="00D36D00" w:rsidRDefault="00E7108E" w:rsidP="00E7108E">
      <w:pPr>
        <w:rPr>
          <w:sz w:val="14"/>
        </w:rPr>
      </w:pPr>
      <w:r w:rsidRPr="00D36D00">
        <w:rPr>
          <w:u w:val="single"/>
        </w:rPr>
        <w:t xml:space="preserve">The </w:t>
      </w:r>
      <w:r w:rsidRPr="00D36D00">
        <w:rPr>
          <w:rStyle w:val="Emphasis"/>
        </w:rPr>
        <w:t>Democrats’ challenge</w:t>
      </w:r>
      <w:r w:rsidRPr="00D36D00">
        <w:rPr>
          <w:sz w:val="14"/>
        </w:rPr>
        <w:t xml:space="preserve">, of course, </w:t>
      </w:r>
      <w:r w:rsidRPr="00D36D00">
        <w:rPr>
          <w:u w:val="single"/>
        </w:rPr>
        <w:t xml:space="preserve">is that they </w:t>
      </w:r>
      <w:r w:rsidRPr="00D36D00">
        <w:rPr>
          <w:rStyle w:val="Emphasis"/>
        </w:rPr>
        <w:t>don’t have much power</w:t>
      </w:r>
      <w:r w:rsidRPr="00D36D00">
        <w:rPr>
          <w:u w:val="single"/>
        </w:rPr>
        <w:t xml:space="preserve"> in Washington right now</w:t>
      </w:r>
      <w:r w:rsidRPr="00D36D00">
        <w:rPr>
          <w:sz w:val="14"/>
        </w:rPr>
        <w:t xml:space="preserve">. If you want to preserve DACA, </w:t>
      </w:r>
      <w:r w:rsidRPr="00D36D00">
        <w:rPr>
          <w:rStyle w:val="Emphasis"/>
        </w:rPr>
        <w:t>you use what leverage you can</w:t>
      </w:r>
      <w:r w:rsidRPr="00D36D00">
        <w:rPr>
          <w:u w:val="single"/>
        </w:rPr>
        <w:t xml:space="preserve">, and the </w:t>
      </w:r>
      <w:r w:rsidRPr="00D36D00">
        <w:rPr>
          <w:rStyle w:val="Emphasis"/>
        </w:rPr>
        <w:t>budget</w:t>
      </w:r>
      <w:r w:rsidRPr="00D36D00">
        <w:rPr>
          <w:u w:val="single"/>
        </w:rPr>
        <w:t xml:space="preserve"> is </w:t>
      </w:r>
      <w:r w:rsidRPr="00D36D00">
        <w:rPr>
          <w:rStyle w:val="Emphasis"/>
        </w:rPr>
        <w:t>one of the few points of leverage</w:t>
      </w:r>
      <w:r w:rsidRPr="00D36D00">
        <w:rPr>
          <w:u w:val="single"/>
        </w:rPr>
        <w:t xml:space="preserve"> there are</w:t>
      </w:r>
      <w:r w:rsidRPr="00D36D00">
        <w:rPr>
          <w:sz w:val="14"/>
        </w:rPr>
        <w:t>. Democrats are mixed on whether that’s the right call — or they were before the shutdown happened. (We can probably predict some partisan hardening on attitudes toward the shutdown now that it’s underway.)</w:t>
      </w:r>
    </w:p>
    <w:p w14:paraId="0116DFA4" w14:textId="77777777" w:rsidR="00E7108E" w:rsidRPr="00D36D00" w:rsidRDefault="00E7108E" w:rsidP="00E7108E">
      <w:pPr>
        <w:pStyle w:val="Heading4"/>
        <w:rPr>
          <w:rFonts w:cs="Arial"/>
        </w:rPr>
      </w:pPr>
      <w:r w:rsidRPr="00D36D00">
        <w:rPr>
          <w:rFonts w:cs="Arial"/>
        </w:rPr>
        <w:t xml:space="preserve">GOP </w:t>
      </w:r>
      <w:r w:rsidRPr="00D36D00">
        <w:rPr>
          <w:rFonts w:cs="Arial"/>
          <w:u w:val="single"/>
        </w:rPr>
        <w:t>will</w:t>
      </w:r>
      <w:r w:rsidRPr="00D36D00">
        <w:rPr>
          <w:rFonts w:cs="Arial"/>
        </w:rPr>
        <w:t xml:space="preserve"> use Dem’s pro-immigration stance as leverage to fund border wall</w:t>
      </w:r>
    </w:p>
    <w:p w14:paraId="658E4734" w14:textId="77777777" w:rsidR="00E7108E" w:rsidRPr="00D36D00" w:rsidRDefault="00E7108E" w:rsidP="00E7108E">
      <w:proofErr w:type="spellStart"/>
      <w:r w:rsidRPr="00D36D00">
        <w:rPr>
          <w:rStyle w:val="Style13ptBold"/>
        </w:rPr>
        <w:t>WaPo</w:t>
      </w:r>
      <w:proofErr w:type="spellEnd"/>
      <w:r w:rsidRPr="00D36D00">
        <w:rPr>
          <w:rStyle w:val="Style13ptBold"/>
        </w:rPr>
        <w:t xml:space="preserve"> 17.</w:t>
      </w:r>
      <w:r w:rsidRPr="00D36D00">
        <w:t xml:space="preserve"> (Washington Post Editorial Board. The fates of 700,000 ‘dreamers’ hang in the balance. This one should not be hard for Congress. November 26, 2017. https://www.washingtonpost.com/opinions/the-fates-of-700000-dreamers-hang-in-the-balance-this-one-should-not-be-hard-for-congress/2017/11/26/60284f62-cbd9-11e7-8321-481fd63f174d_story.html?utm_term=.29f789eacc1b)</w:t>
      </w:r>
    </w:p>
    <w:p w14:paraId="2081B858" w14:textId="77777777" w:rsidR="003347B5" w:rsidRDefault="00E7108E" w:rsidP="00E7108E">
      <w:pPr>
        <w:rPr>
          <w:sz w:val="16"/>
        </w:rPr>
      </w:pPr>
      <w:r w:rsidRPr="00D36D00">
        <w:rPr>
          <w:sz w:val="16"/>
        </w:rPr>
        <w:t xml:space="preserve">AS CONGRESS </w:t>
      </w:r>
      <w:hyperlink r:id="rId7" w:history="1">
        <w:r w:rsidRPr="00D36D00">
          <w:rPr>
            <w:rStyle w:val="Hyperlink"/>
            <w:sz w:val="16"/>
          </w:rPr>
          <w:t>dithers</w:t>
        </w:r>
      </w:hyperlink>
      <w:r w:rsidRPr="00D36D00">
        <w:rPr>
          <w:sz w:val="16"/>
        </w:rPr>
        <w:t xml:space="preserve">, </w:t>
      </w:r>
      <w:r w:rsidRPr="00D36D00">
        <w:rPr>
          <w:u w:val="single"/>
        </w:rPr>
        <w:t>the fates of some 700,000 "dreamers,"</w:t>
      </w:r>
      <w:r w:rsidRPr="00D36D00">
        <w:rPr>
          <w:sz w:val="16"/>
        </w:rPr>
        <w:t xml:space="preserve"> undocumented young immigrants brought to the United States as children, </w:t>
      </w:r>
      <w:r w:rsidRPr="00D36D00">
        <w:rPr>
          <w:u w:val="single"/>
        </w:rPr>
        <w:t>hang in the balance</w:t>
      </w:r>
      <w:r w:rsidRPr="00D36D00">
        <w:rPr>
          <w:sz w:val="16"/>
        </w:rPr>
        <w:t xml:space="preserve">. </w:t>
      </w:r>
      <w:r w:rsidRPr="00D36D00">
        <w:rPr>
          <w:sz w:val="6"/>
        </w:rPr>
        <w:t xml:space="preserve">Legions of chief executives, university presidents, advocacy groups and others have pleaded for lawmakers to lift the veil of uncertainty under which these immigrants, American in all but the legal sense, have lived since September, when the Trump administration </w:t>
      </w:r>
      <w:hyperlink r:id="rId8" w:tooltip="www.washingtonpost.com" w:history="1">
        <w:r w:rsidRPr="00D36D00">
          <w:rPr>
            <w:rStyle w:val="Hyperlink"/>
            <w:sz w:val="6"/>
          </w:rPr>
          <w:t>announced</w:t>
        </w:r>
      </w:hyperlink>
      <w:r w:rsidRPr="00D36D00">
        <w:rPr>
          <w:sz w:val="6"/>
        </w:rPr>
        <w:t xml:space="preserve"> it planned to end the protection from deportation they have enjoyed since 2012. Despite those pleas, Congress, facing a March deadline, has provided no legal means for dreamers to remain in the country where they've grown up, gone to school, worked and, in most cases, paid taxes</w:t>
      </w:r>
      <w:r w:rsidRPr="00D36D00">
        <w:rPr>
          <w:sz w:val="16"/>
        </w:rPr>
        <w:t>. Instead,</w:t>
      </w:r>
      <w:r w:rsidRPr="00D36D00">
        <w:rPr>
          <w:u w:val="single"/>
        </w:rPr>
        <w:t xml:space="preserve"> the dreamers have become a bargaining chip, held in reserve by politicians seeking political advantage in Washington's unending partisan battles</w:t>
      </w:r>
      <w:r w:rsidRPr="00D36D00">
        <w:rPr>
          <w:sz w:val="16"/>
        </w:rPr>
        <w:t xml:space="preserve">. </w:t>
      </w:r>
      <w:r w:rsidRPr="00D36D00">
        <w:rPr>
          <w:u w:val="single"/>
        </w:rPr>
        <w:t xml:space="preserve">Large majorities of Americans </w:t>
      </w:r>
      <w:hyperlink r:id="rId9" w:tooltip="www.washingtonpost.com" w:history="1">
        <w:r w:rsidRPr="00D36D00">
          <w:rPr>
            <w:rStyle w:val="Hyperlink"/>
            <w:b/>
            <w:u w:val="single"/>
          </w:rPr>
          <w:t>favor</w:t>
        </w:r>
      </w:hyperlink>
      <w:r w:rsidRPr="00D36D00">
        <w:rPr>
          <w:u w:val="single"/>
        </w:rPr>
        <w:t xml:space="preserve"> allowing dreamers to stay in this country legally, as do top executives across the technology, retail, financial and other sectors</w:t>
      </w:r>
      <w:r w:rsidRPr="00D36D00">
        <w:rPr>
          <w:sz w:val="16"/>
        </w:rPr>
        <w:t xml:space="preserve">. Still, an eminently solvable problem remains unsolved. The haggling over dreamers is Washington at its </w:t>
      </w:r>
      <w:hyperlink r:id="rId10" w:tooltip="www.washingtonpost.com" w:history="1">
        <w:r w:rsidRPr="00D36D00">
          <w:rPr>
            <w:rStyle w:val="Hyperlink"/>
            <w:sz w:val="16"/>
          </w:rPr>
          <w:t>dysfunctional worst</w:t>
        </w:r>
      </w:hyperlink>
      <w:r w:rsidRPr="00D36D00">
        <w:rPr>
          <w:sz w:val="16"/>
        </w:rPr>
        <w:t xml:space="preserve">. President </w:t>
      </w:r>
      <w:r w:rsidRPr="00D36D00">
        <w:rPr>
          <w:u w:val="single"/>
        </w:rPr>
        <w:t>Trump pledged</w:t>
      </w:r>
      <w:r w:rsidRPr="00D36D00">
        <w:rPr>
          <w:sz w:val="16"/>
        </w:rPr>
        <w:t xml:space="preserve"> publicly </w:t>
      </w:r>
      <w:r w:rsidRPr="00D36D00">
        <w:rPr>
          <w:u w:val="single"/>
        </w:rPr>
        <w:t xml:space="preserve">to back a straightforward </w:t>
      </w:r>
      <w:hyperlink r:id="rId11" w:tooltip="www.washingtonpost.com" w:history="1">
        <w:r w:rsidRPr="00D36D00">
          <w:rPr>
            <w:rStyle w:val="Hyperlink"/>
            <w:u w:val="single"/>
          </w:rPr>
          <w:t>deal with the Democrats</w:t>
        </w:r>
      </w:hyperlink>
      <w:r w:rsidRPr="00D36D00">
        <w:rPr>
          <w:u w:val="single"/>
        </w:rPr>
        <w:t xml:space="preserve"> under which the immigrants are granted legal status, in return for some simple concessions on border security</w:t>
      </w:r>
      <w:r w:rsidRPr="00D36D00">
        <w:rPr>
          <w:sz w:val="16"/>
        </w:rPr>
        <w:t xml:space="preserve">. Then, </w:t>
      </w:r>
      <w:r w:rsidRPr="00D36D00">
        <w:rPr>
          <w:u w:val="single"/>
        </w:rPr>
        <w:t xml:space="preserve">under pressure from hard-liners in the Republican base, </w:t>
      </w:r>
      <w:hyperlink r:id="rId12" w:tooltip="www.washingtonpost.com" w:history="1">
        <w:r w:rsidRPr="00D36D00">
          <w:rPr>
            <w:rStyle w:val="Hyperlink"/>
            <w:u w:val="single"/>
          </w:rPr>
          <w:t>he pivoted</w:t>
        </w:r>
      </w:hyperlink>
      <w:r w:rsidRPr="00D36D00">
        <w:rPr>
          <w:u w:val="single"/>
        </w:rPr>
        <w:t xml:space="preserve"> to a set of maximalist demands, including funding to build a border wall and reductions in legal immigration</w:t>
      </w:r>
      <w:r w:rsidRPr="00D36D00">
        <w:rPr>
          <w:sz w:val="16"/>
        </w:rPr>
        <w:t xml:space="preserve">. Some Republican lawmakers </w:t>
      </w:r>
      <w:hyperlink r:id="rId13" w:tooltip="www.politico.com" w:history="1">
        <w:r w:rsidRPr="00D36D00">
          <w:rPr>
            <w:rStyle w:val="Hyperlink"/>
            <w:sz w:val="16"/>
          </w:rPr>
          <w:t>sponsored a bill</w:t>
        </w:r>
      </w:hyperlink>
      <w:r w:rsidRPr="00D36D00">
        <w:rPr>
          <w:sz w:val="16"/>
        </w:rPr>
        <w:t xml:space="preserve"> to put dreamers on a path to citizenship but attached conditions — for instance, barring them for at least 15 years from sponsoring relatives for green cards — more onerous than those faced by previous immigrant groups. </w:t>
      </w:r>
      <w:r w:rsidRPr="00D36D00">
        <w:rPr>
          <w:u w:val="single"/>
        </w:rPr>
        <w:t>Democrats</w:t>
      </w:r>
      <w:r w:rsidRPr="00D36D00">
        <w:rPr>
          <w:sz w:val="16"/>
        </w:rPr>
        <w:t xml:space="preserve">, having failed for more than 15 years to enact legislation to allow dreamers to stay in the country, </w:t>
      </w:r>
      <w:r w:rsidRPr="00D36D00">
        <w:rPr>
          <w:u w:val="single"/>
        </w:rPr>
        <w:t xml:space="preserve">now </w:t>
      </w:r>
      <w:hyperlink r:id="rId14" w:tooltip="thehill.com" w:history="1">
        <w:r w:rsidRPr="00D36D00">
          <w:rPr>
            <w:rStyle w:val="Hyperlink"/>
            <w:b/>
            <w:u w:val="single"/>
          </w:rPr>
          <w:t>threaten to block</w:t>
        </w:r>
      </w:hyperlink>
      <w:r w:rsidRPr="00D36D00">
        <w:rPr>
          <w:u w:val="single"/>
        </w:rPr>
        <w:t xml:space="preserve"> a must-pass spending bill, potentially shutting down the government, unless the measure is amended to resolve the impasse</w:t>
      </w:r>
      <w:r w:rsidRPr="00D36D00">
        <w:rPr>
          <w:sz w:val="16"/>
        </w:rPr>
        <w:t xml:space="preserve">. </w:t>
      </w:r>
      <w:r w:rsidRPr="00D36D00">
        <w:rPr>
          <w:u w:val="single"/>
        </w:rPr>
        <w:t>Republicans say that's unacceptable</w:t>
      </w:r>
      <w:r w:rsidRPr="00D36D00">
        <w:rPr>
          <w:sz w:val="16"/>
        </w:rPr>
        <w:t xml:space="preserve">. </w:t>
      </w:r>
      <w:r w:rsidRPr="00D36D00">
        <w:rPr>
          <w:sz w:val="6"/>
        </w:rPr>
        <w:t xml:space="preserve">Meanwhile, the clock is ticking on dreamers, most of them in their teens, 20s and early 30s. Owing to the administration's decision to terminate Obama-era protections for them, about 30,000 will lose their </w:t>
      </w:r>
      <w:hyperlink r:id="rId15" w:tooltip="www.cnn.com" w:history="1">
        <w:r w:rsidRPr="00D36D00">
          <w:rPr>
            <w:rStyle w:val="Hyperlink"/>
            <w:sz w:val="6"/>
          </w:rPr>
          <w:t>protected status</w:t>
        </w:r>
      </w:hyperlink>
      <w:r w:rsidRPr="00D36D00">
        <w:rPr>
          <w:sz w:val="6"/>
        </w:rPr>
        <w:t xml:space="preserve"> each month starting in March unless Congress acts. That means that in addition to becoming eligible for deportation, they will also lose permits under the </w:t>
      </w:r>
      <w:hyperlink r:id="rId16" w:tooltip="www.uscis.gov" w:history="1">
        <w:r w:rsidRPr="00D36D00">
          <w:rPr>
            <w:rStyle w:val="Hyperlink"/>
            <w:sz w:val="6"/>
          </w:rPr>
          <w:t>Deferred Action for Childhood Arrivals program</w:t>
        </w:r>
      </w:hyperlink>
      <w:r w:rsidRPr="00D36D00">
        <w:rPr>
          <w:sz w:val="6"/>
        </w:rPr>
        <w:t xml:space="preserve">, which the Trump administration axed, that enable many of them to enroll in college with in-state tuition subsidies, work legally and obtain valid state driver's licenses. Last month, tech giants such as Intel, Google, Microsoft, Facebook and others joined a </w:t>
      </w:r>
      <w:hyperlink r:id="rId17" w:tooltip="www.reuters.com" w:history="1">
        <w:r w:rsidRPr="00D36D00">
          <w:rPr>
            <w:rStyle w:val="Hyperlink"/>
            <w:sz w:val="6"/>
          </w:rPr>
          <w:t>lobbying coalition</w:t>
        </w:r>
      </w:hyperlink>
      <w:r w:rsidRPr="00D36D00">
        <w:rPr>
          <w:sz w:val="6"/>
        </w:rPr>
        <w:t xml:space="preserve"> organized to urge Congress to act to protect dreamers</w:t>
      </w:r>
      <w:r w:rsidRPr="00D36D00">
        <w:rPr>
          <w:sz w:val="16"/>
        </w:rPr>
        <w:t xml:space="preserve">. Not to worry, said </w:t>
      </w:r>
      <w:r w:rsidRPr="00D36D00">
        <w:rPr>
          <w:u w:val="single"/>
        </w:rPr>
        <w:t>House Speaker</w:t>
      </w:r>
      <w:r w:rsidRPr="00D36D00">
        <w:rPr>
          <w:sz w:val="16"/>
        </w:rPr>
        <w:t xml:space="preserve"> Paul D. </w:t>
      </w:r>
      <w:r w:rsidRPr="00D36D00">
        <w:rPr>
          <w:u w:val="single"/>
        </w:rPr>
        <w:t>Ryan</w:t>
      </w:r>
      <w:r w:rsidRPr="00D36D00">
        <w:rPr>
          <w:sz w:val="16"/>
        </w:rPr>
        <w:t xml:space="preserve"> (R-Wis.): A fix is in the works. But in the next breath, Mr. Ryan </w:t>
      </w:r>
      <w:r w:rsidRPr="00D36D00">
        <w:rPr>
          <w:u w:val="single"/>
        </w:rPr>
        <w:t>said any fix would require "a lot of other things" in the way of border enforcement</w:t>
      </w:r>
      <w:r w:rsidRPr="00D36D00">
        <w:rPr>
          <w:sz w:val="16"/>
        </w:rPr>
        <w:t xml:space="preserve">. That suggests </w:t>
      </w:r>
      <w:r w:rsidRPr="00D36D00">
        <w:rPr>
          <w:u w:val="single"/>
        </w:rPr>
        <w:t>Republicans are more interested in exacting concessions than in protecting hundreds of thousands of immigrants</w:t>
      </w:r>
      <w:r w:rsidRPr="00D36D00">
        <w:rPr>
          <w:b/>
          <w:sz w:val="16"/>
        </w:rPr>
        <w:t xml:space="preserve"> </w:t>
      </w:r>
      <w:r w:rsidRPr="00D36D00">
        <w:rPr>
          <w:sz w:val="16"/>
        </w:rPr>
        <w:t xml:space="preserve">who have built lives in this country. </w:t>
      </w:r>
      <w:r w:rsidRPr="00D36D00">
        <w:rPr>
          <w:u w:val="single"/>
        </w:rPr>
        <w:t>Not exactly a recipe for hope.</w:t>
      </w:r>
    </w:p>
    <w:p w14:paraId="3F1AFCA9" w14:textId="18B630FA" w:rsidR="0015194F" w:rsidRPr="00D36D00" w:rsidRDefault="0015194F" w:rsidP="00392FFF">
      <w:pPr>
        <w:pStyle w:val="Heading3"/>
        <w:rPr>
          <w:rFonts w:cs="Arial"/>
        </w:rPr>
      </w:pPr>
      <w:r w:rsidRPr="00D36D00">
        <w:rPr>
          <w:rFonts w:cs="Arial"/>
        </w:rPr>
        <w:t>Link --</w:t>
      </w:r>
      <w:r w:rsidR="00D04092" w:rsidRPr="00D36D00">
        <w:rPr>
          <w:rFonts w:cs="Arial"/>
        </w:rPr>
        <w:t xml:space="preserve"> Illegal Immigration</w:t>
      </w:r>
    </w:p>
    <w:p w14:paraId="1B77A90A" w14:textId="0E46B8FA" w:rsidR="00D04092" w:rsidRPr="00D36D00" w:rsidRDefault="00D04092" w:rsidP="00D04092">
      <w:pPr>
        <w:pStyle w:val="Heading4"/>
        <w:rPr>
          <w:rFonts w:cs="Arial"/>
        </w:rPr>
      </w:pPr>
      <w:r w:rsidRPr="00D36D00">
        <w:rPr>
          <w:rFonts w:cs="Arial"/>
        </w:rPr>
        <w:t>Detention facility improvements and asylum courts will get traded for the wall.</w:t>
      </w:r>
    </w:p>
    <w:p w14:paraId="4A33006C" w14:textId="23B0BA86" w:rsidR="00D04092" w:rsidRPr="00D36D00" w:rsidRDefault="00D04092" w:rsidP="00D04092">
      <w:r w:rsidRPr="00D36D00">
        <w:rPr>
          <w:rStyle w:val="Style13ptBold"/>
        </w:rPr>
        <w:t>Longman 6/22</w:t>
      </w:r>
      <w:r w:rsidRPr="00D36D00">
        <w:t xml:space="preserve">/18. (Martin Longman is the web editor for the Washington Monthly and the main blogger at </w:t>
      </w:r>
      <w:proofErr w:type="spellStart"/>
      <w:r w:rsidRPr="00D36D00">
        <w:t>Booman</w:t>
      </w:r>
      <w:proofErr w:type="spellEnd"/>
      <w:r w:rsidRPr="00D36D00">
        <w:t xml:space="preserve"> Tribune. Andrew Sullivan Is Wrong About Trump’s Wall. June 22, 2018. https://washingtonmonthly.com/2018/06/22/andrew-sullivan-is-wrong-about-trumps-wall/)</w:t>
      </w:r>
    </w:p>
    <w:p w14:paraId="1BD6063B" w14:textId="77777777" w:rsidR="00D04092" w:rsidRPr="00D36D00" w:rsidRDefault="00D04092" w:rsidP="00D04092">
      <w:pPr>
        <w:rPr>
          <w:sz w:val="14"/>
        </w:rPr>
      </w:pPr>
      <w:r w:rsidRPr="00D36D00">
        <w:rPr>
          <w:sz w:val="14"/>
        </w:rPr>
        <w:t xml:space="preserve">What Sullivan also fails to adequately explain is how the wall would help the humanitarian crisis. Thankfully, he doesn’t argue that it would be an effective way of stemming border crossings or that it could be completed at all, let alone at a reasonable cost. Instead, he simply argues that the </w:t>
      </w:r>
      <w:r w:rsidRPr="00D36D00">
        <w:rPr>
          <w:u w:val="single"/>
        </w:rPr>
        <w:t xml:space="preserve">Democrats could get a DACA fix and “massive new funding for </w:t>
      </w:r>
      <w:r w:rsidRPr="00D36D00">
        <w:rPr>
          <w:rStyle w:val="Emphasis"/>
        </w:rPr>
        <w:t>detention facilities</w:t>
      </w:r>
      <w:r w:rsidRPr="00D36D00">
        <w:rPr>
          <w:u w:val="single"/>
        </w:rPr>
        <w:t xml:space="preserve">, humane family-friendly </w:t>
      </w:r>
      <w:r w:rsidRPr="00D36D00">
        <w:rPr>
          <w:rStyle w:val="Emphasis"/>
        </w:rPr>
        <w:t>housing</w:t>
      </w:r>
      <w:r w:rsidRPr="00D36D00">
        <w:rPr>
          <w:u w:val="single"/>
        </w:rPr>
        <w:t xml:space="preserve">, and, above all, much more money for the </w:t>
      </w:r>
      <w:r w:rsidRPr="00D36D00">
        <w:rPr>
          <w:rStyle w:val="Emphasis"/>
        </w:rPr>
        <w:t>immigration legal system</w:t>
      </w:r>
      <w:r w:rsidRPr="00D36D00">
        <w:rPr>
          <w:u w:val="single"/>
        </w:rPr>
        <w:t xml:space="preserve">, now completely overwhelmed by </w:t>
      </w:r>
      <w:r w:rsidRPr="00D36D00">
        <w:rPr>
          <w:rStyle w:val="Emphasis"/>
        </w:rPr>
        <w:t>asylum cases</w:t>
      </w:r>
      <w:r w:rsidRPr="00D36D00">
        <w:rPr>
          <w:u w:val="single"/>
        </w:rPr>
        <w:t>.</w:t>
      </w:r>
      <w:r w:rsidRPr="00D36D00">
        <w:rPr>
          <w:sz w:val="14"/>
        </w:rPr>
        <w:t>” I’m tempted to mock the “family-friendly housing” we’d get through massive spending on detention facilities, but I’d rather focus on the idea that the Democrats should willingly participate in the creation of a huge expansion of detention facilities whether they’re family-friendly or not.</w:t>
      </w:r>
    </w:p>
    <w:p w14:paraId="7E5EB8A3" w14:textId="77777777" w:rsidR="00D04092" w:rsidRPr="00D36D00" w:rsidRDefault="00D04092" w:rsidP="00D04092">
      <w:pPr>
        <w:rPr>
          <w:sz w:val="14"/>
        </w:rPr>
      </w:pPr>
      <w:r w:rsidRPr="00D36D00">
        <w:rPr>
          <w:sz w:val="14"/>
        </w:rPr>
        <w:t>Is this really where we are? We must do this or worsen a humanitarian crisis?</w:t>
      </w:r>
    </w:p>
    <w:p w14:paraId="7419EB9D" w14:textId="77777777" w:rsidR="00D04092" w:rsidRPr="00D36D00" w:rsidRDefault="00D04092" w:rsidP="00D04092">
      <w:pPr>
        <w:rPr>
          <w:sz w:val="14"/>
        </w:rPr>
      </w:pPr>
      <w:r w:rsidRPr="00D36D00">
        <w:rPr>
          <w:sz w:val="14"/>
        </w:rPr>
        <w:t>It seems to me that a better approach is to begin thinking seriously about what, if anything, the U.S. can do to help Mexico and Central American countries stop their societal disintegration. In the past few months, over 120 Mexican politicians have been murdered, including 18 mayoral candidates. Right now, depending on who you ask, either El Salvador or Honduras has the highest murder rate in the world. Try to imagine what the reaction would be if this was happening in this country.</w:t>
      </w:r>
    </w:p>
    <w:p w14:paraId="043798BC" w14:textId="77777777" w:rsidR="00D04092" w:rsidRPr="00D36D00" w:rsidRDefault="00D04092" w:rsidP="00D04092">
      <w:pPr>
        <w:rPr>
          <w:sz w:val="14"/>
        </w:rPr>
      </w:pPr>
      <w:r w:rsidRPr="00D36D00">
        <w:rPr>
          <w:sz w:val="14"/>
        </w:rPr>
        <w:t xml:space="preserve">As a strictly political matter, policies that might actually have a beneficial humanitarian effect are not necessarily going to be popular or easy to implement, but it’d be nice to identify those policies </w:t>
      </w:r>
      <w:proofErr w:type="gramStart"/>
      <w:r w:rsidRPr="00D36D00">
        <w:rPr>
          <w:sz w:val="14"/>
        </w:rPr>
        <w:t>anyway</w:t>
      </w:r>
      <w:proofErr w:type="gramEnd"/>
      <w:r w:rsidRPr="00D36D00">
        <w:rPr>
          <w:sz w:val="14"/>
        </w:rPr>
        <w:t xml:space="preserve"> so they can serve as the starting point for Democrats the next time that they actually have enough power to do something other than serve as the opposition.</w:t>
      </w:r>
    </w:p>
    <w:p w14:paraId="4D047837" w14:textId="77777777" w:rsidR="00D04092" w:rsidRPr="00D36D00" w:rsidRDefault="00D04092" w:rsidP="00D04092">
      <w:pPr>
        <w:rPr>
          <w:sz w:val="14"/>
        </w:rPr>
      </w:pPr>
      <w:r w:rsidRPr="00D36D00">
        <w:rPr>
          <w:u w:val="single"/>
        </w:rPr>
        <w:t xml:space="preserve">I don’t think giving Trump a wall </w:t>
      </w:r>
      <w:r w:rsidRPr="00D36D00">
        <w:rPr>
          <w:rStyle w:val="Emphasis"/>
        </w:rPr>
        <w:t>in exchange</w:t>
      </w:r>
      <w:r w:rsidRPr="00D36D00">
        <w:rPr>
          <w:u w:val="single"/>
        </w:rPr>
        <w:t xml:space="preserve"> for a vastly expanded but more humane set of detention camps is going to have the positive impact</w:t>
      </w:r>
      <w:r w:rsidRPr="00D36D00">
        <w:rPr>
          <w:sz w:val="14"/>
        </w:rPr>
        <w:t xml:space="preserve"> that Sullivan says it will</w:t>
      </w:r>
      <w:r w:rsidRPr="00D36D00">
        <w:rPr>
          <w:u w:val="single"/>
        </w:rPr>
        <w:t xml:space="preserve">. It’s not going to defuse the issue, and in some tangible ways it will actually bolster and </w:t>
      </w:r>
      <w:r w:rsidRPr="00D36D00">
        <w:rPr>
          <w:rStyle w:val="Emphasis"/>
        </w:rPr>
        <w:t>entrench</w:t>
      </w:r>
      <w:r w:rsidRPr="00D36D00">
        <w:rPr>
          <w:u w:val="single"/>
        </w:rPr>
        <w:t xml:space="preserve"> a system of </w:t>
      </w:r>
      <w:r w:rsidRPr="00D36D00">
        <w:rPr>
          <w:rStyle w:val="Emphasis"/>
        </w:rPr>
        <w:t>mass incarceration</w:t>
      </w:r>
      <w:r w:rsidRPr="00D36D00">
        <w:rPr>
          <w:sz w:val="14"/>
        </w:rPr>
        <w:t xml:space="preserve">. It won’t save money, as far as I can tell, especially with the wasted cash on a boondoggle barrier. It </w:t>
      </w:r>
      <w:r w:rsidRPr="00D36D00">
        <w:rPr>
          <w:u w:val="single"/>
        </w:rPr>
        <w:t xml:space="preserve">won’t do a thing to address the </w:t>
      </w:r>
      <w:r w:rsidRPr="00D36D00">
        <w:rPr>
          <w:rStyle w:val="Emphasis"/>
        </w:rPr>
        <w:t>root causes</w:t>
      </w:r>
      <w:r w:rsidRPr="00D36D00">
        <w:rPr>
          <w:u w:val="single"/>
        </w:rPr>
        <w:t xml:space="preserve"> driving people to </w:t>
      </w:r>
      <w:r w:rsidRPr="00D36D00">
        <w:rPr>
          <w:rStyle w:val="Emphasis"/>
        </w:rPr>
        <w:t>seek asylum</w:t>
      </w:r>
      <w:r w:rsidRPr="00D36D00">
        <w:rPr>
          <w:u w:val="single"/>
        </w:rPr>
        <w:t xml:space="preserve"> in our country or to risk </w:t>
      </w:r>
      <w:r w:rsidRPr="00D36D00">
        <w:rPr>
          <w:rStyle w:val="Emphasis"/>
        </w:rPr>
        <w:t>illegal entry</w:t>
      </w:r>
      <w:r w:rsidRPr="00D36D00">
        <w:rPr>
          <w:sz w:val="14"/>
        </w:rPr>
        <w:t xml:space="preserve">. </w:t>
      </w:r>
      <w:r w:rsidRPr="00D36D00">
        <w:rPr>
          <w:u w:val="single"/>
        </w:rPr>
        <w:t>And it’s not going to change how Trump and his minions treat the issue or how they saturate our airwaves with hate</w:t>
      </w:r>
      <w:r w:rsidRPr="00D36D00">
        <w:rPr>
          <w:sz w:val="14"/>
        </w:rPr>
        <w:t xml:space="preserve"> and campaign against the Democrats.</w:t>
      </w:r>
    </w:p>
    <w:p w14:paraId="4D945116" w14:textId="6A6851E7" w:rsidR="0041290F" w:rsidRPr="00D36D00" w:rsidRDefault="0041290F" w:rsidP="00392FFF">
      <w:pPr>
        <w:pStyle w:val="Heading3"/>
        <w:rPr>
          <w:rFonts w:cs="Arial"/>
        </w:rPr>
      </w:pPr>
      <w:r w:rsidRPr="00D36D00">
        <w:rPr>
          <w:rFonts w:cs="Arial"/>
        </w:rPr>
        <w:t>Link -- H1B</w:t>
      </w:r>
    </w:p>
    <w:p w14:paraId="21BE273A" w14:textId="50E6E5B0" w:rsidR="0041290F" w:rsidRPr="00D36D00" w:rsidRDefault="0041290F" w:rsidP="0041290F">
      <w:pPr>
        <w:pStyle w:val="Heading4"/>
        <w:rPr>
          <w:rFonts w:cs="Arial"/>
        </w:rPr>
      </w:pPr>
      <w:r w:rsidRPr="00D36D00">
        <w:rPr>
          <w:rFonts w:cs="Arial"/>
        </w:rPr>
        <w:t>The last H-1B expansion attempt was part of a compromise bill that expanded wall funding.</w:t>
      </w:r>
    </w:p>
    <w:p w14:paraId="4506835A" w14:textId="57FEAC8C" w:rsidR="0041290F" w:rsidRPr="00D36D00" w:rsidRDefault="0041290F" w:rsidP="0041290F">
      <w:r w:rsidRPr="00D36D00">
        <w:rPr>
          <w:rStyle w:val="Style13ptBold"/>
        </w:rPr>
        <w:t>Barry-Jester 18</w:t>
      </w:r>
      <w:r w:rsidRPr="00D36D00">
        <w:t xml:space="preserve">. (Anna Maria Barry-Jester reports on public health, food and culture for FiveThirtyEight. There’s Been A Massive Shift </w:t>
      </w:r>
      <w:proofErr w:type="gramStart"/>
      <w:r w:rsidRPr="00D36D00">
        <w:t>To</w:t>
      </w:r>
      <w:proofErr w:type="gramEnd"/>
      <w:r w:rsidRPr="00D36D00">
        <w:t xml:space="preserve"> The Right In The Immigration Debate. January 18, 2018. https://fivethirtyeight.com/features/theres-been-a-massive-shift-to-the-right-in-the-immigration-debate/)</w:t>
      </w:r>
    </w:p>
    <w:p w14:paraId="5FAF25F3" w14:textId="3654DC82" w:rsidR="0041290F" w:rsidRDefault="0041290F" w:rsidP="0041290F">
      <w:pPr>
        <w:rPr>
          <w:sz w:val="14"/>
        </w:rPr>
      </w:pPr>
      <w:r w:rsidRPr="00D36D00">
        <w:rPr>
          <w:u w:val="single"/>
        </w:rPr>
        <w:t xml:space="preserve">The last </w:t>
      </w:r>
      <w:r w:rsidRPr="00D36D00">
        <w:rPr>
          <w:rStyle w:val="Emphasis"/>
        </w:rPr>
        <w:t>big effort</w:t>
      </w:r>
      <w:r w:rsidRPr="00D36D00">
        <w:rPr>
          <w:u w:val="single"/>
        </w:rPr>
        <w:t xml:space="preserve"> at </w:t>
      </w:r>
      <w:r w:rsidRPr="00D36D00">
        <w:rPr>
          <w:rStyle w:val="Emphasis"/>
        </w:rPr>
        <w:t>immigration reform</w:t>
      </w:r>
      <w:r w:rsidRPr="00D36D00">
        <w:rPr>
          <w:u w:val="single"/>
        </w:rPr>
        <w:t xml:space="preserve"> came five years ago, in a bill written by a bipartisan group of senators</w:t>
      </w:r>
      <w:r w:rsidRPr="00D36D00">
        <w:rPr>
          <w:sz w:val="14"/>
        </w:rPr>
        <w:t xml:space="preserve"> known as the Gang of Eight. It included a path to citizenship for the 11 million undocumented immigrants in the U.S. at that time. </w:t>
      </w:r>
      <w:r w:rsidRPr="00D36D00">
        <w:rPr>
          <w:u w:val="single"/>
        </w:rPr>
        <w:t xml:space="preserve">That pathway to citizenship was offered in exchange for about $40 billion over 10 years to pay for 20,000 new border patrol agents, 3,500 new customs agents, </w:t>
      </w:r>
      <w:r w:rsidRPr="00D36D00">
        <w:rPr>
          <w:rStyle w:val="Emphasis"/>
        </w:rPr>
        <w:t>700 miles of border fencing</w:t>
      </w:r>
      <w:r w:rsidRPr="00D36D00">
        <w:rPr>
          <w:u w:val="single"/>
        </w:rPr>
        <w:t xml:space="preserve"> and other security enhancements</w:t>
      </w:r>
      <w:r w:rsidRPr="00D36D00">
        <w:rPr>
          <w:sz w:val="14"/>
        </w:rPr>
        <w:t xml:space="preserve">. </w:t>
      </w:r>
      <w:r w:rsidRPr="00D36D00">
        <w:rPr>
          <w:u w:val="single"/>
        </w:rPr>
        <w:t>The plan</w:t>
      </w:r>
      <w:r w:rsidRPr="00D36D00">
        <w:rPr>
          <w:sz w:val="14"/>
        </w:rPr>
        <w:t xml:space="preserve"> also </w:t>
      </w:r>
      <w:r w:rsidRPr="00D36D00">
        <w:rPr>
          <w:u w:val="single"/>
        </w:rPr>
        <w:t xml:space="preserve">would have included an increase in </w:t>
      </w:r>
      <w:r w:rsidRPr="00D36D00">
        <w:rPr>
          <w:rStyle w:val="Emphasis"/>
        </w:rPr>
        <w:t>H-1B visas</w:t>
      </w:r>
      <w:r w:rsidRPr="00D36D00">
        <w:rPr>
          <w:sz w:val="14"/>
        </w:rPr>
        <w:t>, which are reserved for educated, specialized workers; created a new guest worker program; and shifted away from family visas toward a skills-based system that would have raised the caps on visas for some immediate family members in exchange for getting rid of visas altogether for siblings and many adult children.</w:t>
      </w:r>
    </w:p>
    <w:p w14:paraId="709C3F44" w14:textId="1C770241" w:rsidR="00891E7D" w:rsidRPr="00D36D00" w:rsidRDefault="00891E7D" w:rsidP="00891E7D">
      <w:pPr>
        <w:pStyle w:val="Heading2"/>
      </w:pPr>
      <w:r>
        <w:t>Internal Links</w:t>
      </w:r>
    </w:p>
    <w:p w14:paraId="19213DCF" w14:textId="24A2AA48" w:rsidR="00D04092" w:rsidRPr="00D36D00" w:rsidRDefault="00D04092" w:rsidP="00392FFF">
      <w:pPr>
        <w:pStyle w:val="Heading3"/>
        <w:rPr>
          <w:rFonts w:cs="Arial"/>
        </w:rPr>
      </w:pPr>
      <w:r w:rsidRPr="00D36D00">
        <w:rPr>
          <w:rFonts w:cs="Arial"/>
        </w:rPr>
        <w:t>Internal Link -- AT: Never Compromise</w:t>
      </w:r>
    </w:p>
    <w:p w14:paraId="0F6B5956" w14:textId="75092399" w:rsidR="00D04092" w:rsidRPr="00D36D00" w:rsidRDefault="00D04092" w:rsidP="00D04092">
      <w:pPr>
        <w:pStyle w:val="Heading4"/>
        <w:rPr>
          <w:rFonts w:cs="Arial"/>
        </w:rPr>
      </w:pPr>
      <w:r w:rsidRPr="00D36D00">
        <w:rPr>
          <w:rFonts w:cs="Arial"/>
        </w:rPr>
        <w:t>Trump loves to make deals and will accommodate Dem priorities like the plan.</w:t>
      </w:r>
    </w:p>
    <w:p w14:paraId="7AA790B3" w14:textId="0D4FF900" w:rsidR="00D04092" w:rsidRPr="00D36D00" w:rsidRDefault="00D04092" w:rsidP="00D04092">
      <w:r w:rsidRPr="00D36D00">
        <w:rPr>
          <w:rStyle w:val="Style13ptBold"/>
        </w:rPr>
        <w:t>Finley 17</w:t>
      </w:r>
      <w:r w:rsidRPr="00D36D00">
        <w:t>. (Nolan Finley, The Detroit News. Finley: Chuck, Nancy and the Donald. September 14, 2017. https://www.detroitnews.com/story/opinion/columnists/nolan-finley/2017/09/14/chuck-schumer-nancy-pelosi-donald-trump/105617230/)</w:t>
      </w:r>
    </w:p>
    <w:p w14:paraId="24B11C27" w14:textId="77777777" w:rsidR="00D04092" w:rsidRPr="00D36D00" w:rsidRDefault="00D04092" w:rsidP="00D04092">
      <w:r w:rsidRPr="00D36D00">
        <w:t>We should find whoever has kidnapped the real Donald Trump and ask how much he’d charge to keep him.</w:t>
      </w:r>
    </w:p>
    <w:p w14:paraId="271F3C87" w14:textId="77777777" w:rsidR="00D04092" w:rsidRPr="00D36D00" w:rsidRDefault="00D04092" w:rsidP="00D04092">
      <w:r w:rsidRPr="00D36D00">
        <w:t>Because the body double who has been standing in for President Trump these past several days has managed to do something we haven’t seen in years: bring bipartisan governing to Washington.</w:t>
      </w:r>
    </w:p>
    <w:p w14:paraId="67BE29A3" w14:textId="77777777" w:rsidR="00D04092" w:rsidRPr="00D36D00" w:rsidRDefault="00D04092" w:rsidP="00D04092">
      <w:r w:rsidRPr="00D36D00">
        <w:t>Twice in the past two weeks Trump has sat down in private sessions with Democratic leaders Chuck Schumer and Nancy Pelosi to horse trade on issues that have defied compromise for decades.</w:t>
      </w:r>
    </w:p>
    <w:p w14:paraId="72744733" w14:textId="77777777" w:rsidR="00D04092" w:rsidRPr="00D36D00" w:rsidRDefault="00D04092" w:rsidP="00D04092">
      <w:r w:rsidRPr="00D36D00">
        <w:t xml:space="preserve">Over Chinese food Wednesday night in the White House with “Chuck and Nancy,” the pair he once referred to as </w:t>
      </w:r>
      <w:proofErr w:type="spellStart"/>
      <w:r w:rsidRPr="00D36D00">
        <w:t>Cryin</w:t>
      </w:r>
      <w:proofErr w:type="spellEnd"/>
      <w:r w:rsidRPr="00D36D00">
        <w:t xml:space="preserve">’ Chuck and </w:t>
      </w:r>
      <w:proofErr w:type="spellStart"/>
      <w:r w:rsidRPr="00D36D00">
        <w:t>Lyin</w:t>
      </w:r>
      <w:proofErr w:type="spellEnd"/>
      <w:r w:rsidRPr="00D36D00">
        <w:t xml:space="preserve">’ Nancy, Trump apparently hammered out the framework of an immigration deal that would restore the </w:t>
      </w:r>
      <w:proofErr w:type="spellStart"/>
      <w:r w:rsidRPr="00D36D00">
        <w:t>the</w:t>
      </w:r>
      <w:proofErr w:type="spellEnd"/>
      <w:r w:rsidRPr="00D36D00">
        <w:t xml:space="preserve"> Deferred Action for Childhood Arrivals (DACA) protections for immigrants who were brought to the country illegally by their parents.</w:t>
      </w:r>
    </w:p>
    <w:p w14:paraId="2F6F796D" w14:textId="77777777" w:rsidR="00D04092" w:rsidRPr="00D36D00" w:rsidRDefault="00D04092" w:rsidP="00D04092">
      <w:r w:rsidRPr="00D36D00">
        <w:t>The president had rescinded former President Barack Obama’s DACA executive order just a week ago. Now he is reportedly offering up a bargain that would set the so-called Dreamers on a path to citizenship.</w:t>
      </w:r>
    </w:p>
    <w:p w14:paraId="183414E7" w14:textId="77777777" w:rsidR="00D04092" w:rsidRPr="00D36D00" w:rsidRDefault="00D04092" w:rsidP="00D04092">
      <w:r w:rsidRPr="00D36D00">
        <w:t>Wednesday’s dinner comes on the heels of a similar nosh fest with the Democratic leaders that resolved the debt ceiling stand-off.</w:t>
      </w:r>
    </w:p>
    <w:p w14:paraId="60FA155D" w14:textId="77777777" w:rsidR="00D04092" w:rsidRPr="00D36D00" w:rsidRDefault="00D04092" w:rsidP="00D04092">
      <w:r w:rsidRPr="00D36D00">
        <w:t>All Trump got in return for that bargain was dollars for hurricane relief, which he’d have gotten anyway. And on the DACA deal, he apparently got a player to be named later. Pelosi said they agreed to agree on an agreement.</w:t>
      </w:r>
    </w:p>
    <w:p w14:paraId="5E800E92" w14:textId="77777777" w:rsidR="00D04092" w:rsidRPr="00D36D00" w:rsidRDefault="00D04092" w:rsidP="00D04092">
      <w:r w:rsidRPr="00D36D00">
        <w:t>Trump insisted nothing is final and, contrary to reports, he didn’t give up his demands for a wall on the Mexican border. But his nuanced references to strengthening existing barriers suggest he might settle for something short of what he promised on the campaign trail.</w:t>
      </w:r>
    </w:p>
    <w:p w14:paraId="50EC6F82" w14:textId="77777777" w:rsidR="00D04092" w:rsidRPr="00D36D00" w:rsidRDefault="00D04092" w:rsidP="00D04092">
      <w:r w:rsidRPr="00D36D00">
        <w:t>Listen to this quote from Trump:</w:t>
      </w:r>
    </w:p>
    <w:p w14:paraId="2C16596F" w14:textId="77777777" w:rsidR="00D04092" w:rsidRPr="00D36D00" w:rsidRDefault="00D04092" w:rsidP="00D04092">
      <w:r w:rsidRPr="00D36D00">
        <w:t xml:space="preserve">“More and more we are trying to work things out together. If you look at some of the greatest legislation ever passed, it was done so in a bipartisan manner. </w:t>
      </w:r>
      <w:proofErr w:type="gramStart"/>
      <w:r w:rsidRPr="00D36D00">
        <w:t>So</w:t>
      </w:r>
      <w:proofErr w:type="gramEnd"/>
      <w:r w:rsidRPr="00D36D00">
        <w:t xml:space="preserve"> we’re going to give it a shot.”</w:t>
      </w:r>
    </w:p>
    <w:p w14:paraId="5794DF66" w14:textId="77777777" w:rsidR="00D04092" w:rsidRPr="00D36D00" w:rsidRDefault="00D04092" w:rsidP="00D04092">
      <w:r w:rsidRPr="00D36D00">
        <w:t xml:space="preserve">This is the same Donald Trump who denounced Democrats as self-serving obstructionists just a few weeks ago and came into office wielding a broad ax with which to </w:t>
      </w:r>
      <w:proofErr w:type="spellStart"/>
      <w:r w:rsidRPr="00D36D00">
        <w:t>rive</w:t>
      </w:r>
      <w:proofErr w:type="spellEnd"/>
      <w:r w:rsidRPr="00D36D00">
        <w:t xml:space="preserve"> the nation in two.</w:t>
      </w:r>
    </w:p>
    <w:p w14:paraId="2DF11FC3" w14:textId="77777777" w:rsidR="00D04092" w:rsidRPr="00D36D00" w:rsidRDefault="00D04092" w:rsidP="00D04092">
      <w:r w:rsidRPr="00D36D00">
        <w:t>It may be that Donald Trump, the self-described ultimate winner, got tired of losing. Other than the confirmation of Supreme Court Justice Neal Gorsuch, he hasn’t had a single victory in seven months.</w:t>
      </w:r>
    </w:p>
    <w:p w14:paraId="6E920E6A" w14:textId="77777777" w:rsidR="00D04092" w:rsidRPr="00D36D00" w:rsidRDefault="00D04092" w:rsidP="00D04092">
      <w:r w:rsidRPr="00D36D00">
        <w:t>That’s largely because his Republican caucus in Congress has been too preoccupied with internal feuding to exploit the total control they have over Washington.</w:t>
      </w:r>
    </w:p>
    <w:p w14:paraId="55A82AB1" w14:textId="77777777" w:rsidR="00D04092" w:rsidRPr="00D36D00" w:rsidRDefault="00D04092" w:rsidP="00D04092">
      <w:r w:rsidRPr="00D36D00">
        <w:t>The president set up his “Chuck and Nancy” moment with weeks of increasingly harsh criticism of Mitch and Paul. Senate Majority Leader Mitch McConnel and House Speaker Paul Ryan were not at Wednesday’s intimate dinner, and were not consulted on the deal-making.</w:t>
      </w:r>
    </w:p>
    <w:p w14:paraId="0DF31908" w14:textId="77777777" w:rsidR="00D04092" w:rsidRPr="00D36D00" w:rsidRDefault="00D04092" w:rsidP="00D04092">
      <w:r w:rsidRPr="00D36D00">
        <w:t>Since Trump’s swearing-in I’ve said that Schumer, Pelosi and their Democratic crew were missing an opportunity with the new president. Trump is not an ideologue, nor is he a traditional Republican or movement conservative.</w:t>
      </w:r>
    </w:p>
    <w:p w14:paraId="12D67954" w14:textId="77777777" w:rsidR="00D04092" w:rsidRPr="00D36D00" w:rsidRDefault="00D04092" w:rsidP="00D04092">
      <w:r w:rsidRPr="00D36D00">
        <w:t>He’s a deal maker who loves to have his ego stroked and brag about his big bargains.</w:t>
      </w:r>
    </w:p>
    <w:p w14:paraId="1FDDC653" w14:textId="77777777" w:rsidR="00D04092" w:rsidRPr="00D36D00" w:rsidRDefault="00D04092" w:rsidP="00D04092">
      <w:r w:rsidRPr="00D36D00">
        <w:t>Instead of resisting, Democrats should have been co-opting. Let the president put a few points on the board and score some yourselves.</w:t>
      </w:r>
    </w:p>
    <w:p w14:paraId="291D5B48" w14:textId="77777777" w:rsidR="00D04092" w:rsidRPr="00D36D00" w:rsidRDefault="00D04092" w:rsidP="00D04092">
      <w:r w:rsidRPr="00D36D00">
        <w:t>In leaning toward the Democratic leadership, Trump is firing a warning shot at the GOP. If they don’t stop squabbling and drop some legislation on his desk, he’ll try to find an opening with the opposition.</w:t>
      </w:r>
    </w:p>
    <w:p w14:paraId="4CDDC1D4" w14:textId="77777777" w:rsidR="00D04092" w:rsidRPr="00D36D00" w:rsidRDefault="00D04092" w:rsidP="00D04092">
      <w:r w:rsidRPr="00D36D00">
        <w:t>This shift, if it indeed is one, also may be tied to the departure of presidential adviser Steve Bannon, who held Trump close to his base. Since Bannon’s departure, Trump’s tweets have been less inflammatory, and he has presented a softer image overall.</w:t>
      </w:r>
    </w:p>
    <w:p w14:paraId="29BE5A40" w14:textId="77777777" w:rsidR="00D04092" w:rsidRPr="00D36D00" w:rsidRDefault="00D04092" w:rsidP="00D04092">
      <w:r w:rsidRPr="00D36D00">
        <w:t>There’s risk for Trump in going too warm and fuzzy. Rep. Steve King of Iowa, a most loyal Trump acolyte, lost his mind when reports of the Wednesday deal leaked, accusing Trump of “blowing up” his base.</w:t>
      </w:r>
    </w:p>
    <w:p w14:paraId="39DE924F" w14:textId="77777777" w:rsidR="00D04092" w:rsidRPr="00D36D00" w:rsidRDefault="00D04092" w:rsidP="00D04092">
      <w:r w:rsidRPr="00D36D00">
        <w:t>Trump still needs Republican lawmakers like King. Should special counsel Robert Mueller turn up anything to support the articles of impeachment Democrats have already drawn up, all that will stand between him and the door is the loyalty of a GOP-controlled Congress.</w:t>
      </w:r>
    </w:p>
    <w:p w14:paraId="48E17E8D" w14:textId="77777777" w:rsidR="00D04092" w:rsidRPr="00D36D00" w:rsidRDefault="00D04092" w:rsidP="00D04092">
      <w:r w:rsidRPr="00D36D00">
        <w:t>Pelosi and California Sen. Diane Feinstein may be hinting they’ll call off the attack dogs, and the media may have softened enough to praise Trump for his hurricane response, but they’ll be circling him again at the first trace of blood.</w:t>
      </w:r>
    </w:p>
    <w:p w14:paraId="0AD1E394" w14:textId="2A9FA09D" w:rsidR="00D04092" w:rsidRPr="00D36D00" w:rsidRDefault="00D04092" w:rsidP="00D04092">
      <w:r w:rsidRPr="00D36D00">
        <w:t>Still, Trump on Tuesday showed signs he isn’t done appeasing Democrats at the expense of his own party’s agenda, saying in Florida that he’ll only support tax cuts for the middle class and not the broader relief for everyone, including the wealthy, the GOP wants.</w:t>
      </w:r>
    </w:p>
    <w:p w14:paraId="5BADFE47" w14:textId="4DF05CB4" w:rsidR="00392FFF" w:rsidRPr="00D36D00" w:rsidRDefault="00A14423" w:rsidP="00392FFF">
      <w:pPr>
        <w:pStyle w:val="Heading3"/>
        <w:rPr>
          <w:rFonts w:cs="Arial"/>
        </w:rPr>
      </w:pPr>
      <w:r w:rsidRPr="00D36D00">
        <w:rPr>
          <w:rFonts w:cs="Arial"/>
        </w:rPr>
        <w:t xml:space="preserve">Internal Link -- </w:t>
      </w:r>
      <w:r w:rsidR="00392FFF" w:rsidRPr="00D36D00">
        <w:rPr>
          <w:rFonts w:cs="Arial"/>
        </w:rPr>
        <w:t>AT: Wall = XO</w:t>
      </w:r>
    </w:p>
    <w:p w14:paraId="77D215A1" w14:textId="42FAFF15" w:rsidR="00392FFF" w:rsidRPr="00D36D00" w:rsidRDefault="00392FFF" w:rsidP="00392FFF">
      <w:pPr>
        <w:pStyle w:val="Heading4"/>
        <w:rPr>
          <w:rFonts w:cs="Arial"/>
        </w:rPr>
      </w:pPr>
      <w:r w:rsidRPr="00D36D00">
        <w:rPr>
          <w:rFonts w:cs="Arial"/>
        </w:rPr>
        <w:t xml:space="preserve">The wall needs </w:t>
      </w:r>
      <w:r w:rsidRPr="00D36D00">
        <w:rPr>
          <w:rFonts w:cs="Arial"/>
          <w:u w:val="single"/>
        </w:rPr>
        <w:t>congressional authorization</w:t>
      </w:r>
      <w:r w:rsidRPr="00D36D00">
        <w:rPr>
          <w:rFonts w:cs="Arial"/>
        </w:rPr>
        <w:t xml:space="preserve"> for </w:t>
      </w:r>
      <w:r w:rsidRPr="00D36D00">
        <w:rPr>
          <w:rFonts w:cs="Arial"/>
          <w:u w:val="single"/>
        </w:rPr>
        <w:t>funding</w:t>
      </w:r>
      <w:r w:rsidRPr="00D36D00">
        <w:rPr>
          <w:rFonts w:cs="Arial"/>
        </w:rPr>
        <w:t xml:space="preserve"> and </w:t>
      </w:r>
      <w:r w:rsidRPr="00D36D00">
        <w:rPr>
          <w:rFonts w:cs="Arial"/>
          <w:u w:val="single"/>
        </w:rPr>
        <w:t>dems</w:t>
      </w:r>
      <w:r w:rsidRPr="00D36D00">
        <w:rPr>
          <w:rFonts w:cs="Arial"/>
        </w:rPr>
        <w:t xml:space="preserve"> can </w:t>
      </w:r>
      <w:r w:rsidRPr="00D36D00">
        <w:rPr>
          <w:rFonts w:cs="Arial"/>
          <w:u w:val="single"/>
        </w:rPr>
        <w:t>block it</w:t>
      </w:r>
      <w:r w:rsidRPr="00D36D00">
        <w:rPr>
          <w:rFonts w:cs="Arial"/>
        </w:rPr>
        <w:t>.</w:t>
      </w:r>
    </w:p>
    <w:p w14:paraId="7E228D1C" w14:textId="22715822" w:rsidR="00392FFF" w:rsidRPr="00D36D00" w:rsidRDefault="00392FFF" w:rsidP="00392FFF">
      <w:r w:rsidRPr="00D36D00">
        <w:rPr>
          <w:rStyle w:val="Style13ptBold"/>
        </w:rPr>
        <w:t>Bloomberg 17</w:t>
      </w:r>
      <w:r w:rsidRPr="00D36D00">
        <w:t>. (Bloomberg News. Here’s What We Know About Trump’s Mexico Wall. August 23, 2017. https://www.bloomberg.com/graphics/2017-trump-mexico-wall/will-this-impact-mexico-relations/)</w:t>
      </w:r>
    </w:p>
    <w:p w14:paraId="63469989" w14:textId="77777777" w:rsidR="00392FFF" w:rsidRPr="00D36D00" w:rsidRDefault="00392FFF" w:rsidP="00392FFF">
      <w:pPr>
        <w:rPr>
          <w:u w:val="single"/>
        </w:rPr>
      </w:pPr>
      <w:r w:rsidRPr="00D36D00">
        <w:rPr>
          <w:u w:val="single"/>
        </w:rPr>
        <w:t xml:space="preserve">Does a wall need </w:t>
      </w:r>
      <w:r w:rsidRPr="00D36D00">
        <w:rPr>
          <w:rStyle w:val="Emphasis"/>
        </w:rPr>
        <w:t>Congressional approval</w:t>
      </w:r>
      <w:r w:rsidRPr="00D36D00">
        <w:rPr>
          <w:u w:val="single"/>
        </w:rPr>
        <w:t>?</w:t>
      </w:r>
    </w:p>
    <w:p w14:paraId="32C80CA0" w14:textId="77777777" w:rsidR="00392FFF" w:rsidRPr="00D36D00" w:rsidRDefault="00392FFF" w:rsidP="00392FFF">
      <w:pPr>
        <w:rPr>
          <w:sz w:val="14"/>
        </w:rPr>
      </w:pPr>
      <w:r w:rsidRPr="00D36D00">
        <w:rPr>
          <w:sz w:val="14"/>
        </w:rPr>
        <w:t xml:space="preserve">Construction can begin immediately, but </w:t>
      </w:r>
      <w:r w:rsidRPr="00D36D00">
        <w:rPr>
          <w:rStyle w:val="Emphasis"/>
        </w:rPr>
        <w:t>Congress</w:t>
      </w:r>
      <w:r w:rsidRPr="00D36D00">
        <w:rPr>
          <w:u w:val="single"/>
        </w:rPr>
        <w:t xml:space="preserve"> would </w:t>
      </w:r>
      <w:r w:rsidRPr="00D36D00">
        <w:rPr>
          <w:rStyle w:val="Emphasis"/>
        </w:rPr>
        <w:t>need to approve</w:t>
      </w:r>
      <w:r w:rsidRPr="00D36D00">
        <w:rPr>
          <w:u w:val="single"/>
        </w:rPr>
        <w:t xml:space="preserve"> most of the </w:t>
      </w:r>
      <w:r w:rsidRPr="00D36D00">
        <w:rPr>
          <w:rStyle w:val="Emphasis"/>
        </w:rPr>
        <w:t>funding</w:t>
      </w:r>
      <w:r w:rsidRPr="00D36D00">
        <w:rPr>
          <w:sz w:val="14"/>
        </w:rPr>
        <w:t>.</w:t>
      </w:r>
    </w:p>
    <w:p w14:paraId="10A87FC7" w14:textId="77777777" w:rsidR="00392FFF" w:rsidRPr="00D36D00" w:rsidRDefault="00392FFF" w:rsidP="00392FFF">
      <w:pPr>
        <w:rPr>
          <w:sz w:val="14"/>
        </w:rPr>
      </w:pPr>
      <w:r w:rsidRPr="00D36D00">
        <w:rPr>
          <w:sz w:val="14"/>
        </w:rPr>
        <w:t xml:space="preserve">Shortly after taking office, </w:t>
      </w:r>
      <w:r w:rsidRPr="00D36D00">
        <w:rPr>
          <w:u w:val="single"/>
        </w:rPr>
        <w:t>Trump signed an executive order requiring</w:t>
      </w:r>
      <w:r w:rsidRPr="00D36D00">
        <w:rPr>
          <w:sz w:val="14"/>
        </w:rPr>
        <w:t xml:space="preserve"> the </w:t>
      </w:r>
      <w:r w:rsidRPr="00D36D00">
        <w:rPr>
          <w:u w:val="single"/>
        </w:rPr>
        <w:t>D</w:t>
      </w:r>
      <w:r w:rsidRPr="00D36D00">
        <w:rPr>
          <w:sz w:val="14"/>
        </w:rPr>
        <w:t xml:space="preserve">epartment of </w:t>
      </w:r>
      <w:r w:rsidRPr="00D36D00">
        <w:rPr>
          <w:u w:val="single"/>
        </w:rPr>
        <w:t>H</w:t>
      </w:r>
      <w:r w:rsidRPr="00D36D00">
        <w:rPr>
          <w:sz w:val="14"/>
        </w:rPr>
        <w:t xml:space="preserve">omeland </w:t>
      </w:r>
      <w:r w:rsidRPr="00D36D00">
        <w:rPr>
          <w:u w:val="single"/>
        </w:rPr>
        <w:t>S</w:t>
      </w:r>
      <w:r w:rsidRPr="00D36D00">
        <w:rPr>
          <w:sz w:val="14"/>
        </w:rPr>
        <w:t xml:space="preserve">ecurity </w:t>
      </w:r>
      <w:r w:rsidRPr="00D36D00">
        <w:rPr>
          <w:u w:val="single"/>
        </w:rPr>
        <w:t>to “immediately plan, design, and construct a physical wall along the southern border.”</w:t>
      </w:r>
      <w:r w:rsidRPr="00D36D00">
        <w:rPr>
          <w:sz w:val="14"/>
        </w:rPr>
        <w:t xml:space="preserve"> Trump’s team believes the Secure Fence Act of 2006 grants him permission to begin constructing a border wall, and he has directed the DHS to use already available federal funding to start the process.</w:t>
      </w:r>
    </w:p>
    <w:p w14:paraId="064E03FC" w14:textId="77777777" w:rsidR="00392FFF" w:rsidRPr="00D36D00" w:rsidRDefault="00392FFF" w:rsidP="00392FFF">
      <w:pPr>
        <w:rPr>
          <w:sz w:val="14"/>
        </w:rPr>
      </w:pPr>
      <w:r w:rsidRPr="00D36D00">
        <w:rPr>
          <w:sz w:val="14"/>
        </w:rPr>
        <w:t>That law permits the DHS to “take all actions the secretary determines necessary and appropriate to achieve and maintain operational control over the entire international land and maritime borders of the United States.” It also included approval for “physical infrastructure enhancements,” such as the wall Trump has proposed.</w:t>
      </w:r>
    </w:p>
    <w:p w14:paraId="0CBEB8C3" w14:textId="77777777" w:rsidR="00392FFF" w:rsidRPr="00D36D00" w:rsidRDefault="00392FFF" w:rsidP="00392FFF">
      <w:pPr>
        <w:rPr>
          <w:sz w:val="14"/>
        </w:rPr>
      </w:pPr>
      <w:r w:rsidRPr="00D36D00">
        <w:rPr>
          <w:sz w:val="14"/>
        </w:rPr>
        <w:t xml:space="preserve">But </w:t>
      </w:r>
      <w:r w:rsidRPr="00D36D00">
        <w:rPr>
          <w:u w:val="single"/>
        </w:rPr>
        <w:t xml:space="preserve">Trump will need Congressional approval for the </w:t>
      </w:r>
      <w:r w:rsidRPr="00D36D00">
        <w:rPr>
          <w:rStyle w:val="Emphasis"/>
        </w:rPr>
        <w:t>billions</w:t>
      </w:r>
      <w:r w:rsidRPr="00D36D00">
        <w:rPr>
          <w:u w:val="single"/>
        </w:rPr>
        <w:t xml:space="preserve"> it will take to build a wall</w:t>
      </w:r>
      <w:r w:rsidRPr="00D36D00">
        <w:rPr>
          <w:sz w:val="14"/>
        </w:rPr>
        <w:t xml:space="preserve">. House Speaker Paul </w:t>
      </w:r>
      <w:r w:rsidRPr="00D36D00">
        <w:rPr>
          <w:rStyle w:val="Emphasis"/>
        </w:rPr>
        <w:t>Ryan</w:t>
      </w:r>
      <w:r w:rsidRPr="00D36D00">
        <w:rPr>
          <w:sz w:val="14"/>
        </w:rPr>
        <w:t xml:space="preserve"> </w:t>
      </w:r>
      <w:r w:rsidRPr="00D36D00">
        <w:rPr>
          <w:u w:val="single"/>
        </w:rPr>
        <w:t>and</w:t>
      </w:r>
      <w:r w:rsidRPr="00D36D00">
        <w:rPr>
          <w:sz w:val="14"/>
        </w:rPr>
        <w:t xml:space="preserve"> Senate Majority Leader Mitch </w:t>
      </w:r>
      <w:r w:rsidRPr="00D36D00">
        <w:rPr>
          <w:rStyle w:val="Emphasis"/>
        </w:rPr>
        <w:t>McConnell</w:t>
      </w:r>
      <w:r w:rsidRPr="00D36D00">
        <w:rPr>
          <w:sz w:val="14"/>
        </w:rPr>
        <w:t xml:space="preserve"> have </w:t>
      </w:r>
      <w:r w:rsidRPr="00D36D00">
        <w:rPr>
          <w:u w:val="single"/>
        </w:rPr>
        <w:t>publicly</w:t>
      </w:r>
      <w:r w:rsidRPr="00D36D00">
        <w:rPr>
          <w:sz w:val="14"/>
        </w:rPr>
        <w:t xml:space="preserve"> stated they </w:t>
      </w:r>
      <w:r w:rsidRPr="00D36D00">
        <w:rPr>
          <w:u w:val="single"/>
        </w:rPr>
        <w:t>support providing funding to build a wall</w:t>
      </w:r>
      <w:r w:rsidRPr="00D36D00">
        <w:rPr>
          <w:sz w:val="14"/>
        </w:rPr>
        <w:t xml:space="preserve">. However, </w:t>
      </w:r>
      <w:r w:rsidRPr="00D36D00">
        <w:rPr>
          <w:rStyle w:val="Emphasis"/>
          <w:sz w:val="26"/>
        </w:rPr>
        <w:t>Democrats</w:t>
      </w:r>
      <w:r w:rsidRPr="00D36D00">
        <w:rPr>
          <w:sz w:val="14"/>
        </w:rPr>
        <w:t xml:space="preserve"> in the Senate </w:t>
      </w:r>
      <w:r w:rsidRPr="00D36D00">
        <w:rPr>
          <w:u w:val="single"/>
        </w:rPr>
        <w:t xml:space="preserve">are likely to </w:t>
      </w:r>
      <w:r w:rsidRPr="00D36D00">
        <w:rPr>
          <w:rStyle w:val="Emphasis"/>
          <w:sz w:val="26"/>
        </w:rPr>
        <w:t>complicate</w:t>
      </w:r>
      <w:r w:rsidRPr="00D36D00">
        <w:rPr>
          <w:u w:val="single"/>
        </w:rPr>
        <w:t xml:space="preserve"> any </w:t>
      </w:r>
      <w:r w:rsidRPr="00D36D00">
        <w:rPr>
          <w:rStyle w:val="Emphasis"/>
          <w:sz w:val="26"/>
        </w:rPr>
        <w:t>efforts</w:t>
      </w:r>
      <w:r w:rsidRPr="00D36D00">
        <w:rPr>
          <w:u w:val="single"/>
        </w:rPr>
        <w:t xml:space="preserve"> that would send a bill to President Trump</w:t>
      </w:r>
      <w:r w:rsidRPr="00D36D00">
        <w:rPr>
          <w:sz w:val="14"/>
        </w:rPr>
        <w:t>.</w:t>
      </w:r>
    </w:p>
    <w:p w14:paraId="55A83C1F" w14:textId="4A98E199" w:rsidR="00392FFF" w:rsidRPr="00D36D00" w:rsidRDefault="00392FFF" w:rsidP="00392FFF">
      <w:pPr>
        <w:rPr>
          <w:sz w:val="14"/>
        </w:rPr>
      </w:pPr>
      <w:r w:rsidRPr="00D36D00">
        <w:rPr>
          <w:sz w:val="14"/>
        </w:rPr>
        <w:t>Trump has been asking Congress since March to add $33 billion in new defense and border security funds to a spending bill, including $1.6 billion specifically for the wall. He announced at a rally on Tuesday, "if we have to close down our government, we're building that wall." But congressional Republicans haven't shown much appetite for spending billions more on a border barrier.</w:t>
      </w:r>
    </w:p>
    <w:p w14:paraId="75875B7F" w14:textId="0AAA3931" w:rsidR="00891E7D" w:rsidRDefault="00891E7D" w:rsidP="00891E7D">
      <w:pPr>
        <w:pStyle w:val="Heading2"/>
      </w:pPr>
      <w:r>
        <w:t>Uniqueness</w:t>
      </w:r>
    </w:p>
    <w:p w14:paraId="37B604AA" w14:textId="68B7FD90" w:rsidR="00A14423" w:rsidRPr="00D36D00" w:rsidRDefault="00A14423" w:rsidP="00A14423">
      <w:pPr>
        <w:pStyle w:val="Heading3"/>
        <w:rPr>
          <w:rFonts w:cs="Arial"/>
        </w:rPr>
      </w:pPr>
      <w:r w:rsidRPr="00D36D00">
        <w:rPr>
          <w:rFonts w:cs="Arial"/>
        </w:rPr>
        <w:t>Uniqueness -- AT: Generic Thumper</w:t>
      </w:r>
    </w:p>
    <w:p w14:paraId="5CDDBD1B" w14:textId="77777777" w:rsidR="00A14423" w:rsidRPr="00D36D00" w:rsidRDefault="00A14423" w:rsidP="00A14423">
      <w:pPr>
        <w:pStyle w:val="Heading4"/>
        <w:rPr>
          <w:rFonts w:cs="Arial"/>
        </w:rPr>
      </w:pPr>
      <w:r w:rsidRPr="00D36D00">
        <w:rPr>
          <w:rFonts w:cs="Arial"/>
        </w:rPr>
        <w:t xml:space="preserve">Dems won’t horse trade until they get a </w:t>
      </w:r>
      <w:r w:rsidRPr="00D36D00">
        <w:rPr>
          <w:rFonts w:cs="Arial"/>
          <w:u w:val="single"/>
        </w:rPr>
        <w:t>much broader</w:t>
      </w:r>
      <w:r w:rsidRPr="00D36D00">
        <w:rPr>
          <w:rFonts w:cs="Arial"/>
        </w:rPr>
        <w:t xml:space="preserve"> immigration deal like the aff.</w:t>
      </w:r>
    </w:p>
    <w:p w14:paraId="41AC9C5C" w14:textId="77777777" w:rsidR="00A14423" w:rsidRPr="00D36D00" w:rsidRDefault="00A14423" w:rsidP="00A14423">
      <w:r w:rsidRPr="00D36D00">
        <w:rPr>
          <w:rStyle w:val="Style13ptBold"/>
        </w:rPr>
        <w:t>Everett 6/19</w:t>
      </w:r>
      <w:r w:rsidRPr="00D36D00">
        <w:t xml:space="preserve"> Burgess Everett (politico congressional reporter), 6-19-2018, "Trump loses temper over border wall funding," POLITICO, https://www.politico.com/story/2018/06/19/trump-border-wall-funding-immigration-653530 </w:t>
      </w:r>
    </w:p>
    <w:p w14:paraId="15F75050" w14:textId="77777777" w:rsidR="00A14423" w:rsidRPr="00D36D00" w:rsidRDefault="00A14423" w:rsidP="00A14423">
      <w:pPr>
        <w:rPr>
          <w:sz w:val="16"/>
        </w:rPr>
      </w:pPr>
      <w:r w:rsidRPr="00D36D00">
        <w:rPr>
          <w:rStyle w:val="StyleUnderline"/>
        </w:rPr>
        <w:t>President Donald Trump is getting frustrated with his administration’s own demands for border wall funding.</w:t>
      </w:r>
      <w:r w:rsidRPr="00D36D00">
        <w:rPr>
          <w:sz w:val="16"/>
        </w:rPr>
        <w:t xml:space="preserve"> In a private meeting regarding the wall Monday, </w:t>
      </w:r>
      <w:r w:rsidRPr="00D36D00">
        <w:rPr>
          <w:rStyle w:val="StyleUnderline"/>
        </w:rPr>
        <w:t>Trump fumed at senators and his own staff about the $1.6 billion the Senate is planning to send him this fall</w:t>
      </w:r>
      <w:r w:rsidRPr="00D36D00">
        <w:rPr>
          <w:sz w:val="16"/>
        </w:rPr>
        <w:t xml:space="preserve">, according to two people familiar with the meeting. </w:t>
      </w:r>
      <w:r w:rsidRPr="00D36D00">
        <w:rPr>
          <w:rStyle w:val="StyleUnderline"/>
        </w:rPr>
        <w:t xml:space="preserve">Trump wants the full $25 billion upfront </w:t>
      </w:r>
      <w:r w:rsidRPr="00D36D00">
        <w:rPr>
          <w:sz w:val="16"/>
        </w:rPr>
        <w:t>and doesn’t understand why Congress is going to supply him funds in a piecemeal fashion — even though that’s how the spending process typically works. “</w:t>
      </w:r>
      <w:r w:rsidRPr="00D36D00">
        <w:rPr>
          <w:rStyle w:val="StyleUnderline"/>
        </w:rPr>
        <w:t>He’s focused on border security. And like all presidents, he wants it done now. But we’re part of the legislative process. It’s slower and deliberate</w:t>
      </w:r>
      <w:r w:rsidRPr="00D36D00">
        <w:rPr>
          <w:sz w:val="16"/>
        </w:rPr>
        <w:t xml:space="preserve">," said Senate Appropriations Committee Chairman Richard Shelby (R-Ala.), who met with Trump. The president said at the meeting that if Congress doesn’t give him the resources he needs for border security, he will shut down the government in September, according to one of the people familiar with the meeting. He did not give a specific number, but has been fixated on getting the $25 billion in a lump sum. In fact, the $1.6 billion figure came from Office of Management and Budget Director Mick Mulvaney, who attended the meeting. Mulvaney submitted the request to Congress earlier this year, though the administration has since upped its ask to $2.2 billion. </w:t>
      </w:r>
      <w:r w:rsidRPr="00D36D00">
        <w:rPr>
          <w:rStyle w:val="StyleUnderline"/>
        </w:rPr>
        <w:t>Senate Democrats offered to provide $25 billion in border wall funding earlier this year in return for giving 1.8 million young undocumented immigrants a pathway to citizenship.</w:t>
      </w:r>
      <w:r w:rsidRPr="00D36D00">
        <w:rPr>
          <w:sz w:val="16"/>
        </w:rPr>
        <w:t xml:space="preserve"> But </w:t>
      </w:r>
      <w:r w:rsidRPr="00D36D00">
        <w:rPr>
          <w:rStyle w:val="StyleUnderline"/>
        </w:rPr>
        <w:t xml:space="preserve">Trump and most Republicans rebuffed that proposal to salvage </w:t>
      </w:r>
      <w:r w:rsidRPr="00D36D00">
        <w:rPr>
          <w:sz w:val="16"/>
        </w:rPr>
        <w:t xml:space="preserve">the </w:t>
      </w:r>
      <w:r w:rsidRPr="00D36D00">
        <w:rPr>
          <w:rStyle w:val="StyleUnderline"/>
        </w:rPr>
        <w:t>D</w:t>
      </w:r>
      <w:r w:rsidRPr="00D36D00">
        <w:rPr>
          <w:sz w:val="16"/>
        </w:rPr>
        <w:t xml:space="preserve">eferred </w:t>
      </w:r>
      <w:r w:rsidRPr="00D36D00">
        <w:rPr>
          <w:rStyle w:val="StyleUnderline"/>
        </w:rPr>
        <w:t>A</w:t>
      </w:r>
      <w:r w:rsidRPr="00D36D00">
        <w:rPr>
          <w:sz w:val="16"/>
        </w:rPr>
        <w:t xml:space="preserve">ction for </w:t>
      </w:r>
      <w:r w:rsidRPr="00D36D00">
        <w:rPr>
          <w:rStyle w:val="StyleUnderline"/>
        </w:rPr>
        <w:t>C</w:t>
      </w:r>
      <w:r w:rsidRPr="00D36D00">
        <w:rPr>
          <w:sz w:val="16"/>
        </w:rPr>
        <w:t xml:space="preserve">hildhood </w:t>
      </w:r>
      <w:r w:rsidRPr="00D36D00">
        <w:rPr>
          <w:rStyle w:val="StyleUnderline"/>
        </w:rPr>
        <w:t>A</w:t>
      </w:r>
      <w:r w:rsidRPr="00D36D00">
        <w:rPr>
          <w:sz w:val="16"/>
        </w:rPr>
        <w:t xml:space="preserve">rrivals program. </w:t>
      </w:r>
      <w:r w:rsidRPr="00D36D00">
        <w:rPr>
          <w:rStyle w:val="StyleUnderline"/>
        </w:rPr>
        <w:t xml:space="preserve">Democrats are unlikely to provide $25 billion for Trump's wall </w:t>
      </w:r>
      <w:r w:rsidRPr="00D36D00">
        <w:rPr>
          <w:rStyle w:val="Emphasis"/>
        </w:rPr>
        <w:t>absent</w:t>
      </w:r>
      <w:r w:rsidRPr="00D36D00">
        <w:rPr>
          <w:rStyle w:val="StyleUnderline"/>
        </w:rPr>
        <w:t xml:space="preserve"> a </w:t>
      </w:r>
      <w:r w:rsidRPr="00D36D00">
        <w:rPr>
          <w:rStyle w:val="Emphasis"/>
        </w:rPr>
        <w:t>much broader immigration deal</w:t>
      </w:r>
      <w:r w:rsidRPr="00D36D00">
        <w:rPr>
          <w:rStyle w:val="StyleUnderline"/>
        </w:rPr>
        <w:t xml:space="preserve">. </w:t>
      </w:r>
      <w:r w:rsidRPr="00D36D00">
        <w:rPr>
          <w:sz w:val="16"/>
        </w:rPr>
        <w:t xml:space="preserve">Trump's </w:t>
      </w:r>
      <w:r w:rsidRPr="00D36D00">
        <w:rPr>
          <w:rStyle w:val="StyleUnderline"/>
        </w:rPr>
        <w:t xml:space="preserve">renewed focus on the border wall comes amid rising pressure to end his administration's policy of separating families that cross the border illegally. </w:t>
      </w:r>
      <w:r w:rsidRPr="00D36D00">
        <w:rPr>
          <w:sz w:val="16"/>
        </w:rPr>
        <w:t xml:space="preserve">The “zero tolerance” policy shift has been roundly criticized by lawmakers in both parties, but </w:t>
      </w:r>
      <w:r w:rsidRPr="00D36D00">
        <w:rPr>
          <w:rStyle w:val="StyleUnderline"/>
        </w:rPr>
        <w:t xml:space="preserve">Trump </w:t>
      </w:r>
      <w:r w:rsidRPr="00D36D00">
        <w:rPr>
          <w:sz w:val="16"/>
        </w:rPr>
        <w:t xml:space="preserve">has </w:t>
      </w:r>
      <w:r w:rsidRPr="00D36D00">
        <w:rPr>
          <w:rStyle w:val="StyleUnderline"/>
        </w:rPr>
        <w:t>blamed Congress for inaction on immigration.</w:t>
      </w:r>
      <w:r w:rsidRPr="00D36D00">
        <w:rPr>
          <w:sz w:val="16"/>
        </w:rPr>
        <w:t xml:space="preserve"> "Now is the best opportunity ever for Congress to change the ridiculous and obsolete laws on immigration. Get it done, always keeping in mind that we must have strong border security," Trump tweeted on Tuesday morning. GOP lawmakers are loath to see a government shutdown on their watch just weeks before the midterm elections. “It’s probably an overwhelming belief in the House and the Senate, especially the Senate, that government shutdowns aren’t good for anybody," Shelby said. The Appropriations Committee began working to pass its Homeland Security bill on Tuesday. </w:t>
      </w:r>
      <w:r w:rsidRPr="00D36D00">
        <w:rPr>
          <w:rStyle w:val="StyleUnderline"/>
        </w:rPr>
        <w:t>Democrats seem unlikely to change course and agree to add more border security money for the president.</w:t>
      </w:r>
      <w:r w:rsidRPr="00D36D00">
        <w:rPr>
          <w:sz w:val="16"/>
        </w:rPr>
        <w:t xml:space="preserve"> "We've got the bill and we're moving forward and I think we're going to get good bipartisan support for it. I think it's a good bill that will keep our borders safe," said Sen. Jon Tester (D-Mont.), ranking member of the Homeland Security appropriations committee.</w:t>
      </w:r>
    </w:p>
    <w:p w14:paraId="30FF2EEA" w14:textId="77777777" w:rsidR="00A14423" w:rsidRPr="00D36D00" w:rsidRDefault="00A14423" w:rsidP="00A14423">
      <w:pPr>
        <w:pStyle w:val="Heading3"/>
        <w:rPr>
          <w:rFonts w:cs="Arial"/>
        </w:rPr>
      </w:pPr>
      <w:r w:rsidRPr="00D36D00">
        <w:rPr>
          <w:rFonts w:cs="Arial"/>
        </w:rPr>
        <w:t>Uniqueness -- AT: Gave up on Wall</w:t>
      </w:r>
    </w:p>
    <w:p w14:paraId="48B79528" w14:textId="77777777" w:rsidR="00A14423" w:rsidRPr="00D36D00" w:rsidRDefault="00A14423" w:rsidP="00A14423">
      <w:pPr>
        <w:pStyle w:val="Heading4"/>
        <w:rPr>
          <w:rFonts w:cs="Arial"/>
        </w:rPr>
      </w:pPr>
      <w:r w:rsidRPr="00D36D00">
        <w:rPr>
          <w:rFonts w:cs="Arial"/>
        </w:rPr>
        <w:t xml:space="preserve">Trump is </w:t>
      </w:r>
      <w:r w:rsidRPr="00D36D00">
        <w:rPr>
          <w:rFonts w:cs="Arial"/>
          <w:u w:val="single"/>
        </w:rPr>
        <w:t>pushing for the wall now</w:t>
      </w:r>
      <w:r w:rsidRPr="00D36D00">
        <w:rPr>
          <w:rFonts w:cs="Arial"/>
        </w:rPr>
        <w:t xml:space="preserve"> and will </w:t>
      </w:r>
      <w:r w:rsidRPr="00D36D00">
        <w:rPr>
          <w:rFonts w:cs="Arial"/>
          <w:u w:val="single"/>
        </w:rPr>
        <w:t>tie it to legal immigration</w:t>
      </w:r>
      <w:r w:rsidRPr="00D36D00">
        <w:rPr>
          <w:rFonts w:cs="Arial"/>
        </w:rPr>
        <w:t xml:space="preserve"> proposals -- it </w:t>
      </w:r>
      <w:r w:rsidRPr="00D36D00">
        <w:rPr>
          <w:rFonts w:cs="Arial"/>
          <w:u w:val="single"/>
        </w:rPr>
        <w:t>won’t pass</w:t>
      </w:r>
      <w:r w:rsidRPr="00D36D00">
        <w:rPr>
          <w:rFonts w:cs="Arial"/>
        </w:rPr>
        <w:t xml:space="preserve"> now.</w:t>
      </w:r>
    </w:p>
    <w:p w14:paraId="45E20AAE" w14:textId="77777777" w:rsidR="00A14423" w:rsidRPr="00D36D00" w:rsidRDefault="00A14423" w:rsidP="00A14423">
      <w:proofErr w:type="spellStart"/>
      <w:r w:rsidRPr="00D36D00">
        <w:rPr>
          <w:rStyle w:val="Style13ptBold"/>
        </w:rPr>
        <w:t>Pramuk</w:t>
      </w:r>
      <w:proofErr w:type="spellEnd"/>
      <w:r w:rsidRPr="00D36D00">
        <w:rPr>
          <w:rStyle w:val="Style13ptBold"/>
        </w:rPr>
        <w:t xml:space="preserve"> 6/26</w:t>
      </w:r>
      <w:r w:rsidRPr="00D36D00">
        <w:t xml:space="preserve">/18. (Jacob </w:t>
      </w:r>
      <w:proofErr w:type="spellStart"/>
      <w:r w:rsidRPr="00D36D00">
        <w:t>Pramuk</w:t>
      </w:r>
      <w:proofErr w:type="spellEnd"/>
      <w:r w:rsidRPr="00D36D00">
        <w:t>, Staff Reporter for CNBC. Trump wants to ask Congress for more border wall money. June 26, 2018. https://www.cnbc.com/2018/06/26/trump-wants-to-ask-congress-for-more-border-wall-money.html)</w:t>
      </w:r>
    </w:p>
    <w:p w14:paraId="0BC08550" w14:textId="77777777" w:rsidR="00A14423" w:rsidRPr="00D36D00" w:rsidRDefault="00A14423" w:rsidP="00A14423">
      <w:pPr>
        <w:rPr>
          <w:sz w:val="14"/>
        </w:rPr>
      </w:pPr>
      <w:r w:rsidRPr="00D36D00">
        <w:rPr>
          <w:sz w:val="14"/>
        </w:rPr>
        <w:t xml:space="preserve">President Donald </w:t>
      </w:r>
      <w:r w:rsidRPr="0042394A">
        <w:rPr>
          <w:u w:val="single"/>
        </w:rPr>
        <w:t xml:space="preserve">Trump plans to </w:t>
      </w:r>
      <w:r w:rsidRPr="0042394A">
        <w:rPr>
          <w:rStyle w:val="Emphasis"/>
        </w:rPr>
        <w:t>ask Congress</w:t>
      </w:r>
      <w:r w:rsidRPr="0042394A">
        <w:rPr>
          <w:u w:val="single"/>
        </w:rPr>
        <w:t xml:space="preserve"> for</w:t>
      </w:r>
      <w:r w:rsidRPr="00D36D00">
        <w:rPr>
          <w:u w:val="single"/>
        </w:rPr>
        <w:t xml:space="preserve"> increased </w:t>
      </w:r>
      <w:r w:rsidRPr="0042394A">
        <w:rPr>
          <w:u w:val="single"/>
        </w:rPr>
        <w:t>funding for his</w:t>
      </w:r>
      <w:r w:rsidRPr="00D36D00">
        <w:rPr>
          <w:sz w:val="14"/>
        </w:rPr>
        <w:t xml:space="preserve"> proposed </w:t>
      </w:r>
      <w:r w:rsidRPr="00D36D00">
        <w:rPr>
          <w:rStyle w:val="Emphasis"/>
        </w:rPr>
        <w:t xml:space="preserve">border </w:t>
      </w:r>
      <w:r w:rsidRPr="0042394A">
        <w:rPr>
          <w:rStyle w:val="Emphasis"/>
        </w:rPr>
        <w:t>wall</w:t>
      </w:r>
      <w:r w:rsidRPr="00D36D00">
        <w:rPr>
          <w:sz w:val="14"/>
        </w:rPr>
        <w:t xml:space="preserve"> to get the project done more quickly, he said Tuesday.</w:t>
      </w:r>
    </w:p>
    <w:p w14:paraId="73C70834" w14:textId="77777777" w:rsidR="00A14423" w:rsidRPr="00D36D00" w:rsidRDefault="00A14423" w:rsidP="00A14423">
      <w:pPr>
        <w:rPr>
          <w:sz w:val="14"/>
        </w:rPr>
      </w:pPr>
      <w:r w:rsidRPr="00D36D00">
        <w:rPr>
          <w:u w:val="single"/>
        </w:rPr>
        <w:t>The president's planned request has major political implications. He has previously threatened to shut down the governmen</w:t>
      </w:r>
      <w:r w:rsidRPr="00D36D00">
        <w:rPr>
          <w:sz w:val="14"/>
        </w:rPr>
        <w:t>t at the end of September if lawmakers do not meet his funding demands for the proposed structure on the U.S.-Mexico border.</w:t>
      </w:r>
    </w:p>
    <w:p w14:paraId="3592B14C" w14:textId="77777777" w:rsidR="00A14423" w:rsidRPr="00D36D00" w:rsidRDefault="00A14423" w:rsidP="00A14423">
      <w:pPr>
        <w:rPr>
          <w:sz w:val="14"/>
        </w:rPr>
      </w:pPr>
      <w:r w:rsidRPr="00D36D00">
        <w:rPr>
          <w:sz w:val="14"/>
        </w:rPr>
        <w:t>"We're going to ask or an increase in wall spending so we can finish it quicker. It stops the drugs, it stops the people that we don't want to have," Trump said as he met with Republican members of Congress about immigration on Tuesday.</w:t>
      </w:r>
    </w:p>
    <w:p w14:paraId="57A87491" w14:textId="77777777" w:rsidR="00A14423" w:rsidRPr="00D36D00" w:rsidRDefault="00A14423" w:rsidP="00A14423">
      <w:pPr>
        <w:rPr>
          <w:sz w:val="14"/>
        </w:rPr>
      </w:pPr>
      <w:r w:rsidRPr="00D36D00">
        <w:rPr>
          <w:sz w:val="14"/>
        </w:rPr>
        <w:t>The president's insistence on more money for the border wall comes as he faces an uproar over his administration's policy of separating migrant children and parents at U.S. borders. Trump signed an executive order designed to end the practice, but the action generated more questions, including how the more than 2,000 children already in U.S. custody would be reunited with parents.</w:t>
      </w:r>
    </w:p>
    <w:p w14:paraId="748CD536" w14:textId="77777777" w:rsidR="00A14423" w:rsidRPr="00D36D00" w:rsidRDefault="00A14423" w:rsidP="00A14423">
      <w:pPr>
        <w:rPr>
          <w:sz w:val="14"/>
        </w:rPr>
      </w:pPr>
      <w:r w:rsidRPr="0042394A">
        <w:rPr>
          <w:u w:val="single"/>
        </w:rPr>
        <w:t xml:space="preserve">Trump aims to </w:t>
      </w:r>
      <w:r w:rsidRPr="0042394A">
        <w:rPr>
          <w:rStyle w:val="Emphasis"/>
        </w:rPr>
        <w:t>tie t</w:t>
      </w:r>
      <w:r w:rsidRPr="0042394A">
        <w:rPr>
          <w:u w:val="single"/>
        </w:rPr>
        <w:t>he</w:t>
      </w:r>
      <w:r w:rsidRPr="00D36D00">
        <w:rPr>
          <w:u w:val="single"/>
        </w:rPr>
        <w:t xml:space="preserve"> divisive border </w:t>
      </w:r>
      <w:r w:rsidRPr="0042394A">
        <w:rPr>
          <w:rStyle w:val="Emphasis"/>
        </w:rPr>
        <w:t>wall</w:t>
      </w:r>
      <w:r w:rsidRPr="00D36D00">
        <w:rPr>
          <w:sz w:val="14"/>
        </w:rPr>
        <w:t xml:space="preserve"> — one of his signature campaign proposals </w:t>
      </w:r>
      <w:r w:rsidRPr="0042394A">
        <w:rPr>
          <w:sz w:val="14"/>
        </w:rPr>
        <w:t xml:space="preserve">— </w:t>
      </w:r>
      <w:r w:rsidRPr="0042394A">
        <w:rPr>
          <w:u w:val="single"/>
        </w:rPr>
        <w:t xml:space="preserve">to </w:t>
      </w:r>
      <w:r w:rsidRPr="0042394A">
        <w:rPr>
          <w:rStyle w:val="Emphasis"/>
        </w:rPr>
        <w:t>any congressional effort</w:t>
      </w:r>
      <w:r w:rsidRPr="0042394A">
        <w:rPr>
          <w:u w:val="single"/>
        </w:rPr>
        <w:t xml:space="preserve"> to end</w:t>
      </w:r>
      <w:r w:rsidRPr="00D36D00">
        <w:rPr>
          <w:sz w:val="14"/>
        </w:rPr>
        <w:t xml:space="preserve"> the </w:t>
      </w:r>
      <w:r w:rsidRPr="00D36D00">
        <w:rPr>
          <w:u w:val="single"/>
        </w:rPr>
        <w:t xml:space="preserve">family </w:t>
      </w:r>
      <w:r w:rsidRPr="0042394A">
        <w:rPr>
          <w:u w:val="single"/>
        </w:rPr>
        <w:t>separation</w:t>
      </w:r>
      <w:r w:rsidRPr="00D36D00">
        <w:rPr>
          <w:sz w:val="14"/>
        </w:rPr>
        <w:t xml:space="preserve"> practice.</w:t>
      </w:r>
    </w:p>
    <w:p w14:paraId="59DC6018" w14:textId="77777777" w:rsidR="00A14423" w:rsidRPr="00D36D00" w:rsidRDefault="00A14423" w:rsidP="00A14423">
      <w:pPr>
        <w:rPr>
          <w:sz w:val="14"/>
        </w:rPr>
      </w:pPr>
      <w:r w:rsidRPr="00D36D00">
        <w:rPr>
          <w:sz w:val="14"/>
        </w:rPr>
        <w:t>The massive government funding bill that Trump signed into law earlier this year runs out at the end of September. The president would likely want his desired money attached to the funding measure lawmakers pass to keep the government running into October.</w:t>
      </w:r>
    </w:p>
    <w:p w14:paraId="765F4CB6" w14:textId="77777777" w:rsidR="00A14423" w:rsidRPr="00D36D00" w:rsidRDefault="00A14423" w:rsidP="00A14423">
      <w:pPr>
        <w:rPr>
          <w:sz w:val="14"/>
        </w:rPr>
      </w:pPr>
      <w:r w:rsidRPr="00D36D00">
        <w:rPr>
          <w:sz w:val="14"/>
        </w:rPr>
        <w:t>In March, Trump threatened to veto the $1.3 trillion spending bill, partly over his concerns about the border security money allotted. It put $1.6 billion mostly toward surveillance technology and fencing similar to structures that already exist on the southern border.</w:t>
      </w:r>
    </w:p>
    <w:p w14:paraId="410ED3B5" w14:textId="77777777" w:rsidR="00A14423" w:rsidRPr="00D36D00" w:rsidRDefault="00A14423" w:rsidP="00A14423">
      <w:pPr>
        <w:rPr>
          <w:sz w:val="14"/>
        </w:rPr>
      </w:pPr>
      <w:r w:rsidRPr="00D36D00">
        <w:rPr>
          <w:sz w:val="14"/>
        </w:rPr>
        <w:t>On Tuesday, Trump told GOP lawmakers that "nobody at this table loved what we did last time," as many Republicans objected to increases in domestic spending sought by Democrats. But he added that Republicans "this time" will not "have to" pass provisions they dislike.</w:t>
      </w:r>
    </w:p>
    <w:p w14:paraId="70DCAEAD" w14:textId="77777777" w:rsidR="00A14423" w:rsidRPr="00D36D00" w:rsidRDefault="00A14423" w:rsidP="00A14423">
      <w:pPr>
        <w:rPr>
          <w:sz w:val="14"/>
        </w:rPr>
      </w:pPr>
      <w:r w:rsidRPr="00D36D00">
        <w:rPr>
          <w:sz w:val="14"/>
        </w:rPr>
        <w:t>The Trump administration previously requested about $18 billion for the border wall. It is unclear how much more money the president would want to put toward the structure.</w:t>
      </w:r>
    </w:p>
    <w:p w14:paraId="5D262093" w14:textId="3F60CD64" w:rsidR="00A14423" w:rsidRDefault="00A14423" w:rsidP="00A14423">
      <w:pPr>
        <w:rPr>
          <w:sz w:val="14"/>
        </w:rPr>
      </w:pPr>
      <w:r w:rsidRPr="0042394A">
        <w:rPr>
          <w:u w:val="single"/>
        </w:rPr>
        <w:t>A House</w:t>
      </w:r>
      <w:r w:rsidRPr="00D36D00">
        <w:rPr>
          <w:u w:val="single"/>
        </w:rPr>
        <w:t xml:space="preserve"> Republican </w:t>
      </w:r>
      <w:r w:rsidRPr="0042394A">
        <w:rPr>
          <w:u w:val="single"/>
        </w:rPr>
        <w:t>bill</w:t>
      </w:r>
      <w:r w:rsidRPr="00D36D00">
        <w:rPr>
          <w:u w:val="single"/>
        </w:rPr>
        <w:t xml:space="preserve"> to overhaul the U.S. immigration system </w:t>
      </w:r>
      <w:r w:rsidRPr="0042394A">
        <w:rPr>
          <w:u w:val="single"/>
        </w:rPr>
        <w:t>would include</w:t>
      </w:r>
      <w:r w:rsidRPr="00D36D00">
        <w:rPr>
          <w:u w:val="single"/>
        </w:rPr>
        <w:t xml:space="preserve"> $25 billion in </w:t>
      </w:r>
      <w:r w:rsidRPr="0042394A">
        <w:rPr>
          <w:u w:val="single"/>
        </w:rPr>
        <w:t>wall funding. The legislation is expected to fail</w:t>
      </w:r>
      <w:r w:rsidRPr="00D36D00">
        <w:rPr>
          <w:u w:val="single"/>
        </w:rPr>
        <w:t xml:space="preserve"> when the chamber votes on it later this week</w:t>
      </w:r>
      <w:r w:rsidRPr="00D36D00">
        <w:rPr>
          <w:sz w:val="14"/>
        </w:rPr>
        <w:t>.</w:t>
      </w:r>
    </w:p>
    <w:p w14:paraId="334D4BEA" w14:textId="4036E26B" w:rsidR="006F0D72" w:rsidRPr="00D36D00" w:rsidRDefault="006F0D72" w:rsidP="006F0D72">
      <w:pPr>
        <w:pStyle w:val="Heading3"/>
        <w:rPr>
          <w:rFonts w:cs="Arial"/>
        </w:rPr>
      </w:pPr>
      <w:r>
        <w:rPr>
          <w:rFonts w:cs="Arial"/>
        </w:rPr>
        <w:t>Uniqueness</w:t>
      </w:r>
      <w:r w:rsidRPr="00D36D00">
        <w:rPr>
          <w:rFonts w:cs="Arial"/>
        </w:rPr>
        <w:t xml:space="preserve"> -- AT: Wall Now</w:t>
      </w:r>
    </w:p>
    <w:p w14:paraId="3766134B" w14:textId="77777777" w:rsidR="006F0D72" w:rsidRPr="00D36D00" w:rsidRDefault="006F0D72" w:rsidP="006F0D72">
      <w:pPr>
        <w:pStyle w:val="Heading4"/>
        <w:rPr>
          <w:rFonts w:cs="Arial"/>
        </w:rPr>
      </w:pPr>
      <w:r w:rsidRPr="00D36D00">
        <w:rPr>
          <w:rFonts w:cs="Arial"/>
        </w:rPr>
        <w:t xml:space="preserve">No wall now, their argument earns </w:t>
      </w:r>
      <w:r w:rsidRPr="00D36D00">
        <w:rPr>
          <w:rFonts w:cs="Arial"/>
          <w:u w:val="single"/>
        </w:rPr>
        <w:t xml:space="preserve">three </w:t>
      </w:r>
      <w:proofErr w:type="spellStart"/>
      <w:r w:rsidRPr="00D36D00">
        <w:rPr>
          <w:rFonts w:cs="Arial"/>
          <w:u w:val="single"/>
        </w:rPr>
        <w:t>Pinocchios</w:t>
      </w:r>
      <w:proofErr w:type="spellEnd"/>
      <w:r w:rsidRPr="00D36D00">
        <w:rPr>
          <w:rFonts w:cs="Arial"/>
        </w:rPr>
        <w:t>!</w:t>
      </w:r>
    </w:p>
    <w:p w14:paraId="61FF026E" w14:textId="77777777" w:rsidR="006F0D72" w:rsidRPr="00D36D00" w:rsidRDefault="006F0D72" w:rsidP="006F0D72">
      <w:r w:rsidRPr="00D36D00">
        <w:rPr>
          <w:rStyle w:val="Style13ptBold"/>
        </w:rPr>
        <w:t>Kessler 4/5</w:t>
      </w:r>
      <w:r w:rsidRPr="00D36D00">
        <w:t>/18. (Glenn Kessler, Washington, D.C., Reporter for The Fact Checker Education: Brown University, B.A. in history; Columbia University, M.A. in international affairs. Glenn Kessler has been editor and chief writer of The Fact Checker since 2011. In a journalism career spanning more than three decades, Kessler has covered foreign policy, economic policy, the White House, Congress, politics, airline safety and Wall Street. President Trump says his ‘beautiful wall’ is being built. Nope. April 5, 2018. https://www.washingtonpost.com/news/fact-checker/wp/2018/04/05/president-trump-says-his-beautiful-wall-is-being-built-nope/?utm_term=.dc2419c632f1)</w:t>
      </w:r>
    </w:p>
    <w:p w14:paraId="0F0D1C2B" w14:textId="77777777" w:rsidR="006F0D72" w:rsidRPr="00D36D00" w:rsidRDefault="006F0D72" w:rsidP="006F0D72">
      <w:pPr>
        <w:rPr>
          <w:sz w:val="14"/>
        </w:rPr>
      </w:pPr>
      <w:r w:rsidRPr="00D36D00">
        <w:rPr>
          <w:sz w:val="14"/>
        </w:rPr>
        <w:t xml:space="preserve">But since then, </w:t>
      </w:r>
      <w:r w:rsidRPr="00D36D00">
        <w:rPr>
          <w:u w:val="single"/>
        </w:rPr>
        <w:t>the president had been proclaiming that the wall is being built</w:t>
      </w:r>
      <w:r w:rsidRPr="00D36D00">
        <w:rPr>
          <w:sz w:val="14"/>
        </w:rPr>
        <w:t xml:space="preserve">. On March 28, </w:t>
      </w:r>
      <w:r w:rsidRPr="00D36D00">
        <w:rPr>
          <w:u w:val="single"/>
        </w:rPr>
        <w:t>he even tweeted photographs</w:t>
      </w:r>
      <w:r w:rsidRPr="00D36D00">
        <w:rPr>
          <w:sz w:val="14"/>
        </w:rPr>
        <w:t>:</w:t>
      </w:r>
    </w:p>
    <w:p w14:paraId="04FE47CF" w14:textId="77777777" w:rsidR="006F0D72" w:rsidRPr="00D36D00" w:rsidRDefault="006F0D72" w:rsidP="006F0D72">
      <w:pPr>
        <w:rPr>
          <w:sz w:val="14"/>
        </w:rPr>
      </w:pPr>
      <w:r w:rsidRPr="00D36D00">
        <w:rPr>
          <w:sz w:val="14"/>
        </w:rPr>
        <w:t>On March 30, he told a rally in Ohio that “you saw those beautiful pictures. … We started building our wall.  I’m so proud of it. We started. We started. We have $1.6 billion, and we’ve already started.” Then, in front of the leaders of three Baltic nations April 3, he said it again.</w:t>
      </w:r>
    </w:p>
    <w:p w14:paraId="2A158DCB" w14:textId="77777777" w:rsidR="006F0D72" w:rsidRPr="00D36D00" w:rsidRDefault="006F0D72" w:rsidP="006F0D72">
      <w:pPr>
        <w:rPr>
          <w:sz w:val="14"/>
        </w:rPr>
      </w:pPr>
      <w:proofErr w:type="gramStart"/>
      <w:r w:rsidRPr="00D36D00">
        <w:rPr>
          <w:sz w:val="14"/>
        </w:rPr>
        <w:t>So</w:t>
      </w:r>
      <w:proofErr w:type="gramEnd"/>
      <w:r w:rsidRPr="00D36D00">
        <w:rPr>
          <w:sz w:val="14"/>
        </w:rPr>
        <w:t xml:space="preserve"> what’s going on here? Is the famous wall being built?</w:t>
      </w:r>
    </w:p>
    <w:p w14:paraId="17ED6410" w14:textId="77777777" w:rsidR="006F0D72" w:rsidRPr="00D36D00" w:rsidRDefault="006F0D72" w:rsidP="006F0D72">
      <w:pPr>
        <w:rPr>
          <w:sz w:val="14"/>
        </w:rPr>
      </w:pPr>
      <w:r w:rsidRPr="00D36D00">
        <w:rPr>
          <w:sz w:val="14"/>
        </w:rPr>
        <w:t>The Facts</w:t>
      </w:r>
    </w:p>
    <w:p w14:paraId="09247FF3" w14:textId="77777777" w:rsidR="006F0D72" w:rsidRPr="00D36D00" w:rsidRDefault="006F0D72" w:rsidP="006F0D72">
      <w:pPr>
        <w:rPr>
          <w:sz w:val="14"/>
        </w:rPr>
      </w:pPr>
      <w:r w:rsidRPr="00D36D00">
        <w:rPr>
          <w:sz w:val="14"/>
        </w:rPr>
        <w:t>The pictures that Trump tweeted were of construction in Calexico, Calif. But here’s the rub: On Feb. 28 — a month before Trump tweeted — the Desert Sun headlined an article about the construction titled: “In Calexico, Border Patrol starts constructing a border wall. No, not that border wall.”</w:t>
      </w:r>
    </w:p>
    <w:p w14:paraId="584D415A" w14:textId="77777777" w:rsidR="006F0D72" w:rsidRPr="00D36D00" w:rsidRDefault="006F0D72" w:rsidP="006F0D72">
      <w:pPr>
        <w:rPr>
          <w:sz w:val="14"/>
        </w:rPr>
      </w:pPr>
      <w:r w:rsidRPr="00D36D00">
        <w:rPr>
          <w:sz w:val="14"/>
        </w:rPr>
        <w:t>The article said that the Border Patrol had identified the project as a priority in 2009, and that funding for bollard fencing — hollow steel beams spaced several inches apart — had been appropriated in 2017. (If you look closely at Trump’s photos, they show 30-foot-high fencing, not a wall.)</w:t>
      </w:r>
    </w:p>
    <w:p w14:paraId="26D0FCC1" w14:textId="77777777" w:rsidR="006F0D72" w:rsidRPr="00D36D00" w:rsidRDefault="006F0D72" w:rsidP="006F0D72">
      <w:pPr>
        <w:rPr>
          <w:sz w:val="14"/>
        </w:rPr>
      </w:pPr>
      <w:r w:rsidRPr="00D36D00">
        <w:rPr>
          <w:sz w:val="14"/>
        </w:rPr>
        <w:t xml:space="preserve">“We just wanted to get out in front of it and let everybody know that </w:t>
      </w:r>
      <w:r w:rsidRPr="00D36D00">
        <w:rPr>
          <w:u w:val="single"/>
        </w:rPr>
        <w:t xml:space="preserve">this is a local tactical infrastructure project that was </w:t>
      </w:r>
      <w:r w:rsidRPr="00D36D00">
        <w:rPr>
          <w:rStyle w:val="Emphasis"/>
        </w:rPr>
        <w:t>planned</w:t>
      </w:r>
      <w:r w:rsidRPr="00D36D00">
        <w:rPr>
          <w:u w:val="single"/>
        </w:rPr>
        <w:t xml:space="preserve"> for </w:t>
      </w:r>
      <w:r w:rsidRPr="00D36D00">
        <w:rPr>
          <w:rStyle w:val="Emphasis"/>
        </w:rPr>
        <w:t>quite some time</w:t>
      </w:r>
      <w:r w:rsidRPr="00D36D00">
        <w:rPr>
          <w:sz w:val="14"/>
        </w:rPr>
        <w:t>,” David Kim, assistant chief patrol agent for the Border Patrol’s El Centro sector, told reporters.</w:t>
      </w:r>
    </w:p>
    <w:p w14:paraId="3A7D3089" w14:textId="77777777" w:rsidR="006F0D72" w:rsidRPr="00D36D00" w:rsidRDefault="006F0D72" w:rsidP="006F0D72">
      <w:pPr>
        <w:rPr>
          <w:sz w:val="14"/>
        </w:rPr>
      </w:pPr>
      <w:r w:rsidRPr="00D36D00">
        <w:rPr>
          <w:sz w:val="14"/>
        </w:rPr>
        <w:t>Indeed, when Trump ran for president, he described his vision of the wall: It would be 1,000 miles long, made of precast concrete slabs, rising 35 to 40 feet in the air. “It’s going to be a high wall, it’s going to be beautiful,” he insisted in 2016, saying it would be “so easy” to get Mexico to fund it.</w:t>
      </w:r>
    </w:p>
    <w:p w14:paraId="6FBBC8FD" w14:textId="77777777" w:rsidR="006F0D72" w:rsidRPr="00D36D00" w:rsidRDefault="006F0D72" w:rsidP="006F0D72">
      <w:pPr>
        <w:rPr>
          <w:sz w:val="14"/>
        </w:rPr>
      </w:pPr>
      <w:r w:rsidRPr="00D36D00">
        <w:rPr>
          <w:sz w:val="14"/>
        </w:rPr>
        <w:t>In 2017, then-White House press secretary Sean Spicer gamely insisted that bollard fencing was actually a wall, to the bemusement of reporters.</w:t>
      </w:r>
    </w:p>
    <w:p w14:paraId="121A8E38" w14:textId="77777777" w:rsidR="006F0D72" w:rsidRPr="00D36D00" w:rsidRDefault="006F0D72" w:rsidP="006F0D72">
      <w:pPr>
        <w:rPr>
          <w:sz w:val="14"/>
        </w:rPr>
      </w:pPr>
      <w:r w:rsidRPr="00D36D00">
        <w:rPr>
          <w:sz w:val="14"/>
        </w:rPr>
        <w:t>Now, the president appears to be engaged in the same bait-and-switch.</w:t>
      </w:r>
    </w:p>
    <w:p w14:paraId="1FCEBB02" w14:textId="77777777" w:rsidR="006F0D72" w:rsidRPr="00D36D00" w:rsidRDefault="006F0D72" w:rsidP="006F0D72">
      <w:pPr>
        <w:rPr>
          <w:sz w:val="14"/>
        </w:rPr>
      </w:pPr>
      <w:r w:rsidRPr="00D36D00">
        <w:rPr>
          <w:sz w:val="14"/>
        </w:rPr>
        <w:t xml:space="preserve">With great fanfare in March, he toured prototypes of a concrete wall while in California. Yet </w:t>
      </w:r>
      <w:r w:rsidRPr="00D36D00">
        <w:rPr>
          <w:u w:val="single"/>
        </w:rPr>
        <w:t xml:space="preserve">the language in the appropriations bill is specific: </w:t>
      </w:r>
      <w:r w:rsidRPr="00D36D00">
        <w:rPr>
          <w:rStyle w:val="Emphasis"/>
        </w:rPr>
        <w:t>None</w:t>
      </w:r>
      <w:r w:rsidRPr="00D36D00">
        <w:rPr>
          <w:u w:val="single"/>
        </w:rPr>
        <w:t xml:space="preserve"> of the </w:t>
      </w:r>
      <w:r w:rsidRPr="00D36D00">
        <w:rPr>
          <w:rStyle w:val="Emphasis"/>
        </w:rPr>
        <w:t>$1.57 billion</w:t>
      </w:r>
      <w:r w:rsidRPr="00D36D00">
        <w:rPr>
          <w:u w:val="single"/>
        </w:rPr>
        <w:t xml:space="preserve"> appropriated for border protection </w:t>
      </w:r>
      <w:r w:rsidRPr="00D36D00">
        <w:rPr>
          <w:rStyle w:val="Emphasis"/>
        </w:rPr>
        <w:t>may be used</w:t>
      </w:r>
      <w:r w:rsidRPr="00D36D00">
        <w:rPr>
          <w:u w:val="single"/>
        </w:rPr>
        <w:t xml:space="preserve"> for those </w:t>
      </w:r>
      <w:r w:rsidRPr="00D36D00">
        <w:rPr>
          <w:rStyle w:val="Emphasis"/>
        </w:rPr>
        <w:t>prototypes</w:t>
      </w:r>
      <w:r w:rsidRPr="00D36D00">
        <w:rPr>
          <w:sz w:val="14"/>
        </w:rPr>
        <w:t>.</w:t>
      </w:r>
    </w:p>
    <w:p w14:paraId="58E90C33" w14:textId="77777777" w:rsidR="006F0D72" w:rsidRPr="00D36D00" w:rsidRDefault="006F0D72" w:rsidP="006F0D72">
      <w:pPr>
        <w:rPr>
          <w:sz w:val="14"/>
        </w:rPr>
      </w:pPr>
      <w:r w:rsidRPr="00D36D00">
        <w:rPr>
          <w:u w:val="single"/>
        </w:rPr>
        <w:t>Only designs from before May 2017</w:t>
      </w:r>
      <w:r w:rsidRPr="00D36D00">
        <w:rPr>
          <w:sz w:val="14"/>
        </w:rPr>
        <w:t xml:space="preserve">, such as “currently deployed steel bollard designs, that prioritize agent safety,” </w:t>
      </w:r>
      <w:r w:rsidRPr="00D36D00">
        <w:rPr>
          <w:u w:val="single"/>
        </w:rPr>
        <w:t>can be used</w:t>
      </w:r>
      <w:r w:rsidRPr="00D36D00">
        <w:rPr>
          <w:sz w:val="14"/>
        </w:rPr>
        <w:t>. Moreover, the bill identified that the money for the barriers — about $1.3 billion — could be used only for items listed as “primary pedestrian levee fencing,” “primary pedestrian fencing” and “secondary fencing.” About $250 million is for secondary fencing, meaning it just backs up other fencing.</w:t>
      </w:r>
    </w:p>
    <w:p w14:paraId="7F85DD83" w14:textId="77777777" w:rsidR="006F0D72" w:rsidRPr="00D36D00" w:rsidRDefault="006F0D72" w:rsidP="006F0D72">
      <w:pPr>
        <w:rPr>
          <w:sz w:val="14"/>
        </w:rPr>
      </w:pPr>
      <w:r w:rsidRPr="00D36D00">
        <w:rPr>
          <w:sz w:val="14"/>
        </w:rPr>
        <w:t xml:space="preserve">In a March 30 briefing for reporters, Customs and Border Protection Acting Deputy Commissioner Ronald D. </w:t>
      </w:r>
      <w:proofErr w:type="spellStart"/>
      <w:r w:rsidRPr="00D36D00">
        <w:rPr>
          <w:sz w:val="14"/>
        </w:rPr>
        <w:t>Vitiello</w:t>
      </w:r>
      <w:proofErr w:type="spellEnd"/>
      <w:r w:rsidRPr="00D36D00">
        <w:rPr>
          <w:sz w:val="14"/>
        </w:rPr>
        <w:t xml:space="preserve"> acknowledged that the agency faced “restrictions on this appropriation … it does not fully fund our needs in the most critical locations.” He said that the prototypes viewed by Trump would be used to “help us inform a new design standard.”</w:t>
      </w:r>
    </w:p>
    <w:p w14:paraId="4D8FD463" w14:textId="77777777" w:rsidR="006F0D72" w:rsidRPr="00D36D00" w:rsidRDefault="006F0D72" w:rsidP="006F0D72">
      <w:pPr>
        <w:rPr>
          <w:sz w:val="14"/>
        </w:rPr>
      </w:pPr>
      <w:r w:rsidRPr="00D36D00">
        <w:rPr>
          <w:u w:val="single"/>
        </w:rPr>
        <w:t xml:space="preserve">The closest thing to a wall would be the levee fencing, which is a concrete levee topped by bollard fencing. The bill allows for </w:t>
      </w:r>
      <w:r w:rsidRPr="00D36D00">
        <w:rPr>
          <w:rStyle w:val="Emphasis"/>
        </w:rPr>
        <w:t>25 miles</w:t>
      </w:r>
      <w:r w:rsidRPr="00D36D00">
        <w:rPr>
          <w:u w:val="single"/>
        </w:rPr>
        <w:t xml:space="preserve"> in the Rio Grande Valley. But the bill also bars any spending for a border barrier in the 2,088-acre Santa Ana National Wildlife Refuge</w:t>
      </w:r>
      <w:r w:rsidRPr="00D36D00">
        <w:rPr>
          <w:sz w:val="14"/>
        </w:rPr>
        <w:t>, one of the nation’s top birdwatching sites, with more than 400 species of birds. The administration had chosen the Santa Ana refuge as the first site for a border wall segment because it is owned by the federal government, avoiding legal entanglement with property owners, according to the Texas Observer.</w:t>
      </w:r>
    </w:p>
    <w:p w14:paraId="21D3C617" w14:textId="77777777" w:rsidR="006F0D72" w:rsidRPr="00D36D00" w:rsidRDefault="006F0D72" w:rsidP="006F0D72">
      <w:pPr>
        <w:rPr>
          <w:sz w:val="14"/>
        </w:rPr>
      </w:pPr>
      <w:proofErr w:type="spellStart"/>
      <w:r w:rsidRPr="00D36D00">
        <w:rPr>
          <w:sz w:val="14"/>
        </w:rPr>
        <w:t>Vitiello</w:t>
      </w:r>
      <w:proofErr w:type="spellEnd"/>
      <w:r w:rsidRPr="00D36D00">
        <w:rPr>
          <w:sz w:val="14"/>
        </w:rPr>
        <w:t xml:space="preserve"> also said that 654 miles of fencing already exists along the border as a result of the Secure Fence Act of 2006, and Trump’s proposed wall would add about 350 miles to that, for a total of 1,000 miles.</w:t>
      </w:r>
    </w:p>
    <w:p w14:paraId="546317F4" w14:textId="77777777" w:rsidR="006F0D72" w:rsidRPr="00D36D00" w:rsidRDefault="006F0D72" w:rsidP="006F0D72">
      <w:pPr>
        <w:rPr>
          <w:sz w:val="14"/>
        </w:rPr>
      </w:pPr>
      <w:r w:rsidRPr="00D36D00">
        <w:rPr>
          <w:sz w:val="14"/>
        </w:rPr>
        <w:t>As far as we can tell, from review of local news articles, only 33 miles of new barrier — fencing on top of an existing levee in Hidalgo County, Tex. and a fence in Starr County, Tex. —  would be funded under the 2018 bill. The rest of the money appears to be for replacing existing fencing or barriers — with fencing.</w:t>
      </w:r>
    </w:p>
    <w:p w14:paraId="789ABCEF" w14:textId="77777777" w:rsidR="006F0D72" w:rsidRPr="00D36D00" w:rsidRDefault="006F0D72" w:rsidP="006F0D72">
      <w:pPr>
        <w:rPr>
          <w:sz w:val="14"/>
        </w:rPr>
      </w:pPr>
      <w:r w:rsidRPr="00D36D00">
        <w:rPr>
          <w:sz w:val="14"/>
        </w:rPr>
        <w:t xml:space="preserve">But </w:t>
      </w:r>
      <w:proofErr w:type="spellStart"/>
      <w:r w:rsidRPr="00D36D00">
        <w:rPr>
          <w:sz w:val="14"/>
        </w:rPr>
        <w:t>Vitiello</w:t>
      </w:r>
      <w:proofErr w:type="spellEnd"/>
      <w:r w:rsidRPr="00D36D00">
        <w:rPr>
          <w:sz w:val="14"/>
        </w:rPr>
        <w:t xml:space="preserve"> insisted that the roughly 100 miles of fencing that was funded through 2017 and 2018 appropriations was “all new,” because it will replace smaller, less-effective structures, such as barriers made of Vietnam War-era helicopter landing mats. That’s what is happening in Calexico, where there is about two miles of landing-mat fencing. Officials said one problem with the landing-mat fencing is that agents could not see through to the other side.</w:t>
      </w:r>
    </w:p>
    <w:p w14:paraId="634F2019" w14:textId="77777777" w:rsidR="006F0D72" w:rsidRPr="00D36D00" w:rsidRDefault="006F0D72" w:rsidP="006F0D72">
      <w:pPr>
        <w:rPr>
          <w:sz w:val="14"/>
        </w:rPr>
      </w:pPr>
      <w:r w:rsidRPr="00D36D00">
        <w:rPr>
          <w:sz w:val="14"/>
        </w:rPr>
        <w:t>Not to get too technical here, but the definition of a wall is a continuous structure with a common base, while a fence is something that has posts and can be seen through.</w:t>
      </w:r>
    </w:p>
    <w:p w14:paraId="6D8F41E9" w14:textId="77777777" w:rsidR="006F0D72" w:rsidRPr="00D36D00" w:rsidRDefault="006F0D72" w:rsidP="006F0D72">
      <w:pPr>
        <w:rPr>
          <w:sz w:val="14"/>
        </w:rPr>
      </w:pPr>
      <w:r w:rsidRPr="00D36D00">
        <w:rPr>
          <w:sz w:val="14"/>
        </w:rPr>
        <w:t xml:space="preserve">Speaking to reporters at the White House on April 4, Homeland Security Secretary </w:t>
      </w:r>
      <w:proofErr w:type="spellStart"/>
      <w:r w:rsidRPr="00D36D00">
        <w:rPr>
          <w:sz w:val="14"/>
        </w:rPr>
        <w:t>Kirstjen</w:t>
      </w:r>
      <w:proofErr w:type="spellEnd"/>
      <w:r w:rsidRPr="00D36D00">
        <w:rPr>
          <w:sz w:val="14"/>
        </w:rPr>
        <w:t xml:space="preserve"> Nielsen said: “If there’s a wall before that needs to be replaced, it’s being replaced by a new wall. </w:t>
      </w:r>
      <w:proofErr w:type="gramStart"/>
      <w:r w:rsidRPr="00D36D00">
        <w:rPr>
          <w:sz w:val="14"/>
        </w:rPr>
        <w:t>So</w:t>
      </w:r>
      <w:proofErr w:type="gramEnd"/>
      <w:r w:rsidRPr="00D36D00">
        <w:rPr>
          <w:sz w:val="14"/>
        </w:rPr>
        <w:t xml:space="preserve"> this is the Trump border wall.” Replacing a “current wall” would count as a “new wall,” she said.</w:t>
      </w:r>
    </w:p>
    <w:p w14:paraId="2BE077E4" w14:textId="77777777" w:rsidR="006F0D72" w:rsidRPr="00D36D00" w:rsidRDefault="006F0D72" w:rsidP="006F0D72">
      <w:pPr>
        <w:rPr>
          <w:sz w:val="14"/>
        </w:rPr>
      </w:pPr>
      <w:r w:rsidRPr="00D36D00">
        <w:rPr>
          <w:sz w:val="14"/>
        </w:rPr>
        <w:t xml:space="preserve">The problem is that </w:t>
      </w:r>
      <w:r w:rsidRPr="00D36D00">
        <w:rPr>
          <w:u w:val="single"/>
        </w:rPr>
        <w:t xml:space="preserve">it’s </w:t>
      </w:r>
      <w:r w:rsidRPr="00D36D00">
        <w:rPr>
          <w:rStyle w:val="Emphasis"/>
        </w:rPr>
        <w:t>fencing replacing fencing</w:t>
      </w:r>
      <w:r w:rsidRPr="00D36D00">
        <w:rPr>
          <w:sz w:val="14"/>
        </w:rPr>
        <w:t>.</w:t>
      </w:r>
    </w:p>
    <w:p w14:paraId="5D641D33" w14:textId="77777777" w:rsidR="006F0D72" w:rsidRPr="00D36D00" w:rsidRDefault="006F0D72" w:rsidP="006F0D72">
      <w:pPr>
        <w:rPr>
          <w:sz w:val="14"/>
        </w:rPr>
      </w:pPr>
      <w:r w:rsidRPr="00D36D00">
        <w:rPr>
          <w:sz w:val="14"/>
        </w:rPr>
        <w:t>The Pinocchio Test</w:t>
      </w:r>
    </w:p>
    <w:p w14:paraId="64C11048" w14:textId="77777777" w:rsidR="006F0D72" w:rsidRPr="00D36D00" w:rsidRDefault="006F0D72" w:rsidP="006F0D72">
      <w:pPr>
        <w:rPr>
          <w:sz w:val="14"/>
        </w:rPr>
      </w:pPr>
      <w:r w:rsidRPr="00D36D00">
        <w:rPr>
          <w:u w:val="single"/>
        </w:rPr>
        <w:t xml:space="preserve">Every administration tries to </w:t>
      </w:r>
      <w:r w:rsidRPr="00D36D00">
        <w:rPr>
          <w:rStyle w:val="Emphasis"/>
        </w:rPr>
        <w:t>spin</w:t>
      </w:r>
      <w:r w:rsidRPr="00D36D00">
        <w:rPr>
          <w:u w:val="single"/>
        </w:rPr>
        <w:t xml:space="preserve"> a </w:t>
      </w:r>
      <w:r w:rsidRPr="00D36D00">
        <w:rPr>
          <w:rStyle w:val="Emphasis"/>
        </w:rPr>
        <w:t>congressional loss</w:t>
      </w:r>
      <w:r w:rsidRPr="00D36D00">
        <w:rPr>
          <w:u w:val="single"/>
        </w:rPr>
        <w:t xml:space="preserve"> into some kind of </w:t>
      </w:r>
      <w:r w:rsidRPr="00D36D00">
        <w:rPr>
          <w:rStyle w:val="Emphasis"/>
        </w:rPr>
        <w:t>victory</w:t>
      </w:r>
      <w:r w:rsidRPr="00D36D00">
        <w:rPr>
          <w:u w:val="single"/>
        </w:rPr>
        <w:t xml:space="preserve">. But this takes it to </w:t>
      </w:r>
      <w:r w:rsidRPr="00D36D00">
        <w:rPr>
          <w:rStyle w:val="Emphasis"/>
        </w:rPr>
        <w:t>new heights</w:t>
      </w:r>
      <w:r w:rsidRPr="00D36D00">
        <w:rPr>
          <w:u w:val="single"/>
        </w:rPr>
        <w:t xml:space="preserve"> of </w:t>
      </w:r>
      <w:r w:rsidRPr="00D36D00">
        <w:rPr>
          <w:rStyle w:val="Emphasis"/>
        </w:rPr>
        <w:t>ridiculousness</w:t>
      </w:r>
      <w:r w:rsidRPr="00D36D00">
        <w:rPr>
          <w:sz w:val="14"/>
        </w:rPr>
        <w:t>.</w:t>
      </w:r>
    </w:p>
    <w:p w14:paraId="5D9A836E" w14:textId="77777777" w:rsidR="006F0D72" w:rsidRPr="00D36D00" w:rsidRDefault="006F0D72" w:rsidP="006F0D72">
      <w:pPr>
        <w:rPr>
          <w:sz w:val="14"/>
        </w:rPr>
      </w:pPr>
      <w:r w:rsidRPr="00D36D00">
        <w:rPr>
          <w:u w:val="single"/>
        </w:rPr>
        <w:t xml:space="preserve">The White House </w:t>
      </w:r>
      <w:r w:rsidRPr="00D36D00">
        <w:rPr>
          <w:rStyle w:val="Emphasis"/>
        </w:rPr>
        <w:t>failed miserably</w:t>
      </w:r>
      <w:r w:rsidRPr="00D36D00">
        <w:rPr>
          <w:u w:val="single"/>
        </w:rPr>
        <w:t xml:space="preserve"> to achieve its objectives on funding for a border wall, receiving relative </w:t>
      </w:r>
      <w:r w:rsidRPr="00D36D00">
        <w:rPr>
          <w:rStyle w:val="Emphasis"/>
        </w:rPr>
        <w:t>peanuts</w:t>
      </w:r>
      <w:r w:rsidRPr="00D36D00">
        <w:rPr>
          <w:u w:val="single"/>
        </w:rPr>
        <w:t xml:space="preserve">. It sought $25 billion but ended up with </w:t>
      </w:r>
      <w:r w:rsidRPr="00D36D00">
        <w:rPr>
          <w:rStyle w:val="Emphasis"/>
        </w:rPr>
        <w:t>5 percent</w:t>
      </w:r>
      <w:r w:rsidRPr="00D36D00">
        <w:rPr>
          <w:u w:val="single"/>
        </w:rPr>
        <w:t xml:space="preserve"> of that</w:t>
      </w:r>
      <w:r w:rsidRPr="00D36D00">
        <w:rPr>
          <w:sz w:val="14"/>
        </w:rPr>
        <w:t xml:space="preserve">. Moreover, </w:t>
      </w:r>
      <w:r w:rsidRPr="00D36D00">
        <w:rPr>
          <w:u w:val="single"/>
        </w:rPr>
        <w:t xml:space="preserve">the money came with </w:t>
      </w:r>
      <w:r w:rsidRPr="00D36D00">
        <w:rPr>
          <w:rStyle w:val="Emphasis"/>
        </w:rPr>
        <w:t>strings attached</w:t>
      </w:r>
      <w:r w:rsidRPr="00D36D00">
        <w:rPr>
          <w:u w:val="single"/>
        </w:rPr>
        <w:t xml:space="preserve"> so that it could be used only for </w:t>
      </w:r>
      <w:r w:rsidRPr="00D36D00">
        <w:rPr>
          <w:rStyle w:val="Emphasis"/>
        </w:rPr>
        <w:t>fencing</w:t>
      </w:r>
      <w:r w:rsidRPr="00D36D00">
        <w:rPr>
          <w:u w:val="single"/>
        </w:rPr>
        <w:t>, not the “great” and “beautiful wall” promised by Trump</w:t>
      </w:r>
      <w:r w:rsidRPr="00D36D00">
        <w:rPr>
          <w:sz w:val="14"/>
        </w:rPr>
        <w:t>.</w:t>
      </w:r>
    </w:p>
    <w:p w14:paraId="0BB0F4AC" w14:textId="77777777" w:rsidR="006F0D72" w:rsidRPr="00D36D00" w:rsidRDefault="006F0D72" w:rsidP="006F0D72">
      <w:pPr>
        <w:rPr>
          <w:sz w:val="14"/>
        </w:rPr>
      </w:pPr>
      <w:r w:rsidRPr="00D36D00">
        <w:rPr>
          <w:sz w:val="14"/>
        </w:rPr>
        <w:t xml:space="preserve">In Orwellian fashion, fences have now become walls. Even then, </w:t>
      </w:r>
      <w:r w:rsidRPr="00D36D00">
        <w:rPr>
          <w:u w:val="single"/>
        </w:rPr>
        <w:t xml:space="preserve">the president has secured only enough money to pay for </w:t>
      </w:r>
      <w:r w:rsidRPr="00D36D00">
        <w:rPr>
          <w:rStyle w:val="Emphasis"/>
        </w:rPr>
        <w:t>one-tenth of the</w:t>
      </w:r>
      <w:r w:rsidRPr="00D36D00">
        <w:rPr>
          <w:u w:val="single"/>
        </w:rPr>
        <w:t xml:space="preserve"> new </w:t>
      </w:r>
      <w:r w:rsidRPr="00D36D00">
        <w:rPr>
          <w:rStyle w:val="Emphasis"/>
        </w:rPr>
        <w:t>fence</w:t>
      </w:r>
      <w:r w:rsidRPr="00D36D00">
        <w:rPr>
          <w:u w:val="single"/>
        </w:rPr>
        <w:t>/wall he has sought</w:t>
      </w:r>
      <w:r w:rsidRPr="00D36D00">
        <w:rPr>
          <w:sz w:val="14"/>
        </w:rPr>
        <w:t xml:space="preserve">. He earns </w:t>
      </w:r>
      <w:r w:rsidRPr="00D36D00">
        <w:rPr>
          <w:rStyle w:val="Emphasis"/>
          <w:sz w:val="38"/>
        </w:rPr>
        <w:t xml:space="preserve">Three </w:t>
      </w:r>
      <w:proofErr w:type="spellStart"/>
      <w:r w:rsidRPr="00D36D00">
        <w:rPr>
          <w:rStyle w:val="Emphasis"/>
          <w:sz w:val="38"/>
        </w:rPr>
        <w:t>Pinocchios</w:t>
      </w:r>
      <w:proofErr w:type="spellEnd"/>
      <w:r w:rsidRPr="00D36D00">
        <w:rPr>
          <w:sz w:val="14"/>
        </w:rPr>
        <w:t>.</w:t>
      </w:r>
    </w:p>
    <w:p w14:paraId="7FB43ED4" w14:textId="6989E997" w:rsidR="00891E7D" w:rsidRDefault="00891E7D" w:rsidP="00891E7D">
      <w:pPr>
        <w:pStyle w:val="Heading2"/>
      </w:pPr>
      <w:r>
        <w:t>Impacts</w:t>
      </w:r>
    </w:p>
    <w:p w14:paraId="6AD331C0" w14:textId="14170BA1" w:rsidR="0046030E" w:rsidRDefault="0046030E" w:rsidP="0046030E">
      <w:pPr>
        <w:pStyle w:val="Heading3"/>
      </w:pPr>
      <w:bookmarkStart w:id="2" w:name="_Hlk517807601"/>
      <w:r>
        <w:t>Turns Case -- India</w:t>
      </w:r>
    </w:p>
    <w:p w14:paraId="7079789A" w14:textId="6A496C0E" w:rsidR="0046030E" w:rsidRPr="00100BB3" w:rsidRDefault="0046030E" w:rsidP="0046030E">
      <w:pPr>
        <w:pStyle w:val="Heading4"/>
      </w:pPr>
      <w:r>
        <w:t xml:space="preserve">He'll fund it with </w:t>
      </w:r>
      <w:r w:rsidRPr="00100BB3">
        <w:rPr>
          <w:u w:val="single"/>
        </w:rPr>
        <w:t>remittances</w:t>
      </w:r>
      <w:r>
        <w:t xml:space="preserve"> from </w:t>
      </w:r>
      <w:r w:rsidRPr="00100BB3">
        <w:rPr>
          <w:u w:val="single"/>
        </w:rPr>
        <w:t>India</w:t>
      </w:r>
      <w:r w:rsidR="00100BB3">
        <w:t xml:space="preserve"> -- it’s a functional </w:t>
      </w:r>
      <w:r w:rsidR="00100BB3">
        <w:rPr>
          <w:u w:val="single"/>
        </w:rPr>
        <w:t>double tax</w:t>
      </w:r>
      <w:r w:rsidR="00100BB3">
        <w:t>.</w:t>
      </w:r>
    </w:p>
    <w:p w14:paraId="7F14A301" w14:textId="77777777" w:rsidR="0046030E" w:rsidRPr="0046030E" w:rsidRDefault="0046030E" w:rsidP="0046030E">
      <w:r w:rsidRPr="0046030E">
        <w:rPr>
          <w:rStyle w:val="Style13ptBold"/>
        </w:rPr>
        <w:t>Berry 17</w:t>
      </w:r>
      <w:r w:rsidRPr="0046030E">
        <w:t>. (Ken Berry, CPA Practice Advisor Tax Correspondent. New Bill in Congress Would Fund Border Wall, But It Has Cracks. June 12, 2017. www.cpapracticeadvisor.com/news/12343047/new-bill-in-congress-would-fund-border-wall-but-it-has-cracks</w:t>
      </w:r>
      <w:r>
        <w:t>)</w:t>
      </w:r>
    </w:p>
    <w:p w14:paraId="55BE4F54" w14:textId="77777777" w:rsidR="0046030E" w:rsidRPr="0046030E" w:rsidRDefault="0046030E" w:rsidP="0046030E">
      <w:pPr>
        <w:rPr>
          <w:sz w:val="14"/>
        </w:rPr>
      </w:pPr>
      <w:r w:rsidRPr="0046030E">
        <w:rPr>
          <w:sz w:val="14"/>
        </w:rPr>
        <w:t>“</w:t>
      </w:r>
      <w:r w:rsidRPr="003347B5">
        <w:rPr>
          <w:u w:val="single"/>
        </w:rPr>
        <w:t>This bill is simple</w:t>
      </w:r>
      <w:r w:rsidRPr="0046030E">
        <w:rPr>
          <w:sz w:val="14"/>
        </w:rPr>
        <w:t xml:space="preserve"> — </w:t>
      </w:r>
      <w:r w:rsidRPr="003347B5">
        <w:rPr>
          <w:rStyle w:val="Emphasis"/>
        </w:rPr>
        <w:t>anyone</w:t>
      </w:r>
      <w:r w:rsidRPr="003347B5">
        <w:rPr>
          <w:u w:val="single"/>
        </w:rPr>
        <w:t xml:space="preserve"> who </w:t>
      </w:r>
      <w:r w:rsidRPr="003347B5">
        <w:rPr>
          <w:rStyle w:val="Emphasis"/>
        </w:rPr>
        <w:t>sends</w:t>
      </w:r>
      <w:r w:rsidRPr="003347B5">
        <w:rPr>
          <w:u w:val="single"/>
        </w:rPr>
        <w:t xml:space="preserve"> their </w:t>
      </w:r>
      <w:r w:rsidRPr="003347B5">
        <w:rPr>
          <w:rStyle w:val="Emphasis"/>
        </w:rPr>
        <w:t>money</w:t>
      </w:r>
      <w:r w:rsidRPr="003347B5">
        <w:rPr>
          <w:u w:val="single"/>
        </w:rPr>
        <w:t xml:space="preserve"> to </w:t>
      </w:r>
      <w:r w:rsidRPr="003347B5">
        <w:rPr>
          <w:rStyle w:val="Emphasis"/>
        </w:rPr>
        <w:t>countries</w:t>
      </w:r>
      <w:r w:rsidRPr="003347B5">
        <w:rPr>
          <w:u w:val="single"/>
        </w:rPr>
        <w:t xml:space="preserve"> that benefit from our </w:t>
      </w:r>
      <w:r w:rsidRPr="003347B5">
        <w:rPr>
          <w:rStyle w:val="Emphasis"/>
        </w:rPr>
        <w:t>porous borders</w:t>
      </w:r>
      <w:r w:rsidRPr="003347B5">
        <w:rPr>
          <w:u w:val="single"/>
        </w:rPr>
        <w:t xml:space="preserve"> and illegal immigration should be responsible for </w:t>
      </w:r>
      <w:r w:rsidRPr="003347B5">
        <w:rPr>
          <w:rStyle w:val="Emphasis"/>
        </w:rPr>
        <w:t>providing</w:t>
      </w:r>
      <w:r w:rsidRPr="003347B5">
        <w:rPr>
          <w:u w:val="single"/>
        </w:rPr>
        <w:t xml:space="preserve"> some of the </w:t>
      </w:r>
      <w:r w:rsidRPr="003347B5">
        <w:rPr>
          <w:rStyle w:val="Emphasis"/>
        </w:rPr>
        <w:t>funds</w:t>
      </w:r>
      <w:r w:rsidRPr="003347B5">
        <w:rPr>
          <w:u w:val="single"/>
        </w:rPr>
        <w:t xml:space="preserve"> needed to </w:t>
      </w:r>
      <w:r w:rsidRPr="003347B5">
        <w:rPr>
          <w:rStyle w:val="Emphasis"/>
        </w:rPr>
        <w:t>complete the wall</w:t>
      </w:r>
      <w:r w:rsidRPr="0046030E">
        <w:rPr>
          <w:sz w:val="14"/>
        </w:rPr>
        <w:t>,” said Rogers in a press release. “</w:t>
      </w:r>
      <w:r w:rsidRPr="003347B5">
        <w:rPr>
          <w:u w:val="single"/>
        </w:rPr>
        <w:t>This bill keeps money in the American economy</w:t>
      </w:r>
      <w:r w:rsidRPr="0046030E">
        <w:rPr>
          <w:sz w:val="14"/>
        </w:rPr>
        <w:t xml:space="preserve">, and most importantly, </w:t>
      </w:r>
      <w:r w:rsidRPr="003347B5">
        <w:rPr>
          <w:u w:val="single"/>
        </w:rPr>
        <w:t xml:space="preserve">it creates a </w:t>
      </w:r>
      <w:r w:rsidRPr="003347B5">
        <w:rPr>
          <w:rStyle w:val="Emphasis"/>
        </w:rPr>
        <w:t>funding stream</w:t>
      </w:r>
      <w:r w:rsidRPr="003347B5">
        <w:rPr>
          <w:u w:val="single"/>
        </w:rPr>
        <w:t xml:space="preserve"> to build the wall</w:t>
      </w:r>
      <w:r w:rsidRPr="0046030E">
        <w:rPr>
          <w:sz w:val="14"/>
        </w:rPr>
        <w:t>.”</w:t>
      </w:r>
    </w:p>
    <w:p w14:paraId="00F62E00" w14:textId="77777777" w:rsidR="0046030E" w:rsidRPr="0046030E" w:rsidRDefault="0046030E" w:rsidP="0046030E">
      <w:pPr>
        <w:rPr>
          <w:sz w:val="14"/>
        </w:rPr>
      </w:pPr>
      <w:r w:rsidRPr="0046030E">
        <w:rPr>
          <w:sz w:val="14"/>
        </w:rPr>
        <w:t xml:space="preserve">But detractors protest that </w:t>
      </w:r>
      <w:r w:rsidRPr="003347B5">
        <w:rPr>
          <w:u w:val="single"/>
        </w:rPr>
        <w:t xml:space="preserve">this amounts to </w:t>
      </w:r>
      <w:r w:rsidRPr="003347B5">
        <w:rPr>
          <w:rStyle w:val="Emphasis"/>
          <w:sz w:val="26"/>
        </w:rPr>
        <w:t>double tax</w:t>
      </w:r>
      <w:r w:rsidRPr="0046030E">
        <w:rPr>
          <w:sz w:val="14"/>
        </w:rPr>
        <w:t xml:space="preserve">. First, </w:t>
      </w:r>
      <w:r w:rsidRPr="003347B5">
        <w:rPr>
          <w:u w:val="single"/>
        </w:rPr>
        <w:t xml:space="preserve">someone who earns money in the U.S. from a job or other avenues pays </w:t>
      </w:r>
      <w:r w:rsidRPr="003347B5">
        <w:rPr>
          <w:rStyle w:val="Emphasis"/>
        </w:rPr>
        <w:t>income tax</w:t>
      </w:r>
      <w:r w:rsidRPr="003347B5">
        <w:rPr>
          <w:u w:val="single"/>
        </w:rPr>
        <w:t xml:space="preserve"> on the earnings. Then, when that person sends money home to relatives</w:t>
      </w:r>
      <w:r w:rsidRPr="0046030E">
        <w:rPr>
          <w:sz w:val="14"/>
        </w:rPr>
        <w:t xml:space="preserve"> living in Mexico or another Latin America country, </w:t>
      </w:r>
      <w:r w:rsidRPr="003347B5">
        <w:rPr>
          <w:u w:val="single"/>
        </w:rPr>
        <w:t>it’s taxed again</w:t>
      </w:r>
      <w:r w:rsidRPr="0046030E">
        <w:rPr>
          <w:sz w:val="14"/>
        </w:rPr>
        <w:t>.</w:t>
      </w:r>
    </w:p>
    <w:p w14:paraId="7F4F595D" w14:textId="77777777" w:rsidR="0046030E" w:rsidRPr="0046030E" w:rsidRDefault="0046030E" w:rsidP="0046030E">
      <w:pPr>
        <w:rPr>
          <w:sz w:val="14"/>
        </w:rPr>
      </w:pPr>
      <w:r w:rsidRPr="0046030E">
        <w:rPr>
          <w:sz w:val="14"/>
        </w:rPr>
        <w:t>How much revenue would such a border wall tax generate? Estimates vary. While the World Bank puts remittances from the U.S. at around $50 billion a year, the Pew Research Center placed the figure closer to $133 billion in a 2015 analysis.</w:t>
      </w:r>
    </w:p>
    <w:p w14:paraId="22243ACD" w14:textId="77777777" w:rsidR="0046030E" w:rsidRDefault="0046030E" w:rsidP="0046030E">
      <w:pPr>
        <w:rPr>
          <w:sz w:val="14"/>
        </w:rPr>
      </w:pPr>
      <w:r w:rsidRPr="0046030E">
        <w:rPr>
          <w:sz w:val="14"/>
        </w:rPr>
        <w:t xml:space="preserve">Certainly, </w:t>
      </w:r>
      <w:r w:rsidRPr="0046030E">
        <w:rPr>
          <w:u w:val="single"/>
        </w:rPr>
        <w:t xml:space="preserve">Mexico is one of the main benefactors, with China and </w:t>
      </w:r>
      <w:r w:rsidRPr="0046030E">
        <w:rPr>
          <w:rStyle w:val="Emphasis"/>
          <w:sz w:val="26"/>
        </w:rPr>
        <w:t>India next in line</w:t>
      </w:r>
      <w:r w:rsidRPr="0046030E">
        <w:rPr>
          <w:sz w:val="14"/>
        </w:rPr>
        <w:t xml:space="preserve">. Conservatively, if the event the current House bill were passed, </w:t>
      </w:r>
      <w:r w:rsidRPr="0046030E">
        <w:rPr>
          <w:u w:val="single"/>
        </w:rPr>
        <w:t xml:space="preserve">it would result in extra tax revenue of more than </w:t>
      </w:r>
      <w:r w:rsidRPr="0046030E">
        <w:rPr>
          <w:rStyle w:val="Emphasis"/>
        </w:rPr>
        <w:t>$2 billion a year</w:t>
      </w:r>
      <w:r w:rsidRPr="0046030E">
        <w:rPr>
          <w:sz w:val="14"/>
        </w:rPr>
        <w:t>.</w:t>
      </w:r>
    </w:p>
    <w:p w14:paraId="62F08CC8" w14:textId="656FF143" w:rsidR="0046030E" w:rsidRPr="0046030E" w:rsidRDefault="0046030E" w:rsidP="0046030E">
      <w:pPr>
        <w:pStyle w:val="Heading4"/>
      </w:pPr>
      <w:r w:rsidRPr="00100BB3">
        <w:rPr>
          <w:u w:val="single"/>
        </w:rPr>
        <w:t>Legal immigrants’</w:t>
      </w:r>
      <w:r>
        <w:t xml:space="preserve"> remittances would get hit -- that decks developing economies like </w:t>
      </w:r>
      <w:r>
        <w:rPr>
          <w:u w:val="single"/>
        </w:rPr>
        <w:t>India</w:t>
      </w:r>
      <w:r>
        <w:t xml:space="preserve"> which is the </w:t>
      </w:r>
      <w:r>
        <w:rPr>
          <w:u w:val="single"/>
        </w:rPr>
        <w:t>third-largest</w:t>
      </w:r>
      <w:r>
        <w:t xml:space="preserve"> recipient from the U.S.</w:t>
      </w:r>
    </w:p>
    <w:p w14:paraId="27BF1222" w14:textId="432F99D9" w:rsidR="0046030E" w:rsidRPr="00100BB3" w:rsidRDefault="0046030E" w:rsidP="0046030E">
      <w:pPr>
        <w:rPr>
          <w:b/>
        </w:rPr>
      </w:pPr>
      <w:r w:rsidRPr="0046030E">
        <w:rPr>
          <w:rStyle w:val="Style13ptBold"/>
        </w:rPr>
        <w:t>Beaubien 17</w:t>
      </w:r>
      <w:r w:rsidRPr="0046030E">
        <w:t xml:space="preserve">. (Jason Beaubien, NPR. A Proposed New Tax, Mainly </w:t>
      </w:r>
      <w:proofErr w:type="gramStart"/>
      <w:r w:rsidRPr="0046030E">
        <w:t>On</w:t>
      </w:r>
      <w:proofErr w:type="gramEnd"/>
      <w:r w:rsidRPr="0046030E">
        <w:t xml:space="preserve"> Latinos, To Pay For Trump's Border Wall. May 25, 2017.  </w:t>
      </w:r>
      <w:hyperlink r:id="rId18" w:history="1">
        <w:r w:rsidR="00100BB3" w:rsidRPr="001A00EF">
          <w:rPr>
            <w:rStyle w:val="Hyperlink"/>
          </w:rPr>
          <w:t>https://www.npr.org/sections/goatsandsoda/2017/05/25/529507199/a-proposed-new-tax-mainly-on-latinos-to-pay-for-trumps-border-wall</w:t>
        </w:r>
      </w:hyperlink>
      <w:r>
        <w:t>)</w:t>
      </w:r>
      <w:r w:rsidR="00100BB3">
        <w:t xml:space="preserve"> </w:t>
      </w:r>
      <w:r w:rsidR="00100BB3" w:rsidRPr="00100BB3">
        <w:rPr>
          <w:b/>
        </w:rPr>
        <w:t>**Check out this sick graph where it shows had much the aff HURTS INDIA</w:t>
      </w:r>
      <w:proofErr w:type="gramStart"/>
      <w:r w:rsidR="00100BB3" w:rsidRPr="00100BB3">
        <w:rPr>
          <w:b/>
        </w:rPr>
        <w:t>…..</w:t>
      </w:r>
      <w:proofErr w:type="gramEnd"/>
      <w:r w:rsidR="00100BB3" w:rsidRPr="00100BB3">
        <w:rPr>
          <w:b/>
        </w:rPr>
        <w:t>SAD!</w:t>
      </w:r>
    </w:p>
    <w:p w14:paraId="4155CB58" w14:textId="77777777" w:rsidR="0046030E" w:rsidRPr="0046030E" w:rsidRDefault="0046030E" w:rsidP="0046030E">
      <w:r>
        <w:rPr>
          <w:noProof/>
        </w:rPr>
        <w:drawing>
          <wp:inline distT="0" distB="0" distL="0" distR="0" wp14:anchorId="3E864616" wp14:editId="403B994D">
            <wp:extent cx="4842164" cy="4389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3320" cy="4408759"/>
                    </a:xfrm>
                    <a:prstGeom prst="rect">
                      <a:avLst/>
                    </a:prstGeom>
                    <a:noFill/>
                    <a:ln>
                      <a:noFill/>
                    </a:ln>
                  </pic:spPr>
                </pic:pic>
              </a:graphicData>
            </a:graphic>
          </wp:inline>
        </w:drawing>
      </w:r>
    </w:p>
    <w:p w14:paraId="1366BE05" w14:textId="77777777" w:rsidR="0046030E" w:rsidRPr="0046030E" w:rsidRDefault="0046030E" w:rsidP="0046030E">
      <w:pPr>
        <w:rPr>
          <w:sz w:val="14"/>
        </w:rPr>
      </w:pPr>
      <w:r w:rsidRPr="0046030E">
        <w:rPr>
          <w:sz w:val="14"/>
        </w:rPr>
        <w:t>One of President Trump's boldest, most ambitious proposals on the campaign trail was to build a wall along the Southern border and get Mexico to pay for it. Amid the tumult of Trump's first few months in office, the border wall hasn't gotten as much attention as some other things. But new legislation has been introduced in Congress to help fund it.</w:t>
      </w:r>
    </w:p>
    <w:p w14:paraId="6794917E" w14:textId="77777777" w:rsidR="0046030E" w:rsidRPr="0046030E" w:rsidRDefault="0046030E" w:rsidP="0046030E">
      <w:pPr>
        <w:rPr>
          <w:sz w:val="14"/>
        </w:rPr>
      </w:pPr>
      <w:r w:rsidRPr="0046030E">
        <w:rPr>
          <w:sz w:val="14"/>
        </w:rPr>
        <w:t>It's called the Border Wall Funding Act of 2017, introduced on March 30 by Rep. Mike Rogers, R-Ala.</w:t>
      </w:r>
    </w:p>
    <w:p w14:paraId="499E7A25" w14:textId="77777777" w:rsidR="0046030E" w:rsidRPr="0046030E" w:rsidRDefault="0046030E" w:rsidP="0046030E">
      <w:pPr>
        <w:rPr>
          <w:sz w:val="14"/>
        </w:rPr>
      </w:pPr>
      <w:r w:rsidRPr="0046030E">
        <w:rPr>
          <w:sz w:val="14"/>
        </w:rPr>
        <w:t>And it would put a 2 percent tax on all person-to-person wire transfers to Mexico, the rest of Latin America and the Caribbean.</w:t>
      </w:r>
    </w:p>
    <w:p w14:paraId="5FC0C271" w14:textId="77777777" w:rsidR="0046030E" w:rsidRPr="0046030E" w:rsidRDefault="0046030E" w:rsidP="0046030E">
      <w:pPr>
        <w:rPr>
          <w:sz w:val="14"/>
        </w:rPr>
      </w:pPr>
      <w:r w:rsidRPr="0046030E">
        <w:rPr>
          <w:sz w:val="14"/>
        </w:rPr>
        <w:t>It's not the only bill targeting remittances. An earlier proposal in the Senate, which didn't advance out of committee, would have placed a 7 percent "fine" on remittances unless the sender can prove he or she is in the U.S. legally.</w:t>
      </w:r>
    </w:p>
    <w:p w14:paraId="00F06390" w14:textId="77777777" w:rsidR="0046030E" w:rsidRPr="0046030E" w:rsidRDefault="0046030E" w:rsidP="0046030E">
      <w:pPr>
        <w:rPr>
          <w:sz w:val="14"/>
        </w:rPr>
      </w:pPr>
      <w:r w:rsidRPr="0046030E">
        <w:rPr>
          <w:sz w:val="14"/>
        </w:rPr>
        <w:t>It should be noted that these proposals would only apply to personal transfers and not to businesses moving money abroad to say, Mexico or the Cayman Islands.</w:t>
      </w:r>
    </w:p>
    <w:p w14:paraId="21283E1E" w14:textId="77777777" w:rsidR="0046030E" w:rsidRPr="0046030E" w:rsidRDefault="0046030E" w:rsidP="0046030E">
      <w:pPr>
        <w:rPr>
          <w:sz w:val="14"/>
        </w:rPr>
      </w:pPr>
      <w:r w:rsidRPr="0046030E">
        <w:rPr>
          <w:sz w:val="14"/>
        </w:rPr>
        <w:t>As you might expect, people who send remittances are not happy.</w:t>
      </w:r>
    </w:p>
    <w:p w14:paraId="1FE3BE39" w14:textId="77777777" w:rsidR="0046030E" w:rsidRPr="0046030E" w:rsidRDefault="0046030E" w:rsidP="0046030E">
      <w:pPr>
        <w:rPr>
          <w:sz w:val="14"/>
        </w:rPr>
      </w:pPr>
      <w:r w:rsidRPr="0046030E">
        <w:rPr>
          <w:sz w:val="14"/>
        </w:rPr>
        <w:t>"I've already earned my money and paid taxes on it," says Rafael Villalobos Jr., a community college administrator in eastern Washington state who regularly sends money to his parents in Mexico. "The whole thing with this administration is about not having to pay more taxes, yet I have to pay an extra tax on money that I've already earned when I give it to my parents just because they are coincidentally on the other side of the border."</w:t>
      </w:r>
    </w:p>
    <w:p w14:paraId="7F054DF5" w14:textId="77777777" w:rsidR="0046030E" w:rsidRPr="0046030E" w:rsidRDefault="0046030E" w:rsidP="0046030E">
      <w:pPr>
        <w:rPr>
          <w:sz w:val="14"/>
        </w:rPr>
      </w:pPr>
      <w:r w:rsidRPr="0046030E">
        <w:rPr>
          <w:sz w:val="14"/>
        </w:rPr>
        <w:t xml:space="preserve">Villalobos says he's very concerned about any additional costs for sending money. He recently switched from using traditional wire transfer firms like MoneyGram and Western Union to a new mobile app called </w:t>
      </w:r>
      <w:proofErr w:type="spellStart"/>
      <w:r w:rsidRPr="0046030E">
        <w:rPr>
          <w:sz w:val="14"/>
        </w:rPr>
        <w:t>Remitly</w:t>
      </w:r>
      <w:proofErr w:type="spellEnd"/>
      <w:r w:rsidRPr="0046030E">
        <w:rPr>
          <w:sz w:val="14"/>
        </w:rPr>
        <w:t xml:space="preserve"> because it saves him a few bucks on fees per transfer.</w:t>
      </w:r>
    </w:p>
    <w:p w14:paraId="098CAFDF" w14:textId="77777777" w:rsidR="0046030E" w:rsidRPr="0046030E" w:rsidRDefault="0046030E" w:rsidP="0046030E">
      <w:pPr>
        <w:rPr>
          <w:sz w:val="14"/>
        </w:rPr>
      </w:pPr>
      <w:r w:rsidRPr="0046030E">
        <w:rPr>
          <w:sz w:val="14"/>
        </w:rPr>
        <w:t>"When I used to send money through those other means, it was typically a $10 sending fee, and instead of sending $400, I'd send $390," he says.</w:t>
      </w:r>
    </w:p>
    <w:p w14:paraId="7543C39E" w14:textId="77777777" w:rsidR="0046030E" w:rsidRPr="0046030E" w:rsidRDefault="0046030E" w:rsidP="0046030E">
      <w:pPr>
        <w:rPr>
          <w:sz w:val="14"/>
        </w:rPr>
      </w:pPr>
      <w:r w:rsidRPr="0046030E">
        <w:rPr>
          <w:sz w:val="14"/>
        </w:rPr>
        <w:t>That 10 bucks, he says, goes a long way in Mexico.</w:t>
      </w:r>
    </w:p>
    <w:p w14:paraId="43B47AC9" w14:textId="77777777" w:rsidR="0046030E" w:rsidRPr="0046030E" w:rsidRDefault="0046030E" w:rsidP="0046030E">
      <w:pPr>
        <w:rPr>
          <w:sz w:val="14"/>
        </w:rPr>
      </w:pPr>
      <w:r w:rsidRPr="0046030E">
        <w:rPr>
          <w:sz w:val="14"/>
        </w:rPr>
        <w:t xml:space="preserve">"That is essentially another couple of </w:t>
      </w:r>
      <w:proofErr w:type="spellStart"/>
      <w:r w:rsidRPr="0046030E">
        <w:rPr>
          <w:sz w:val="14"/>
        </w:rPr>
        <w:t>days worth</w:t>
      </w:r>
      <w:proofErr w:type="spellEnd"/>
      <w:r w:rsidRPr="0046030E">
        <w:rPr>
          <w:sz w:val="14"/>
        </w:rPr>
        <w:t xml:space="preserve"> of food sometimes, depending on what you're buying," he adds.</w:t>
      </w:r>
    </w:p>
    <w:p w14:paraId="7DD74A8E" w14:textId="77777777" w:rsidR="0046030E" w:rsidRPr="0046030E" w:rsidRDefault="0046030E" w:rsidP="0046030E">
      <w:pPr>
        <w:rPr>
          <w:sz w:val="14"/>
        </w:rPr>
      </w:pPr>
      <w:r w:rsidRPr="0046030E">
        <w:rPr>
          <w:rStyle w:val="Emphasis"/>
        </w:rPr>
        <w:t>Remittances</w:t>
      </w:r>
      <w:r w:rsidRPr="0046030E">
        <w:rPr>
          <w:u w:val="single"/>
        </w:rPr>
        <w:t xml:space="preserve"> are </w:t>
      </w:r>
      <w:r w:rsidRPr="0046030E">
        <w:rPr>
          <w:rStyle w:val="Emphasis"/>
        </w:rPr>
        <w:t>hugely important</w:t>
      </w:r>
      <w:r w:rsidRPr="0046030E">
        <w:rPr>
          <w:u w:val="single"/>
        </w:rPr>
        <w:t xml:space="preserve"> for the </w:t>
      </w:r>
      <w:r w:rsidRPr="0046030E">
        <w:rPr>
          <w:rStyle w:val="Emphasis"/>
        </w:rPr>
        <w:t>developing world</w:t>
      </w:r>
      <w:r w:rsidRPr="0046030E">
        <w:rPr>
          <w:sz w:val="14"/>
        </w:rPr>
        <w:t>.</w:t>
      </w:r>
    </w:p>
    <w:p w14:paraId="47542C1C" w14:textId="77777777" w:rsidR="0046030E" w:rsidRPr="0046030E" w:rsidRDefault="0046030E" w:rsidP="0046030E">
      <w:pPr>
        <w:rPr>
          <w:sz w:val="14"/>
        </w:rPr>
      </w:pPr>
      <w:r w:rsidRPr="0046030E">
        <w:rPr>
          <w:u w:val="single"/>
        </w:rPr>
        <w:t xml:space="preserve">For some countries, they're the </w:t>
      </w:r>
      <w:r w:rsidRPr="0046030E">
        <w:rPr>
          <w:rStyle w:val="Emphasis"/>
        </w:rPr>
        <w:t>leading source</w:t>
      </w:r>
      <w:r w:rsidRPr="0046030E">
        <w:rPr>
          <w:u w:val="single"/>
        </w:rPr>
        <w:t xml:space="preserve"> of foreign </w:t>
      </w:r>
      <w:r w:rsidRPr="0046030E">
        <w:rPr>
          <w:rStyle w:val="Emphasis"/>
        </w:rPr>
        <w:t>capital</w:t>
      </w:r>
      <w:r w:rsidRPr="0046030E">
        <w:rPr>
          <w:sz w:val="14"/>
        </w:rPr>
        <w:t>. In Haiti, they add up to more than $2 billion and represent 28 percent of the country's overall gross domestic product. For Mexico, remittances bring in more cash each year — $28.5 billion — than its vast oil fields do.</w:t>
      </w:r>
    </w:p>
    <w:p w14:paraId="032D1833" w14:textId="77777777" w:rsidR="0046030E" w:rsidRPr="0046030E" w:rsidRDefault="0046030E" w:rsidP="0046030E">
      <w:pPr>
        <w:rPr>
          <w:sz w:val="14"/>
        </w:rPr>
      </w:pPr>
      <w:r w:rsidRPr="0046030E">
        <w:rPr>
          <w:sz w:val="14"/>
        </w:rPr>
        <w:t>More than $60 billion in remittances are sent out of the U.S. each year, more than twice the $26 billion that the American government spends on foreign development aid. Advocates for tighter border controls say a tax on those funds is long overdue.</w:t>
      </w:r>
    </w:p>
    <w:p w14:paraId="740610D3" w14:textId="77777777" w:rsidR="0046030E" w:rsidRPr="0046030E" w:rsidRDefault="0046030E" w:rsidP="0046030E">
      <w:pPr>
        <w:rPr>
          <w:sz w:val="14"/>
        </w:rPr>
      </w:pPr>
      <w:r w:rsidRPr="0046030E">
        <w:rPr>
          <w:sz w:val="14"/>
        </w:rPr>
        <w:t>"There is a certain symmetry in having illegal immigrants underwrite part of the enforcement to prevent illegal immigration," says Mark Krikorian, executive director of the Center for Immigration Studies, a D.C. think tank that advocates for stronger limits on migration to the U.S.</w:t>
      </w:r>
    </w:p>
    <w:p w14:paraId="27C0669E" w14:textId="77777777" w:rsidR="0046030E" w:rsidRPr="0046030E" w:rsidRDefault="0046030E" w:rsidP="0046030E">
      <w:pPr>
        <w:rPr>
          <w:sz w:val="14"/>
        </w:rPr>
      </w:pPr>
      <w:r w:rsidRPr="0046030E">
        <w:rPr>
          <w:sz w:val="14"/>
        </w:rPr>
        <w:t>He says a remittance tax is an obvious place to look for new money for the border wall.</w:t>
      </w:r>
    </w:p>
    <w:p w14:paraId="1B2D7E76" w14:textId="77777777" w:rsidR="0046030E" w:rsidRPr="0046030E" w:rsidRDefault="0046030E" w:rsidP="0046030E">
      <w:pPr>
        <w:rPr>
          <w:sz w:val="14"/>
        </w:rPr>
      </w:pPr>
      <w:r w:rsidRPr="0046030E">
        <w:rPr>
          <w:sz w:val="14"/>
        </w:rPr>
        <w:t>"Because the people who would be paying it are people who don't vote," Krikorian says. "I mean they're not even citizens."</w:t>
      </w:r>
    </w:p>
    <w:p w14:paraId="3B593E26" w14:textId="77777777" w:rsidR="0046030E" w:rsidRPr="0046030E" w:rsidRDefault="0046030E" w:rsidP="0046030E">
      <w:pPr>
        <w:rPr>
          <w:sz w:val="14"/>
        </w:rPr>
      </w:pPr>
      <w:r w:rsidRPr="0046030E">
        <w:rPr>
          <w:sz w:val="14"/>
        </w:rPr>
        <w:t xml:space="preserve">But </w:t>
      </w:r>
      <w:r w:rsidRPr="0046030E">
        <w:rPr>
          <w:u w:val="single"/>
        </w:rPr>
        <w:t xml:space="preserve">a </w:t>
      </w:r>
      <w:r w:rsidRPr="0046030E">
        <w:rPr>
          <w:rStyle w:val="Emphasis"/>
        </w:rPr>
        <w:t>remittance tax</w:t>
      </w:r>
      <w:r w:rsidRPr="0046030E">
        <w:rPr>
          <w:u w:val="single"/>
        </w:rPr>
        <w:t xml:space="preserve"> would affect anyone sending money </w:t>
      </w:r>
      <w:r w:rsidRPr="0046030E">
        <w:rPr>
          <w:rStyle w:val="Emphasis"/>
        </w:rPr>
        <w:t>regardless of</w:t>
      </w:r>
      <w:r w:rsidRPr="0046030E">
        <w:rPr>
          <w:u w:val="single"/>
        </w:rPr>
        <w:t xml:space="preserve"> their </w:t>
      </w:r>
      <w:r w:rsidRPr="0046030E">
        <w:rPr>
          <w:rStyle w:val="Emphasis"/>
        </w:rPr>
        <w:t>immigration status</w:t>
      </w:r>
      <w:r w:rsidRPr="0046030E">
        <w:rPr>
          <w:sz w:val="14"/>
        </w:rPr>
        <w:t xml:space="preserve">. Villalobos, for instance, is a U.S. citizen. </w:t>
      </w:r>
      <w:r w:rsidRPr="0046030E">
        <w:rPr>
          <w:u w:val="single"/>
        </w:rPr>
        <w:t>L</w:t>
      </w:r>
      <w:r w:rsidRPr="0046030E">
        <w:rPr>
          <w:rStyle w:val="Emphasis"/>
        </w:rPr>
        <w:t>egal permanent residents</w:t>
      </w:r>
      <w:r w:rsidRPr="0046030E">
        <w:rPr>
          <w:u w:val="single"/>
        </w:rPr>
        <w:t xml:space="preserve"> would also be </w:t>
      </w:r>
      <w:r w:rsidRPr="0046030E">
        <w:rPr>
          <w:rStyle w:val="Emphasis"/>
        </w:rPr>
        <w:t>hit by the tax</w:t>
      </w:r>
      <w:r w:rsidRPr="0046030E">
        <w:rPr>
          <w:sz w:val="14"/>
        </w:rPr>
        <w:t>.</w:t>
      </w:r>
    </w:p>
    <w:p w14:paraId="69B20401" w14:textId="77777777" w:rsidR="0046030E" w:rsidRPr="0046030E" w:rsidRDefault="0046030E" w:rsidP="0046030E">
      <w:pPr>
        <w:rPr>
          <w:sz w:val="14"/>
        </w:rPr>
      </w:pPr>
      <w:r w:rsidRPr="0046030E">
        <w:rPr>
          <w:sz w:val="14"/>
        </w:rPr>
        <w:t>Krikorian would like to see a tax similar to one that Oklahoma put in place in 2009. Oklahoma slaps a $5 surcharge on personal wire transfers up to $500 leaving the state and an additional 1 percent on higher amounts. Technically, the tax is fully refundable as a tax credit the next year so long as the sender retains the wire transfer receipt and files state taxes in Oklahoma. The fee raises roughly $12 million a year for Oklahoma because hardly anyone claims a refund. To Krikorian, this is proof that a significant amount of remittances sent out of Oklahoma are from people who aren't in the country legally.</w:t>
      </w:r>
    </w:p>
    <w:p w14:paraId="6D509026" w14:textId="77777777" w:rsidR="0046030E" w:rsidRPr="0046030E" w:rsidRDefault="0046030E" w:rsidP="0046030E">
      <w:pPr>
        <w:rPr>
          <w:sz w:val="14"/>
        </w:rPr>
      </w:pPr>
      <w:r w:rsidRPr="0046030E">
        <w:rPr>
          <w:sz w:val="14"/>
        </w:rPr>
        <w:t>Or it might be that it's too much of a hassle to file for the refund.</w:t>
      </w:r>
    </w:p>
    <w:p w14:paraId="46B6F053" w14:textId="77777777" w:rsidR="0046030E" w:rsidRPr="0046030E" w:rsidRDefault="0046030E" w:rsidP="0046030E">
      <w:pPr>
        <w:rPr>
          <w:sz w:val="14"/>
        </w:rPr>
      </w:pPr>
      <w:proofErr w:type="spellStart"/>
      <w:r w:rsidRPr="0046030E">
        <w:rPr>
          <w:sz w:val="14"/>
        </w:rPr>
        <w:t>Itai</w:t>
      </w:r>
      <w:proofErr w:type="spellEnd"/>
      <w:r w:rsidRPr="0046030E">
        <w:rPr>
          <w:sz w:val="14"/>
        </w:rPr>
        <w:t xml:space="preserve"> Grinberg, an international tax lawyer and a professor at Georgetown Law School, says it's fairly unusual for governments to tax outflows of cash. This is not something you'd normally see, he says, from Europe or Japan or the U.S.</w:t>
      </w:r>
    </w:p>
    <w:p w14:paraId="732E76FE" w14:textId="77777777" w:rsidR="0046030E" w:rsidRPr="0046030E" w:rsidRDefault="0046030E" w:rsidP="0046030E">
      <w:pPr>
        <w:rPr>
          <w:sz w:val="14"/>
        </w:rPr>
      </w:pPr>
      <w:r w:rsidRPr="0046030E">
        <w:rPr>
          <w:sz w:val="14"/>
        </w:rPr>
        <w:t>"From the perspective of a major developed economy, it would be very unusual," says Grinberg. Taxes are usually levied on goods or services or income but not on the movement of money from one place to another.</w:t>
      </w:r>
    </w:p>
    <w:p w14:paraId="5897DC1E" w14:textId="77777777" w:rsidR="0046030E" w:rsidRPr="0046030E" w:rsidRDefault="0046030E" w:rsidP="0046030E">
      <w:pPr>
        <w:rPr>
          <w:sz w:val="14"/>
        </w:rPr>
      </w:pPr>
      <w:r w:rsidRPr="0046030E">
        <w:rPr>
          <w:sz w:val="14"/>
        </w:rPr>
        <w:t>Taxing cash transfers is usually a strategy employed by leftist autocrats, like Venezuela's Hugo Chavez, when their currency has gone in to a nosedive, he says.</w:t>
      </w:r>
    </w:p>
    <w:p w14:paraId="54E44FD3" w14:textId="77777777" w:rsidR="0046030E" w:rsidRPr="0046030E" w:rsidRDefault="0046030E" w:rsidP="0046030E">
      <w:pPr>
        <w:rPr>
          <w:sz w:val="14"/>
        </w:rPr>
      </w:pPr>
      <w:r w:rsidRPr="0046030E">
        <w:rPr>
          <w:sz w:val="14"/>
        </w:rPr>
        <w:t>But the idea of taxing remittances is gaining support in some wealthy countries that rely heavily on migrant labor. Bahrain, Kuwait, Saudi Arabia and the United Arab Emirates have recently proposed remittance taxes.</w:t>
      </w:r>
    </w:p>
    <w:p w14:paraId="55D74531" w14:textId="77777777" w:rsidR="0046030E" w:rsidRPr="0046030E" w:rsidRDefault="0046030E" w:rsidP="0046030E">
      <w:pPr>
        <w:rPr>
          <w:sz w:val="14"/>
        </w:rPr>
      </w:pPr>
      <w:r w:rsidRPr="0046030E">
        <w:rPr>
          <w:u w:val="single"/>
        </w:rPr>
        <w:t xml:space="preserve">The </w:t>
      </w:r>
      <w:r w:rsidRPr="0046030E">
        <w:rPr>
          <w:rStyle w:val="Emphasis"/>
        </w:rPr>
        <w:t>World Bank</w:t>
      </w:r>
      <w:r w:rsidRPr="0046030E">
        <w:rPr>
          <w:u w:val="single"/>
        </w:rPr>
        <w:t xml:space="preserve"> has </w:t>
      </w:r>
      <w:r w:rsidRPr="0046030E">
        <w:rPr>
          <w:rStyle w:val="Emphasis"/>
        </w:rPr>
        <w:t>blasted</w:t>
      </w:r>
      <w:r w:rsidRPr="0046030E">
        <w:rPr>
          <w:u w:val="single"/>
        </w:rPr>
        <w:t xml:space="preserve"> the idea of these </w:t>
      </w:r>
      <w:r w:rsidRPr="0046030E">
        <w:rPr>
          <w:rStyle w:val="Emphasis"/>
        </w:rPr>
        <w:t>taxes</w:t>
      </w:r>
      <w:r w:rsidRPr="0046030E">
        <w:rPr>
          <w:sz w:val="14"/>
        </w:rPr>
        <w:t xml:space="preserve">, </w:t>
      </w:r>
      <w:r w:rsidRPr="0046030E">
        <w:rPr>
          <w:u w:val="single"/>
        </w:rPr>
        <w:t>calling them a "</w:t>
      </w:r>
      <w:r w:rsidRPr="0046030E">
        <w:rPr>
          <w:rStyle w:val="Emphasis"/>
        </w:rPr>
        <w:t>bad idea</w:t>
      </w:r>
      <w:r w:rsidRPr="0046030E">
        <w:rPr>
          <w:sz w:val="14"/>
        </w:rPr>
        <w:t xml:space="preserve">." The World Bank says </w:t>
      </w:r>
      <w:r w:rsidRPr="0046030E">
        <w:rPr>
          <w:u w:val="single"/>
        </w:rPr>
        <w:t xml:space="preserve">they </w:t>
      </w:r>
      <w:r w:rsidRPr="0046030E">
        <w:rPr>
          <w:rStyle w:val="Emphasis"/>
        </w:rPr>
        <w:t>hurt</w:t>
      </w:r>
      <w:r w:rsidRPr="0046030E">
        <w:rPr>
          <w:u w:val="single"/>
        </w:rPr>
        <w:t xml:space="preserve"> some of the </w:t>
      </w:r>
      <w:r w:rsidRPr="0046030E">
        <w:rPr>
          <w:rStyle w:val="Emphasis"/>
        </w:rPr>
        <w:t>poorest countries</w:t>
      </w:r>
      <w:r w:rsidRPr="0046030E">
        <w:rPr>
          <w:u w:val="single"/>
        </w:rPr>
        <w:t xml:space="preserve"> by </w:t>
      </w:r>
      <w:r w:rsidRPr="0046030E">
        <w:rPr>
          <w:rStyle w:val="Emphasis"/>
        </w:rPr>
        <w:t>reducing</w:t>
      </w:r>
      <w:r w:rsidRPr="0046030E">
        <w:rPr>
          <w:u w:val="single"/>
        </w:rPr>
        <w:t xml:space="preserve"> the </w:t>
      </w:r>
      <w:r w:rsidRPr="0046030E">
        <w:rPr>
          <w:rStyle w:val="Emphasis"/>
        </w:rPr>
        <w:t>inflow</w:t>
      </w:r>
      <w:r w:rsidRPr="0046030E">
        <w:rPr>
          <w:u w:val="single"/>
        </w:rPr>
        <w:t xml:space="preserve"> of </w:t>
      </w:r>
      <w:r w:rsidRPr="0046030E">
        <w:rPr>
          <w:rStyle w:val="Emphasis"/>
        </w:rPr>
        <w:t>desperately needed cash</w:t>
      </w:r>
      <w:r w:rsidRPr="0046030E">
        <w:rPr>
          <w:sz w:val="14"/>
        </w:rPr>
        <w:t>. In addition, a World Bank report on the subject last month says remittance taxes are difficult to administer.</w:t>
      </w:r>
    </w:p>
    <w:bookmarkEnd w:id="2"/>
    <w:p w14:paraId="5325E971" w14:textId="77777777" w:rsidR="0046030E" w:rsidRPr="0046030E" w:rsidRDefault="0046030E" w:rsidP="0046030E"/>
    <w:p w14:paraId="2C119D6E" w14:textId="4BFD01AD" w:rsidR="006779E8" w:rsidRPr="00D36D00" w:rsidRDefault="003170D1" w:rsidP="00A65B21">
      <w:pPr>
        <w:pStyle w:val="Heading3"/>
        <w:rPr>
          <w:rFonts w:cs="Arial"/>
        </w:rPr>
      </w:pPr>
      <w:bookmarkStart w:id="3" w:name="_Hlk517807815"/>
      <w:r w:rsidRPr="00D36D00">
        <w:rPr>
          <w:rFonts w:cs="Arial"/>
        </w:rPr>
        <w:t>Impact</w:t>
      </w:r>
      <w:r w:rsidR="005002CC" w:rsidRPr="00D36D00">
        <w:rPr>
          <w:rFonts w:cs="Arial"/>
        </w:rPr>
        <w:t xml:space="preserve"> -- </w:t>
      </w:r>
      <w:r w:rsidR="00331AFB">
        <w:rPr>
          <w:rFonts w:cs="Arial"/>
        </w:rPr>
        <w:t>Mexico War</w:t>
      </w:r>
    </w:p>
    <w:p w14:paraId="67AD4D32" w14:textId="627E8DC5" w:rsidR="003170D1" w:rsidRPr="00D36D00" w:rsidRDefault="00CA7E4F" w:rsidP="00CA7E4F">
      <w:pPr>
        <w:pStyle w:val="Heading4"/>
        <w:rPr>
          <w:rFonts w:cs="Arial"/>
        </w:rPr>
      </w:pPr>
      <w:r w:rsidRPr="00D36D00">
        <w:rPr>
          <w:rFonts w:cs="Arial"/>
        </w:rPr>
        <w:t xml:space="preserve">If Trump gets authorization but Mexico doesn’t pay for it, he’ll </w:t>
      </w:r>
      <w:r w:rsidRPr="00D36D00">
        <w:rPr>
          <w:rFonts w:cs="Arial"/>
          <w:u w:val="single"/>
        </w:rPr>
        <w:t>nuke them</w:t>
      </w:r>
      <w:r w:rsidRPr="00D36D00">
        <w:rPr>
          <w:rFonts w:cs="Arial"/>
        </w:rPr>
        <w:t xml:space="preserve"> -- causes extinction.</w:t>
      </w:r>
    </w:p>
    <w:p w14:paraId="5444ECC8" w14:textId="7B2BB6C5" w:rsidR="00CA7E4F" w:rsidRPr="00D36D00" w:rsidRDefault="00CA7E4F" w:rsidP="00CA7E4F">
      <w:r w:rsidRPr="00D36D00">
        <w:rPr>
          <w:rStyle w:val="Style13ptBold"/>
        </w:rPr>
        <w:t>Youssef 16</w:t>
      </w:r>
      <w:r w:rsidRPr="00D36D00">
        <w:t xml:space="preserve">. (Nancy A. Youssef is an American journalist currently working as a national security correspondent for the Wall Street Journal. She was previously a national security correspondent for The Daily Beast, Buzzfeed News, and McClatchy Newspapers. </w:t>
      </w:r>
      <w:r w:rsidRPr="00D36D00">
        <w:rPr>
          <w:u w:val="single"/>
        </w:rPr>
        <w:t xml:space="preserve">How to Stop President Trump from </w:t>
      </w:r>
      <w:r w:rsidRPr="00D36D00">
        <w:rPr>
          <w:rStyle w:val="Emphasis"/>
          <w:sz w:val="26"/>
        </w:rPr>
        <w:t>Nuking Mexico</w:t>
      </w:r>
      <w:r w:rsidRPr="00D36D00">
        <w:t>. August 7, 2016. https://www.thedailybeast.com/how-to-stop-president-trump-from-nuking-mexico)</w:t>
      </w:r>
    </w:p>
    <w:p w14:paraId="5FE4139D" w14:textId="1146E434" w:rsidR="003170D1" w:rsidRPr="00D36D00" w:rsidRDefault="003170D1" w:rsidP="003170D1">
      <w:pPr>
        <w:rPr>
          <w:sz w:val="14"/>
        </w:rPr>
      </w:pPr>
      <w:r w:rsidRPr="00D36D00">
        <w:rPr>
          <w:sz w:val="14"/>
        </w:rPr>
        <w:t xml:space="preserve">Of all the things Republican presidential candidate Donald </w:t>
      </w:r>
      <w:r w:rsidRPr="00D36D00">
        <w:rPr>
          <w:u w:val="single"/>
        </w:rPr>
        <w:t>Trump</w:t>
      </w:r>
      <w:r w:rsidRPr="00D36D00">
        <w:rPr>
          <w:sz w:val="14"/>
        </w:rPr>
        <w:t xml:space="preserve"> has </w:t>
      </w:r>
      <w:r w:rsidRPr="00D36D00">
        <w:rPr>
          <w:u w:val="single"/>
        </w:rPr>
        <w:t>tweeted</w:t>
      </w:r>
      <w:r w:rsidRPr="00D36D00">
        <w:rPr>
          <w:sz w:val="14"/>
        </w:rPr>
        <w:t xml:space="preserve">, stated or outright lied about, it was the news this week that he asked </w:t>
      </w:r>
      <w:r w:rsidRPr="00D36D00">
        <w:rPr>
          <w:u w:val="single"/>
        </w:rPr>
        <w:t xml:space="preserve">about </w:t>
      </w:r>
      <w:r w:rsidRPr="00D36D00">
        <w:rPr>
          <w:rStyle w:val="Emphasis"/>
        </w:rPr>
        <w:t>using nuclear weapons</w:t>
      </w:r>
      <w:r w:rsidRPr="00D36D00">
        <w:rPr>
          <w:sz w:val="14"/>
        </w:rPr>
        <w:t xml:space="preserve"> that attracted the attention of the national security community.</w:t>
      </w:r>
    </w:p>
    <w:p w14:paraId="385A3B8E" w14:textId="77777777" w:rsidR="003170D1" w:rsidRPr="00D36D00" w:rsidRDefault="003170D1" w:rsidP="003170D1">
      <w:pPr>
        <w:rPr>
          <w:sz w:val="14"/>
        </w:rPr>
      </w:pPr>
      <w:r w:rsidRPr="00D36D00">
        <w:rPr>
          <w:sz w:val="14"/>
        </w:rPr>
        <w:t xml:space="preserve">Perhaps </w:t>
      </w:r>
      <w:r w:rsidRPr="00D36D00">
        <w:rPr>
          <w:u w:val="single"/>
        </w:rPr>
        <w:t>he was</w:t>
      </w:r>
      <w:r w:rsidRPr="00D36D00">
        <w:rPr>
          <w:sz w:val="14"/>
        </w:rPr>
        <w:t xml:space="preserve"> just </w:t>
      </w:r>
      <w:r w:rsidRPr="00D36D00">
        <w:rPr>
          <w:u w:val="single"/>
        </w:rPr>
        <w:t>curious when he reportedly asked</w:t>
      </w:r>
      <w:r w:rsidRPr="00D36D00">
        <w:rPr>
          <w:sz w:val="14"/>
        </w:rPr>
        <w:t xml:space="preserve"> three times in a one-hour briefing with a foreign policy advisor why, </w:t>
      </w:r>
      <w:r w:rsidRPr="00D36D00">
        <w:rPr>
          <w:u w:val="single"/>
        </w:rPr>
        <w:t>if the U.S. has nuclear weapons, it doesn’t use them? The answer</w:t>
      </w:r>
      <w:r w:rsidRPr="00D36D00">
        <w:rPr>
          <w:sz w:val="14"/>
        </w:rPr>
        <w:t xml:space="preserve"> to anyone with even a few minutes’ worth of national security experience </w:t>
      </w:r>
      <w:r w:rsidRPr="00D36D00">
        <w:rPr>
          <w:u w:val="single"/>
        </w:rPr>
        <w:t>is</w:t>
      </w:r>
      <w:r w:rsidRPr="00D36D00">
        <w:rPr>
          <w:sz w:val="14"/>
        </w:rPr>
        <w:t xml:space="preserve"> obvious: </w:t>
      </w:r>
      <w:r w:rsidRPr="00D36D00">
        <w:rPr>
          <w:u w:val="single"/>
        </w:rPr>
        <w:t>to keep</w:t>
      </w:r>
      <w:r w:rsidRPr="00D36D00">
        <w:rPr>
          <w:sz w:val="14"/>
        </w:rPr>
        <w:t xml:space="preserve"> millions, even </w:t>
      </w:r>
      <w:r w:rsidRPr="00D36D00">
        <w:rPr>
          <w:rStyle w:val="Emphasis"/>
        </w:rPr>
        <w:t>billions</w:t>
      </w:r>
      <w:r w:rsidRPr="00D36D00">
        <w:rPr>
          <w:sz w:val="14"/>
        </w:rPr>
        <w:t xml:space="preserve">, of people </w:t>
      </w:r>
      <w:r w:rsidRPr="00D36D00">
        <w:rPr>
          <w:u w:val="single"/>
        </w:rPr>
        <w:t>alive</w:t>
      </w:r>
      <w:r w:rsidRPr="00D36D00">
        <w:rPr>
          <w:sz w:val="14"/>
        </w:rPr>
        <w:t>.</w:t>
      </w:r>
    </w:p>
    <w:p w14:paraId="66AB6FF8" w14:textId="77777777" w:rsidR="003170D1" w:rsidRPr="00D36D00" w:rsidRDefault="003170D1" w:rsidP="003170D1">
      <w:pPr>
        <w:rPr>
          <w:sz w:val="14"/>
        </w:rPr>
      </w:pPr>
      <w:r w:rsidRPr="00D36D00">
        <w:rPr>
          <w:sz w:val="14"/>
        </w:rPr>
        <w:t>Regardless, Trump’s nuclear interest has raised questions about just how much danger the nation would be in should it elect a president hell bent on launching a strike. On Thursday, Rep. Ted Lieu, a Democrat representing the Los Angeles area, released a statement saying he would introduce legislation that required Congress to be a part of a nuclear decision.</w:t>
      </w:r>
    </w:p>
    <w:p w14:paraId="6A463EDE" w14:textId="77777777" w:rsidR="003170D1" w:rsidRPr="00D36D00" w:rsidRDefault="003170D1" w:rsidP="003170D1">
      <w:pPr>
        <w:rPr>
          <w:sz w:val="14"/>
        </w:rPr>
      </w:pPr>
      <w:r w:rsidRPr="00D36D00">
        <w:rPr>
          <w:sz w:val="14"/>
        </w:rPr>
        <w:t xml:space="preserve">But if that fails, defense officials and experts say, there’s always the </w:t>
      </w:r>
      <w:proofErr w:type="gramStart"/>
      <w:r w:rsidRPr="00D36D00">
        <w:rPr>
          <w:sz w:val="14"/>
        </w:rPr>
        <w:t>old fashioned</w:t>
      </w:r>
      <w:proofErr w:type="gramEnd"/>
      <w:r w:rsidRPr="00D36D00">
        <w:rPr>
          <w:sz w:val="14"/>
        </w:rPr>
        <w:t xml:space="preserve"> way of corralling a president with a screw loose. As it turns out, the national security apparatus deploys the same measures many of us do when a boss makes an unreasonable request: delay, distract, and hope the order passes.</w:t>
      </w:r>
    </w:p>
    <w:p w14:paraId="68571AFC" w14:textId="77777777" w:rsidR="003170D1" w:rsidRPr="00D36D00" w:rsidRDefault="003170D1" w:rsidP="003170D1">
      <w:pPr>
        <w:rPr>
          <w:sz w:val="14"/>
        </w:rPr>
      </w:pPr>
      <w:r w:rsidRPr="00D36D00">
        <w:rPr>
          <w:u w:val="single"/>
        </w:rPr>
        <w:t xml:space="preserve">Legally speaking, the </w:t>
      </w:r>
      <w:r w:rsidRPr="00D36D00">
        <w:rPr>
          <w:rStyle w:val="Emphasis"/>
        </w:rPr>
        <w:t>authority to launch nuclear strikes</w:t>
      </w:r>
      <w:r w:rsidRPr="00D36D00">
        <w:rPr>
          <w:u w:val="single"/>
        </w:rPr>
        <w:t xml:space="preserve"> rests almost </w:t>
      </w:r>
      <w:r w:rsidRPr="00D36D00">
        <w:rPr>
          <w:rStyle w:val="Emphasis"/>
        </w:rPr>
        <w:t>exclusively</w:t>
      </w:r>
      <w:r w:rsidRPr="00D36D00">
        <w:rPr>
          <w:u w:val="single"/>
        </w:rPr>
        <w:t xml:space="preserve"> with the </w:t>
      </w:r>
      <w:r w:rsidRPr="00D36D00">
        <w:rPr>
          <w:rStyle w:val="Emphasis"/>
        </w:rPr>
        <w:t>president</w:t>
      </w:r>
      <w:r w:rsidRPr="00D36D00">
        <w:rPr>
          <w:sz w:val="14"/>
        </w:rPr>
        <w:t xml:space="preserve">. While </w:t>
      </w:r>
      <w:r w:rsidRPr="00D36D00">
        <w:rPr>
          <w:u w:val="single"/>
        </w:rPr>
        <w:t xml:space="preserve">the </w:t>
      </w:r>
      <w:r w:rsidRPr="00D36D00">
        <w:rPr>
          <w:rStyle w:val="Emphasis"/>
        </w:rPr>
        <w:t>Sec</w:t>
      </w:r>
      <w:r w:rsidRPr="00D36D00">
        <w:rPr>
          <w:u w:val="single"/>
        </w:rPr>
        <w:t xml:space="preserve">retary of </w:t>
      </w:r>
      <w:r w:rsidRPr="00D36D00">
        <w:rPr>
          <w:rStyle w:val="Emphasis"/>
        </w:rPr>
        <w:t>Def</w:t>
      </w:r>
      <w:r w:rsidRPr="00D36D00">
        <w:rPr>
          <w:u w:val="single"/>
        </w:rPr>
        <w:t>ense</w:t>
      </w:r>
      <w:r w:rsidRPr="00D36D00">
        <w:rPr>
          <w:sz w:val="14"/>
        </w:rPr>
        <w:t xml:space="preserve"> must sign off on the deployment of such weapons, he/she </w:t>
      </w:r>
      <w:r w:rsidRPr="00D36D00">
        <w:rPr>
          <w:u w:val="single"/>
        </w:rPr>
        <w:t xml:space="preserve">has </w:t>
      </w:r>
      <w:r w:rsidRPr="00D36D00">
        <w:rPr>
          <w:rStyle w:val="Emphasis"/>
        </w:rPr>
        <w:t>no veto power</w:t>
      </w:r>
      <w:r w:rsidRPr="00D36D00">
        <w:rPr>
          <w:sz w:val="14"/>
        </w:rPr>
        <w:t>.</w:t>
      </w:r>
    </w:p>
    <w:p w14:paraId="24C8E7F1" w14:textId="77777777" w:rsidR="003170D1" w:rsidRPr="00D36D00" w:rsidRDefault="003170D1" w:rsidP="003170D1">
      <w:pPr>
        <w:rPr>
          <w:sz w:val="14"/>
        </w:rPr>
      </w:pPr>
      <w:r w:rsidRPr="00D36D00">
        <w:rPr>
          <w:sz w:val="14"/>
        </w:rPr>
        <w:t xml:space="preserve">“I plan to introduce legislation that requires the concurrence of leaders in Congress—who are not beholden to the President—before a nuclear strike can be launched,” Lieu said in his statement. “We can no longer have </w:t>
      </w:r>
      <w:r w:rsidRPr="00D36D00">
        <w:rPr>
          <w:u w:val="single"/>
        </w:rPr>
        <w:t xml:space="preserve">the </w:t>
      </w:r>
      <w:r w:rsidRPr="00D36D00">
        <w:rPr>
          <w:rStyle w:val="Emphasis"/>
          <w:sz w:val="26"/>
        </w:rPr>
        <w:t>fate of civilization</w:t>
      </w:r>
      <w:r w:rsidRPr="00D36D00">
        <w:rPr>
          <w:sz w:val="26"/>
          <w:u w:val="single"/>
        </w:rPr>
        <w:t xml:space="preserve"> </w:t>
      </w:r>
      <w:r w:rsidRPr="00D36D00">
        <w:rPr>
          <w:u w:val="single"/>
        </w:rPr>
        <w:t>depend on</w:t>
      </w:r>
      <w:r w:rsidRPr="00D36D00">
        <w:rPr>
          <w:sz w:val="14"/>
        </w:rPr>
        <w:t xml:space="preserve"> just </w:t>
      </w:r>
      <w:r w:rsidRPr="00D36D00">
        <w:rPr>
          <w:u w:val="single"/>
        </w:rPr>
        <w:t>two people in the Executive Branch</w:t>
      </w:r>
      <w:r w:rsidRPr="00D36D00">
        <w:rPr>
          <w:sz w:val="14"/>
        </w:rPr>
        <w:t>.”</w:t>
      </w:r>
    </w:p>
    <w:p w14:paraId="1B263AC3" w14:textId="70B32CC1" w:rsidR="003170D1" w:rsidRPr="00D36D00" w:rsidRDefault="003170D1" w:rsidP="003170D1">
      <w:pPr>
        <w:rPr>
          <w:sz w:val="14"/>
        </w:rPr>
      </w:pPr>
      <w:r w:rsidRPr="00D36D00">
        <w:rPr>
          <w:u w:val="single"/>
        </w:rPr>
        <w:t xml:space="preserve">Trump could order the armed forces to </w:t>
      </w:r>
      <w:r w:rsidRPr="00D36D00">
        <w:rPr>
          <w:rStyle w:val="Emphasis"/>
          <w:sz w:val="26"/>
        </w:rPr>
        <w:t>nuke</w:t>
      </w:r>
      <w:r w:rsidRPr="00D36D00">
        <w:rPr>
          <w:sz w:val="14"/>
        </w:rPr>
        <w:t xml:space="preserve"> ISIS—or </w:t>
      </w:r>
      <w:proofErr w:type="gramStart"/>
      <w:r w:rsidRPr="00D36D00">
        <w:rPr>
          <w:rStyle w:val="Emphasis"/>
          <w:sz w:val="26"/>
        </w:rPr>
        <w:t>Mexico</w:t>
      </w:r>
      <w:r w:rsidRPr="00D36D00">
        <w:rPr>
          <w:sz w:val="14"/>
        </w:rPr>
        <w:t xml:space="preserve">, </w:t>
      </w:r>
      <w:r w:rsidRPr="00D36D00">
        <w:rPr>
          <w:u w:val="single"/>
        </w:rPr>
        <w:t>if</w:t>
      </w:r>
      <w:proofErr w:type="gramEnd"/>
      <w:r w:rsidRPr="00D36D00">
        <w:rPr>
          <w:u w:val="single"/>
        </w:rPr>
        <w:t xml:space="preserve"> they </w:t>
      </w:r>
      <w:r w:rsidRPr="00D36D00">
        <w:rPr>
          <w:rStyle w:val="Emphasis"/>
        </w:rPr>
        <w:t xml:space="preserve">refuse to pay for that </w:t>
      </w:r>
      <w:r w:rsidRPr="00D36D00">
        <w:rPr>
          <w:u w:val="single"/>
        </w:rPr>
        <w:t xml:space="preserve">darned </w:t>
      </w:r>
      <w:r w:rsidRPr="00D36D00">
        <w:rPr>
          <w:rStyle w:val="Emphasis"/>
        </w:rPr>
        <w:t>wall</w:t>
      </w:r>
      <w:r w:rsidRPr="00D36D00">
        <w:rPr>
          <w:sz w:val="14"/>
        </w:rPr>
        <w:t>. Such an order may even be legal (well, probably not in the Mexican scenario).</w:t>
      </w:r>
    </w:p>
    <w:bookmarkEnd w:id="3"/>
    <w:p w14:paraId="75E1C893" w14:textId="3E43BC85" w:rsidR="00A65B21" w:rsidRPr="00D36D00" w:rsidRDefault="00A65B21" w:rsidP="00A65B21">
      <w:pPr>
        <w:pStyle w:val="Heading3"/>
        <w:rPr>
          <w:rFonts w:cs="Arial"/>
        </w:rPr>
      </w:pPr>
      <w:r w:rsidRPr="00D36D00">
        <w:rPr>
          <w:rFonts w:cs="Arial"/>
        </w:rPr>
        <w:t>Impact -- Global Trade War</w:t>
      </w:r>
    </w:p>
    <w:p w14:paraId="7B55C355" w14:textId="0C0B0B51" w:rsidR="00A65B21" w:rsidRPr="00D36D00" w:rsidRDefault="00A65B21" w:rsidP="00A65B21">
      <w:pPr>
        <w:pStyle w:val="Heading4"/>
        <w:rPr>
          <w:rFonts w:cs="Arial"/>
        </w:rPr>
      </w:pPr>
      <w:r w:rsidRPr="00D36D00">
        <w:rPr>
          <w:rFonts w:cs="Arial"/>
        </w:rPr>
        <w:t>Wall causes a global trade war.</w:t>
      </w:r>
    </w:p>
    <w:p w14:paraId="24338313" w14:textId="77777777" w:rsidR="00A65B21" w:rsidRPr="00D36D00" w:rsidRDefault="00A65B21" w:rsidP="00A65B21">
      <w:proofErr w:type="spellStart"/>
      <w:r w:rsidRPr="00D36D00">
        <w:rPr>
          <w:rStyle w:val="Style13ptBold"/>
        </w:rPr>
        <w:t>Cassella</w:t>
      </w:r>
      <w:proofErr w:type="spellEnd"/>
      <w:r w:rsidRPr="00D36D00">
        <w:rPr>
          <w:rStyle w:val="Style13ptBold"/>
        </w:rPr>
        <w:t xml:space="preserve"> ’17</w:t>
      </w:r>
      <w:r w:rsidRPr="00D36D00">
        <w:t xml:space="preserve"> [Megan. Bachelor’s degree in business journalism and international politics at the University of North Carolina at Chapel Hill “How Trump's wall could beckon a global trade war” </w:t>
      </w:r>
      <w:hyperlink r:id="rId20" w:history="1">
        <w:r w:rsidRPr="00D36D00">
          <w:rPr>
            <w:rStyle w:val="Hyperlink"/>
          </w:rPr>
          <w:t>https://www.politico.com/story/2017/01/trump-mexico-wall-trade-war-234255</w:t>
        </w:r>
      </w:hyperlink>
      <w:r w:rsidRPr="00D36D00">
        <w:t xml:space="preserve"> ///NC]</w:t>
      </w:r>
    </w:p>
    <w:p w14:paraId="673838A8" w14:textId="2F13DB7C" w:rsidR="00A65B21" w:rsidRPr="00D36D00" w:rsidRDefault="00A65B21" w:rsidP="00A65B21">
      <w:pPr>
        <w:rPr>
          <w:rStyle w:val="StyleUnderline"/>
        </w:rPr>
      </w:pPr>
      <w:r w:rsidRPr="00D36D00">
        <w:rPr>
          <w:rStyle w:val="StyleUnderline"/>
        </w:rPr>
        <w:t xml:space="preserve">President Donald Trump’s plans to pay for </w:t>
      </w:r>
      <w:r w:rsidRPr="0042394A">
        <w:rPr>
          <w:rStyle w:val="StyleUnderline"/>
        </w:rPr>
        <w:t>a</w:t>
      </w:r>
      <w:r w:rsidRPr="00D36D00">
        <w:rPr>
          <w:rStyle w:val="StyleUnderline"/>
        </w:rPr>
        <w:t xml:space="preserve"> Mexican </w:t>
      </w:r>
      <w:r w:rsidRPr="0042394A">
        <w:rPr>
          <w:rStyle w:val="StyleUnderline"/>
        </w:rPr>
        <w:t>border wall could trigger the global trade war</w:t>
      </w:r>
      <w:r w:rsidRPr="00D36D00">
        <w:rPr>
          <w:rStyle w:val="StyleUnderline"/>
        </w:rPr>
        <w:t xml:space="preserve"> he has long threatened. A House Republican plan he embraced Thursday as a means of paying for the barrier would slap imported goods with a 20 percent tax — a levy aimed at boosting consumption of domestic products that could </w:t>
      </w:r>
      <w:r w:rsidRPr="0042394A">
        <w:rPr>
          <w:rStyle w:val="StyleUnderline"/>
        </w:rPr>
        <w:t>backfire by angering allies and upending the entire global trading system.</w:t>
      </w:r>
      <w:r w:rsidRPr="00D36D00">
        <w:rPr>
          <w:rStyle w:val="StyleUnderline"/>
        </w:rPr>
        <w:t xml:space="preserve"> </w:t>
      </w:r>
      <w:r w:rsidRPr="0042394A">
        <w:rPr>
          <w:rStyle w:val="StyleUnderline"/>
        </w:rPr>
        <w:t>Longtime trading partners</w:t>
      </w:r>
      <w:r w:rsidRPr="00D36D00">
        <w:rPr>
          <w:rStyle w:val="StyleUnderline"/>
        </w:rPr>
        <w:t xml:space="preserve"> — not just Mexico — could </w:t>
      </w:r>
      <w:r w:rsidRPr="0042394A">
        <w:rPr>
          <w:rStyle w:val="StyleUnderline"/>
        </w:rPr>
        <w:t>retaliate</w:t>
      </w:r>
      <w:r w:rsidRPr="00D36D00">
        <w:rPr>
          <w:rStyle w:val="StyleUnderline"/>
        </w:rPr>
        <w:t xml:space="preserve">, making American consumers pay more for everything from food to electronics and putting U.S. companies out of business. The so-called border adjustment tax </w:t>
      </w:r>
      <w:r w:rsidRPr="0042394A">
        <w:rPr>
          <w:rStyle w:val="StyleUnderline"/>
        </w:rPr>
        <w:t>could trigger cases before the World Trade Organization</w:t>
      </w:r>
      <w:r w:rsidRPr="00D36D00">
        <w:rPr>
          <w:rStyle w:val="StyleUnderline"/>
        </w:rPr>
        <w:t xml:space="preserve">, spur other countries to slap levies on American products </w:t>
      </w:r>
      <w:r w:rsidRPr="0042394A">
        <w:rPr>
          <w:rStyle w:val="StyleUnderline"/>
        </w:rPr>
        <w:t>and put</w:t>
      </w:r>
      <w:r w:rsidRPr="00D36D00">
        <w:rPr>
          <w:rStyle w:val="StyleUnderline"/>
        </w:rPr>
        <w:t xml:space="preserve"> some U.S</w:t>
      </w:r>
      <w:r w:rsidRPr="0042394A">
        <w:rPr>
          <w:rStyle w:val="StyleUnderline"/>
        </w:rPr>
        <w:t>. companies at a disadvantage with international competitors.</w:t>
      </w:r>
      <w:r w:rsidRPr="00D36D00">
        <w:t xml:space="preserve"> </w:t>
      </w:r>
      <w:r w:rsidRPr="00D36D00">
        <w:rPr>
          <w:sz w:val="16"/>
        </w:rPr>
        <w:t xml:space="preserve">Trump’s embrace of the tax proposal comes as he moves forward with plans to shake up decades of carefully negotiated agreements that bind the global economy together. On Monday, he pulled out of the Trans-Pacific Partnership — a sweeping trade deal among Pacific Rim nations — and reaffirmed his intention to reopen the North American </w:t>
      </w:r>
      <w:proofErr w:type="spellStart"/>
      <w:r w:rsidRPr="00D36D00">
        <w:rPr>
          <w:sz w:val="16"/>
        </w:rPr>
        <w:t>Freee</w:t>
      </w:r>
      <w:proofErr w:type="spellEnd"/>
      <w:r w:rsidRPr="00D36D00">
        <w:rPr>
          <w:sz w:val="16"/>
        </w:rPr>
        <w:t xml:space="preserve"> Trade Agreement. Then, on Thursday, a spat with Mexican president Enrique Peña Nieto over Trump’s claim he would force Mexico to pay for the border wall escalated to the point that Peña Nieto canceled a trip to the U.S. to meet with Trump next week. “Would they retaliate immediately?” asked Dan </w:t>
      </w:r>
      <w:proofErr w:type="spellStart"/>
      <w:r w:rsidRPr="00D36D00">
        <w:rPr>
          <w:sz w:val="16"/>
        </w:rPr>
        <w:t>Ikenson</w:t>
      </w:r>
      <w:proofErr w:type="spellEnd"/>
      <w:r w:rsidRPr="00D36D00">
        <w:rPr>
          <w:sz w:val="16"/>
        </w:rPr>
        <w:t xml:space="preserve">, director of the trade policy center at the free-market Cato Institute, referring to the response of trading partners to the border tax plan. </w:t>
      </w:r>
      <w:r w:rsidRPr="00D36D00">
        <w:rPr>
          <w:rStyle w:val="StyleUnderline"/>
        </w:rPr>
        <w:t xml:space="preserve">“In the age of Trump, </w:t>
      </w:r>
      <w:r w:rsidRPr="0042394A">
        <w:rPr>
          <w:rStyle w:val="StyleUnderline"/>
        </w:rPr>
        <w:t>governments may not have the manners that they once had and</w:t>
      </w:r>
      <w:r w:rsidRPr="00D36D00">
        <w:rPr>
          <w:rStyle w:val="StyleUnderline"/>
        </w:rPr>
        <w:t xml:space="preserve"> may </w:t>
      </w:r>
      <w:r w:rsidRPr="0042394A">
        <w:rPr>
          <w:rStyle w:val="StyleUnderline"/>
        </w:rPr>
        <w:t>just unilaterally go after U.S. products.</w:t>
      </w:r>
      <w:r w:rsidRPr="00D36D00">
        <w:t xml:space="preserve"> </w:t>
      </w:r>
      <w:r w:rsidRPr="00D36D00">
        <w:rPr>
          <w:sz w:val="16"/>
        </w:rPr>
        <w:t xml:space="preserve">That’s quite possible.” By raising the cost of imported goods, the tax would push Americans away from buying products that come from outside the United States — from avocados, which are heavily sourced from Mexico, to cheap household appliances shipped in from China and sold at Wal-Mart. </w:t>
      </w:r>
      <w:r w:rsidRPr="00D36D00">
        <w:rPr>
          <w:rStyle w:val="StyleUnderline"/>
        </w:rPr>
        <w:t xml:space="preserve">The resulting hit to the economies of foreign nations that depend on the massive American marketplace to gobble up their goods </w:t>
      </w:r>
      <w:r w:rsidRPr="0042394A">
        <w:rPr>
          <w:rStyle w:val="StyleUnderline"/>
        </w:rPr>
        <w:t>could prompt those governments to retaliate</w:t>
      </w:r>
      <w:r w:rsidRPr="00D36D00">
        <w:rPr>
          <w:rStyle w:val="StyleUnderline"/>
        </w:rPr>
        <w:t xml:space="preserve">. And their methods could take myriad forms. </w:t>
      </w:r>
      <w:r w:rsidRPr="0042394A">
        <w:rPr>
          <w:rStyle w:val="StyleUnderline"/>
        </w:rPr>
        <w:t>They could launch trade enforcement cases</w:t>
      </w:r>
      <w:r w:rsidRPr="00D36D00">
        <w:rPr>
          <w:rStyle w:val="StyleUnderline"/>
        </w:rPr>
        <w:t xml:space="preserve"> at the World Trade Organization — an option that could take years and still not be successful, given the likelihood that lawmakers would try to write the tax in such a way as to fall within the global trading body’s regulations.</w:t>
      </w:r>
    </w:p>
    <w:p w14:paraId="2153E03F" w14:textId="63D98B8F" w:rsidR="00A65B21" w:rsidRPr="00D36D00" w:rsidRDefault="00A65B21" w:rsidP="00A65B21">
      <w:pPr>
        <w:pStyle w:val="Heading4"/>
        <w:rPr>
          <w:rFonts w:cs="Arial"/>
        </w:rPr>
      </w:pPr>
      <w:r w:rsidRPr="00D36D00">
        <w:rPr>
          <w:rFonts w:cs="Arial"/>
        </w:rPr>
        <w:t>Global war.</w:t>
      </w:r>
    </w:p>
    <w:p w14:paraId="29CE9719" w14:textId="77777777" w:rsidR="00A65B21" w:rsidRPr="00D36D00" w:rsidRDefault="00A65B21" w:rsidP="00A65B21">
      <w:pPr>
        <w:rPr>
          <w:b/>
          <w:sz w:val="26"/>
        </w:rPr>
      </w:pPr>
      <w:r w:rsidRPr="00D36D00">
        <w:rPr>
          <w:rStyle w:val="Style13ptBold"/>
        </w:rPr>
        <w:t xml:space="preserve">Panzer 8 </w:t>
      </w:r>
      <w:r w:rsidRPr="00D36D00">
        <w:t xml:space="preserve">[25-year veteran of the markets who has worked for </w:t>
      </w:r>
      <w:proofErr w:type="spellStart"/>
      <w:r w:rsidRPr="00D36D00">
        <w:t>for</w:t>
      </w:r>
      <w:proofErr w:type="spellEnd"/>
      <w:r w:rsidRPr="00D36D00">
        <w:t xml:space="preserve"> HSBC, Soros Funds, ABN </w:t>
      </w:r>
      <w:proofErr w:type="spellStart"/>
      <w:r w:rsidRPr="00D36D00">
        <w:t>Amro</w:t>
      </w:r>
      <w:proofErr w:type="spellEnd"/>
      <w:r w:rsidRPr="00D36D00">
        <w:t>, Dresdner Bank, and J.P. Morgan Chase. New York Institute of Finance faculty member and a graduate of Columbia University. (Michael, Financial Armageddon, 136-8]</w:t>
      </w:r>
    </w:p>
    <w:p w14:paraId="47A40B64" w14:textId="6A29722D" w:rsidR="00A65B21" w:rsidRPr="00D36D00" w:rsidRDefault="00A65B21" w:rsidP="00A65B21">
      <w:pPr>
        <w:rPr>
          <w:bCs/>
          <w:szCs w:val="20"/>
          <w:u w:val="single"/>
          <w:bdr w:val="single" w:sz="2" w:space="0" w:color="auto"/>
        </w:rPr>
      </w:pPr>
      <w:r w:rsidRPr="00D36D00">
        <w:rPr>
          <w:sz w:val="14"/>
        </w:rPr>
        <w:t xml:space="preserve">Continuing calls for </w:t>
      </w:r>
      <w:r w:rsidRPr="0042394A">
        <w:rPr>
          <w:rStyle w:val="StyleUnderline"/>
        </w:rPr>
        <w:t>curbs on</w:t>
      </w:r>
      <w:r w:rsidRPr="00D36D00">
        <w:rPr>
          <w:sz w:val="14"/>
        </w:rPr>
        <w:t xml:space="preserve"> the flow of finance and </w:t>
      </w:r>
      <w:r w:rsidRPr="0042394A">
        <w:rPr>
          <w:rStyle w:val="StyleUnderline"/>
        </w:rPr>
        <w:t>trade will inspire</w:t>
      </w:r>
      <w:r w:rsidRPr="00D36D00">
        <w:rPr>
          <w:sz w:val="14"/>
        </w:rPr>
        <w:t xml:space="preserve"> the United States and other nations to spew forth protectionist legislation like the notorious Smoot-Hawley bill. Introduced at the start of the Great Depression, it triggered a series of </w:t>
      </w:r>
      <w:r w:rsidRPr="0042394A">
        <w:rPr>
          <w:rStyle w:val="Emphasis"/>
        </w:rPr>
        <w:t>tit</w:t>
      </w:r>
      <w:r w:rsidRPr="00D36D00">
        <w:rPr>
          <w:rStyle w:val="Emphasis"/>
        </w:rPr>
        <w:t>-</w:t>
      </w:r>
      <w:r w:rsidRPr="0042394A">
        <w:rPr>
          <w:rStyle w:val="Emphasis"/>
        </w:rPr>
        <w:t xml:space="preserve">for-tat </w:t>
      </w:r>
      <w:r w:rsidRPr="00D36D00">
        <w:rPr>
          <w:rStyle w:val="Emphasis"/>
        </w:rPr>
        <w:t xml:space="preserve">economic </w:t>
      </w:r>
      <w:r w:rsidRPr="0042394A">
        <w:rPr>
          <w:rStyle w:val="Emphasis"/>
        </w:rPr>
        <w:t>responses</w:t>
      </w:r>
      <w:r w:rsidRPr="00D36D00">
        <w:rPr>
          <w:rStyle w:val="StyleUnderline"/>
        </w:rPr>
        <w:t>, which</w:t>
      </w:r>
      <w:r w:rsidRPr="00D36D00">
        <w:rPr>
          <w:u w:val="single"/>
        </w:rPr>
        <w:t xml:space="preserve"> </w:t>
      </w:r>
      <w:r w:rsidRPr="00D36D00">
        <w:rPr>
          <w:sz w:val="14"/>
        </w:rPr>
        <w:t xml:space="preserve">many commentators believe helped </w:t>
      </w:r>
      <w:r w:rsidRPr="00D36D00">
        <w:rPr>
          <w:rStyle w:val="StyleUnderline"/>
        </w:rPr>
        <w:t>turn</w:t>
      </w:r>
      <w:r w:rsidRPr="00D36D00">
        <w:rPr>
          <w:u w:val="single"/>
        </w:rPr>
        <w:t xml:space="preserve"> </w:t>
      </w:r>
      <w:r w:rsidRPr="00D36D00">
        <w:rPr>
          <w:sz w:val="14"/>
        </w:rPr>
        <w:t>a serious economic downturn</w:t>
      </w:r>
      <w:r w:rsidRPr="00D36D00">
        <w:rPr>
          <w:u w:val="single"/>
        </w:rPr>
        <w:t xml:space="preserve"> </w:t>
      </w:r>
      <w:r w:rsidRPr="00D36D00">
        <w:rPr>
          <w:rStyle w:val="StyleUnderline"/>
        </w:rPr>
        <w:t>into</w:t>
      </w:r>
      <w:r w:rsidRPr="00D36D00">
        <w:rPr>
          <w:u w:val="single"/>
        </w:rPr>
        <w:t xml:space="preserve"> </w:t>
      </w:r>
      <w:r w:rsidRPr="00D36D00">
        <w:rPr>
          <w:sz w:val="14"/>
        </w:rPr>
        <w:t xml:space="preserve">a prolonged and devastating </w:t>
      </w:r>
      <w:r w:rsidRPr="00D36D00">
        <w:rPr>
          <w:rStyle w:val="StyleUnderline"/>
        </w:rPr>
        <w:t>global disaster.</w:t>
      </w:r>
      <w:r w:rsidRPr="00D36D00">
        <w:rPr>
          <w:sz w:val="14"/>
        </w:rPr>
        <w:t xml:space="preserve"> But </w:t>
      </w:r>
      <w:r w:rsidRPr="00D36D00">
        <w:rPr>
          <w:rStyle w:val="StyleUnderline"/>
        </w:rPr>
        <w:t>if history is any guide, those lessons will have been long forgotten during the next collapse</w:t>
      </w:r>
      <w:r w:rsidRPr="00D36D00">
        <w:rPr>
          <w:sz w:val="14"/>
        </w:rPr>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w:t>
      </w:r>
      <w:proofErr w:type="spellStart"/>
      <w:r w:rsidRPr="00D36D00">
        <w:rPr>
          <w:sz w:val="14"/>
        </w:rPr>
        <w:t>tryiTradeng</w:t>
      </w:r>
      <w:proofErr w:type="spellEnd"/>
      <w:r w:rsidRPr="00D36D00">
        <w:rPr>
          <w:sz w:val="14"/>
        </w:rPr>
        <w:t xml:space="preserve">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D36D00">
        <w:rPr>
          <w:rStyle w:val="StyleUnderline"/>
        </w:rPr>
        <w:t>The</w:t>
      </w:r>
      <w:r w:rsidRPr="00D36D00">
        <w:rPr>
          <w:u w:val="single"/>
        </w:rPr>
        <w:t xml:space="preserve"> </w:t>
      </w:r>
      <w:r w:rsidRPr="00D36D00">
        <w:rPr>
          <w:rStyle w:val="StyleUnderline"/>
        </w:rPr>
        <w:t xml:space="preserve">rise in isolationism and </w:t>
      </w:r>
      <w:r w:rsidRPr="0042394A">
        <w:rPr>
          <w:rStyle w:val="StyleUnderline"/>
        </w:rPr>
        <w:t>protectionism will bring about</w:t>
      </w:r>
      <w:r w:rsidRPr="0042394A">
        <w:rPr>
          <w:sz w:val="14"/>
        </w:rPr>
        <w:t xml:space="preserve"> </w:t>
      </w:r>
      <w:r w:rsidRPr="0042394A">
        <w:rPr>
          <w:rStyle w:val="StyleUnderline"/>
        </w:rPr>
        <w:t>ever more heated arguments and dangerous confrontations over</w:t>
      </w:r>
      <w:r w:rsidRPr="00D36D00">
        <w:rPr>
          <w:u w:val="single"/>
        </w:rPr>
        <w:t xml:space="preserve"> </w:t>
      </w:r>
      <w:r w:rsidRPr="00D36D00">
        <w:rPr>
          <w:rStyle w:val="StyleUnderline"/>
        </w:rPr>
        <w:t>shared</w:t>
      </w:r>
      <w:r w:rsidRPr="00D36D00">
        <w:rPr>
          <w:sz w:val="14"/>
        </w:rPr>
        <w:t xml:space="preserve"> sources of </w:t>
      </w:r>
      <w:r w:rsidRPr="0042394A">
        <w:rPr>
          <w:rStyle w:val="StyleUnderline"/>
        </w:rPr>
        <w:t>oil, gas, and other</w:t>
      </w:r>
      <w:r w:rsidRPr="00D36D00">
        <w:rPr>
          <w:rStyle w:val="StyleUnderline"/>
        </w:rPr>
        <w:t xml:space="preserve"> key </w:t>
      </w:r>
      <w:r w:rsidRPr="0042394A">
        <w:rPr>
          <w:rStyle w:val="StyleUnderline"/>
        </w:rPr>
        <w:t>commodities</w:t>
      </w:r>
      <w:r w:rsidRPr="00D36D00">
        <w:rPr>
          <w:sz w:val="14"/>
        </w:rPr>
        <w:t xml:space="preserve"> as well as factors of production that must, out of necessity, be acquired from less-than-friendly nations. Whether involving raw materials used in strategic industries or basic </w:t>
      </w:r>
      <w:r w:rsidRPr="0042394A">
        <w:rPr>
          <w:rStyle w:val="StyleUnderline"/>
        </w:rPr>
        <w:t>necessities</w:t>
      </w:r>
      <w:r w:rsidRPr="00D36D00">
        <w:rPr>
          <w:sz w:val="14"/>
        </w:rPr>
        <w:t xml:space="preserve"> such as food, water, and energy, efforts to secure adequate supplies </w:t>
      </w:r>
      <w:r w:rsidRPr="0042394A">
        <w:rPr>
          <w:rStyle w:val="StyleUnderline"/>
        </w:rPr>
        <w:t xml:space="preserve">will take </w:t>
      </w:r>
      <w:r w:rsidRPr="0042394A">
        <w:rPr>
          <w:rStyle w:val="Emphasis"/>
        </w:rPr>
        <w:t>increasing precedence</w:t>
      </w:r>
      <w:r w:rsidRPr="0042394A">
        <w:rPr>
          <w:rStyle w:val="StyleUnderline"/>
        </w:rPr>
        <w:t xml:space="preserve"> in a world where demand seems constantly out of kilter with supply</w:t>
      </w:r>
      <w:r w:rsidRPr="00D36D00">
        <w:rPr>
          <w:rStyle w:val="StyleUnderline"/>
        </w:rPr>
        <w:t>.</w:t>
      </w:r>
      <w:r w:rsidRPr="00D36D00">
        <w:rPr>
          <w:sz w:val="14"/>
        </w:rPr>
        <w:t xml:space="preserve"> Disputes over the misuse, overuse, and pollution of the environment and natural resources will become more commonplace. Around the world, </w:t>
      </w:r>
      <w:r w:rsidRPr="0042394A">
        <w:rPr>
          <w:rStyle w:val="StyleUnderline"/>
        </w:rPr>
        <w:t>such</w:t>
      </w:r>
      <w:r w:rsidRPr="0042394A">
        <w:rPr>
          <w:u w:val="single"/>
        </w:rPr>
        <w:t xml:space="preserve"> </w:t>
      </w:r>
      <w:r w:rsidRPr="0042394A">
        <w:rPr>
          <w:rStyle w:val="Emphasis"/>
        </w:rPr>
        <w:t>tensions will give rise to full scale military encounters</w:t>
      </w:r>
      <w:r w:rsidRPr="00D36D00">
        <w:rPr>
          <w:u w:val="single"/>
        </w:rPr>
        <w:t xml:space="preserve">, often </w:t>
      </w:r>
      <w:r w:rsidRPr="0042394A">
        <w:rPr>
          <w:rStyle w:val="Emphasis"/>
        </w:rPr>
        <w:t>with minimal provocation</w:t>
      </w:r>
      <w:r w:rsidRPr="00D36D00">
        <w:rPr>
          <w:sz w:val="14"/>
        </w:rPr>
        <w:t xml:space="preserve">. In some instances, economic conditions will serve as a convenient pretext for conflicts that stem from cultural and religious differences. Alternatively, </w:t>
      </w:r>
      <w:r w:rsidRPr="0042394A">
        <w:rPr>
          <w:rStyle w:val="StyleUnderline"/>
        </w:rPr>
        <w:t>nations may</w:t>
      </w:r>
      <w:r w:rsidRPr="00D36D00">
        <w:rPr>
          <w:sz w:val="14"/>
        </w:rPr>
        <w:t xml:space="preserve"> look to </w:t>
      </w:r>
      <w:r w:rsidRPr="0042394A">
        <w:rPr>
          <w:rStyle w:val="StyleUnderline"/>
        </w:rPr>
        <w:t>divert attention</w:t>
      </w:r>
      <w:r w:rsidRPr="00D36D00">
        <w:rPr>
          <w:sz w:val="14"/>
        </w:rPr>
        <w:t xml:space="preserve"> away </w:t>
      </w:r>
      <w:r w:rsidRPr="0042394A">
        <w:rPr>
          <w:rStyle w:val="StyleUnderline"/>
        </w:rPr>
        <w:t xml:space="preserve">from domestic problems by </w:t>
      </w:r>
      <w:r w:rsidRPr="0042394A">
        <w:rPr>
          <w:rStyle w:val="Emphasis"/>
        </w:rPr>
        <w:t>channeling frustration and populist sentiment</w:t>
      </w:r>
      <w:r w:rsidRPr="0042394A">
        <w:rPr>
          <w:rStyle w:val="StyleUnderline"/>
        </w:rPr>
        <w:t xml:space="preserve"> toward other countries</w:t>
      </w:r>
      <w:r w:rsidRPr="00D36D00">
        <w:rPr>
          <w:sz w:val="14"/>
        </w:rPr>
        <w:t xml:space="preserve"> and cultures. Enabled by cheap technology and the waning threat of American retribution,</w:t>
      </w:r>
      <w:r w:rsidRPr="00D36D00">
        <w:rPr>
          <w:u w:val="single"/>
        </w:rPr>
        <w:t xml:space="preserve"> </w:t>
      </w:r>
      <w:r w:rsidRPr="00D36D00">
        <w:rPr>
          <w:rStyle w:val="StyleUnderline"/>
        </w:rPr>
        <w:t>terrorist groups will</w:t>
      </w:r>
      <w:r w:rsidRPr="00D36D00">
        <w:rPr>
          <w:u w:val="single"/>
        </w:rPr>
        <w:t xml:space="preserve"> likely</w:t>
      </w:r>
      <w:r w:rsidRPr="00D36D00">
        <w:rPr>
          <w:rStyle w:val="StyleUnderline"/>
        </w:rPr>
        <w:t xml:space="preserve"> boost </w:t>
      </w:r>
      <w:r w:rsidRPr="0042394A">
        <w:rPr>
          <w:rStyle w:val="StyleUnderline"/>
        </w:rPr>
        <w:t>the frequency and scale of</w:t>
      </w:r>
      <w:r w:rsidRPr="00D36D00">
        <w:rPr>
          <w:rStyle w:val="StyleUnderline"/>
        </w:rPr>
        <w:t xml:space="preserve"> their horrifying attacks, bringing the threat of random violence to a whole new level. </w:t>
      </w:r>
      <w:r w:rsidRPr="0042394A">
        <w:rPr>
          <w:rStyle w:val="StyleUnderline"/>
        </w:rPr>
        <w:t>Turbulent conditions</w:t>
      </w:r>
      <w:r w:rsidRPr="00D36D00">
        <w:rPr>
          <w:rStyle w:val="StyleUnderline"/>
        </w:rPr>
        <w:t xml:space="preserve"> will </w:t>
      </w:r>
      <w:r w:rsidRPr="0042394A">
        <w:rPr>
          <w:rStyle w:val="StyleUnderline"/>
        </w:rPr>
        <w:t>encourage</w:t>
      </w:r>
      <w:r w:rsidRPr="00D36D00">
        <w:rPr>
          <w:rStyle w:val="StyleUnderline"/>
        </w:rPr>
        <w:t xml:space="preserve"> </w:t>
      </w:r>
      <w:r w:rsidRPr="0042394A">
        <w:rPr>
          <w:rStyle w:val="Emphasis"/>
        </w:rPr>
        <w:t>aggressive saber rattling</w:t>
      </w:r>
      <w:r w:rsidRPr="00D36D00">
        <w:rPr>
          <w:rStyle w:val="StyleUnderline"/>
        </w:rPr>
        <w:t xml:space="preserve"> and interdictions </w:t>
      </w:r>
      <w:r w:rsidRPr="0042394A">
        <w:rPr>
          <w:rStyle w:val="StyleUnderline"/>
        </w:rPr>
        <w:t>by rogue nations</w:t>
      </w:r>
      <w:r w:rsidRPr="00D36D00">
        <w:rPr>
          <w:rStyle w:val="StyleUnderline"/>
        </w:rPr>
        <w:t xml:space="preserve"> running amok. Age-old clashes will also take on a new, more heated sense of urgency. </w:t>
      </w:r>
      <w:r w:rsidRPr="0042394A">
        <w:rPr>
          <w:rStyle w:val="StyleUnderline"/>
        </w:rPr>
        <w:t>China wil</w:t>
      </w:r>
      <w:r w:rsidRPr="00D36D00">
        <w:rPr>
          <w:rStyle w:val="StyleUnderline"/>
        </w:rPr>
        <w:t xml:space="preserve">l likely </w:t>
      </w:r>
      <w:r w:rsidRPr="0042394A">
        <w:rPr>
          <w:rStyle w:val="StyleUnderline"/>
        </w:rPr>
        <w:t xml:space="preserve">assume an </w:t>
      </w:r>
      <w:r w:rsidRPr="0042394A">
        <w:rPr>
          <w:rStyle w:val="Emphasis"/>
        </w:rPr>
        <w:t>increasingly belligerent posture</w:t>
      </w:r>
      <w:r w:rsidRPr="00D36D00">
        <w:rPr>
          <w:sz w:val="14"/>
        </w:rPr>
        <w:t xml:space="preserve"> </w:t>
      </w:r>
      <w:r w:rsidRPr="00D36D00">
        <w:rPr>
          <w:rStyle w:val="StyleUnderline"/>
        </w:rPr>
        <w:t>toward Taiwan</w:t>
      </w:r>
      <w:r w:rsidRPr="00D36D00">
        <w:rPr>
          <w:sz w:val="14"/>
        </w:rPr>
        <w:t xml:space="preserve">, while </w:t>
      </w:r>
      <w:r w:rsidRPr="0042394A">
        <w:rPr>
          <w:rStyle w:val="Emphasis"/>
        </w:rPr>
        <w:t>Iran may embark on overt colonization</w:t>
      </w:r>
      <w:r w:rsidRPr="00D36D00">
        <w:rPr>
          <w:rStyle w:val="Emphasis"/>
        </w:rPr>
        <w:t xml:space="preserve"> of its neighbors in the Mideast</w:t>
      </w:r>
      <w:r w:rsidRPr="00D36D00">
        <w:rPr>
          <w:sz w:val="14"/>
        </w:rPr>
        <w:t xml:space="preserve">. </w:t>
      </w:r>
      <w:r w:rsidRPr="0042394A">
        <w:rPr>
          <w:rStyle w:val="StyleUnderline"/>
        </w:rPr>
        <w:t>Israel</w:t>
      </w:r>
      <w:r w:rsidRPr="00D36D00">
        <w:rPr>
          <w:sz w:val="14"/>
        </w:rPr>
        <w:t xml:space="preserve">, for its part, </w:t>
      </w:r>
      <w:r w:rsidRPr="0042394A">
        <w:rPr>
          <w:rStyle w:val="StyleUnderline"/>
        </w:rPr>
        <w:t>may</w:t>
      </w:r>
      <w:r w:rsidRPr="00D36D00">
        <w:rPr>
          <w:rStyle w:val="StyleUnderline"/>
        </w:rPr>
        <w:t xml:space="preserve"> </w:t>
      </w:r>
      <w:r w:rsidRPr="00D36D00">
        <w:rPr>
          <w:u w:val="single"/>
        </w:rPr>
        <w:t xml:space="preserve">look to </w:t>
      </w:r>
      <w:r w:rsidRPr="0042394A">
        <w:rPr>
          <w:rStyle w:val="Emphasis"/>
        </w:rPr>
        <w:t>draw</w:t>
      </w:r>
      <w:r w:rsidRPr="00D36D00">
        <w:rPr>
          <w:sz w:val="14"/>
        </w:rPr>
        <w:t xml:space="preserve"> a dwindling list of </w:t>
      </w:r>
      <w:r w:rsidRPr="0042394A">
        <w:rPr>
          <w:rStyle w:val="Emphasis"/>
        </w:rPr>
        <w:t>allies</w:t>
      </w:r>
      <w:r w:rsidRPr="00D36D00">
        <w:rPr>
          <w:sz w:val="14"/>
        </w:rPr>
        <w:t xml:space="preserve"> from around the world </w:t>
      </w:r>
      <w:r w:rsidRPr="0042394A">
        <w:rPr>
          <w:rStyle w:val="Emphasis"/>
        </w:rPr>
        <w:t>into a growing number of conflicts</w:t>
      </w:r>
      <w:r w:rsidRPr="00D36D00">
        <w:rPr>
          <w:sz w:val="14"/>
        </w:rP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w:t>
      </w:r>
      <w:r w:rsidRPr="00D36D00">
        <w:rPr>
          <w:rStyle w:val="StyleUnderline"/>
        </w:rPr>
        <w:t>Growing cultural and religious differences will be transformed from wars of words to battles soaked in blood. Long-simmering</w:t>
      </w:r>
      <w:r w:rsidRPr="00D36D00">
        <w:rPr>
          <w:u w:val="single"/>
        </w:rPr>
        <w:t xml:space="preserve"> </w:t>
      </w:r>
      <w:r w:rsidRPr="0042394A">
        <w:rPr>
          <w:rStyle w:val="Emphasis"/>
        </w:rPr>
        <w:t xml:space="preserve">resentments could </w:t>
      </w:r>
      <w:r w:rsidRPr="00D36D00">
        <w:rPr>
          <w:rStyle w:val="StyleUnderline"/>
        </w:rPr>
        <w:t>also</w:t>
      </w:r>
      <w:r w:rsidRPr="00D36D00">
        <w:rPr>
          <w:b/>
          <w:bCs/>
          <w:u w:val="single"/>
        </w:rPr>
        <w:t xml:space="preserve"> </w:t>
      </w:r>
      <w:r w:rsidRPr="0042394A">
        <w:rPr>
          <w:rStyle w:val="Emphasis"/>
        </w:rPr>
        <w:t>degenerate quickly, spurring</w:t>
      </w:r>
      <w:r w:rsidRPr="00D36D00">
        <w:rPr>
          <w:rStyle w:val="StyleUnderline"/>
        </w:rPr>
        <w:t xml:space="preserve"> the basest of human instincts and triggering genocidal acts</w:t>
      </w:r>
      <w:r w:rsidRPr="00D36D00">
        <w:rPr>
          <w:sz w:val="14"/>
        </w:rPr>
        <w:t>. Terrorists employing</w:t>
      </w:r>
      <w:r w:rsidRPr="00D36D00">
        <w:rPr>
          <w:u w:val="single"/>
        </w:rPr>
        <w:t xml:space="preserve"> </w:t>
      </w:r>
      <w:r w:rsidRPr="0042394A">
        <w:rPr>
          <w:rStyle w:val="Emphasis"/>
        </w:rPr>
        <w:t>bio</w:t>
      </w:r>
      <w:r w:rsidRPr="00D36D00">
        <w:rPr>
          <w:sz w:val="14"/>
        </w:rPr>
        <w:t xml:space="preserve">logical </w:t>
      </w:r>
      <w:r w:rsidRPr="0042394A">
        <w:rPr>
          <w:rStyle w:val="Emphasis"/>
        </w:rPr>
        <w:t>or nuclear weapons</w:t>
      </w:r>
      <w:r w:rsidRPr="00D36D00">
        <w:rPr>
          <w:sz w:val="14"/>
        </w:rPr>
        <w:t xml:space="preserve"> </w:t>
      </w:r>
      <w:r w:rsidRPr="00D36D00">
        <w:rPr>
          <w:rStyle w:val="StyleUnderline"/>
        </w:rPr>
        <w:t>will vie with conventional forces using jets, cruise missiles, and bunker-busting bombs to cause widespread destruction</w:t>
      </w:r>
      <w:r w:rsidRPr="00D36D00">
        <w:rPr>
          <w:sz w:val="14"/>
        </w:rPr>
        <w:t xml:space="preserve">. Many will interpret stepped-up </w:t>
      </w:r>
      <w:proofErr w:type="spellStart"/>
      <w:r w:rsidRPr="00D36D00">
        <w:rPr>
          <w:sz w:val="14"/>
        </w:rPr>
        <w:t>confl</w:t>
      </w:r>
      <w:proofErr w:type="spellEnd"/>
      <w:r w:rsidRPr="00D36D00">
        <w:rPr>
          <w:sz w:val="14"/>
        </w:rPr>
        <w:t xml:space="preserve"> </w:t>
      </w:r>
      <w:proofErr w:type="spellStart"/>
      <w:r w:rsidRPr="00D36D00">
        <w:rPr>
          <w:sz w:val="14"/>
        </w:rPr>
        <w:t>icts</w:t>
      </w:r>
      <w:proofErr w:type="spellEnd"/>
      <w:r w:rsidRPr="00D36D00">
        <w:rPr>
          <w:sz w:val="14"/>
        </w:rPr>
        <w:t xml:space="preserve"> between Muslims and Western societies </w:t>
      </w:r>
      <w:r w:rsidRPr="0042394A">
        <w:rPr>
          <w:rStyle w:val="Emphasis"/>
        </w:rPr>
        <w:t>as</w:t>
      </w:r>
      <w:r w:rsidRPr="0042394A">
        <w:rPr>
          <w:sz w:val="14"/>
        </w:rPr>
        <w:t xml:space="preserve"> </w:t>
      </w:r>
      <w:r w:rsidRPr="00D36D00">
        <w:rPr>
          <w:rStyle w:val="StyleUnderline"/>
        </w:rPr>
        <w:t xml:space="preserve">the </w:t>
      </w:r>
      <w:r w:rsidRPr="0042394A">
        <w:rPr>
          <w:rStyle w:val="StyleUnderline"/>
        </w:rPr>
        <w:t>beginnings of</w:t>
      </w:r>
      <w:r w:rsidRPr="0042394A">
        <w:rPr>
          <w:u w:val="single"/>
        </w:rPr>
        <w:t xml:space="preserve"> </w:t>
      </w:r>
      <w:r w:rsidRPr="0042394A">
        <w:rPr>
          <w:rStyle w:val="Emphasis"/>
        </w:rPr>
        <w:t>a new world war.</w:t>
      </w:r>
    </w:p>
    <w:p w14:paraId="720D66B0" w14:textId="0F796A1D" w:rsidR="0017366C" w:rsidRPr="00D36D00" w:rsidRDefault="0017366C" w:rsidP="000B1AC8">
      <w:pPr>
        <w:pStyle w:val="Heading3"/>
        <w:rPr>
          <w:rFonts w:cs="Arial"/>
        </w:rPr>
      </w:pPr>
      <w:r w:rsidRPr="00D36D00">
        <w:rPr>
          <w:rFonts w:cs="Arial"/>
        </w:rPr>
        <w:t xml:space="preserve">Impact -- </w:t>
      </w:r>
      <w:r w:rsidR="001A089E" w:rsidRPr="00D36D00">
        <w:rPr>
          <w:rFonts w:cs="Arial"/>
        </w:rPr>
        <w:t>Failed State</w:t>
      </w:r>
    </w:p>
    <w:p w14:paraId="6BF8055F" w14:textId="7438525E" w:rsidR="001A089E" w:rsidRPr="00D36D00" w:rsidRDefault="001A089E" w:rsidP="001A089E">
      <w:pPr>
        <w:pStyle w:val="Heading4"/>
        <w:rPr>
          <w:rFonts w:cs="Arial"/>
        </w:rPr>
      </w:pPr>
      <w:r w:rsidRPr="00D36D00">
        <w:rPr>
          <w:rFonts w:cs="Arial"/>
        </w:rPr>
        <w:t>The wall would destabilize Mexico to a failed state -- that spills over to the</w:t>
      </w:r>
      <w:r w:rsidR="004C68EF" w:rsidRPr="00D36D00">
        <w:rPr>
          <w:rFonts w:cs="Arial"/>
        </w:rPr>
        <w:t xml:space="preserve"> broader region</w:t>
      </w:r>
      <w:r w:rsidRPr="00D36D00">
        <w:rPr>
          <w:rFonts w:cs="Arial"/>
        </w:rPr>
        <w:t xml:space="preserve"> and causes a laundry list of impacts.</w:t>
      </w:r>
    </w:p>
    <w:p w14:paraId="62700605" w14:textId="74C6E82F" w:rsidR="001A089E" w:rsidRPr="00D36D00" w:rsidRDefault="001A089E" w:rsidP="001A089E">
      <w:r w:rsidRPr="00D36D00">
        <w:rPr>
          <w:rStyle w:val="Style13ptBold"/>
        </w:rPr>
        <w:t>Jones-Roy 17</w:t>
      </w:r>
      <w:r w:rsidRPr="00D36D00">
        <w:t>. (Andrea Jones-</w:t>
      </w:r>
      <w:proofErr w:type="spellStart"/>
      <w:r w:rsidRPr="00D36D00">
        <w:t>Rooy</w:t>
      </w:r>
      <w:proofErr w:type="spellEnd"/>
      <w:r w:rsidRPr="00D36D00">
        <w:t xml:space="preserve"> is FiveThirtyEight’s quantitative researcher. How A Weakened Mexican Economy Could Threaten U.S. Security. February 28, 2017. https://fivethirtyeight.com/features/how-a-weakened-mexican-economy-could-threaten-u-s-security/)</w:t>
      </w:r>
    </w:p>
    <w:p w14:paraId="0D25E13E" w14:textId="77777777" w:rsidR="0017366C" w:rsidRPr="00D36D00" w:rsidRDefault="0017366C" w:rsidP="0017366C">
      <w:pPr>
        <w:rPr>
          <w:sz w:val="14"/>
        </w:rPr>
      </w:pPr>
      <w:r w:rsidRPr="00D36D00">
        <w:rPr>
          <w:sz w:val="14"/>
        </w:rPr>
        <w:t xml:space="preserve">President </w:t>
      </w:r>
      <w:r w:rsidRPr="00D36D00">
        <w:rPr>
          <w:u w:val="single"/>
        </w:rPr>
        <w:t>Trump</w:t>
      </w:r>
      <w:r w:rsidRPr="00D36D00">
        <w:rPr>
          <w:sz w:val="14"/>
        </w:rPr>
        <w:t xml:space="preserve"> has taken an aggressive stance towards Mexico, both during his campaign and in his early days in office. He has </w:t>
      </w:r>
      <w:r w:rsidRPr="00D36D00">
        <w:rPr>
          <w:u w:val="single"/>
        </w:rPr>
        <w:t>threatened to</w:t>
      </w:r>
      <w:r w:rsidRPr="00D36D00">
        <w:rPr>
          <w:sz w:val="14"/>
        </w:rPr>
        <w:t xml:space="preserve"> dismantle NAFTA, </w:t>
      </w:r>
      <w:r w:rsidRPr="00D36D00">
        <w:rPr>
          <w:u w:val="single"/>
        </w:rPr>
        <w:t xml:space="preserve">to build a </w:t>
      </w:r>
      <w:r w:rsidRPr="00D36D00">
        <w:rPr>
          <w:rStyle w:val="Emphasis"/>
        </w:rPr>
        <w:t>border wall</w:t>
      </w:r>
      <w:r w:rsidRPr="00D36D00">
        <w:rPr>
          <w:sz w:val="14"/>
        </w:rPr>
        <w:t xml:space="preserve"> and to slap hefty tariffs on Mexican imports, all moves </w:t>
      </w:r>
      <w:r w:rsidRPr="00D36D00">
        <w:rPr>
          <w:u w:val="single"/>
        </w:rPr>
        <w:t xml:space="preserve">that could </w:t>
      </w:r>
      <w:r w:rsidRPr="00D36D00">
        <w:rPr>
          <w:rStyle w:val="Emphasis"/>
        </w:rPr>
        <w:t>hobble Mexico’s economy</w:t>
      </w:r>
      <w:r w:rsidRPr="00D36D00">
        <w:rPr>
          <w:sz w:val="14"/>
        </w:rPr>
        <w:t>.</w:t>
      </w:r>
    </w:p>
    <w:p w14:paraId="61112438" w14:textId="77777777" w:rsidR="0017366C" w:rsidRPr="00D36D00" w:rsidRDefault="0017366C" w:rsidP="0017366C">
      <w:pPr>
        <w:rPr>
          <w:sz w:val="14"/>
        </w:rPr>
      </w:pPr>
      <w:r w:rsidRPr="00D36D00">
        <w:rPr>
          <w:sz w:val="14"/>
        </w:rPr>
        <w:t xml:space="preserve">While the Trump administration may argue that these policies are more about “Making America Great Again” than hurting Mexico, there is reason for concern that they may also hurt us. One risk is that </w:t>
      </w:r>
      <w:r w:rsidRPr="00D36D00">
        <w:rPr>
          <w:u w:val="single"/>
        </w:rPr>
        <w:t>the policies themselves could damage the American economy, for example, through higher consumer prices and reduced trade</w:t>
      </w:r>
      <w:r w:rsidRPr="00D36D00">
        <w:rPr>
          <w:sz w:val="14"/>
        </w:rPr>
        <w:t>.</w:t>
      </w:r>
    </w:p>
    <w:p w14:paraId="5513DAAC" w14:textId="77777777" w:rsidR="0017366C" w:rsidRPr="00D36D00" w:rsidRDefault="0017366C" w:rsidP="0017366C">
      <w:pPr>
        <w:rPr>
          <w:sz w:val="14"/>
        </w:rPr>
      </w:pPr>
      <w:r w:rsidRPr="00D36D00">
        <w:rPr>
          <w:u w:val="single"/>
        </w:rPr>
        <w:t xml:space="preserve">But there’s a </w:t>
      </w:r>
      <w:r w:rsidRPr="00D36D00">
        <w:rPr>
          <w:rStyle w:val="Emphasis"/>
        </w:rPr>
        <w:t>deeper risk</w:t>
      </w:r>
      <w:r w:rsidRPr="00D36D00">
        <w:rPr>
          <w:sz w:val="14"/>
        </w:rPr>
        <w:t xml:space="preserve">: </w:t>
      </w:r>
      <w:r w:rsidRPr="00D36D00">
        <w:rPr>
          <w:u w:val="single"/>
        </w:rPr>
        <w:t xml:space="preserve">What happens in Mexico tends to </w:t>
      </w:r>
      <w:r w:rsidRPr="00D36D00">
        <w:rPr>
          <w:rStyle w:val="Emphasis"/>
        </w:rPr>
        <w:t>spill over</w:t>
      </w:r>
      <w:r w:rsidRPr="00D36D00">
        <w:rPr>
          <w:u w:val="single"/>
        </w:rPr>
        <w:t xml:space="preserve"> into the U.S.</w:t>
      </w:r>
      <w:r w:rsidRPr="00D36D00">
        <w:rPr>
          <w:sz w:val="14"/>
        </w:rPr>
        <w:t xml:space="preserve"> And the problems may not just be economic. According to a prominent area of research in international relations and international political economy, </w:t>
      </w:r>
      <w:r w:rsidRPr="00D36D00">
        <w:rPr>
          <w:u w:val="single"/>
        </w:rPr>
        <w:t xml:space="preserve">a </w:t>
      </w:r>
      <w:r w:rsidRPr="00D36D00">
        <w:rPr>
          <w:rStyle w:val="Emphasis"/>
        </w:rPr>
        <w:t>weakened Mexican economy</w:t>
      </w:r>
      <w:r w:rsidRPr="00D36D00">
        <w:rPr>
          <w:u w:val="single"/>
        </w:rPr>
        <w:t xml:space="preserve"> could also pose </w:t>
      </w:r>
      <w:r w:rsidRPr="00D36D00">
        <w:rPr>
          <w:rStyle w:val="Emphasis"/>
        </w:rPr>
        <w:t>security threats</w:t>
      </w:r>
      <w:r w:rsidRPr="00D36D00">
        <w:rPr>
          <w:u w:val="single"/>
        </w:rPr>
        <w:t xml:space="preserve"> to the U.S.</w:t>
      </w:r>
    </w:p>
    <w:p w14:paraId="4FB9DCB1" w14:textId="77777777" w:rsidR="0017366C" w:rsidRPr="00D36D00" w:rsidRDefault="0017366C" w:rsidP="0017366C">
      <w:pPr>
        <w:rPr>
          <w:sz w:val="14"/>
        </w:rPr>
      </w:pPr>
      <w:r w:rsidRPr="00D36D00">
        <w:rPr>
          <w:u w:val="single"/>
        </w:rPr>
        <w:t xml:space="preserve">Among the most robust empirical findings in international relations is that </w:t>
      </w:r>
      <w:r w:rsidRPr="00D36D00">
        <w:rPr>
          <w:rStyle w:val="Emphasis"/>
        </w:rPr>
        <w:t>poor economic performance</w:t>
      </w:r>
      <w:r w:rsidRPr="00D36D00">
        <w:rPr>
          <w:u w:val="single"/>
        </w:rPr>
        <w:t xml:space="preserve"> can lead to </w:t>
      </w:r>
      <w:r w:rsidRPr="00D36D00">
        <w:rPr>
          <w:rStyle w:val="Emphasis"/>
        </w:rPr>
        <w:t>political instability</w:t>
      </w:r>
      <w:r w:rsidRPr="00D36D00">
        <w:rPr>
          <w:sz w:val="14"/>
        </w:rPr>
        <w:t xml:space="preserve">. One of the most cited papers on the subject is a 1996 study by Alberto </w:t>
      </w:r>
      <w:proofErr w:type="spellStart"/>
      <w:r w:rsidRPr="00D36D00">
        <w:rPr>
          <w:sz w:val="14"/>
        </w:rPr>
        <w:t>Alesina</w:t>
      </w:r>
      <w:proofErr w:type="spellEnd"/>
      <w:r w:rsidRPr="00D36D00">
        <w:rPr>
          <w:sz w:val="14"/>
        </w:rPr>
        <w:t xml:space="preserve"> and Roberto </w:t>
      </w:r>
      <w:proofErr w:type="spellStart"/>
      <w:r w:rsidRPr="00D36D00">
        <w:rPr>
          <w:sz w:val="14"/>
        </w:rPr>
        <w:t>Perotti</w:t>
      </w:r>
      <w:proofErr w:type="spellEnd"/>
      <w:r w:rsidRPr="00D36D00">
        <w:rPr>
          <w:sz w:val="14"/>
        </w:rPr>
        <w:t xml:space="preserve"> in which they found that </w:t>
      </w:r>
      <w:r w:rsidRPr="00D36D00">
        <w:rPr>
          <w:u w:val="single"/>
        </w:rPr>
        <w:t xml:space="preserve">economic problems, including increased inequality, fuel public </w:t>
      </w:r>
      <w:r w:rsidRPr="00D36D00">
        <w:rPr>
          <w:rStyle w:val="Emphasis"/>
        </w:rPr>
        <w:t>discontent</w:t>
      </w:r>
      <w:r w:rsidRPr="00D36D00">
        <w:rPr>
          <w:u w:val="single"/>
        </w:rPr>
        <w:t xml:space="preserve"> and </w:t>
      </w:r>
      <w:r w:rsidRPr="00D36D00">
        <w:rPr>
          <w:rStyle w:val="Emphasis"/>
        </w:rPr>
        <w:t>social unrest</w:t>
      </w:r>
      <w:r w:rsidRPr="00D36D00">
        <w:rPr>
          <w:sz w:val="14"/>
        </w:rPr>
        <w:t xml:space="preserve">. </w:t>
      </w:r>
      <w:r w:rsidRPr="00D36D00">
        <w:rPr>
          <w:u w:val="single"/>
        </w:rPr>
        <w:t xml:space="preserve">This kind of unrest increases the likelihood of even more </w:t>
      </w:r>
      <w:r w:rsidRPr="00D36D00">
        <w:rPr>
          <w:rStyle w:val="Emphasis"/>
          <w:sz w:val="26"/>
        </w:rPr>
        <w:t>extreme political instability</w:t>
      </w:r>
      <w:r w:rsidRPr="00D36D00">
        <w:rPr>
          <w:u w:val="single"/>
        </w:rPr>
        <w:t>, including protests, coups and revolutions</w:t>
      </w:r>
      <w:r w:rsidRPr="00D36D00">
        <w:rPr>
          <w:sz w:val="14"/>
        </w:rPr>
        <w:t xml:space="preserve">, according to </w:t>
      </w:r>
      <w:proofErr w:type="spellStart"/>
      <w:r w:rsidRPr="00D36D00">
        <w:rPr>
          <w:sz w:val="14"/>
        </w:rPr>
        <w:t>Alesina</w:t>
      </w:r>
      <w:proofErr w:type="spellEnd"/>
      <w:r w:rsidRPr="00D36D00">
        <w:rPr>
          <w:sz w:val="14"/>
        </w:rPr>
        <w:t xml:space="preserve"> and </w:t>
      </w:r>
      <w:proofErr w:type="spellStart"/>
      <w:r w:rsidRPr="00D36D00">
        <w:rPr>
          <w:sz w:val="14"/>
        </w:rPr>
        <w:t>Perotti</w:t>
      </w:r>
      <w:proofErr w:type="spellEnd"/>
      <w:r w:rsidRPr="00D36D00">
        <w:rPr>
          <w:sz w:val="14"/>
        </w:rPr>
        <w:t>.</w:t>
      </w:r>
    </w:p>
    <w:p w14:paraId="4766B6D1" w14:textId="77777777" w:rsidR="0017366C" w:rsidRPr="00D36D00" w:rsidRDefault="0017366C" w:rsidP="0017366C">
      <w:pPr>
        <w:rPr>
          <w:sz w:val="14"/>
        </w:rPr>
      </w:pPr>
      <w:r w:rsidRPr="00D36D00">
        <w:rPr>
          <w:u w:val="single"/>
        </w:rPr>
        <w:t>This dynamic has played out in country after country</w:t>
      </w:r>
      <w:r w:rsidRPr="00D36D00">
        <w:rPr>
          <w:sz w:val="14"/>
        </w:rPr>
        <w:t xml:space="preserve">. </w:t>
      </w:r>
      <w:r w:rsidRPr="00D36D00">
        <w:rPr>
          <w:u w:val="single"/>
        </w:rPr>
        <w:t xml:space="preserve">Economic pressures were part of the drivers of the </w:t>
      </w:r>
      <w:r w:rsidRPr="00D36D00">
        <w:rPr>
          <w:rStyle w:val="Emphasis"/>
        </w:rPr>
        <w:t>Arab Spring</w:t>
      </w:r>
      <w:r w:rsidRPr="00D36D00">
        <w:rPr>
          <w:sz w:val="14"/>
        </w:rPr>
        <w:t xml:space="preserve"> protests in Egypt and across the region. </w:t>
      </w:r>
      <w:r w:rsidRPr="00D36D00">
        <w:rPr>
          <w:u w:val="single"/>
        </w:rPr>
        <w:t>The current economic recession in Brazil and a century of economic turmoil in Argentina have both been linked to political instability</w:t>
      </w:r>
      <w:r w:rsidRPr="00D36D00">
        <w:rPr>
          <w:sz w:val="14"/>
        </w:rPr>
        <w:t xml:space="preserve">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w:t>
      </w:r>
    </w:p>
    <w:p w14:paraId="355E841A" w14:textId="77777777" w:rsidR="0017366C" w:rsidRPr="00D36D00" w:rsidRDefault="0017366C" w:rsidP="0017366C">
      <w:pPr>
        <w:rPr>
          <w:sz w:val="14"/>
        </w:rPr>
      </w:pPr>
      <w:r w:rsidRPr="00D36D00">
        <w:rPr>
          <w:sz w:val="14"/>
        </w:rPr>
        <w:t xml:space="preserve">As many of these examples make clear, the effect goes the other way, too: According to </w:t>
      </w:r>
      <w:proofErr w:type="spellStart"/>
      <w:r w:rsidRPr="00D36D00">
        <w:rPr>
          <w:sz w:val="14"/>
        </w:rPr>
        <w:t>Alesina</w:t>
      </w:r>
      <w:proofErr w:type="spellEnd"/>
      <w:r w:rsidRPr="00D36D00">
        <w:rPr>
          <w:sz w:val="14"/>
        </w:rPr>
        <w:t xml:space="preserve"> and </w:t>
      </w:r>
      <w:proofErr w:type="spellStart"/>
      <w:r w:rsidRPr="00D36D00">
        <w:rPr>
          <w:sz w:val="14"/>
        </w:rPr>
        <w:t>Perotti</w:t>
      </w:r>
      <w:proofErr w:type="spellEnd"/>
      <w:r w:rsidRPr="00D36D00">
        <w:rPr>
          <w:sz w:val="14"/>
        </w:rPr>
        <w:t xml:space="preserve">, a weakened economy — especially when it exacerbates economic inequality — leads to political instability, but political instability also hurts the economy. It inserts uncertainty into the environment, which leads to less investment. A recent paper by Ari </w:t>
      </w:r>
      <w:proofErr w:type="spellStart"/>
      <w:r w:rsidRPr="00D36D00">
        <w:rPr>
          <w:sz w:val="14"/>
        </w:rPr>
        <w:t>Aisen</w:t>
      </w:r>
      <w:proofErr w:type="spellEnd"/>
      <w:r w:rsidRPr="00D36D00">
        <w:rPr>
          <w:sz w:val="14"/>
        </w:rPr>
        <w:t xml:space="preserve"> and Francisco José </w:t>
      </w:r>
      <w:proofErr w:type="spellStart"/>
      <w:r w:rsidRPr="00D36D00">
        <w:rPr>
          <w:sz w:val="14"/>
        </w:rPr>
        <w:t>Veiga</w:t>
      </w:r>
      <w:proofErr w:type="spellEnd"/>
      <w:r w:rsidRPr="00D36D00">
        <w:rPr>
          <w:sz w:val="14"/>
        </w:rPr>
        <w:t xml:space="preserve"> finds that political instability can also reduce productivity and human capital development; both governments and families become less likely to prioritize education or training. This cycle means </w:t>
      </w:r>
      <w:r w:rsidRPr="00D36D00">
        <w:rPr>
          <w:u w:val="single"/>
        </w:rPr>
        <w:t xml:space="preserve">political instability, once it emerges, is </w:t>
      </w:r>
      <w:r w:rsidRPr="00D36D00">
        <w:rPr>
          <w:rStyle w:val="Emphasis"/>
        </w:rPr>
        <w:t>hard to shake</w:t>
      </w:r>
      <w:r w:rsidRPr="00D36D00">
        <w:rPr>
          <w:sz w:val="14"/>
        </w:rPr>
        <w:t xml:space="preserve">: </w:t>
      </w:r>
      <w:r w:rsidRPr="00D36D00">
        <w:rPr>
          <w:u w:val="single"/>
        </w:rPr>
        <w:t xml:space="preserve">A bad economy is </w:t>
      </w:r>
      <w:r w:rsidRPr="00D36D00">
        <w:rPr>
          <w:rStyle w:val="Emphasis"/>
        </w:rPr>
        <w:t>politically destabilizing</w:t>
      </w:r>
      <w:r w:rsidRPr="00D36D00">
        <w:rPr>
          <w:u w:val="single"/>
        </w:rPr>
        <w:t xml:space="preserve">, which </w:t>
      </w:r>
      <w:r w:rsidRPr="00D36D00">
        <w:rPr>
          <w:rStyle w:val="Emphasis"/>
        </w:rPr>
        <w:t>worsens the economy</w:t>
      </w:r>
      <w:r w:rsidRPr="00D36D00">
        <w:rPr>
          <w:u w:val="single"/>
        </w:rPr>
        <w:t xml:space="preserve">, which is </w:t>
      </w:r>
      <w:r w:rsidRPr="00D36D00">
        <w:rPr>
          <w:rStyle w:val="Emphasis"/>
        </w:rPr>
        <w:t>further destabilizing</w:t>
      </w:r>
      <w:r w:rsidRPr="00D36D00">
        <w:rPr>
          <w:sz w:val="14"/>
        </w:rPr>
        <w:t xml:space="preserve">. </w:t>
      </w:r>
      <w:r w:rsidRPr="00D36D00">
        <w:rPr>
          <w:u w:val="single"/>
        </w:rPr>
        <w:t xml:space="preserve">Syria is an example of this perpetual cycle at its worst: Early protests were met with violence, which turned into an </w:t>
      </w:r>
      <w:r w:rsidRPr="00D36D00">
        <w:rPr>
          <w:rStyle w:val="Emphasis"/>
        </w:rPr>
        <w:t>intractable conflict</w:t>
      </w:r>
      <w:r w:rsidRPr="00D36D00">
        <w:rPr>
          <w:u w:val="single"/>
        </w:rPr>
        <w:t>, which has all but obliterated the country’s economy, which makes political recovery even harder</w:t>
      </w:r>
      <w:r w:rsidRPr="00D36D00">
        <w:rPr>
          <w:sz w:val="14"/>
        </w:rPr>
        <w:t>.</w:t>
      </w:r>
    </w:p>
    <w:p w14:paraId="2E04B0C9" w14:textId="4A804186" w:rsidR="0017366C" w:rsidRPr="00D36D00" w:rsidRDefault="0017366C" w:rsidP="0017366C">
      <w:pPr>
        <w:rPr>
          <w:sz w:val="14"/>
        </w:rPr>
      </w:pPr>
      <w:r w:rsidRPr="00D36D00">
        <w:rPr>
          <w:sz w:val="14"/>
        </w:rPr>
        <w:t>Applying this to Mexico</w:t>
      </w:r>
      <w:r w:rsidRPr="00D36D00">
        <w:rPr>
          <w:u w:val="single"/>
        </w:rPr>
        <w:t>, if Trump’s policies go through</w:t>
      </w:r>
      <w:r w:rsidRPr="00D36D00">
        <w:rPr>
          <w:sz w:val="14"/>
        </w:rPr>
        <w:t xml:space="preserve">, even partially, we </w:t>
      </w:r>
      <w:r w:rsidRPr="00D36D00">
        <w:rPr>
          <w:u w:val="single"/>
        </w:rPr>
        <w:t>could be looking at some significant political and economic consequences for the country</w:t>
      </w:r>
      <w:r w:rsidRPr="00D36D00">
        <w:rPr>
          <w:sz w:val="14"/>
        </w:rPr>
        <w:t xml:space="preserve">. </w:t>
      </w:r>
      <w:r w:rsidRPr="00D36D00">
        <w:rPr>
          <w:u w:val="single"/>
        </w:rPr>
        <w:t xml:space="preserve">One of the biggest political challenges in Mexico is </w:t>
      </w:r>
      <w:r w:rsidRPr="00D36D00">
        <w:rPr>
          <w:rStyle w:val="Emphasis"/>
        </w:rPr>
        <w:t>corruption</w:t>
      </w:r>
      <w:r w:rsidRPr="00D36D00">
        <w:rPr>
          <w:sz w:val="14"/>
        </w:rPr>
        <w:t xml:space="preserve">, </w:t>
      </w:r>
      <w:r w:rsidRPr="00D36D00">
        <w:rPr>
          <w:u w:val="single"/>
        </w:rPr>
        <w:t xml:space="preserve">which tends to get worse under </w:t>
      </w:r>
      <w:r w:rsidRPr="00D36D00">
        <w:rPr>
          <w:rStyle w:val="Emphasis"/>
        </w:rPr>
        <w:t>economic pressure</w:t>
      </w:r>
      <w:r w:rsidRPr="00D36D00">
        <w:rPr>
          <w:sz w:val="14"/>
        </w:rPr>
        <w:t xml:space="preserve">.1 </w:t>
      </w:r>
      <w:r w:rsidRPr="00D36D00">
        <w:rPr>
          <w:u w:val="single"/>
        </w:rPr>
        <w:t xml:space="preserve">Officials and citizens become more desperate, and there is weakened state capacity to combat it. </w:t>
      </w:r>
      <w:r w:rsidRPr="00D36D00">
        <w:rPr>
          <w:rStyle w:val="Emphasis"/>
        </w:rPr>
        <w:t>Drug trafficking</w:t>
      </w:r>
      <w:r w:rsidRPr="00D36D00">
        <w:rPr>
          <w:u w:val="single"/>
        </w:rPr>
        <w:t xml:space="preserve"> and </w:t>
      </w:r>
      <w:r w:rsidRPr="00D36D00">
        <w:rPr>
          <w:rStyle w:val="Emphasis"/>
        </w:rPr>
        <w:t>violent crime</w:t>
      </w:r>
      <w:r w:rsidRPr="00D36D00">
        <w:rPr>
          <w:u w:val="single"/>
        </w:rPr>
        <w:t>, also huge problems in Mexico, are also likely to increase under worse economic conditions</w:t>
      </w:r>
      <w:r w:rsidRPr="00D36D00">
        <w:rPr>
          <w:sz w:val="14"/>
        </w:rPr>
        <w:t xml:space="preserve"> — again, as people become more desperate.2</w:t>
      </w:r>
    </w:p>
    <w:p w14:paraId="16115620" w14:textId="77777777" w:rsidR="0017366C" w:rsidRPr="00D36D00" w:rsidRDefault="0017366C" w:rsidP="0017366C">
      <w:pPr>
        <w:rPr>
          <w:sz w:val="14"/>
        </w:rPr>
      </w:pPr>
      <w:r w:rsidRPr="00D36D00">
        <w:rPr>
          <w:sz w:val="14"/>
        </w:rPr>
        <w:t xml:space="preserve">The most destabilizing path is less ripe for a TV series, but more concerning. Mexico’s fledgling middle class is likely to be squeezed by Trump’s policies through price increases and unemployment.3 This discontent could lead to protests, or the election of a populist leader, who will promise aggressive anti-American policies. (Sound familiar?). </w:t>
      </w:r>
      <w:r w:rsidRPr="00D36D00">
        <w:rPr>
          <w:u w:val="single"/>
        </w:rPr>
        <w:t xml:space="preserve">Economic downturns can also heighten conflict between </w:t>
      </w:r>
      <w:r w:rsidRPr="00D36D00">
        <w:rPr>
          <w:rStyle w:val="Emphasis"/>
        </w:rPr>
        <w:t>social groups</w:t>
      </w:r>
      <w:r w:rsidRPr="00D36D00">
        <w:rPr>
          <w:sz w:val="14"/>
        </w:rPr>
        <w:t xml:space="preserve"> — of which Mexico has many — pitting previously peacefully co-existing groups against each other</w:t>
      </w:r>
      <w:r w:rsidRPr="00D36D00">
        <w:rPr>
          <w:u w:val="single"/>
        </w:rPr>
        <w:t>. And while Mexico’s democracy has recently showed some signs of stability, it’s still on many policy watch lists, especially for crime and corruption, both of which, again, are likely to be the first to worsen under economic pressure</w:t>
      </w:r>
      <w:r w:rsidRPr="00D36D00">
        <w:rPr>
          <w:sz w:val="14"/>
        </w:rPr>
        <w:t>.</w:t>
      </w:r>
    </w:p>
    <w:p w14:paraId="57936FC0" w14:textId="77777777" w:rsidR="0017366C" w:rsidRPr="00D36D00" w:rsidRDefault="0017366C" w:rsidP="0017366C">
      <w:pPr>
        <w:rPr>
          <w:sz w:val="14"/>
        </w:rPr>
      </w:pPr>
      <w:r w:rsidRPr="00D36D00">
        <w:rPr>
          <w:sz w:val="14"/>
        </w:rPr>
        <w:t>Maybe, though, as Trump argues, the U.S. can no longer afford to worry about other countries’ well-being — the U.S. has plenty of its own concerns, after all. Fair enough, but Mexico’s woes are unlikely to stop at the Rio Grande: Instability can spill over borders.</w:t>
      </w:r>
    </w:p>
    <w:p w14:paraId="127D68F2" w14:textId="77777777" w:rsidR="0017366C" w:rsidRPr="00D36D00" w:rsidRDefault="0017366C" w:rsidP="0017366C">
      <w:pPr>
        <w:rPr>
          <w:sz w:val="14"/>
        </w:rPr>
      </w:pPr>
      <w:r w:rsidRPr="00D36D00">
        <w:rPr>
          <w:sz w:val="14"/>
        </w:rPr>
        <w:t xml:space="preserve">There’s a </w:t>
      </w:r>
      <w:proofErr w:type="spellStart"/>
      <w:r w:rsidRPr="00D36D00">
        <w:rPr>
          <w:sz w:val="14"/>
        </w:rPr>
        <w:t>wholy</w:t>
      </w:r>
      <w:proofErr w:type="spellEnd"/>
      <w:r w:rsidRPr="00D36D00">
        <w:rPr>
          <w:sz w:val="14"/>
        </w:rPr>
        <w:t xml:space="preserve"> body of research showing this, but the paper that makes this point most clearly is a 1997 piece by Ades and Chua. They demonstrated that </w:t>
      </w:r>
      <w:r w:rsidRPr="00D36D00">
        <w:rPr>
          <w:rStyle w:val="Emphasis"/>
        </w:rPr>
        <w:t>political instability</w:t>
      </w:r>
      <w:r w:rsidRPr="00D36D00">
        <w:rPr>
          <w:u w:val="single"/>
        </w:rPr>
        <w:t xml:space="preserve"> in </w:t>
      </w:r>
      <w:r w:rsidRPr="00D36D00">
        <w:rPr>
          <w:rStyle w:val="Emphasis"/>
        </w:rPr>
        <w:t>one country</w:t>
      </w:r>
      <w:r w:rsidRPr="00D36D00">
        <w:rPr>
          <w:u w:val="single"/>
        </w:rPr>
        <w:t xml:space="preserve"> hurts its </w:t>
      </w:r>
      <w:r w:rsidRPr="00D36D00">
        <w:rPr>
          <w:rStyle w:val="Emphasis"/>
        </w:rPr>
        <w:t>entire region</w:t>
      </w:r>
      <w:r w:rsidRPr="00D36D00">
        <w:rPr>
          <w:u w:val="single"/>
        </w:rPr>
        <w:t xml:space="preserve"> by disrupting trade, requiring all countries to spend more on defense, and — in the longer term — reducing the regional amount spent on education and other forms of human capital</w:t>
      </w:r>
      <w:r w:rsidRPr="00D36D00">
        <w:rPr>
          <w:sz w:val="14"/>
        </w:rPr>
        <w:t xml:space="preserve"> accumulation.</w:t>
      </w:r>
    </w:p>
    <w:p w14:paraId="7488DD15" w14:textId="77777777" w:rsidR="0017366C" w:rsidRPr="00D36D00" w:rsidRDefault="0017366C" w:rsidP="0017366C">
      <w:pPr>
        <w:rPr>
          <w:sz w:val="14"/>
        </w:rPr>
      </w:pPr>
      <w:r w:rsidRPr="00D36D00">
        <w:rPr>
          <w:sz w:val="14"/>
        </w:rPr>
        <w:t>Their empirical results over an analysis of 118 countries over a 25-year period are in the chart below. The correlation may not look strong from an economics or finance perspective, but it actually is quite strong from a political science perspective, where our patterns are harder to measure and more subject to noise.</w:t>
      </w:r>
    </w:p>
    <w:p w14:paraId="3FF657DB" w14:textId="77777777" w:rsidR="0017366C" w:rsidRPr="00D36D00" w:rsidRDefault="0017366C" w:rsidP="0017366C">
      <w:pPr>
        <w:rPr>
          <w:sz w:val="14"/>
        </w:rPr>
      </w:pPr>
      <w:r w:rsidRPr="00D36D00">
        <w:rPr>
          <w:sz w:val="14"/>
        </w:rPr>
        <w:t xml:space="preserve">The current conflict in Syria provides a more contemporary and dramatic example. </w:t>
      </w:r>
      <w:r w:rsidRPr="00D36D00">
        <w:rPr>
          <w:rStyle w:val="Emphasis"/>
          <w:sz w:val="26"/>
        </w:rPr>
        <w:t>Terrorism</w:t>
      </w:r>
      <w:r w:rsidRPr="00D36D00">
        <w:rPr>
          <w:sz w:val="14"/>
        </w:rPr>
        <w:t xml:space="preserve">, </w:t>
      </w:r>
      <w:r w:rsidRPr="00D36D00">
        <w:rPr>
          <w:rStyle w:val="Emphasis"/>
          <w:sz w:val="26"/>
        </w:rPr>
        <w:t>weapons trading</w:t>
      </w:r>
      <w:r w:rsidRPr="00D36D00">
        <w:rPr>
          <w:sz w:val="14"/>
        </w:rPr>
        <w:t xml:space="preserve"> </w:t>
      </w:r>
      <w:r w:rsidRPr="00D36D00">
        <w:rPr>
          <w:u w:val="single"/>
        </w:rPr>
        <w:t xml:space="preserve">and </w:t>
      </w:r>
      <w:r w:rsidRPr="00D36D00">
        <w:rPr>
          <w:rStyle w:val="Emphasis"/>
          <w:sz w:val="26"/>
        </w:rPr>
        <w:t>refugees</w:t>
      </w:r>
      <w:r w:rsidRPr="00D36D00">
        <w:rPr>
          <w:sz w:val="14"/>
        </w:rPr>
        <w:t xml:space="preserve"> now </w:t>
      </w:r>
      <w:r w:rsidRPr="00D36D00">
        <w:rPr>
          <w:u w:val="single"/>
        </w:rPr>
        <w:t xml:space="preserve">affect other countries in the region </w:t>
      </w:r>
      <w:r w:rsidRPr="00D36D00">
        <w:rPr>
          <w:sz w:val="14"/>
        </w:rPr>
        <w:t>(and even countries outside the region, as northern European countries have seen the effects of both refugees and terrorism, too).</w:t>
      </w:r>
    </w:p>
    <w:p w14:paraId="3FE03E11" w14:textId="77777777" w:rsidR="0017366C" w:rsidRPr="00D36D00" w:rsidRDefault="0017366C" w:rsidP="0017366C">
      <w:pPr>
        <w:rPr>
          <w:sz w:val="14"/>
        </w:rPr>
      </w:pPr>
      <w:r w:rsidRPr="00D36D00">
        <w:rPr>
          <w:sz w:val="14"/>
        </w:rPr>
        <w:t>In Mexico’s case</w:t>
      </w:r>
      <w:r w:rsidRPr="00D36D00">
        <w:rPr>
          <w:u w:val="single"/>
        </w:rPr>
        <w:t xml:space="preserve">, even </w:t>
      </w:r>
      <w:r w:rsidRPr="00D36D00">
        <w:rPr>
          <w:rStyle w:val="Emphasis"/>
        </w:rPr>
        <w:t>mild destabilization</w:t>
      </w:r>
      <w:r w:rsidRPr="00D36D00">
        <w:rPr>
          <w:u w:val="single"/>
        </w:rPr>
        <w:t xml:space="preserve"> there could increase the risk of </w:t>
      </w:r>
      <w:r w:rsidRPr="00D36D00">
        <w:rPr>
          <w:rStyle w:val="Emphasis"/>
        </w:rPr>
        <w:t>instability</w:t>
      </w:r>
      <w:r w:rsidRPr="00D36D00">
        <w:rPr>
          <w:u w:val="single"/>
        </w:rPr>
        <w:t xml:space="preserve"> in the </w:t>
      </w:r>
      <w:r w:rsidRPr="00D36D00">
        <w:rPr>
          <w:rStyle w:val="Emphasis"/>
        </w:rPr>
        <w:t>U.S</w:t>
      </w:r>
      <w:r w:rsidRPr="00D36D00">
        <w:rPr>
          <w:u w:val="single"/>
        </w:rPr>
        <w:t xml:space="preserve">. </w:t>
      </w:r>
      <w:r w:rsidRPr="00D36D00">
        <w:rPr>
          <w:sz w:val="14"/>
        </w:rPr>
        <w:t xml:space="preserve">More </w:t>
      </w:r>
      <w:r w:rsidRPr="00D36D00">
        <w:rPr>
          <w:u w:val="single"/>
        </w:rPr>
        <w:t xml:space="preserve">discontent in Mexico as a result of a plummeting economy will mean more angry, </w:t>
      </w:r>
      <w:r w:rsidRPr="00D36D00">
        <w:rPr>
          <w:rStyle w:val="Emphasis"/>
        </w:rPr>
        <w:t>armed people close</w:t>
      </w:r>
      <w:r w:rsidRPr="00D36D00">
        <w:rPr>
          <w:u w:val="single"/>
        </w:rPr>
        <w:t xml:space="preserve"> to or </w:t>
      </w:r>
      <w:r w:rsidRPr="00D36D00">
        <w:rPr>
          <w:rStyle w:val="Emphasis"/>
        </w:rPr>
        <w:t>attempting to cross U.S. borders</w:t>
      </w:r>
      <w:r w:rsidRPr="00D36D00">
        <w:rPr>
          <w:sz w:val="14"/>
        </w:rPr>
        <w:t>. Weakened investment in human capital in Mexico means either more people seeking education in the U.S. or more unskilled workers crossing into the U.S. seeking a job.</w:t>
      </w:r>
    </w:p>
    <w:p w14:paraId="2DF99A23" w14:textId="77777777" w:rsidR="0017366C" w:rsidRPr="00D36D00" w:rsidRDefault="0017366C" w:rsidP="0017366C">
      <w:pPr>
        <w:rPr>
          <w:sz w:val="14"/>
        </w:rPr>
      </w:pPr>
      <w:r w:rsidRPr="00D36D00">
        <w:rPr>
          <w:sz w:val="14"/>
        </w:rPr>
        <w:t>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w:t>
      </w:r>
    </w:p>
    <w:p w14:paraId="64ABE9DF" w14:textId="77777777" w:rsidR="0017366C" w:rsidRPr="00D36D00" w:rsidRDefault="0017366C" w:rsidP="0017366C">
      <w:pPr>
        <w:rPr>
          <w:sz w:val="14"/>
        </w:rPr>
      </w:pPr>
      <w:r w:rsidRPr="00D36D00">
        <w:rPr>
          <w:sz w:val="14"/>
        </w:rPr>
        <w:t>More broadly</w:t>
      </w:r>
      <w:r w:rsidRPr="00D36D00">
        <w:rPr>
          <w:u w:val="single"/>
        </w:rPr>
        <w:t xml:space="preserve">, a struggling Mexico will also be less capable of managing problems such as </w:t>
      </w:r>
      <w:r w:rsidRPr="00D36D00">
        <w:rPr>
          <w:rStyle w:val="Emphasis"/>
        </w:rPr>
        <w:t>pollution</w:t>
      </w:r>
      <w:r w:rsidRPr="00D36D00">
        <w:rPr>
          <w:u w:val="single"/>
        </w:rPr>
        <w:t xml:space="preserve"> and </w:t>
      </w:r>
      <w:r w:rsidRPr="00D36D00">
        <w:rPr>
          <w:rStyle w:val="Emphasis"/>
        </w:rPr>
        <w:t>disease</w:t>
      </w:r>
      <w:r w:rsidRPr="00D36D00">
        <w:rPr>
          <w:u w:val="single"/>
        </w:rPr>
        <w:t>, which can cross borders far more easily than people</w:t>
      </w:r>
      <w:r w:rsidRPr="00D36D00">
        <w:rPr>
          <w:sz w:val="14"/>
        </w:rPr>
        <w:t xml:space="preserve">. </w:t>
      </w:r>
      <w:r w:rsidRPr="00D36D00">
        <w:rPr>
          <w:u w:val="single"/>
        </w:rPr>
        <w:t xml:space="preserve">Another </w:t>
      </w:r>
      <w:r w:rsidRPr="00D36D00">
        <w:rPr>
          <w:rStyle w:val="Emphasis"/>
        </w:rPr>
        <w:t>H1N1</w:t>
      </w:r>
      <w:r w:rsidRPr="00D36D00">
        <w:rPr>
          <w:u w:val="single"/>
        </w:rPr>
        <w:t xml:space="preserve"> outbreak in a weak Mexico could put many Americans at risk</w:t>
      </w:r>
      <w:r w:rsidRPr="00D36D00">
        <w:rPr>
          <w:sz w:val="14"/>
        </w:rPr>
        <w:t>. A weakened economy is thought to be part of the reason Brazil didn’t mobilize as quickly as it otherwise might have in the early stages of the Zika outbreak.</w:t>
      </w:r>
    </w:p>
    <w:p w14:paraId="26CDF976" w14:textId="77777777" w:rsidR="0017366C" w:rsidRPr="00D36D00" w:rsidRDefault="0017366C" w:rsidP="0017366C">
      <w:pPr>
        <w:rPr>
          <w:sz w:val="14"/>
        </w:rPr>
      </w:pPr>
      <w:r w:rsidRPr="00D36D00">
        <w:rPr>
          <w:sz w:val="14"/>
        </w:rPr>
        <w:t xml:space="preserve">Finally — and this is speculative — suppose Trump’s policies are enacted to their full capacity. </w:t>
      </w:r>
      <w:r w:rsidRPr="00D36D00">
        <w:rPr>
          <w:u w:val="single"/>
        </w:rPr>
        <w:t xml:space="preserve">This could cause Mexico’s economy and political environment to deteriorate all the way to status of a </w:t>
      </w:r>
      <w:r w:rsidRPr="00D36D00">
        <w:rPr>
          <w:rStyle w:val="Emphasis"/>
        </w:rPr>
        <w:t>failing state</w:t>
      </w:r>
      <w:r w:rsidRPr="00D36D00">
        <w:rPr>
          <w:sz w:val="14"/>
        </w:rPr>
        <w:t xml:space="preserve">. </w:t>
      </w:r>
      <w:r w:rsidRPr="00D36D00">
        <w:rPr>
          <w:u w:val="single"/>
        </w:rPr>
        <w:t xml:space="preserve">Failing states are thought by both scholars and policymakers to be potential environments for </w:t>
      </w:r>
      <w:r w:rsidRPr="00D36D00">
        <w:rPr>
          <w:rStyle w:val="Emphasis"/>
        </w:rPr>
        <w:t>terrorism</w:t>
      </w:r>
      <w:r w:rsidRPr="00D36D00">
        <w:rPr>
          <w:sz w:val="14"/>
        </w:rPr>
        <w:t xml:space="preserve"> (technically they increase the likelihood of terrorism, though are not necessary or sufficient).</w:t>
      </w:r>
    </w:p>
    <w:p w14:paraId="4D057A0A" w14:textId="77777777" w:rsidR="0017366C" w:rsidRPr="00D36D00" w:rsidRDefault="0017366C" w:rsidP="0017366C">
      <w:pPr>
        <w:rPr>
          <w:sz w:val="14"/>
        </w:rPr>
      </w:pPr>
      <w:r w:rsidRPr="00D36D00">
        <w:rPr>
          <w:sz w:val="14"/>
        </w:rPr>
        <w:t>It may be tempting to think of these problems as far off — Trump’s policies haven’t even been put forth apart from an executive order. But, Mexico’s economy is already showing signs of downturn. The peso is at its lowest level ever and has undergone its biggest drop since 1994. Protests are already breaking out (specifically against Trump). The recent attack on a U.S. consular agent in Mexico also suggests disturbing destabilizing trends that are already affecting the security of Americans.</w:t>
      </w:r>
    </w:p>
    <w:p w14:paraId="18FE88BF" w14:textId="70D5244F" w:rsidR="0017366C" w:rsidRPr="00D36D00" w:rsidRDefault="0017366C" w:rsidP="0017366C">
      <w:pPr>
        <w:rPr>
          <w:sz w:val="14"/>
        </w:rPr>
      </w:pPr>
      <w:r w:rsidRPr="00D36D00">
        <w:rPr>
          <w:u w:val="single"/>
        </w:rPr>
        <w:t xml:space="preserve">The Trump administration </w:t>
      </w:r>
      <w:r w:rsidRPr="00D36D00">
        <w:rPr>
          <w:rStyle w:val="Emphasis"/>
          <w:sz w:val="26"/>
        </w:rPr>
        <w:t>hasn’t actually done much yet</w:t>
      </w:r>
      <w:r w:rsidRPr="00D36D00">
        <w:rPr>
          <w:sz w:val="14"/>
        </w:rPr>
        <w:t xml:space="preserve">, so it’s possible its eventual policies prove less damaging to Mexico than Trump’s rhetoric and early executive orders would suggest. But </w:t>
      </w:r>
      <w:r w:rsidRPr="00D36D00">
        <w:rPr>
          <w:u w:val="single"/>
        </w:rPr>
        <w:t>both social science and history suggest policies that hurt Mexico are likely to be politically and economically damaging for the U.S., as wel</w:t>
      </w:r>
      <w:r w:rsidRPr="00D36D00">
        <w:rPr>
          <w:sz w:val="14"/>
        </w:rPr>
        <w:t>l.</w:t>
      </w:r>
    </w:p>
    <w:p w14:paraId="7200506C" w14:textId="7B3FB6B7" w:rsidR="004C68EF" w:rsidRPr="00D36D00" w:rsidRDefault="004C68EF" w:rsidP="004C68EF">
      <w:pPr>
        <w:pStyle w:val="Heading4"/>
        <w:rPr>
          <w:rFonts w:cs="Arial"/>
        </w:rPr>
      </w:pPr>
      <w:r w:rsidRPr="00D36D00">
        <w:rPr>
          <w:rFonts w:cs="Arial"/>
        </w:rPr>
        <w:t>That causes extinction.</w:t>
      </w:r>
    </w:p>
    <w:p w14:paraId="111A4044" w14:textId="2FBCDB8F" w:rsidR="004C68EF" w:rsidRPr="00D36D00" w:rsidRDefault="004C68EF" w:rsidP="004C68EF">
      <w:pPr>
        <w:rPr>
          <w:sz w:val="12"/>
        </w:rPr>
      </w:pPr>
      <w:r w:rsidRPr="00D36D00">
        <w:rPr>
          <w:rStyle w:val="Style13ptBold"/>
        </w:rPr>
        <w:t>Manwaring 5</w:t>
      </w:r>
      <w:r w:rsidRPr="00D36D00">
        <w:rPr>
          <w:sz w:val="12"/>
        </w:rPr>
        <w:t xml:space="preserve"> – adjunct professor of international politics at Dickinson (Max G., Retired U.S. Army colonel, Venezuela’s Hugo Chávez, Bolivarian Socialism, and Asymmetric Warfare, October 2005, pg. PUB628.pdf)</w:t>
      </w:r>
    </w:p>
    <w:p w14:paraId="0AA22D81" w14:textId="77777777" w:rsidR="006779E8" w:rsidRPr="00D36D00" w:rsidRDefault="004C68EF" w:rsidP="004C68EF">
      <w:pPr>
        <w:rPr>
          <w:rStyle w:val="StyleUnderline"/>
          <w:bCs/>
        </w:rPr>
      </w:pPr>
      <w:r w:rsidRPr="00D36D00">
        <w:rPr>
          <w:sz w:val="12"/>
        </w:rPr>
        <w:t xml:space="preserve">President Chávez also understands that the process leading to </w:t>
      </w:r>
      <w:r w:rsidRPr="0042394A">
        <w:rPr>
          <w:rStyle w:val="StyleUnderline"/>
        </w:rPr>
        <w:t>state failure is the most dangerous long-term security challenge</w:t>
      </w:r>
      <w:r w:rsidRPr="00D36D00">
        <w:rPr>
          <w:rStyle w:val="StyleUnderline"/>
        </w:rPr>
        <w:t xml:space="preserve"> facing the global community today</w:t>
      </w:r>
      <w:r w:rsidRPr="00D36D00">
        <w:rPr>
          <w:sz w:val="12"/>
        </w:rPr>
        <w:t xml:space="preserve">. The argument in general is that failing and </w:t>
      </w:r>
      <w:r w:rsidRPr="0042394A">
        <w:rPr>
          <w:rStyle w:val="StyleUnderline"/>
        </w:rPr>
        <w:t>failed state status is</w:t>
      </w:r>
      <w:r w:rsidRPr="00D36D00">
        <w:rPr>
          <w:rStyle w:val="StyleUnderline"/>
        </w:rPr>
        <w:t xml:space="preserve"> the </w:t>
      </w:r>
      <w:r w:rsidRPr="0042394A">
        <w:rPr>
          <w:rStyle w:val="StyleUnderline"/>
        </w:rPr>
        <w:t>breeding</w:t>
      </w:r>
      <w:r w:rsidRPr="00D36D00">
        <w:rPr>
          <w:rStyle w:val="StyleUnderline"/>
        </w:rPr>
        <w:t xml:space="preserve"> ground </w:t>
      </w:r>
      <w:r w:rsidRPr="0042394A">
        <w:rPr>
          <w:rStyle w:val="StyleUnderline"/>
        </w:rPr>
        <w:t>for instability, criminality, insurgency, regional conflict, and terrorism</w:t>
      </w:r>
      <w:r w:rsidRPr="00D36D00">
        <w:rPr>
          <w:sz w:val="12"/>
        </w:rPr>
        <w:t xml:space="preserve">. These conditions breed massive humanitarian disasters and major refugee flows. </w:t>
      </w:r>
      <w:r w:rsidRPr="00D36D00">
        <w:rPr>
          <w:rStyle w:val="StyleUnderline"/>
        </w:rPr>
        <w:t xml:space="preserve">They can host “evil” networks of all kinds, whether they involve criminal business enterprise, narco-trafficking, or some form of ideological crusade </w:t>
      </w:r>
      <w:r w:rsidRPr="00D36D00">
        <w:rPr>
          <w:sz w:val="12"/>
        </w:rPr>
        <w:t xml:space="preserve">such as </w:t>
      </w:r>
      <w:proofErr w:type="spellStart"/>
      <w:r w:rsidRPr="00D36D00">
        <w:rPr>
          <w:sz w:val="12"/>
        </w:rPr>
        <w:t>Bolivarianismo</w:t>
      </w:r>
      <w:proofErr w:type="spellEnd"/>
      <w:r w:rsidRPr="00D36D00">
        <w:rPr>
          <w:sz w:val="12"/>
        </w:rPr>
        <w:t xml:space="preserve">. More specifically, these conditions spawn all kinds of things people in general do not like such as murder, kidnapping, corruption, intimidation, and destruction of infrastructure. </w:t>
      </w:r>
      <w:r w:rsidRPr="00D36D00">
        <w:rPr>
          <w:rStyle w:val="StyleUnderline"/>
        </w:rPr>
        <w:t xml:space="preserve">These means of </w:t>
      </w:r>
      <w:r w:rsidRPr="0042394A">
        <w:rPr>
          <w:rStyle w:val="StyleUnderline"/>
        </w:rPr>
        <w:t>coercion and persuasion can spawn</w:t>
      </w:r>
      <w:r w:rsidRPr="00D36D00">
        <w:rPr>
          <w:rStyle w:val="StyleUnderline"/>
        </w:rPr>
        <w:t xml:space="preserve"> further </w:t>
      </w:r>
      <w:r w:rsidRPr="0042394A">
        <w:rPr>
          <w:rStyle w:val="Emphasis"/>
        </w:rPr>
        <w:t>human rights violations, torture, poverty, starvation, disease</w:t>
      </w:r>
      <w:r w:rsidRPr="00D36D00">
        <w:rPr>
          <w:sz w:val="12"/>
        </w:rPr>
        <w:t xml:space="preserve">, the recruitment and use of child soldiers, trafficking in women and body parts, </w:t>
      </w:r>
      <w:r w:rsidRPr="00D36D00">
        <w:rPr>
          <w:rStyle w:val="StyleUnderline"/>
        </w:rPr>
        <w:t xml:space="preserve">trafficking and </w:t>
      </w:r>
      <w:r w:rsidRPr="0042394A">
        <w:rPr>
          <w:rStyle w:val="StyleUnderline"/>
        </w:rPr>
        <w:t>proliferation of</w:t>
      </w:r>
      <w:r w:rsidRPr="00D36D00">
        <w:rPr>
          <w:rStyle w:val="StyleUnderline"/>
        </w:rPr>
        <w:t xml:space="preserve"> conventional weapons systems and </w:t>
      </w:r>
      <w:r w:rsidRPr="0042394A">
        <w:rPr>
          <w:rStyle w:val="Emphasis"/>
        </w:rPr>
        <w:t xml:space="preserve">WMD, genocide, ethnic cleansing, </w:t>
      </w:r>
      <w:proofErr w:type="spellStart"/>
      <w:r w:rsidRPr="0042394A">
        <w:rPr>
          <w:rStyle w:val="Emphasis"/>
        </w:rPr>
        <w:t>warlordism</w:t>
      </w:r>
      <w:proofErr w:type="spellEnd"/>
      <w:r w:rsidRPr="0042394A">
        <w:rPr>
          <w:rStyle w:val="Emphasis"/>
        </w:rPr>
        <w:t>, and criminal anarchy</w:t>
      </w:r>
      <w:r w:rsidRPr="00D36D00">
        <w:rPr>
          <w:rStyle w:val="StyleUnderline"/>
        </w:rPr>
        <w:t>.</w:t>
      </w:r>
      <w:r w:rsidRPr="00D36D00">
        <w:rPr>
          <w:sz w:val="12"/>
        </w:rPr>
        <w:t xml:space="preserve"> At the same time, t</w:t>
      </w:r>
      <w:r w:rsidRPr="00D36D00">
        <w:rPr>
          <w:rStyle w:val="StyleUnderline"/>
        </w:rPr>
        <w:t xml:space="preserve">hese actions are usually unconfined and </w:t>
      </w:r>
      <w:r w:rsidRPr="0042394A">
        <w:rPr>
          <w:rStyle w:val="StyleUnderline"/>
        </w:rPr>
        <w:t>spill over into</w:t>
      </w:r>
      <w:r w:rsidRPr="00D36D00">
        <w:rPr>
          <w:rStyle w:val="StyleUnderline"/>
        </w:rPr>
        <w:t xml:space="preserve"> regional syndromes of </w:t>
      </w:r>
      <w:r w:rsidRPr="0042394A">
        <w:rPr>
          <w:rStyle w:val="Emphasis"/>
        </w:rPr>
        <w:t>poverty, destabilization, and conflict</w:t>
      </w:r>
      <w:r w:rsidRPr="00D36D00">
        <w:rPr>
          <w:sz w:val="12"/>
        </w:rPr>
        <w:t xml:space="preserve">.62 Peru’s Sendero Luminoso calls violent and destructive activities that facilitate the processes of state failure “armed propaganda.” </w:t>
      </w:r>
      <w:r w:rsidRPr="00D36D00">
        <w:rPr>
          <w:rStyle w:val="StyleUnderline"/>
        </w:rPr>
        <w:t>Drug cartels operating throughout the Andean Ridge of South America and elsewhere call these activities “business incentives.”</w:t>
      </w:r>
      <w:r w:rsidRPr="00D36D00">
        <w:rPr>
          <w:sz w:val="12"/>
        </w:rPr>
        <w:t xml:space="preserve"> Chávez considers these actions to be steps that must be taken to bring </w:t>
      </w:r>
      <w:r w:rsidRPr="00D36D00">
        <w:rPr>
          <w:rStyle w:val="StyleUnderline"/>
        </w:rPr>
        <w:t>about</w:t>
      </w:r>
      <w:r w:rsidRPr="00D36D00">
        <w:rPr>
          <w:sz w:val="12"/>
        </w:rPr>
        <w:t xml:space="preserve"> the political conditions necessary to establish </w:t>
      </w:r>
      <w:r w:rsidRPr="0042394A">
        <w:rPr>
          <w:rStyle w:val="StyleUnderline"/>
        </w:rPr>
        <w:t>Latin American</w:t>
      </w:r>
      <w:r w:rsidRPr="00D36D00">
        <w:rPr>
          <w:sz w:val="12"/>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42394A">
        <w:rPr>
          <w:rStyle w:val="StyleUnderline"/>
        </w:rPr>
        <w:t>instability and the threat of</w:t>
      </w:r>
      <w:r w:rsidRPr="00D36D00">
        <w:rPr>
          <w:rStyle w:val="StyleUnderline"/>
        </w:rPr>
        <w:t xml:space="preserve"> subverting or </w:t>
      </w:r>
      <w:r w:rsidRPr="0042394A">
        <w:rPr>
          <w:rStyle w:val="StyleUnderline"/>
        </w:rPr>
        <w:t>destroying such a government are real</w:t>
      </w:r>
      <w:r w:rsidRPr="00D36D00">
        <w:rPr>
          <w:rStyle w:val="StyleUnderline"/>
        </w:rPr>
        <w:t>.64</w:t>
      </w:r>
      <w:r w:rsidRPr="00D36D00">
        <w:rPr>
          <w:sz w:val="12"/>
        </w:rPr>
        <w:t xml:space="preserve"> But failing and failed states simply do not go away. Virtually anyone can take advantage of such an unstable situation. The tendency is that the best motivated and best armed organization on the scene will control that instability. As a consequence, </w:t>
      </w:r>
      <w:r w:rsidRPr="00D36D00">
        <w:rPr>
          <w:rStyle w:val="StyleUnderline"/>
        </w:rPr>
        <w:t xml:space="preserve">failing and </w:t>
      </w:r>
      <w:r w:rsidRPr="0042394A">
        <w:rPr>
          <w:rStyle w:val="StyleUnderline"/>
        </w:rPr>
        <w:t>failed states become</w:t>
      </w:r>
      <w:r w:rsidRPr="00D36D00">
        <w:rPr>
          <w:rStyle w:val="StyleUnderline"/>
        </w:rPr>
        <w:t xml:space="preserve"> dysfunctional states, </w:t>
      </w:r>
      <w:r w:rsidRPr="0042394A">
        <w:rPr>
          <w:rStyle w:val="StyleUnderline"/>
        </w:rPr>
        <w:t>rogue states</w:t>
      </w:r>
      <w:r w:rsidRPr="00D36D00">
        <w:rPr>
          <w:rStyle w:val="StyleUnderline"/>
        </w:rPr>
        <w:t>, criminal states, narco-states</w:t>
      </w:r>
      <w:r w:rsidRPr="00D36D00">
        <w:rPr>
          <w:sz w:val="12"/>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42394A">
        <w:rPr>
          <w:rStyle w:val="StyleUnderline"/>
        </w:rPr>
        <w:t>the more</w:t>
      </w:r>
      <w:r w:rsidRPr="00D36D00">
        <w:rPr>
          <w:rStyle w:val="StyleUnderline"/>
        </w:rPr>
        <w:t xml:space="preserve"> they and their associated </w:t>
      </w:r>
      <w:r w:rsidRPr="0042394A">
        <w:rPr>
          <w:rStyle w:val="StyleUnderline"/>
        </w:rPr>
        <w:t xml:space="preserve">problems endanger </w:t>
      </w:r>
      <w:r w:rsidRPr="0042394A">
        <w:rPr>
          <w:rStyle w:val="Emphasis"/>
        </w:rPr>
        <w:t>global security, peace, and prosperity</w:t>
      </w:r>
      <w:r w:rsidRPr="00D36D00">
        <w:rPr>
          <w:sz w:val="12"/>
        </w:rPr>
        <w:t>.65</w:t>
      </w:r>
    </w:p>
    <w:p w14:paraId="4EBB7AF1" w14:textId="3AD14DCB" w:rsidR="00472C48" w:rsidRPr="00D36D00" w:rsidRDefault="00472C48" w:rsidP="000B1AC8">
      <w:pPr>
        <w:pStyle w:val="Heading3"/>
        <w:rPr>
          <w:rFonts w:cs="Arial"/>
        </w:rPr>
      </w:pPr>
      <w:r w:rsidRPr="00D36D00">
        <w:rPr>
          <w:rFonts w:cs="Arial"/>
        </w:rPr>
        <w:t>Impact -- O Crime</w:t>
      </w:r>
    </w:p>
    <w:p w14:paraId="1FBB5A89" w14:textId="0EBD0D27" w:rsidR="00472C48" w:rsidRPr="00D36D00" w:rsidRDefault="00C35514" w:rsidP="00C35514">
      <w:pPr>
        <w:pStyle w:val="Heading4"/>
        <w:rPr>
          <w:rFonts w:cs="Arial"/>
        </w:rPr>
      </w:pPr>
      <w:r w:rsidRPr="00D36D00">
        <w:rPr>
          <w:rFonts w:cs="Arial"/>
        </w:rPr>
        <w:t xml:space="preserve">The wall would prevent vital </w:t>
      </w:r>
      <w:r w:rsidRPr="00D36D00">
        <w:rPr>
          <w:rFonts w:cs="Arial"/>
          <w:u w:val="single"/>
        </w:rPr>
        <w:t>anti-organized crime cooperation</w:t>
      </w:r>
      <w:r w:rsidRPr="00D36D00">
        <w:rPr>
          <w:rFonts w:cs="Arial"/>
        </w:rPr>
        <w:t xml:space="preserve"> and hurt the </w:t>
      </w:r>
      <w:r w:rsidRPr="00D36D00">
        <w:rPr>
          <w:rFonts w:cs="Arial"/>
          <w:u w:val="single"/>
        </w:rPr>
        <w:t>Mexican economy</w:t>
      </w:r>
      <w:r w:rsidRPr="00D36D00">
        <w:rPr>
          <w:rFonts w:cs="Arial"/>
        </w:rPr>
        <w:t xml:space="preserve"> which drives </w:t>
      </w:r>
      <w:r w:rsidRPr="00D36D00">
        <w:rPr>
          <w:rFonts w:cs="Arial"/>
          <w:u w:val="single"/>
        </w:rPr>
        <w:t>more people</w:t>
      </w:r>
      <w:r w:rsidRPr="00D36D00">
        <w:rPr>
          <w:rFonts w:cs="Arial"/>
        </w:rPr>
        <w:t xml:space="preserve"> into cartels. It also causes </w:t>
      </w:r>
      <w:r w:rsidRPr="00D36D00">
        <w:rPr>
          <w:rFonts w:cs="Arial"/>
          <w:u w:val="single"/>
        </w:rPr>
        <w:t>Mexican nationalism</w:t>
      </w:r>
      <w:r w:rsidRPr="00D36D00">
        <w:rPr>
          <w:rFonts w:cs="Arial"/>
        </w:rPr>
        <w:t xml:space="preserve"> which </w:t>
      </w:r>
      <w:r w:rsidRPr="00D36D00">
        <w:rPr>
          <w:rFonts w:cs="Arial"/>
          <w:u w:val="single"/>
        </w:rPr>
        <w:t>worsens polarization</w:t>
      </w:r>
      <w:r w:rsidRPr="00D36D00">
        <w:rPr>
          <w:rFonts w:cs="Arial"/>
        </w:rPr>
        <w:t>. All of the security benefits of the wall fail.</w:t>
      </w:r>
    </w:p>
    <w:p w14:paraId="718CEBE5" w14:textId="77777777" w:rsidR="00472C48" w:rsidRPr="00D36D00" w:rsidRDefault="00472C48" w:rsidP="00472C48">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-Brown is a senior fellow in foreign policy at The Brookings Institution. Border wall's costs far outweigh benefits. January 30, 2017. thehill.com/blogs/pundits-blog/economy-budget/316851-us-gains-little-loses-plenty-by-sticking-it-to-mexico)</w:t>
      </w:r>
    </w:p>
    <w:p w14:paraId="46429DE3" w14:textId="77777777" w:rsidR="00472C48" w:rsidRPr="00D36D00" w:rsidRDefault="00472C48" w:rsidP="00472C48">
      <w:pPr>
        <w:rPr>
          <w:sz w:val="14"/>
        </w:rPr>
      </w:pPr>
      <w:r w:rsidRPr="00D36D00">
        <w:rPr>
          <w:sz w:val="14"/>
        </w:rPr>
        <w:t xml:space="preserve">Contrary to its proclaimed goal of making America secure, </w:t>
      </w:r>
      <w:r w:rsidRPr="00D36D00">
        <w:rPr>
          <w:u w:val="single"/>
        </w:rPr>
        <w:t xml:space="preserve">the wall has the potential to </w:t>
      </w:r>
      <w:r w:rsidRPr="00D36D00">
        <w:rPr>
          <w:rStyle w:val="Emphasis"/>
        </w:rPr>
        <w:t>undermine U.S. security</w:t>
      </w:r>
      <w:r w:rsidRPr="00D36D00">
        <w:rPr>
          <w:sz w:val="14"/>
        </w:rPr>
        <w:t xml:space="preserve">. </w:t>
      </w:r>
      <w:r w:rsidRPr="00D36D00">
        <w:rPr>
          <w:u w:val="single"/>
        </w:rPr>
        <w:t xml:space="preserve">If Mexico </w:t>
      </w:r>
      <w:r w:rsidRPr="00D36D00">
        <w:rPr>
          <w:rStyle w:val="Emphasis"/>
        </w:rPr>
        <w:t>stopped cooperating</w:t>
      </w:r>
      <w:r w:rsidRPr="00D36D00">
        <w:rPr>
          <w:u w:val="single"/>
        </w:rPr>
        <w:t xml:space="preserve"> with the U.S. in going after </w:t>
      </w:r>
      <w:r w:rsidRPr="00D36D00">
        <w:rPr>
          <w:rStyle w:val="Emphasis"/>
        </w:rPr>
        <w:t>violent criminal groups</w:t>
      </w:r>
      <w:r w:rsidRPr="00D36D00">
        <w:rPr>
          <w:u w:val="single"/>
        </w:rPr>
        <w:t xml:space="preserve"> and </w:t>
      </w:r>
      <w:r w:rsidRPr="00D36D00">
        <w:rPr>
          <w:rStyle w:val="Emphasis"/>
        </w:rPr>
        <w:t>drug cartels</w:t>
      </w:r>
      <w:r w:rsidRPr="00D36D00">
        <w:rPr>
          <w:u w:val="single"/>
        </w:rPr>
        <w:t>, the U.S. would be much worse off</w:t>
      </w:r>
      <w:r w:rsidRPr="00D36D00">
        <w:rPr>
          <w:sz w:val="14"/>
        </w:rPr>
        <w:t>.</w:t>
      </w:r>
    </w:p>
    <w:p w14:paraId="04AFE450" w14:textId="77777777" w:rsidR="00472C48" w:rsidRPr="00D36D00" w:rsidRDefault="00472C48" w:rsidP="00472C48">
      <w:pPr>
        <w:rPr>
          <w:sz w:val="14"/>
        </w:rPr>
      </w:pPr>
      <w:r w:rsidRPr="00D36D00">
        <w:rPr>
          <w:u w:val="single"/>
        </w:rPr>
        <w:t xml:space="preserve">Mexico could retaliate further by </w:t>
      </w:r>
      <w:r w:rsidRPr="00D36D00">
        <w:rPr>
          <w:rStyle w:val="Emphasis"/>
        </w:rPr>
        <w:t>giving up efforts</w:t>
      </w:r>
      <w:r w:rsidRPr="00D36D00">
        <w:rPr>
          <w:u w:val="single"/>
        </w:rPr>
        <w:t xml:space="preserve"> to </w:t>
      </w:r>
      <w:r w:rsidRPr="00D36D00">
        <w:rPr>
          <w:rStyle w:val="Emphasis"/>
        </w:rPr>
        <w:t>secure its southern</w:t>
      </w:r>
      <w:r w:rsidRPr="00D36D00">
        <w:rPr>
          <w:u w:val="single"/>
        </w:rPr>
        <w:t xml:space="preserve"> border with Central America, </w:t>
      </w:r>
      <w:r w:rsidRPr="00D36D00">
        <w:rPr>
          <w:rStyle w:val="Emphasis"/>
        </w:rPr>
        <w:t>augmenting</w:t>
      </w:r>
      <w:r w:rsidRPr="00D36D00">
        <w:rPr>
          <w:u w:val="single"/>
        </w:rPr>
        <w:t xml:space="preserve"> the flows of </w:t>
      </w:r>
      <w:r w:rsidRPr="00D36D00">
        <w:rPr>
          <w:sz w:val="14"/>
        </w:rPr>
        <w:t xml:space="preserve">migrants and </w:t>
      </w:r>
      <w:r w:rsidRPr="00D36D00">
        <w:rPr>
          <w:rStyle w:val="Emphasis"/>
        </w:rPr>
        <w:t>contraband</w:t>
      </w:r>
      <w:r w:rsidRPr="00D36D00">
        <w:rPr>
          <w:sz w:val="14"/>
        </w:rPr>
        <w:t xml:space="preserve"> to the north.</w:t>
      </w:r>
    </w:p>
    <w:p w14:paraId="6AD6722E" w14:textId="77777777" w:rsidR="00472C48" w:rsidRPr="00D36D00" w:rsidRDefault="00472C48" w:rsidP="00472C48">
      <w:pPr>
        <w:rPr>
          <w:sz w:val="14"/>
        </w:rPr>
      </w:pPr>
      <w:r w:rsidRPr="00D36D00">
        <w:rPr>
          <w:u w:val="single"/>
        </w:rPr>
        <w:t>The U.S. would then face bigger border security challenges than if it maintains a cooperative security relationship with Mexico without a wall</w:t>
      </w:r>
      <w:r w:rsidRPr="00D36D00">
        <w:rPr>
          <w:sz w:val="14"/>
        </w:rPr>
        <w:t xml:space="preserve">. </w:t>
      </w:r>
      <w:r w:rsidRPr="00D36D00">
        <w:rPr>
          <w:u w:val="single"/>
        </w:rPr>
        <w:t xml:space="preserve">If U.S.-Mexico relations continued to plummet to an unprecedented degree, Mexico could even </w:t>
      </w:r>
      <w:r w:rsidRPr="00D36D00">
        <w:rPr>
          <w:rStyle w:val="Emphasis"/>
        </w:rPr>
        <w:t>stop sharing counterterrorism intel</w:t>
      </w:r>
      <w:r w:rsidRPr="00D36D00">
        <w:rPr>
          <w:u w:val="single"/>
        </w:rPr>
        <w:t>ligence</w:t>
      </w:r>
      <w:r w:rsidRPr="00D36D00">
        <w:rPr>
          <w:sz w:val="14"/>
        </w:rPr>
        <w:t>.</w:t>
      </w:r>
    </w:p>
    <w:p w14:paraId="3FE7337D" w14:textId="77777777" w:rsidR="00472C48" w:rsidRPr="00D36D00" w:rsidRDefault="00472C48" w:rsidP="00472C48">
      <w:pPr>
        <w:rPr>
          <w:sz w:val="14"/>
        </w:rPr>
      </w:pPr>
      <w:r w:rsidRPr="00D36D00">
        <w:rPr>
          <w:u w:val="single"/>
        </w:rPr>
        <w:t xml:space="preserve">A significantly </w:t>
      </w:r>
      <w:r w:rsidRPr="00D36D00">
        <w:rPr>
          <w:rStyle w:val="Emphasis"/>
        </w:rPr>
        <w:t>weakened Mexican economy</w:t>
      </w:r>
      <w:r w:rsidRPr="00D36D00">
        <w:rPr>
          <w:u w:val="single"/>
        </w:rPr>
        <w:t xml:space="preserve"> could further exacerbate the </w:t>
      </w:r>
      <w:r w:rsidRPr="00D36D00">
        <w:rPr>
          <w:rStyle w:val="Emphasis"/>
        </w:rPr>
        <w:t>severe criminal violence</w:t>
      </w:r>
      <w:r w:rsidRPr="00D36D00">
        <w:rPr>
          <w:u w:val="single"/>
        </w:rPr>
        <w:t xml:space="preserve"> that has gripped Mexico for over ten years</w:t>
      </w:r>
      <w:r w:rsidRPr="00D36D00">
        <w:rPr>
          <w:sz w:val="14"/>
        </w:rPr>
        <w:t>.</w:t>
      </w:r>
    </w:p>
    <w:p w14:paraId="23AF2817" w14:textId="77777777" w:rsidR="00472C48" w:rsidRPr="00D36D00" w:rsidRDefault="00472C48" w:rsidP="00472C48">
      <w:pPr>
        <w:rPr>
          <w:sz w:val="14"/>
        </w:rPr>
      </w:pPr>
      <w:r w:rsidRPr="00D36D00">
        <w:rPr>
          <w:u w:val="single"/>
        </w:rPr>
        <w:t xml:space="preserve">Fewer remittances and increased unemployment and poverty have the potential of </w:t>
      </w:r>
      <w:r w:rsidRPr="00D36D00">
        <w:rPr>
          <w:rStyle w:val="Emphasis"/>
        </w:rPr>
        <w:t>driving</w:t>
      </w:r>
      <w:r w:rsidRPr="00D36D00">
        <w:rPr>
          <w:u w:val="single"/>
        </w:rPr>
        <w:t xml:space="preserve"> many more </w:t>
      </w:r>
      <w:r w:rsidRPr="00D36D00">
        <w:rPr>
          <w:rStyle w:val="Emphasis"/>
        </w:rPr>
        <w:t>desperate young Mexican men</w:t>
      </w:r>
      <w:r w:rsidRPr="00D36D00">
        <w:rPr>
          <w:u w:val="single"/>
        </w:rPr>
        <w:t xml:space="preserve"> to joining </w:t>
      </w:r>
      <w:r w:rsidRPr="00D36D00">
        <w:rPr>
          <w:rStyle w:val="Emphasis"/>
        </w:rPr>
        <w:t>drug gangs</w:t>
      </w:r>
      <w:r w:rsidRPr="00D36D00">
        <w:rPr>
          <w:u w:val="single"/>
        </w:rPr>
        <w:t xml:space="preserve">, or to increased </w:t>
      </w:r>
      <w:r w:rsidRPr="00D36D00">
        <w:rPr>
          <w:rStyle w:val="Emphasis"/>
        </w:rPr>
        <w:t>poppy cultivation</w:t>
      </w:r>
      <w:r w:rsidRPr="00D36D00">
        <w:rPr>
          <w:u w:val="single"/>
        </w:rPr>
        <w:t xml:space="preserve">, </w:t>
      </w:r>
      <w:r w:rsidRPr="00D36D00">
        <w:rPr>
          <w:rStyle w:val="Emphasis"/>
        </w:rPr>
        <w:t>extortion</w:t>
      </w:r>
      <w:r w:rsidRPr="00D36D00">
        <w:rPr>
          <w:u w:val="single"/>
        </w:rPr>
        <w:t xml:space="preserve">, and other </w:t>
      </w:r>
      <w:r w:rsidRPr="00D36D00">
        <w:rPr>
          <w:rStyle w:val="Emphasis"/>
        </w:rPr>
        <w:t>criminal violence</w:t>
      </w:r>
      <w:r w:rsidRPr="00D36D00">
        <w:rPr>
          <w:sz w:val="14"/>
        </w:rPr>
        <w:t>.</w:t>
      </w:r>
    </w:p>
    <w:p w14:paraId="11A1C07E" w14:textId="77777777" w:rsidR="00472C48" w:rsidRPr="00D36D00" w:rsidRDefault="00472C48" w:rsidP="00472C48">
      <w:pPr>
        <w:rPr>
          <w:sz w:val="14"/>
        </w:rPr>
      </w:pPr>
      <w:r w:rsidRPr="00D36D00">
        <w:rPr>
          <w:sz w:val="14"/>
        </w:rPr>
        <w:t>The wall also has significant environmental costs. Parts of the border are some of the continent’s most significant wildlife corridors. Among the endangered species affected by the wall would be the jaguar, the Sonoran pronghorn, and Chiricahua leopard frog.</w:t>
      </w:r>
    </w:p>
    <w:p w14:paraId="056255DA" w14:textId="77777777" w:rsidR="00472C48" w:rsidRPr="00D36D00" w:rsidRDefault="00472C48" w:rsidP="00472C48">
      <w:pPr>
        <w:rPr>
          <w:sz w:val="14"/>
        </w:rPr>
      </w:pPr>
      <w:r w:rsidRPr="00D36D00">
        <w:rPr>
          <w:sz w:val="14"/>
        </w:rPr>
        <w:t xml:space="preserve">The other many negatively-affected species would include the desert tortoise, black bear, desert mule deer, and a variety of snakes. But even species that can fly, such as Rufous hummingbirds and the </w:t>
      </w:r>
      <w:proofErr w:type="spellStart"/>
      <w:r w:rsidRPr="00D36D00">
        <w:rPr>
          <w:sz w:val="14"/>
        </w:rPr>
        <w:t>Swainson's</w:t>
      </w:r>
      <w:proofErr w:type="spellEnd"/>
      <w:r w:rsidRPr="00D36D00">
        <w:rPr>
          <w:sz w:val="14"/>
        </w:rPr>
        <w:t xml:space="preserve"> and gray hawks could be harmed.</w:t>
      </w:r>
    </w:p>
    <w:p w14:paraId="288448E4" w14:textId="77777777" w:rsidR="00472C48" w:rsidRPr="00D36D00" w:rsidRDefault="00472C48" w:rsidP="00472C48">
      <w:pPr>
        <w:rPr>
          <w:sz w:val="14"/>
        </w:rPr>
      </w:pPr>
      <w:r w:rsidRPr="00D36D00">
        <w:rPr>
          <w:sz w:val="14"/>
        </w:rPr>
        <w:t>Vital pollinators that migrate across the border, such as insects, could end up burnt up by the lights necessary to illuminate the wall.</w:t>
      </w:r>
    </w:p>
    <w:p w14:paraId="75ED0B3F" w14:textId="77777777" w:rsidR="00472C48" w:rsidRPr="00D36D00" w:rsidRDefault="00472C48" w:rsidP="00C35514">
      <w:pPr>
        <w:rPr>
          <w:sz w:val="14"/>
        </w:rPr>
      </w:pPr>
      <w:r w:rsidRPr="00D36D00">
        <w:rPr>
          <w:sz w:val="14"/>
        </w:rPr>
        <w:t>A poisoned U.S.-Mexican relationship could prevent the renegotiation of vital water sharing agreements, such as over the Colorado river.</w:t>
      </w:r>
    </w:p>
    <w:p w14:paraId="21D56779" w14:textId="77777777" w:rsidR="00472C48" w:rsidRPr="00D36D00" w:rsidRDefault="00472C48" w:rsidP="00C35514">
      <w:pPr>
        <w:rPr>
          <w:sz w:val="14"/>
        </w:rPr>
      </w:pPr>
      <w:r w:rsidRPr="00D36D00">
        <w:rPr>
          <w:sz w:val="14"/>
        </w:rPr>
        <w:t>That would not only critically harm the environment, but also potentially undermine both U.S. and Mexican water and food security and agricultural production.</w:t>
      </w:r>
    </w:p>
    <w:p w14:paraId="12EF62E7" w14:textId="77777777" w:rsidR="00472C48" w:rsidRPr="00D36D00" w:rsidRDefault="00472C48" w:rsidP="00C35514">
      <w:pPr>
        <w:rPr>
          <w:sz w:val="14"/>
        </w:rPr>
      </w:pPr>
      <w:r w:rsidRPr="00D36D00">
        <w:rPr>
          <w:sz w:val="14"/>
        </w:rPr>
        <w:t>U.S. belligerence on the wall, the hunting down and deportation of undocumented migrants, the destruction of NAFTA and the multiple blows to the Mexican economy could revive intense populism and nationalism in Mexico.</w:t>
      </w:r>
    </w:p>
    <w:p w14:paraId="04B1F883" w14:textId="77777777" w:rsidR="00472C48" w:rsidRPr="00D36D00" w:rsidRDefault="00472C48" w:rsidP="00C35514">
      <w:pPr>
        <w:rPr>
          <w:sz w:val="14"/>
        </w:rPr>
      </w:pPr>
      <w:r w:rsidRPr="00D36D00">
        <w:rPr>
          <w:sz w:val="14"/>
        </w:rPr>
        <w:t>They could fuel the electoral prospects of populist firebrands. Such populism could reverse important recent accomplishments such as the badly-needed partial privatization of Mexico’s oil sector.</w:t>
      </w:r>
    </w:p>
    <w:p w14:paraId="3A975CBB" w14:textId="77777777" w:rsidR="00472C48" w:rsidRPr="00D36D00" w:rsidRDefault="00472C48" w:rsidP="00472C48">
      <w:pPr>
        <w:rPr>
          <w:u w:val="single"/>
        </w:rPr>
      </w:pPr>
      <w:r w:rsidRPr="00D36D00">
        <w:rPr>
          <w:sz w:val="14"/>
        </w:rPr>
        <w:t xml:space="preserve">Worst of all, </w:t>
      </w:r>
      <w:r w:rsidRPr="00D36D00">
        <w:rPr>
          <w:u w:val="single"/>
        </w:rPr>
        <w:t xml:space="preserve">these multiple costs will </w:t>
      </w:r>
      <w:r w:rsidRPr="00D36D00">
        <w:rPr>
          <w:rStyle w:val="Emphasis"/>
        </w:rPr>
        <w:t>not be offset</w:t>
      </w:r>
      <w:r w:rsidRPr="00D36D00">
        <w:rPr>
          <w:u w:val="single"/>
        </w:rPr>
        <w:t xml:space="preserve"> by the </w:t>
      </w:r>
      <w:r w:rsidRPr="00D36D00">
        <w:rPr>
          <w:rStyle w:val="Emphasis"/>
        </w:rPr>
        <w:t>proclaimed benefits</w:t>
      </w:r>
      <w:r w:rsidRPr="00D36D00">
        <w:rPr>
          <w:sz w:val="14"/>
        </w:rPr>
        <w:t xml:space="preserve">. </w:t>
      </w:r>
      <w:r w:rsidRPr="00D36D00">
        <w:rPr>
          <w:u w:val="single"/>
        </w:rPr>
        <w:t xml:space="preserve">Smugglers from Mexico will </w:t>
      </w:r>
      <w:r w:rsidRPr="00D36D00">
        <w:rPr>
          <w:rStyle w:val="Emphasis"/>
        </w:rPr>
        <w:t>dig tunnels</w:t>
      </w:r>
      <w:r w:rsidRPr="00D36D00">
        <w:rPr>
          <w:u w:val="single"/>
        </w:rPr>
        <w:t xml:space="preserve"> under the wall or use </w:t>
      </w:r>
      <w:r w:rsidRPr="00D36D00">
        <w:rPr>
          <w:rStyle w:val="Emphasis"/>
        </w:rPr>
        <w:t>drones</w:t>
      </w:r>
      <w:r w:rsidRPr="00D36D00">
        <w:rPr>
          <w:u w:val="single"/>
        </w:rPr>
        <w:t xml:space="preserve"> to fly their contraband across it.</w:t>
      </w:r>
    </w:p>
    <w:p w14:paraId="5BCD530A" w14:textId="77777777" w:rsidR="00472C48" w:rsidRPr="00D36D00" w:rsidRDefault="00472C48" w:rsidP="00472C48">
      <w:pPr>
        <w:rPr>
          <w:sz w:val="14"/>
        </w:rPr>
      </w:pPr>
      <w:r w:rsidRPr="00D36D00">
        <w:rPr>
          <w:u w:val="single"/>
        </w:rPr>
        <w:t xml:space="preserve">Migrants will get into </w:t>
      </w:r>
      <w:r w:rsidRPr="00D36D00">
        <w:rPr>
          <w:rStyle w:val="Emphasis"/>
        </w:rPr>
        <w:t>boats</w:t>
      </w:r>
      <w:r w:rsidRPr="00D36D00">
        <w:rPr>
          <w:sz w:val="14"/>
        </w:rPr>
        <w:t xml:space="preserve">, forcing the U.S. to face a less-acute version of the Mediterranean migration tragedy, but one of its own </w:t>
      </w:r>
      <w:proofErr w:type="gramStart"/>
      <w:r w:rsidRPr="00D36D00">
        <w:rPr>
          <w:sz w:val="14"/>
        </w:rPr>
        <w:t>making</w:t>
      </w:r>
      <w:proofErr w:type="gramEnd"/>
      <w:r w:rsidRPr="00D36D00">
        <w:rPr>
          <w:sz w:val="14"/>
        </w:rPr>
        <w:t>.</w:t>
      </w:r>
    </w:p>
    <w:p w14:paraId="132413BA" w14:textId="61533F94" w:rsidR="0017366C" w:rsidRPr="00D36D00" w:rsidRDefault="00472C48" w:rsidP="00472C48">
      <w:pPr>
        <w:rPr>
          <w:sz w:val="14"/>
        </w:rPr>
      </w:pPr>
      <w:r w:rsidRPr="00D36D00">
        <w:rPr>
          <w:u w:val="single"/>
        </w:rPr>
        <w:t>These new forms of smuggling will create new adaptation costs, such as the need to increase the Coast Guard budget</w:t>
      </w:r>
      <w:r w:rsidRPr="00D36D00">
        <w:rPr>
          <w:sz w:val="14"/>
        </w:rPr>
        <w:t xml:space="preserve">. </w:t>
      </w:r>
      <w:r w:rsidRPr="00D36D00">
        <w:rPr>
          <w:u w:val="single"/>
        </w:rPr>
        <w:t xml:space="preserve">The United States </w:t>
      </w:r>
      <w:r w:rsidRPr="00D36D00">
        <w:rPr>
          <w:rStyle w:val="Emphasis"/>
        </w:rPr>
        <w:t>gains little</w:t>
      </w:r>
      <w:r w:rsidRPr="00D36D00">
        <w:rPr>
          <w:u w:val="single"/>
        </w:rPr>
        <w:t xml:space="preserve"> and </w:t>
      </w:r>
      <w:r w:rsidRPr="00D36D00">
        <w:rPr>
          <w:rStyle w:val="Emphasis"/>
        </w:rPr>
        <w:t>loses much</w:t>
      </w:r>
      <w:r w:rsidRPr="00D36D00">
        <w:rPr>
          <w:u w:val="single"/>
        </w:rPr>
        <w:t xml:space="preserve"> by having its southern neighbor suffer</w:t>
      </w:r>
      <w:r w:rsidRPr="00D36D00">
        <w:rPr>
          <w:sz w:val="14"/>
        </w:rPr>
        <w:t>.</w:t>
      </w:r>
    </w:p>
    <w:p w14:paraId="0E05C89C" w14:textId="604D837A" w:rsidR="003D3DD8" w:rsidRPr="00D36D00" w:rsidRDefault="003D3DD8" w:rsidP="003D3DD8">
      <w:pPr>
        <w:keepNext/>
        <w:keepLines/>
        <w:spacing w:before="200"/>
        <w:outlineLvl w:val="3"/>
        <w:rPr>
          <w:rFonts w:eastAsiaTheme="majorEastAsia"/>
          <w:b/>
          <w:bCs/>
          <w:iCs/>
          <w:sz w:val="26"/>
          <w:u w:val="single"/>
        </w:rPr>
      </w:pPr>
      <w:r w:rsidRPr="00D36D00">
        <w:rPr>
          <w:rFonts w:eastAsiaTheme="majorEastAsia"/>
          <w:b/>
          <w:bCs/>
          <w:iCs/>
          <w:sz w:val="26"/>
        </w:rPr>
        <w:t xml:space="preserve">Convergence </w:t>
      </w:r>
      <w:r w:rsidRPr="00D36D00">
        <w:rPr>
          <w:rFonts w:eastAsiaTheme="majorEastAsia"/>
          <w:b/>
          <w:bCs/>
          <w:iCs/>
          <w:sz w:val="26"/>
          <w:u w:val="single"/>
        </w:rPr>
        <w:t>spreads</w:t>
      </w:r>
      <w:r w:rsidRPr="00D36D00">
        <w:rPr>
          <w:rFonts w:eastAsiaTheme="majorEastAsia"/>
          <w:b/>
          <w:bCs/>
          <w:iCs/>
          <w:sz w:val="26"/>
        </w:rPr>
        <w:t xml:space="preserve"> AIDS, destabilizes </w:t>
      </w:r>
      <w:r w:rsidRPr="00D36D00">
        <w:rPr>
          <w:rFonts w:eastAsiaTheme="majorEastAsia"/>
          <w:b/>
          <w:bCs/>
          <w:iCs/>
          <w:sz w:val="26"/>
          <w:u w:val="single"/>
        </w:rPr>
        <w:t>Afghanistan</w:t>
      </w:r>
      <w:r w:rsidRPr="00D36D00">
        <w:rPr>
          <w:rFonts w:eastAsiaTheme="majorEastAsia"/>
          <w:b/>
          <w:bCs/>
          <w:iCs/>
          <w:sz w:val="26"/>
        </w:rPr>
        <w:t xml:space="preserve">, </w:t>
      </w:r>
      <w:r w:rsidRPr="00D36D00">
        <w:rPr>
          <w:rFonts w:eastAsiaTheme="majorEastAsia"/>
          <w:b/>
          <w:bCs/>
          <w:iCs/>
          <w:sz w:val="26"/>
          <w:u w:val="single"/>
        </w:rPr>
        <w:t>Iraq</w:t>
      </w:r>
      <w:r w:rsidRPr="00D36D00">
        <w:rPr>
          <w:rFonts w:eastAsiaTheme="majorEastAsia"/>
          <w:b/>
          <w:bCs/>
          <w:iCs/>
          <w:sz w:val="26"/>
        </w:rPr>
        <w:t xml:space="preserve">, </w:t>
      </w:r>
      <w:r w:rsidRPr="00D36D00">
        <w:rPr>
          <w:rFonts w:eastAsiaTheme="majorEastAsia"/>
          <w:b/>
          <w:bCs/>
          <w:iCs/>
          <w:sz w:val="26"/>
          <w:u w:val="single"/>
        </w:rPr>
        <w:t>Central Asia</w:t>
      </w:r>
      <w:r w:rsidRPr="00D36D00">
        <w:rPr>
          <w:rFonts w:eastAsiaTheme="majorEastAsia"/>
          <w:b/>
          <w:bCs/>
          <w:iCs/>
          <w:sz w:val="26"/>
        </w:rPr>
        <w:t xml:space="preserve">, and the </w:t>
      </w:r>
      <w:r w:rsidRPr="00D36D00">
        <w:rPr>
          <w:rFonts w:eastAsiaTheme="majorEastAsia"/>
          <w:b/>
          <w:bCs/>
          <w:iCs/>
          <w:sz w:val="26"/>
          <w:u w:val="single"/>
        </w:rPr>
        <w:t>Maghreb</w:t>
      </w:r>
      <w:r w:rsidRPr="00D36D00">
        <w:rPr>
          <w:rFonts w:eastAsiaTheme="majorEastAsia"/>
          <w:b/>
          <w:bCs/>
          <w:iCs/>
          <w:sz w:val="26"/>
        </w:rPr>
        <w:t xml:space="preserve"> -- it escalates </w:t>
      </w:r>
      <w:r w:rsidRPr="00D36D00">
        <w:rPr>
          <w:rFonts w:eastAsiaTheme="majorEastAsia"/>
          <w:b/>
          <w:bCs/>
          <w:iCs/>
          <w:sz w:val="26"/>
          <w:u w:val="single"/>
        </w:rPr>
        <w:t>all conflict</w:t>
      </w:r>
    </w:p>
    <w:p w14:paraId="0EEDB9FA" w14:textId="77777777" w:rsidR="003D3DD8" w:rsidRPr="00D36D00" w:rsidRDefault="003D3DD8" w:rsidP="003D3DD8">
      <w:r w:rsidRPr="00D36D00">
        <w:rPr>
          <w:rStyle w:val="Style13ptBold"/>
        </w:rPr>
        <w:t>Liang 11</w:t>
      </w:r>
      <w:r w:rsidRPr="00D36D00">
        <w:t xml:space="preserve">, Dr. Christina </w:t>
      </w:r>
      <w:proofErr w:type="spellStart"/>
      <w:r w:rsidRPr="00D36D00">
        <w:t>Schori</w:t>
      </w:r>
      <w:proofErr w:type="spellEnd"/>
      <w:r w:rsidRPr="00D36D00">
        <w:t xml:space="preserve"> Liang is a Research Fellow at the Geneva Center for Security Policy. Her research interests include: terrorism, organized crime, homeland security, urban security and political extremism. Her recent publications include: Europe for the Europeans: The Foreign and Security Policy of the Populist Radical Right, London, Ashgate Publishing, 2007 (edited); and Securing Global Cities for an Urban Future, London, Routledge, Shadow Networks: The Growing Nexus of Terrorism and </w:t>
      </w:r>
      <w:proofErr w:type="spellStart"/>
      <w:r w:rsidRPr="00D36D00">
        <w:t>Organised</w:t>
      </w:r>
      <w:proofErr w:type="spellEnd"/>
      <w:r w:rsidRPr="00D36D00">
        <w:t xml:space="preserve"> Crime, https://www.google.com/url?sa=t&amp;rct=j&amp;q=&amp;esrc=s&amp;source=web&amp;cd=1&amp;cad=rja&amp;uact=8&amp;ved=0CC0QFjAA&amp;url=http%3A%2F%2Fwww.gcsp.ch%2Fcontent%2Fdownload%2F6607%2F61163%2Fdownload&amp;ei=__ggU-SOHdTgoASo9YDgDA&amp;usg=AFQjCNH07A8QXVVWuDUKO6KTl3MKvmwrRQ&amp;sig2=KpMYcLwykwl798B3SW3X5w&amp;bvm=bv.62922401,d.cGU</w:t>
      </w:r>
    </w:p>
    <w:p w14:paraId="5104733A" w14:textId="77777777" w:rsidR="003D3DD8" w:rsidRPr="00D36D00" w:rsidRDefault="003D3DD8" w:rsidP="003D3DD8">
      <w:r w:rsidRPr="00D36D00">
        <w:rPr>
          <w:bCs/>
          <w:u w:val="single"/>
        </w:rPr>
        <w:t>Security Implications of the Growing Nexus While criminal activity and terrorism are security threats in their own right,</w:t>
      </w:r>
      <w:r w:rsidRPr="00D36D00">
        <w:rPr>
          <w:b/>
          <w:iCs/>
          <w:u w:val="single"/>
          <w:bdr w:val="single" w:sz="4" w:space="0" w:color="auto"/>
        </w:rPr>
        <w:t xml:space="preserve"> the growing nexus of terrorism and </w:t>
      </w:r>
      <w:proofErr w:type="spellStart"/>
      <w:r w:rsidRPr="00D36D00">
        <w:rPr>
          <w:b/>
          <w:iCs/>
          <w:u w:val="single"/>
          <w:bdr w:val="single" w:sz="4" w:space="0" w:color="auto"/>
        </w:rPr>
        <w:t>organised</w:t>
      </w:r>
      <w:proofErr w:type="spellEnd"/>
      <w:r w:rsidRPr="00D36D00">
        <w:rPr>
          <w:b/>
          <w:iCs/>
          <w:u w:val="single"/>
          <w:bdr w:val="single" w:sz="4" w:space="0" w:color="auto"/>
        </w:rPr>
        <w:t xml:space="preserve"> crime is creating a dynamic which perpetuates conflict and war and emboldens and sustains insurgencies</w:t>
      </w:r>
      <w:r w:rsidRPr="00D36D00">
        <w:t xml:space="preserve">. A Stanford University study </w:t>
      </w:r>
    </w:p>
    <w:p w14:paraId="32C555E2" w14:textId="77777777" w:rsidR="003D3DD8" w:rsidRPr="00D36D00" w:rsidRDefault="003D3DD8" w:rsidP="003D3DD8">
      <w:r w:rsidRPr="00D36D00">
        <w:t xml:space="preserve">maintains that “out </w:t>
      </w:r>
      <w:r w:rsidRPr="00D36D00">
        <w:rPr>
          <w:bCs/>
          <w:u w:val="single"/>
        </w:rPr>
        <w:t>of 128 conflicts studied, the 17</w:t>
      </w:r>
      <w:r w:rsidRPr="00D36D00">
        <w:t xml:space="preserve"> </w:t>
      </w:r>
      <w:r w:rsidRPr="00D36D00">
        <w:rPr>
          <w:bCs/>
          <w:u w:val="single"/>
        </w:rPr>
        <w:t xml:space="preserve">which relied on ‘contraband finances’ lasted </w:t>
      </w:r>
      <w:r w:rsidRPr="00D36D00">
        <w:rPr>
          <w:b/>
          <w:iCs/>
          <w:u w:val="single"/>
          <w:bdr w:val="single" w:sz="4" w:space="0" w:color="auto"/>
        </w:rPr>
        <w:t>five times longer</w:t>
      </w:r>
      <w:r w:rsidRPr="00D36D00">
        <w:t xml:space="preserve">”.33 </w:t>
      </w:r>
      <w:r w:rsidRPr="00D36D00">
        <w:rPr>
          <w:bCs/>
          <w:u w:val="single"/>
        </w:rPr>
        <w:t xml:space="preserve">Terrorists and </w:t>
      </w:r>
      <w:proofErr w:type="spellStart"/>
      <w:r w:rsidRPr="00D36D00">
        <w:rPr>
          <w:bCs/>
          <w:u w:val="single"/>
        </w:rPr>
        <w:t>organised</w:t>
      </w:r>
      <w:proofErr w:type="spellEnd"/>
      <w:r w:rsidRPr="00D36D00">
        <w:rPr>
          <w:bCs/>
          <w:u w:val="single"/>
        </w:rPr>
        <w:t xml:space="preserve"> crime cartels</w:t>
      </w:r>
      <w:r w:rsidRPr="00D36D00">
        <w:t xml:space="preserve"> have </w:t>
      </w:r>
      <w:r w:rsidRPr="00D36D00">
        <w:rPr>
          <w:b/>
          <w:iCs/>
          <w:u w:val="single"/>
          <w:bdr w:val="single" w:sz="4" w:space="0" w:color="auto"/>
        </w:rPr>
        <w:t>protracted the wars in Iraq and Afghanistan and have acted as spoilers for peace</w:t>
      </w:r>
      <w:r w:rsidRPr="00D36D00">
        <w:t xml:space="preserve">.34 Al Qaeda and </w:t>
      </w:r>
      <w:proofErr w:type="spellStart"/>
      <w:r w:rsidRPr="00D36D00">
        <w:t>Jaish</w:t>
      </w:r>
      <w:proofErr w:type="spellEnd"/>
      <w:r w:rsidRPr="00D36D00">
        <w:t xml:space="preserve">-al-Mahdi in Iraq have spread rampant insecurity and crime with kidnapping, oil theft and extortion, perpetuating instability that has complicated efforts at state-building. </w:t>
      </w:r>
      <w:r w:rsidRPr="00D36D00">
        <w:rPr>
          <w:bCs/>
          <w:u w:val="single"/>
        </w:rPr>
        <w:t>In Afghanistan, the heroin business is helping</w:t>
      </w:r>
      <w:r w:rsidRPr="00D36D00">
        <w:t xml:space="preserve"> to </w:t>
      </w:r>
      <w:r w:rsidRPr="00D36D00">
        <w:rPr>
          <w:b/>
          <w:iCs/>
          <w:u w:val="single"/>
          <w:bdr w:val="single" w:sz="4" w:space="0" w:color="auto"/>
        </w:rPr>
        <w:t>finance the Taliban and perpetuate the insurgency</w:t>
      </w:r>
      <w:r w:rsidRPr="00D36D00">
        <w:t xml:space="preserve">. Peters argues that </w:t>
      </w:r>
      <w:r w:rsidRPr="00D36D00">
        <w:rPr>
          <w:bCs/>
          <w:u w:val="single"/>
        </w:rPr>
        <w:t xml:space="preserve">the insurgency </w:t>
      </w:r>
      <w:r w:rsidRPr="00D36D00">
        <w:rPr>
          <w:b/>
          <w:iCs/>
          <w:u w:val="single"/>
          <w:bdr w:val="single" w:sz="4" w:space="0" w:color="auto"/>
        </w:rPr>
        <w:t xml:space="preserve">will not end unless the eco-system of opium and Taliban militancy can be </w:t>
      </w:r>
      <w:proofErr w:type="spellStart"/>
      <w:r w:rsidRPr="00D36D00">
        <w:rPr>
          <w:b/>
          <w:iCs/>
          <w:u w:val="single"/>
          <w:bdr w:val="single" w:sz="4" w:space="0" w:color="auto"/>
        </w:rPr>
        <w:t>sev</w:t>
      </w:r>
      <w:proofErr w:type="spellEnd"/>
      <w:r w:rsidRPr="00D36D00">
        <w:rPr>
          <w:b/>
          <w:iCs/>
          <w:u w:val="single"/>
          <w:bdr w:val="single" w:sz="4" w:space="0" w:color="auto"/>
        </w:rPr>
        <w:t xml:space="preserve">- </w:t>
      </w:r>
      <w:proofErr w:type="spellStart"/>
      <w:r w:rsidRPr="00D36D00">
        <w:rPr>
          <w:b/>
          <w:iCs/>
          <w:u w:val="single"/>
          <w:bdr w:val="single" w:sz="4" w:space="0" w:color="auto"/>
        </w:rPr>
        <w:t>ered</w:t>
      </w:r>
      <w:proofErr w:type="spellEnd"/>
      <w:r w:rsidRPr="00D36D00">
        <w:t xml:space="preserve">. She estimates that </w:t>
      </w:r>
      <w:r w:rsidRPr="00D36D00">
        <w:rPr>
          <w:b/>
          <w:iCs/>
          <w:u w:val="single"/>
          <w:bdr w:val="single" w:sz="4" w:space="0" w:color="auto"/>
        </w:rPr>
        <w:t>more than 80</w:t>
      </w:r>
      <w:r w:rsidRPr="00D36D00">
        <w:rPr>
          <w:bCs/>
          <w:u w:val="single"/>
        </w:rPr>
        <w:t xml:space="preserve"> percent of Taliban com- </w:t>
      </w:r>
      <w:proofErr w:type="spellStart"/>
      <w:r w:rsidRPr="00D36D00">
        <w:rPr>
          <w:bCs/>
          <w:u w:val="single"/>
        </w:rPr>
        <w:t>manders</w:t>
      </w:r>
      <w:proofErr w:type="spellEnd"/>
      <w:r w:rsidRPr="00D36D00">
        <w:rPr>
          <w:bCs/>
          <w:u w:val="single"/>
        </w:rPr>
        <w:t xml:space="preserve"> in the South of Afghanistan now fight for profit rather than religion or ideology</w:t>
      </w:r>
      <w:r w:rsidRPr="00D36D00">
        <w:t xml:space="preserve">.35 NATO military intelligence estimates that as few as 5 percent of insurgent commanders now fight for ideological reasons.36 They have no interest in bringing peace since they are all profiting from the state’s instability. The convergence of criminals and terrorists is facilitated by the proliferation of lawless enclaves which Makarenko refers to as “black holes”, where government is almost non-existent. Black hole syndrome occurs when the primary motivations of the group engaged in a civil war has evolved from focusing only on </w:t>
      </w:r>
      <w:proofErr w:type="spellStart"/>
      <w:r w:rsidRPr="00D36D00">
        <w:t>politi</w:t>
      </w:r>
      <w:proofErr w:type="spellEnd"/>
      <w:r w:rsidRPr="00D36D00">
        <w:t xml:space="preserve">- </w:t>
      </w:r>
      <w:proofErr w:type="spellStart"/>
      <w:r w:rsidRPr="00D36D00">
        <w:t>cal</w:t>
      </w:r>
      <w:proofErr w:type="spellEnd"/>
      <w:r w:rsidRPr="00D36D00">
        <w:t xml:space="preserve"> aims to focusing primarily on criminal gains and when the state has been taken over by a crime-terror group.37 Afghanistan and Iraq are two examples. </w:t>
      </w:r>
      <w:r w:rsidRPr="00D36D00">
        <w:rPr>
          <w:bCs/>
          <w:u w:val="single"/>
        </w:rPr>
        <w:t xml:space="preserve">The growing nexus of terrorism and </w:t>
      </w:r>
      <w:proofErr w:type="spellStart"/>
      <w:r w:rsidRPr="00D36D00">
        <w:rPr>
          <w:bCs/>
          <w:u w:val="single"/>
        </w:rPr>
        <w:t>organised</w:t>
      </w:r>
      <w:proofErr w:type="spellEnd"/>
      <w:r w:rsidRPr="00D36D00">
        <w:rPr>
          <w:bCs/>
          <w:u w:val="single"/>
        </w:rPr>
        <w:t xml:space="preserve"> crime has </w:t>
      </w:r>
      <w:r w:rsidRPr="00D36D00">
        <w:rPr>
          <w:b/>
          <w:iCs/>
          <w:u w:val="single"/>
          <w:bdr w:val="single" w:sz="4" w:space="0" w:color="auto"/>
        </w:rPr>
        <w:t xml:space="preserve">global, governmental and societal </w:t>
      </w:r>
      <w:proofErr w:type="spellStart"/>
      <w:r w:rsidRPr="00D36D00">
        <w:rPr>
          <w:b/>
          <w:iCs/>
          <w:u w:val="single"/>
          <w:bdr w:val="single" w:sz="4" w:space="0" w:color="auto"/>
        </w:rPr>
        <w:t>repercus</w:t>
      </w:r>
      <w:proofErr w:type="spellEnd"/>
      <w:r w:rsidRPr="00D36D00">
        <w:rPr>
          <w:b/>
          <w:iCs/>
          <w:u w:val="single"/>
          <w:bdr w:val="single" w:sz="4" w:space="0" w:color="auto"/>
        </w:rPr>
        <w:t xml:space="preserve">- </w:t>
      </w:r>
      <w:proofErr w:type="spellStart"/>
      <w:r w:rsidRPr="00D36D00">
        <w:rPr>
          <w:b/>
          <w:iCs/>
          <w:u w:val="single"/>
          <w:bdr w:val="single" w:sz="4" w:space="0" w:color="auto"/>
        </w:rPr>
        <w:t>sions</w:t>
      </w:r>
      <w:proofErr w:type="spellEnd"/>
      <w:r w:rsidRPr="00D36D00">
        <w:rPr>
          <w:b/>
          <w:iCs/>
          <w:u w:val="single"/>
          <w:bdr w:val="single" w:sz="4" w:space="0" w:color="auto"/>
        </w:rPr>
        <w:t xml:space="preserve"> affecting security, health and developmen</w:t>
      </w:r>
      <w:r w:rsidRPr="00D36D00">
        <w:rPr>
          <w:bCs/>
          <w:u w:val="single"/>
        </w:rPr>
        <w:t>t</w:t>
      </w:r>
      <w:r w:rsidRPr="00D36D00">
        <w:t xml:space="preserve">. As seen in Table 1, </w:t>
      </w:r>
      <w:r w:rsidRPr="00D36D00">
        <w:rPr>
          <w:bCs/>
          <w:u w:val="single"/>
        </w:rPr>
        <w:t xml:space="preserve">the growing nexus can have </w:t>
      </w:r>
      <w:r w:rsidRPr="00D36D00">
        <w:rPr>
          <w:b/>
          <w:iCs/>
          <w:u w:val="single"/>
          <w:bdr w:val="single" w:sz="4" w:space="0" w:color="auto"/>
        </w:rPr>
        <w:t>direct impact on global security. It weakens states and has created failed states</w:t>
      </w:r>
      <w:r w:rsidRPr="00D36D00">
        <w:t xml:space="preserve">. Governments sus- </w:t>
      </w:r>
      <w:proofErr w:type="spellStart"/>
      <w:r w:rsidRPr="00D36D00">
        <w:t>ceptible</w:t>
      </w:r>
      <w:proofErr w:type="spellEnd"/>
      <w:r w:rsidRPr="00D36D00">
        <w:t xml:space="preserve"> to corruption are at risk, especially transit countries to the lucrative markets in Europe and the United States. Currently, </w:t>
      </w:r>
      <w:r w:rsidRPr="00D36D00">
        <w:rPr>
          <w:bCs/>
          <w:u w:val="single"/>
        </w:rPr>
        <w:t xml:space="preserve">Cen- </w:t>
      </w:r>
      <w:proofErr w:type="spellStart"/>
      <w:r w:rsidRPr="00D36D00">
        <w:rPr>
          <w:bCs/>
          <w:u w:val="single"/>
        </w:rPr>
        <w:t>tral</w:t>
      </w:r>
      <w:proofErr w:type="spellEnd"/>
      <w:r w:rsidRPr="00D36D00">
        <w:rPr>
          <w:bCs/>
          <w:u w:val="single"/>
        </w:rPr>
        <w:t xml:space="preserve"> Asian states are suffering from </w:t>
      </w:r>
      <w:r w:rsidRPr="00D36D00">
        <w:rPr>
          <w:b/>
          <w:iCs/>
          <w:u w:val="single"/>
          <w:bdr w:val="single" w:sz="4" w:space="0" w:color="auto"/>
        </w:rPr>
        <w:t xml:space="preserve">acute economic instability and large tracts of their territories have become virtually </w:t>
      </w:r>
      <w:proofErr w:type="spellStart"/>
      <w:r w:rsidRPr="00D36D00">
        <w:rPr>
          <w:b/>
          <w:iCs/>
          <w:u w:val="single"/>
          <w:bdr w:val="single" w:sz="4" w:space="0" w:color="auto"/>
        </w:rPr>
        <w:t>ungovern</w:t>
      </w:r>
      <w:proofErr w:type="spellEnd"/>
      <w:r w:rsidRPr="00D36D00">
        <w:rPr>
          <w:b/>
          <w:iCs/>
          <w:u w:val="single"/>
          <w:bdr w:val="single" w:sz="4" w:space="0" w:color="auto"/>
        </w:rPr>
        <w:t>- able</w:t>
      </w:r>
      <w:r w:rsidRPr="00D36D00">
        <w:t xml:space="preserve">. Ivanov, chairman of the State Antidrug Committee in Russia, maintains that the </w:t>
      </w:r>
      <w:r w:rsidRPr="00D36D00">
        <w:rPr>
          <w:bCs/>
          <w:u w:val="single"/>
        </w:rPr>
        <w:t xml:space="preserve">trafficking of opiates from Afghanistan creates instability and </w:t>
      </w:r>
      <w:r w:rsidRPr="00D36D00">
        <w:rPr>
          <w:b/>
          <w:iCs/>
          <w:u w:val="single"/>
          <w:bdr w:val="single" w:sz="4" w:space="0" w:color="auto"/>
        </w:rPr>
        <w:t xml:space="preserve">generates extremism, </w:t>
      </w:r>
      <w:proofErr w:type="spellStart"/>
      <w:r w:rsidRPr="00D36D00">
        <w:rPr>
          <w:b/>
          <w:iCs/>
          <w:u w:val="single"/>
          <w:bdr w:val="single" w:sz="4" w:space="0" w:color="auto"/>
        </w:rPr>
        <w:t>organised</w:t>
      </w:r>
      <w:proofErr w:type="spellEnd"/>
      <w:r w:rsidRPr="00D36D00">
        <w:rPr>
          <w:b/>
          <w:iCs/>
          <w:u w:val="single"/>
          <w:bdr w:val="single" w:sz="4" w:space="0" w:color="auto"/>
        </w:rPr>
        <w:t xml:space="preserve"> crime and terror- ism</w:t>
      </w:r>
      <w:r w:rsidRPr="00D36D00">
        <w:rPr>
          <w:bCs/>
          <w:u w:val="single"/>
        </w:rPr>
        <w:t xml:space="preserve"> at a considerable distance in the Caucasus, Kosovo, Fergana Valley and in Xinjiang Uygur Autonomous region</w:t>
      </w:r>
      <w:r w:rsidRPr="00D36D00">
        <w:t xml:space="preserve">.38 </w:t>
      </w:r>
    </w:p>
    <w:p w14:paraId="5E6E5313" w14:textId="77777777" w:rsidR="00D04092" w:rsidRPr="00D36D00" w:rsidRDefault="003D3DD8" w:rsidP="00472C48">
      <w:r w:rsidRPr="00D36D00">
        <w:t xml:space="preserve">The </w:t>
      </w:r>
      <w:r w:rsidRPr="00D36D00">
        <w:rPr>
          <w:bCs/>
          <w:u w:val="single"/>
        </w:rPr>
        <w:t xml:space="preserve">Sahel has also become a </w:t>
      </w:r>
      <w:r w:rsidRPr="00D36D00">
        <w:rPr>
          <w:b/>
          <w:iCs/>
          <w:u w:val="single"/>
          <w:bdr w:val="single" w:sz="4" w:space="0" w:color="auto"/>
        </w:rPr>
        <w:t xml:space="preserve">new trafficking hub uniting both terrorists and </w:t>
      </w:r>
      <w:proofErr w:type="spellStart"/>
      <w:r w:rsidRPr="00D36D00">
        <w:rPr>
          <w:b/>
          <w:iCs/>
          <w:u w:val="single"/>
          <w:bdr w:val="single" w:sz="4" w:space="0" w:color="auto"/>
        </w:rPr>
        <w:t>organised</w:t>
      </w:r>
      <w:proofErr w:type="spellEnd"/>
      <w:r w:rsidRPr="00D36D00">
        <w:rPr>
          <w:b/>
          <w:iCs/>
          <w:u w:val="single"/>
          <w:bdr w:val="single" w:sz="4" w:space="0" w:color="auto"/>
        </w:rPr>
        <w:t xml:space="preserve"> crime cartels</w:t>
      </w:r>
      <w:r w:rsidRPr="00D36D00">
        <w:rPr>
          <w:bCs/>
          <w:u w:val="single"/>
        </w:rPr>
        <w:t xml:space="preserve">. This new threat is lead- </w:t>
      </w:r>
      <w:proofErr w:type="spellStart"/>
      <w:r w:rsidRPr="00D36D00">
        <w:rPr>
          <w:bCs/>
          <w:u w:val="single"/>
        </w:rPr>
        <w:t>ing</w:t>
      </w:r>
      <w:proofErr w:type="spellEnd"/>
      <w:r w:rsidRPr="00D36D00">
        <w:rPr>
          <w:bCs/>
          <w:u w:val="single"/>
        </w:rPr>
        <w:t xml:space="preserve"> to </w:t>
      </w:r>
      <w:r w:rsidRPr="00D36D00">
        <w:rPr>
          <w:b/>
          <w:iCs/>
          <w:u w:val="single"/>
          <w:bdr w:val="single" w:sz="4" w:space="0" w:color="auto"/>
        </w:rPr>
        <w:t xml:space="preserve">greater instability in the Maghreb and Sahel regions, al- ready weakened by the </w:t>
      </w:r>
      <w:proofErr w:type="gramStart"/>
      <w:r w:rsidRPr="00D36D00">
        <w:rPr>
          <w:b/>
          <w:iCs/>
          <w:u w:val="single"/>
          <w:bdr w:val="single" w:sz="4" w:space="0" w:color="auto"/>
        </w:rPr>
        <w:t>lingering  35</w:t>
      </w:r>
      <w:proofErr w:type="gramEnd"/>
      <w:r w:rsidRPr="00D36D00">
        <w:rPr>
          <w:b/>
          <w:iCs/>
          <w:u w:val="single"/>
          <w:bdr w:val="single" w:sz="4" w:space="0" w:color="auto"/>
        </w:rPr>
        <w:t xml:space="preserve"> year-old Western Sahara conflict and the growing instability that was triggered by the Arab Spring events</w:t>
      </w:r>
      <w:r w:rsidRPr="00D36D00">
        <w:t xml:space="preserve">. The former head of UNODC warned that huge amounts of heroin and cocaine were being traded by “terrorists and anti-government forces” to fund their opera- </w:t>
      </w:r>
      <w:proofErr w:type="spellStart"/>
      <w:r w:rsidRPr="00D36D00">
        <w:t>tions</w:t>
      </w:r>
      <w:proofErr w:type="spellEnd"/>
      <w:r w:rsidRPr="00D36D00">
        <w:t xml:space="preserve">. He estimates that annually 50-60 tons of cocaine are trafficked across West Africa while 30-35 tons of Afghan her- </w:t>
      </w:r>
      <w:proofErr w:type="spellStart"/>
      <w:r w:rsidRPr="00D36D00">
        <w:t>oin</w:t>
      </w:r>
      <w:proofErr w:type="spellEnd"/>
      <w:r w:rsidRPr="00D36D00">
        <w:t xml:space="preserve"> are being trafficked into East Africa. These drug streams crossing in the Sahel allow local terrorist groups to fund their operations. Alexander maintains that terrorist attacks have increased by 558 percent from 2004 to 2009 committed by AQIM and other extremist groups.39 </w:t>
      </w:r>
      <w:r w:rsidRPr="00D36D00">
        <w:rPr>
          <w:bCs/>
          <w:u w:val="single"/>
        </w:rPr>
        <w:t xml:space="preserve">The nexus is </w:t>
      </w:r>
      <w:proofErr w:type="spellStart"/>
      <w:r w:rsidRPr="00D36D00">
        <w:rPr>
          <w:bCs/>
          <w:u w:val="single"/>
        </w:rPr>
        <w:t>contribut</w:t>
      </w:r>
      <w:proofErr w:type="spellEnd"/>
      <w:r w:rsidRPr="00D36D00">
        <w:rPr>
          <w:bCs/>
          <w:u w:val="single"/>
        </w:rPr>
        <w:t xml:space="preserve">- </w:t>
      </w:r>
      <w:proofErr w:type="spellStart"/>
      <w:r w:rsidRPr="00D36D00">
        <w:rPr>
          <w:bCs/>
          <w:u w:val="single"/>
        </w:rPr>
        <w:t>ing</w:t>
      </w:r>
      <w:proofErr w:type="spellEnd"/>
      <w:r w:rsidRPr="00D36D00">
        <w:rPr>
          <w:bCs/>
          <w:u w:val="single"/>
        </w:rPr>
        <w:t xml:space="preserve"> to </w:t>
      </w:r>
      <w:r w:rsidRPr="00D36D00">
        <w:rPr>
          <w:b/>
          <w:iCs/>
          <w:u w:val="single"/>
          <w:bdr w:val="single" w:sz="4" w:space="0" w:color="auto"/>
        </w:rPr>
        <w:t>widespread human suffering</w:t>
      </w:r>
      <w:r w:rsidRPr="00D36D00">
        <w:rPr>
          <w:bCs/>
          <w:u w:val="single"/>
        </w:rPr>
        <w:t xml:space="preserve"> with dramatic </w:t>
      </w:r>
      <w:r w:rsidRPr="00D36D00">
        <w:rPr>
          <w:b/>
          <w:iCs/>
          <w:u w:val="single"/>
          <w:bdr w:val="single" w:sz="4" w:space="0" w:color="auto"/>
        </w:rPr>
        <w:t>increases in drug addiction in North Africa and Central Asia, Russia, Iran and Pakistan</w:t>
      </w:r>
      <w:r w:rsidRPr="00D36D00">
        <w:rPr>
          <w:bCs/>
          <w:u w:val="single"/>
        </w:rPr>
        <w:t xml:space="preserve">, which also </w:t>
      </w:r>
      <w:r w:rsidRPr="00D36D00">
        <w:rPr>
          <w:b/>
          <w:iCs/>
          <w:u w:val="single"/>
          <w:bdr w:val="single" w:sz="4" w:space="0" w:color="auto"/>
        </w:rPr>
        <w:t>contributes to the spread of HIV/ AIDS</w:t>
      </w:r>
      <w:r w:rsidRPr="00D36D00">
        <w:rPr>
          <w:bCs/>
          <w:u w:val="single"/>
        </w:rPr>
        <w:t xml:space="preserve">. Many </w:t>
      </w:r>
      <w:proofErr w:type="gramStart"/>
      <w:r w:rsidRPr="00D36D00">
        <w:rPr>
          <w:bCs/>
          <w:u w:val="single"/>
        </w:rPr>
        <w:t>fear</w:t>
      </w:r>
      <w:proofErr w:type="gramEnd"/>
      <w:r w:rsidRPr="00D36D00">
        <w:rPr>
          <w:bCs/>
          <w:u w:val="single"/>
        </w:rPr>
        <w:t xml:space="preserve"> that AQIM could seek to expand its criminal and terrorist reach into the large North African diaspora com- munities in Europe.</w:t>
      </w:r>
    </w:p>
    <w:p w14:paraId="0E97C08F" w14:textId="7E86C0A8" w:rsidR="00607A13" w:rsidRPr="00D36D00" w:rsidRDefault="00607A13" w:rsidP="000B1AC8">
      <w:pPr>
        <w:pStyle w:val="Heading3"/>
        <w:rPr>
          <w:rFonts w:cs="Arial"/>
        </w:rPr>
      </w:pPr>
      <w:r w:rsidRPr="00D36D00">
        <w:rPr>
          <w:rFonts w:cs="Arial"/>
        </w:rPr>
        <w:t>Impact -- Relations</w:t>
      </w:r>
    </w:p>
    <w:p w14:paraId="2D14615B" w14:textId="7AE21512" w:rsidR="006D0F60" w:rsidRPr="00D36D00" w:rsidRDefault="006D0F60" w:rsidP="006D0F60">
      <w:pPr>
        <w:pStyle w:val="Heading4"/>
        <w:rPr>
          <w:rFonts w:cs="Arial"/>
        </w:rPr>
      </w:pPr>
      <w:r w:rsidRPr="00D36D00">
        <w:rPr>
          <w:rFonts w:cs="Arial"/>
        </w:rPr>
        <w:t xml:space="preserve">The wall would ruin </w:t>
      </w:r>
      <w:r w:rsidR="001A671F" w:rsidRPr="00D36D00">
        <w:rPr>
          <w:rFonts w:cs="Arial"/>
          <w:u w:val="single"/>
        </w:rPr>
        <w:t xml:space="preserve">US-Mexico </w:t>
      </w:r>
      <w:r w:rsidRPr="00D36D00">
        <w:rPr>
          <w:rFonts w:cs="Arial"/>
          <w:u w:val="single"/>
        </w:rPr>
        <w:t>relations</w:t>
      </w:r>
      <w:r w:rsidRPr="00D36D00">
        <w:rPr>
          <w:rFonts w:cs="Arial"/>
        </w:rPr>
        <w:t xml:space="preserve"> -- that undermines </w:t>
      </w:r>
      <w:r w:rsidRPr="00D36D00">
        <w:rPr>
          <w:rFonts w:cs="Arial"/>
          <w:u w:val="single"/>
        </w:rPr>
        <w:t>cooperation</w:t>
      </w:r>
      <w:r w:rsidRPr="00D36D00">
        <w:rPr>
          <w:rFonts w:cs="Arial"/>
        </w:rPr>
        <w:t xml:space="preserve"> on a </w:t>
      </w:r>
      <w:r w:rsidRPr="00D36D00">
        <w:rPr>
          <w:rFonts w:cs="Arial"/>
          <w:u w:val="single"/>
        </w:rPr>
        <w:t>laundry list</w:t>
      </w:r>
      <w:r w:rsidRPr="00D36D00">
        <w:rPr>
          <w:rFonts w:cs="Arial"/>
        </w:rPr>
        <w:t xml:space="preserve"> of </w:t>
      </w:r>
      <w:r w:rsidRPr="00D36D00">
        <w:rPr>
          <w:rFonts w:cs="Arial"/>
          <w:u w:val="single"/>
        </w:rPr>
        <w:t>critical areas</w:t>
      </w:r>
      <w:r w:rsidRPr="00D36D00">
        <w:rPr>
          <w:rFonts w:cs="Arial"/>
        </w:rPr>
        <w:t>.</w:t>
      </w:r>
      <w:r w:rsidR="00F6327A" w:rsidRPr="00D36D00">
        <w:rPr>
          <w:rFonts w:cs="Arial"/>
        </w:rPr>
        <w:t xml:space="preserve"> It’s </w:t>
      </w:r>
      <w:r w:rsidR="00F6327A" w:rsidRPr="00D36D00">
        <w:rPr>
          <w:rFonts w:cs="Arial"/>
          <w:u w:val="single"/>
        </w:rPr>
        <w:t>stable now</w:t>
      </w:r>
      <w:r w:rsidR="00F6327A" w:rsidRPr="00D36D00">
        <w:rPr>
          <w:rFonts w:cs="Arial"/>
        </w:rPr>
        <w:t xml:space="preserve"> but </w:t>
      </w:r>
      <w:r w:rsidR="00F6327A" w:rsidRPr="00D36D00">
        <w:rPr>
          <w:rFonts w:cs="Arial"/>
          <w:u w:val="single"/>
        </w:rPr>
        <w:t>on the brink</w:t>
      </w:r>
      <w:r w:rsidR="00F6327A" w:rsidRPr="00D36D00">
        <w:rPr>
          <w:rFonts w:cs="Arial"/>
        </w:rPr>
        <w:t>.</w:t>
      </w:r>
    </w:p>
    <w:p w14:paraId="2033E311" w14:textId="04F7EDD1" w:rsidR="00607A13" w:rsidRPr="00D36D00" w:rsidRDefault="00607A13" w:rsidP="00607A13">
      <w:proofErr w:type="spellStart"/>
      <w:r w:rsidRPr="00D36D00">
        <w:rPr>
          <w:rStyle w:val="Style13ptBold"/>
        </w:rPr>
        <w:t>Sarukhan</w:t>
      </w:r>
      <w:proofErr w:type="spellEnd"/>
      <w:r w:rsidRPr="00D36D00">
        <w:rPr>
          <w:rStyle w:val="Style13ptBold"/>
        </w:rPr>
        <w:t xml:space="preserve"> 17</w:t>
      </w:r>
      <w:r w:rsidRPr="00D36D00">
        <w:t xml:space="preserve">. (Arturo </w:t>
      </w:r>
      <w:proofErr w:type="spellStart"/>
      <w:r w:rsidRPr="00D36D00">
        <w:t>Sarukhan</w:t>
      </w:r>
      <w:proofErr w:type="spellEnd"/>
      <w:r w:rsidRPr="00D36D00">
        <w:t xml:space="preserve"> is a Mexican diplomat. He is an international strategic consultant based in Washington, DC. The U.S.-Mexico relationship is dangerously on the edge. January 31, 2017.  https://www.washingtonpost.com/news/global-opinions/wp/2017/01/31/the-u-s-mexico-relationship-is-dangerously-on-the-edge/?utm_term=.28dadddead55)</w:t>
      </w:r>
    </w:p>
    <w:p w14:paraId="1D833DB0" w14:textId="77777777" w:rsidR="00607A13" w:rsidRPr="00D36D00" w:rsidRDefault="00607A13" w:rsidP="00607A13">
      <w:pPr>
        <w:rPr>
          <w:sz w:val="14"/>
        </w:rPr>
      </w:pPr>
      <w:r w:rsidRPr="00D36D00">
        <w:rPr>
          <w:sz w:val="14"/>
        </w:rPr>
        <w:t xml:space="preserve">Over the past two decades, </w:t>
      </w:r>
      <w:r w:rsidRPr="00D36D00">
        <w:rPr>
          <w:u w:val="single"/>
        </w:rPr>
        <w:t>Mexico and the U</w:t>
      </w:r>
      <w:r w:rsidRPr="00D36D00">
        <w:rPr>
          <w:sz w:val="14"/>
        </w:rPr>
        <w:t xml:space="preserve">nited </w:t>
      </w:r>
      <w:r w:rsidRPr="00D36D00">
        <w:rPr>
          <w:u w:val="single"/>
        </w:rPr>
        <w:t>S</w:t>
      </w:r>
      <w:r w:rsidRPr="00D36D00">
        <w:rPr>
          <w:sz w:val="14"/>
        </w:rPr>
        <w:t xml:space="preserve">tates — once distant neighbors — have profoundly transformed their relationship. Driven first by the huge socioeconomic convergence triggered by the North American Free Trade Agreement, and then by the growing and more assertive security and intelligence cooperation that arose out of the imperatives of a post-9/11 world, both countries </w:t>
      </w:r>
      <w:r w:rsidRPr="00D36D00">
        <w:rPr>
          <w:u w:val="single"/>
        </w:rPr>
        <w:t xml:space="preserve">have built a </w:t>
      </w:r>
      <w:r w:rsidRPr="00D36D00">
        <w:rPr>
          <w:rStyle w:val="Emphasis"/>
        </w:rPr>
        <w:t>strategic</w:t>
      </w:r>
      <w:r w:rsidRPr="00D36D00">
        <w:rPr>
          <w:u w:val="single"/>
        </w:rPr>
        <w:t xml:space="preserve"> and </w:t>
      </w:r>
      <w:r w:rsidRPr="00D36D00">
        <w:rPr>
          <w:rStyle w:val="Emphasis"/>
        </w:rPr>
        <w:t>forward-looking partnership</w:t>
      </w:r>
      <w:r w:rsidRPr="00D36D00">
        <w:rPr>
          <w:u w:val="single"/>
        </w:rPr>
        <w:t xml:space="preserve"> predicated on shared responsibility</w:t>
      </w:r>
      <w:r w:rsidRPr="00D36D00">
        <w:rPr>
          <w:sz w:val="14"/>
        </w:rPr>
        <w:t xml:space="preserve"> and on the premise that if one nation succeeded, the other one would, too.</w:t>
      </w:r>
    </w:p>
    <w:p w14:paraId="39B13593" w14:textId="1767EBB5" w:rsidR="00607A13" w:rsidRPr="00D36D00" w:rsidRDefault="00607A13" w:rsidP="00607A13">
      <w:pPr>
        <w:rPr>
          <w:sz w:val="14"/>
        </w:rPr>
      </w:pPr>
      <w:r w:rsidRPr="00D36D00">
        <w:rPr>
          <w:u w:val="single"/>
        </w:rPr>
        <w:t xml:space="preserve">This does not mean that </w:t>
      </w:r>
      <w:r w:rsidRPr="00D36D00">
        <w:rPr>
          <w:rStyle w:val="Emphasis"/>
        </w:rPr>
        <w:t>everything</w:t>
      </w:r>
      <w:r w:rsidRPr="00D36D00">
        <w:rPr>
          <w:u w:val="single"/>
        </w:rPr>
        <w:t xml:space="preserve"> since </w:t>
      </w:r>
      <w:r w:rsidRPr="00D36D00">
        <w:rPr>
          <w:rStyle w:val="Emphasis"/>
        </w:rPr>
        <w:t>has been peachy</w:t>
      </w:r>
      <w:r w:rsidRPr="00D36D00">
        <w:rPr>
          <w:sz w:val="14"/>
        </w:rPr>
        <w:t xml:space="preserve">. </w:t>
      </w:r>
      <w:r w:rsidRPr="00D36D00">
        <w:rPr>
          <w:u w:val="single"/>
        </w:rPr>
        <w:t>A stark asymmetry of power will always persist</w:t>
      </w:r>
      <w:r w:rsidRPr="00D36D00">
        <w:rPr>
          <w:sz w:val="14"/>
        </w:rPr>
        <w:t xml:space="preserve"> between both countries. </w:t>
      </w:r>
      <w:r w:rsidRPr="00D36D00">
        <w:rPr>
          <w:u w:val="single"/>
        </w:rPr>
        <w:t>The past two decades of constructive and maturing relations have</w:t>
      </w:r>
      <w:r w:rsidRPr="00D36D00">
        <w:rPr>
          <w:sz w:val="14"/>
        </w:rPr>
        <w:t xml:space="preserve"> undoubtedly </w:t>
      </w:r>
      <w:r w:rsidRPr="00D36D00">
        <w:rPr>
          <w:u w:val="single"/>
        </w:rPr>
        <w:t xml:space="preserve">been punctuated by </w:t>
      </w:r>
      <w:r w:rsidRPr="00D36D00">
        <w:rPr>
          <w:rStyle w:val="Emphasis"/>
        </w:rPr>
        <w:t>occasional</w:t>
      </w:r>
      <w:r w:rsidRPr="00D36D00">
        <w:rPr>
          <w:u w:val="single"/>
        </w:rPr>
        <w:t xml:space="preserve"> moments of </w:t>
      </w:r>
      <w:r w:rsidRPr="00D36D00">
        <w:rPr>
          <w:rStyle w:val="Emphasis"/>
        </w:rPr>
        <w:t>disagreement</w:t>
      </w:r>
      <w:r w:rsidRPr="00D36D00">
        <w:rPr>
          <w:u w:val="single"/>
        </w:rPr>
        <w:t xml:space="preserve"> and </w:t>
      </w:r>
      <w:r w:rsidRPr="00D36D00">
        <w:rPr>
          <w:rStyle w:val="Emphasis"/>
        </w:rPr>
        <w:t>mistakes</w:t>
      </w:r>
      <w:r w:rsidRPr="00D36D00">
        <w:rPr>
          <w:sz w:val="14"/>
        </w:rPr>
        <w:t xml:space="preserve"> committed </w:t>
      </w:r>
      <w:r w:rsidRPr="00D36D00">
        <w:rPr>
          <w:u w:val="single"/>
        </w:rPr>
        <w:t>by both capitals.</w:t>
      </w:r>
      <w:r w:rsidRPr="00D36D00">
        <w:rPr>
          <w:sz w:val="14"/>
        </w:rPr>
        <w:t xml:space="preserve"> </w:t>
      </w:r>
      <w:r w:rsidRPr="00D36D00">
        <w:rPr>
          <w:u w:val="single"/>
        </w:rPr>
        <w:t xml:space="preserve">Nonetheless, a </w:t>
      </w:r>
      <w:r w:rsidRPr="00D36D00">
        <w:rPr>
          <w:rStyle w:val="Emphasis"/>
        </w:rPr>
        <w:t>dramatic shift occurred</w:t>
      </w:r>
      <w:r w:rsidRPr="00D36D00">
        <w:rPr>
          <w:sz w:val="14"/>
        </w:rPr>
        <w:t xml:space="preserve">, both in substance and in tone. </w:t>
      </w:r>
      <w:r w:rsidRPr="00D36D00">
        <w:rPr>
          <w:u w:val="single"/>
        </w:rPr>
        <w:t xml:space="preserve">Successive governments of different political stripes on either side of the border came to comprehend that our two nations played a unique role for each other’s well-being that fed into the public narrative regarding the </w:t>
      </w:r>
      <w:r w:rsidRPr="00D36D00">
        <w:rPr>
          <w:rStyle w:val="Emphasis"/>
        </w:rPr>
        <w:t>relationship</w:t>
      </w:r>
      <w:r w:rsidRPr="00D36D00">
        <w:rPr>
          <w:sz w:val="14"/>
        </w:rPr>
        <w:t xml:space="preserve">. Octavio Paz, one of Mexico’s Nobel laureates, once wrote that Mexican and Americans had a hard time understanding one another because Americans didn’t know how to </w:t>
      </w:r>
      <w:proofErr w:type="gramStart"/>
      <w:r w:rsidRPr="00D36D00">
        <w:rPr>
          <w:sz w:val="14"/>
        </w:rPr>
        <w:t>listen</w:t>
      </w:r>
      <w:proofErr w:type="gramEnd"/>
      <w:r w:rsidRPr="00D36D00">
        <w:rPr>
          <w:sz w:val="14"/>
        </w:rPr>
        <w:t xml:space="preserve"> and Mexicans didn’t know how to speak up. The changes wrought in the relationship transformed the dynamics in that conversation, with Americans tuning in and Mexicans learning how to engage their partner to the north.</w:t>
      </w:r>
    </w:p>
    <w:p w14:paraId="0BF02788" w14:textId="77777777" w:rsidR="00607A13" w:rsidRPr="00D36D00" w:rsidRDefault="00607A13" w:rsidP="00607A13">
      <w:pPr>
        <w:rPr>
          <w:sz w:val="14"/>
        </w:rPr>
      </w:pPr>
      <w:r w:rsidRPr="00D36D00">
        <w:rPr>
          <w:u w:val="single"/>
        </w:rPr>
        <w:t>Dangerously</w:t>
      </w:r>
      <w:r w:rsidRPr="00D36D00">
        <w:rPr>
          <w:sz w:val="14"/>
        </w:rPr>
        <w:t xml:space="preserve"> and sadly — particularly for someone such as myself who has spent a lifetime seeking to deepen and widen U.S.-Mexico ties — </w:t>
      </w:r>
      <w:r w:rsidRPr="00D36D00">
        <w:rPr>
          <w:u w:val="single"/>
        </w:rPr>
        <w:t xml:space="preserve">the relationship is today on a </w:t>
      </w:r>
      <w:r w:rsidRPr="00D36D00">
        <w:rPr>
          <w:rStyle w:val="Emphasis"/>
        </w:rPr>
        <w:t>knife’s edge</w:t>
      </w:r>
      <w:r w:rsidRPr="00D36D00">
        <w:rPr>
          <w:sz w:val="14"/>
        </w:rPr>
        <w:t xml:space="preserve">. Throughout the 2016 presidential campaign, “alternative facts” regarding trade with Mexico or the </w:t>
      </w:r>
      <w:r w:rsidRPr="00D36D00">
        <w:rPr>
          <w:u w:val="single"/>
        </w:rPr>
        <w:t>dynamics along our common border along with a toxic anti-Mexican narrative</w:t>
      </w:r>
      <w:r w:rsidRPr="00D36D00">
        <w:rPr>
          <w:sz w:val="14"/>
        </w:rPr>
        <w:t xml:space="preserve"> — potentially changing the accepted rules of engagement in U.S. political discourse and public policy toward its southern partner — </w:t>
      </w:r>
      <w:r w:rsidRPr="00D36D00">
        <w:rPr>
          <w:u w:val="single"/>
        </w:rPr>
        <w:t>have seriously damaged perceptions</w:t>
      </w:r>
      <w:r w:rsidRPr="00D36D00">
        <w:rPr>
          <w:sz w:val="14"/>
        </w:rPr>
        <w:t xml:space="preserve"> on both sides of the Rio Grande, inflaming passions and propelling jingoism and unhelpful rhetoric.</w:t>
      </w:r>
    </w:p>
    <w:p w14:paraId="425E9A71" w14:textId="77777777" w:rsidR="00607A13" w:rsidRPr="00D36D00" w:rsidRDefault="00607A13" w:rsidP="00607A13">
      <w:pPr>
        <w:rPr>
          <w:sz w:val="14"/>
        </w:rPr>
      </w:pPr>
      <w:r w:rsidRPr="00D36D00">
        <w:rPr>
          <w:sz w:val="14"/>
        </w:rPr>
        <w:t>But it took only one week of bilateral engagement between the new U.S. administration and Mexico to throw the relationship into a tailspin. An ambush of Mexican cabinet officials in Washington for initial conversations with senior White House staff, coupled with a Sinatra Doctrine/”my way or the highway” approach by President Trump toward a partner and ally, has jeopardized a mutually beneficial relationship and opened a profound diplomatic rift.</w:t>
      </w:r>
    </w:p>
    <w:p w14:paraId="08CA4ABC" w14:textId="20B3C439" w:rsidR="00607A13" w:rsidRPr="00D36D00" w:rsidRDefault="00607A13" w:rsidP="00607A13">
      <w:pPr>
        <w:rPr>
          <w:sz w:val="14"/>
        </w:rPr>
      </w:pPr>
      <w:r w:rsidRPr="00D36D00">
        <w:rPr>
          <w:sz w:val="14"/>
        </w:rPr>
        <w:t xml:space="preserve">President Enrique Peña Nieto’s cancellation of his trip to initiate talks with Trump was not only unavoidable; it was right. There was no upside to coming, politically or substantively. The Mexican government, as stated, wants to link all issues of the bilateral agenda and put them on the table, while the </w:t>
      </w:r>
      <w:r w:rsidRPr="00D36D00">
        <w:rPr>
          <w:rStyle w:val="Emphasis"/>
        </w:rPr>
        <w:t>Trump</w:t>
      </w:r>
      <w:r w:rsidRPr="00D36D00">
        <w:rPr>
          <w:sz w:val="14"/>
        </w:rPr>
        <w:t xml:space="preserve"> administration </w:t>
      </w:r>
      <w:r w:rsidRPr="00D36D00">
        <w:rPr>
          <w:u w:val="single"/>
        </w:rPr>
        <w:t>seeks to</w:t>
      </w:r>
      <w:r w:rsidRPr="00D36D00">
        <w:rPr>
          <w:sz w:val="14"/>
        </w:rPr>
        <w:t xml:space="preserve"> renegotiate NAFTA, </w:t>
      </w:r>
      <w:r w:rsidRPr="00D36D00">
        <w:rPr>
          <w:rStyle w:val="Emphasis"/>
        </w:rPr>
        <w:t>build a wall</w:t>
      </w:r>
      <w:r w:rsidRPr="00D36D00">
        <w:rPr>
          <w:sz w:val="14"/>
        </w:rPr>
        <w:t xml:space="preserve"> and initiate deportations of unauthorized immigrants. But in any case, the United States, currently with only a handful of Cabinet officials confirmed and with weeks — if not months — to go before it can field the undersecretaries and assistant secretaries that manage the relationship with Mexico day to day, would not have been able to engage with Peña Nieto on a full-government approach, instead of just the issues Trump would like to address.</w:t>
      </w:r>
    </w:p>
    <w:p w14:paraId="7EEA56B2" w14:textId="77777777" w:rsidR="00607A13" w:rsidRPr="00D36D00" w:rsidRDefault="00607A13" w:rsidP="00607A13">
      <w:pPr>
        <w:rPr>
          <w:sz w:val="14"/>
        </w:rPr>
      </w:pPr>
      <w:r w:rsidRPr="00D36D00">
        <w:rPr>
          <w:sz w:val="14"/>
        </w:rPr>
        <w:t>While Trump focuses on trade deficits (and by the way, the trade deficit with Mexico represents solely 8 percent of the total U.S. trade deficit), he’s ignoring the $236 billion in goods that the United States exported to Mexico in 2015, second only to Canada. It’s too easy to view industrializing Mexico as simply a competitor and a threat to the U.S. economy. Mexico’s strength is a boon for U.S. consumers and for U.S. productivity, thanks to our joint supply chain and production platforms. Today we trade $1.6 billion a day in both directions — out of every dollar of Mexican exports, 40 cents are of U.S. inputs. Levying tariffs on Mexican imports would therefore be an “own goal” (in soccer parlance) vs. the United States, given the nearly 5 million U.S. jobs that depend on trade with Mexico — and the 28 states in the United States that have Mexico as their first or second export market.</w:t>
      </w:r>
    </w:p>
    <w:p w14:paraId="05029C1D" w14:textId="77777777" w:rsidR="00607A13" w:rsidRPr="00D36D00" w:rsidRDefault="00607A13" w:rsidP="00607A13">
      <w:pPr>
        <w:rPr>
          <w:sz w:val="14"/>
        </w:rPr>
      </w:pPr>
      <w:r w:rsidRPr="00D36D00">
        <w:rPr>
          <w:sz w:val="14"/>
        </w:rPr>
        <w:t>Mexico is not the enemy. And neither should it be taken for granted or simply be an afterthought for U.S. national security and foreign policy interests. Trump, despite his evident disdain for Mexico, cannot press Control-Alt-Delete and dispense with a nation on his border. If you approach a relationship as complex as ours — which has so many moving parts and which profoundly affects so many facets of U.S. public policy and interests — with a chainsaw, as Trump has done, you are bound to cut off your own foot.</w:t>
      </w:r>
    </w:p>
    <w:p w14:paraId="10C47DD5" w14:textId="77777777" w:rsidR="00607A13" w:rsidRPr="00D36D00" w:rsidRDefault="00607A13" w:rsidP="00607A13">
      <w:pPr>
        <w:rPr>
          <w:sz w:val="14"/>
        </w:rPr>
      </w:pPr>
      <w:r w:rsidRPr="00D36D00">
        <w:rPr>
          <w:u w:val="single"/>
        </w:rPr>
        <w:t>Mexico is certainly no military power and does not possess nuclear weapons</w:t>
      </w:r>
      <w:r w:rsidRPr="00D36D00">
        <w:rPr>
          <w:sz w:val="14"/>
        </w:rPr>
        <w:t xml:space="preserve">, nor cannot it threaten or challenge Washington’s core interests. </w:t>
      </w:r>
      <w:r w:rsidRPr="00D36D00">
        <w:rPr>
          <w:u w:val="single"/>
        </w:rPr>
        <w:t>But it is not toothless</w:t>
      </w:r>
      <w:r w:rsidRPr="00D36D00">
        <w:rPr>
          <w:sz w:val="14"/>
        </w:rPr>
        <w:t xml:space="preserve">, either. It can impose compensatory tariffs (as we did in 2009 to ensure U.S. compliance regarding the access of Mexican trucks). Moreover, </w:t>
      </w:r>
      <w:r w:rsidRPr="00D36D00">
        <w:rPr>
          <w:u w:val="single"/>
        </w:rPr>
        <w:t xml:space="preserve">Mexico deepened </w:t>
      </w:r>
      <w:r w:rsidRPr="00D36D00">
        <w:rPr>
          <w:rStyle w:val="Emphasis"/>
        </w:rPr>
        <w:t>intelligence</w:t>
      </w:r>
      <w:r w:rsidRPr="00D36D00">
        <w:rPr>
          <w:u w:val="single"/>
        </w:rPr>
        <w:t xml:space="preserve"> and </w:t>
      </w:r>
      <w:r w:rsidRPr="00D36D00">
        <w:rPr>
          <w:rStyle w:val="Emphasis"/>
        </w:rPr>
        <w:t>counter-terrorism coop</w:t>
      </w:r>
      <w:r w:rsidRPr="00D36D00">
        <w:rPr>
          <w:u w:val="single"/>
        </w:rPr>
        <w:t>eration with the United States after the heinous terrorist attacks of 2001</w:t>
      </w:r>
      <w:r w:rsidRPr="00D36D00">
        <w:rPr>
          <w:sz w:val="14"/>
        </w:rPr>
        <w:t xml:space="preserve">, </w:t>
      </w:r>
      <w:r w:rsidRPr="00D36D00">
        <w:rPr>
          <w:u w:val="single"/>
        </w:rPr>
        <w:t xml:space="preserve">convinced that we needed to enhance North American common domain awareness, and that by having Washington’s back, we would continue to foster a vision of two neighbors and partners intent on building a paradigm of common prosperity and </w:t>
      </w:r>
      <w:r w:rsidRPr="00D36D00">
        <w:rPr>
          <w:rStyle w:val="Emphasis"/>
        </w:rPr>
        <w:t>common security</w:t>
      </w:r>
      <w:r w:rsidRPr="00D36D00">
        <w:rPr>
          <w:sz w:val="14"/>
        </w:rPr>
        <w:t>.</w:t>
      </w:r>
    </w:p>
    <w:p w14:paraId="18B56EF8" w14:textId="77777777" w:rsidR="00607A13" w:rsidRPr="00D36D00" w:rsidRDefault="00607A13" w:rsidP="00607A13">
      <w:pPr>
        <w:rPr>
          <w:sz w:val="14"/>
        </w:rPr>
      </w:pPr>
      <w:r w:rsidRPr="00D36D00">
        <w:rPr>
          <w:u w:val="single"/>
        </w:rPr>
        <w:t xml:space="preserve">Neither of our two nations would benefit if Mexico decided to ratchet back our engagement on a whole series of fronts — </w:t>
      </w:r>
      <w:r w:rsidRPr="00D36D00">
        <w:rPr>
          <w:rStyle w:val="Emphasis"/>
        </w:rPr>
        <w:t>counter-narcotics</w:t>
      </w:r>
      <w:r w:rsidRPr="00D36D00">
        <w:rPr>
          <w:u w:val="single"/>
        </w:rPr>
        <w:t xml:space="preserve">; </w:t>
      </w:r>
      <w:r w:rsidRPr="00D36D00">
        <w:rPr>
          <w:rStyle w:val="Emphasis"/>
        </w:rPr>
        <w:t>transmigration flows</w:t>
      </w:r>
      <w:r w:rsidRPr="00D36D00">
        <w:rPr>
          <w:u w:val="single"/>
        </w:rPr>
        <w:t xml:space="preserve">; developing a paradigm for common </w:t>
      </w:r>
      <w:r w:rsidRPr="00D36D00">
        <w:rPr>
          <w:rStyle w:val="Emphasis"/>
        </w:rPr>
        <w:t>energy security</w:t>
      </w:r>
      <w:r w:rsidRPr="00D36D00">
        <w:rPr>
          <w:u w:val="single"/>
        </w:rPr>
        <w:t xml:space="preserve">, </w:t>
      </w:r>
      <w:r w:rsidRPr="00D36D00">
        <w:rPr>
          <w:rStyle w:val="Emphasis"/>
        </w:rPr>
        <w:t>efficiency</w:t>
      </w:r>
      <w:r w:rsidRPr="00D36D00">
        <w:rPr>
          <w:u w:val="single"/>
        </w:rPr>
        <w:t xml:space="preserve"> and </w:t>
      </w:r>
      <w:r w:rsidRPr="00D36D00">
        <w:rPr>
          <w:rStyle w:val="Emphasis"/>
        </w:rPr>
        <w:t>independence</w:t>
      </w:r>
      <w:r w:rsidRPr="00D36D00">
        <w:rPr>
          <w:u w:val="single"/>
        </w:rPr>
        <w:t xml:space="preserve"> for North America; or </w:t>
      </w:r>
      <w:r w:rsidRPr="00D36D00">
        <w:rPr>
          <w:rStyle w:val="Emphasis"/>
        </w:rPr>
        <w:t>water resources</w:t>
      </w:r>
      <w:r w:rsidRPr="00D36D00">
        <w:rPr>
          <w:u w:val="single"/>
        </w:rPr>
        <w:t xml:space="preserve"> on the border — and </w:t>
      </w:r>
      <w:r w:rsidRPr="00D36D00">
        <w:rPr>
          <w:rStyle w:val="Emphasis"/>
        </w:rPr>
        <w:t>decouple</w:t>
      </w:r>
      <w:r w:rsidRPr="00D36D00">
        <w:rPr>
          <w:u w:val="single"/>
        </w:rPr>
        <w:t xml:space="preserve"> our </w:t>
      </w:r>
      <w:r w:rsidRPr="00D36D00">
        <w:rPr>
          <w:rStyle w:val="Emphasis"/>
        </w:rPr>
        <w:t>strategic interests</w:t>
      </w:r>
      <w:r w:rsidRPr="00D36D00">
        <w:rPr>
          <w:u w:val="single"/>
        </w:rPr>
        <w:t>, seeking out other power</w:t>
      </w:r>
      <w:r w:rsidRPr="00D36D00">
        <w:rPr>
          <w:sz w:val="14"/>
        </w:rPr>
        <w:t>s.</w:t>
      </w:r>
    </w:p>
    <w:p w14:paraId="2B7B83B8" w14:textId="0C0B0C22" w:rsidR="00607A13" w:rsidRDefault="00607A13" w:rsidP="00607A13">
      <w:pPr>
        <w:rPr>
          <w:sz w:val="14"/>
        </w:rPr>
      </w:pPr>
      <w:r w:rsidRPr="00D36D00">
        <w:rPr>
          <w:sz w:val="14"/>
        </w:rPr>
        <w:t xml:space="preserve">Trump does not like to lose. But </w:t>
      </w:r>
      <w:r w:rsidRPr="00D36D00">
        <w:rPr>
          <w:u w:val="single"/>
        </w:rPr>
        <w:t>the U</w:t>
      </w:r>
      <w:r w:rsidRPr="00D36D00">
        <w:rPr>
          <w:sz w:val="14"/>
        </w:rPr>
        <w:t xml:space="preserve">nited </w:t>
      </w:r>
      <w:r w:rsidRPr="00D36D00">
        <w:rPr>
          <w:u w:val="single"/>
        </w:rPr>
        <w:t>S</w:t>
      </w:r>
      <w:r w:rsidRPr="00D36D00">
        <w:rPr>
          <w:sz w:val="14"/>
        </w:rPr>
        <w:t xml:space="preserve">tates </w:t>
      </w:r>
      <w:r w:rsidRPr="00D36D00">
        <w:rPr>
          <w:u w:val="single"/>
        </w:rPr>
        <w:t>will not be “great again” if it scuppers the relationship with Mexico, instead of finding common ground</w:t>
      </w:r>
      <w:r w:rsidRPr="00D36D00">
        <w:rPr>
          <w:sz w:val="14"/>
        </w:rPr>
        <w:t xml:space="preserve"> </w:t>
      </w:r>
      <w:r w:rsidRPr="00D36D00">
        <w:rPr>
          <w:u w:val="single"/>
        </w:rPr>
        <w:t xml:space="preserve">for </w:t>
      </w:r>
      <w:r w:rsidRPr="00D36D00">
        <w:rPr>
          <w:rStyle w:val="Emphasis"/>
        </w:rPr>
        <w:t>soft landings</w:t>
      </w:r>
      <w:r w:rsidRPr="00D36D00">
        <w:rPr>
          <w:sz w:val="14"/>
        </w:rPr>
        <w:t xml:space="preserve"> across the arc of our common agenda. </w:t>
      </w:r>
      <w:r w:rsidRPr="00D36D00">
        <w:rPr>
          <w:u w:val="single"/>
        </w:rPr>
        <w:t xml:space="preserve">The United States will lose as well as Mexico, to the </w:t>
      </w:r>
      <w:r w:rsidRPr="00D36D00">
        <w:rPr>
          <w:rStyle w:val="Emphasis"/>
        </w:rPr>
        <w:t>detriment</w:t>
      </w:r>
      <w:r w:rsidRPr="00D36D00">
        <w:rPr>
          <w:u w:val="single"/>
        </w:rPr>
        <w:t xml:space="preserve"> of U.S. </w:t>
      </w:r>
      <w:r w:rsidRPr="00D36D00">
        <w:rPr>
          <w:rStyle w:val="Emphasis"/>
          <w:sz w:val="26"/>
        </w:rPr>
        <w:t>geo-strategic interests</w:t>
      </w:r>
      <w:r w:rsidRPr="00D36D00">
        <w:rPr>
          <w:sz w:val="14"/>
        </w:rPr>
        <w:t xml:space="preserve">. </w:t>
      </w:r>
      <w:r w:rsidRPr="00D36D00">
        <w:rPr>
          <w:u w:val="single"/>
        </w:rPr>
        <w:t>Mexico and the U</w:t>
      </w:r>
      <w:r w:rsidRPr="00D36D00">
        <w:rPr>
          <w:sz w:val="14"/>
        </w:rPr>
        <w:t xml:space="preserve">nited </w:t>
      </w:r>
      <w:r w:rsidRPr="00D36D00">
        <w:rPr>
          <w:u w:val="single"/>
        </w:rPr>
        <w:t>S</w:t>
      </w:r>
      <w:r w:rsidRPr="00D36D00">
        <w:rPr>
          <w:sz w:val="14"/>
        </w:rPr>
        <w:t xml:space="preserve">tates </w:t>
      </w:r>
      <w:r w:rsidRPr="00D36D00">
        <w:rPr>
          <w:u w:val="single"/>
        </w:rPr>
        <w:t xml:space="preserve">have done — and can continue to do — </w:t>
      </w:r>
      <w:r w:rsidRPr="00D36D00">
        <w:rPr>
          <w:rStyle w:val="Emphasis"/>
        </w:rPr>
        <w:t>great things</w:t>
      </w:r>
      <w:r w:rsidRPr="00D36D00">
        <w:rPr>
          <w:u w:val="single"/>
        </w:rPr>
        <w:t xml:space="preserve"> together</w:t>
      </w:r>
      <w:r w:rsidRPr="00D36D00">
        <w:rPr>
          <w:sz w:val="14"/>
        </w:rPr>
        <w:t xml:space="preserve">. But </w:t>
      </w:r>
      <w:r w:rsidRPr="00D36D00">
        <w:rPr>
          <w:u w:val="single"/>
        </w:rPr>
        <w:t xml:space="preserve">the </w:t>
      </w:r>
      <w:r w:rsidRPr="00D36D00">
        <w:rPr>
          <w:rStyle w:val="Emphasis"/>
          <w:sz w:val="26"/>
        </w:rPr>
        <w:t>one thing we won’t do</w:t>
      </w:r>
      <w:r w:rsidRPr="00D36D00">
        <w:rPr>
          <w:u w:val="single"/>
        </w:rPr>
        <w:t xml:space="preserve"> together is </w:t>
      </w:r>
      <w:r w:rsidRPr="00D36D00">
        <w:rPr>
          <w:rStyle w:val="Emphasis"/>
          <w:sz w:val="26"/>
        </w:rPr>
        <w:t>build a wall</w:t>
      </w:r>
      <w:r w:rsidRPr="00D36D00">
        <w:rPr>
          <w:sz w:val="14"/>
        </w:rPr>
        <w:t>.</w:t>
      </w:r>
    </w:p>
    <w:p w14:paraId="236DB749" w14:textId="77777777" w:rsidR="00A4786D" w:rsidRDefault="00A4786D" w:rsidP="00A4786D">
      <w:pPr>
        <w:pStyle w:val="Heading4"/>
      </w:pPr>
      <w:r>
        <w:t>US/Mexico defense cooperation key to solve existential threats from pandemics, WMD terrorism, and economic collapse</w:t>
      </w:r>
    </w:p>
    <w:p w14:paraId="431D4296" w14:textId="77777777" w:rsidR="00A4786D" w:rsidRDefault="00A4786D" w:rsidP="00A4786D">
      <w:r>
        <w:rPr>
          <w:rStyle w:val="Style13ptBold"/>
        </w:rPr>
        <w:t>Baker 07</w:t>
      </w:r>
      <w:r>
        <w:t>, North American Aerospace Defense Command (Biff, The United States and Mexico Enhanced Military Cooperation, http://www.disam.dsca.mil/pubs/Vol%2029_3/Baker_Biff.pdf)</w:t>
      </w:r>
    </w:p>
    <w:p w14:paraId="549050E1" w14:textId="77777777" w:rsidR="00A4786D" w:rsidRDefault="00A4786D" w:rsidP="00A4786D">
      <w:pPr>
        <w:rPr>
          <w:rStyle w:val="StyleUnderline"/>
        </w:rPr>
      </w:pPr>
      <w:r>
        <w:rPr>
          <w:sz w:val="16"/>
        </w:rPr>
        <w:t xml:space="preserve">Conventional conflicts will continue throughout the rest of the world and will continue to have little direct effect upon the North American continent. However, </w:t>
      </w:r>
      <w:r w:rsidRPr="0042394A">
        <w:rPr>
          <w:rStyle w:val="StyleUnderline"/>
        </w:rPr>
        <w:t>the</w:t>
      </w:r>
      <w:r>
        <w:rPr>
          <w:rStyle w:val="StyleUnderline"/>
        </w:rPr>
        <w:t xml:space="preserve"> asymmetric </w:t>
      </w:r>
      <w:r w:rsidRPr="0042394A">
        <w:rPr>
          <w:rStyle w:val="StyleUnderline"/>
        </w:rPr>
        <w:t>threat to Mexico and the United States has never been greater.</w:t>
      </w:r>
      <w:r>
        <w:rPr>
          <w:sz w:val="16"/>
        </w:rPr>
        <w:t xml:space="preserve"> Non-traditional, or </w:t>
      </w:r>
      <w:r>
        <w:rPr>
          <w:rStyle w:val="StyleUnderline"/>
        </w:rPr>
        <w:t xml:space="preserve">non-conventional </w:t>
      </w:r>
      <w:r w:rsidRPr="0042394A">
        <w:rPr>
          <w:rStyle w:val="StyleUnderline"/>
        </w:rPr>
        <w:t>threats</w:t>
      </w:r>
      <w:r>
        <w:rPr>
          <w:sz w:val="16"/>
        </w:rPr>
        <w:t xml:space="preserve"> may </w:t>
      </w:r>
      <w:r w:rsidRPr="0042394A">
        <w:rPr>
          <w:rStyle w:val="StyleUnderline"/>
        </w:rPr>
        <w:t>include</w:t>
      </w:r>
      <w:r>
        <w:rPr>
          <w:sz w:val="16"/>
        </w:rPr>
        <w:t xml:space="preserve"> narcotics traffickers, </w:t>
      </w:r>
      <w:r w:rsidRPr="0042394A">
        <w:rPr>
          <w:rStyle w:val="StyleUnderline"/>
        </w:rPr>
        <w:t>terrorists</w:t>
      </w:r>
      <w:r>
        <w:rPr>
          <w:rStyle w:val="StyleUnderline"/>
        </w:rPr>
        <w:t>, or</w:t>
      </w:r>
      <w:r>
        <w:rPr>
          <w:sz w:val="16"/>
        </w:rPr>
        <w:t xml:space="preserve"> natural threats such as </w:t>
      </w:r>
      <w:r>
        <w:rPr>
          <w:rStyle w:val="StyleUnderline"/>
        </w:rPr>
        <w:t xml:space="preserve">a </w:t>
      </w:r>
      <w:r w:rsidRPr="0042394A">
        <w:rPr>
          <w:rStyle w:val="StyleUnderline"/>
        </w:rPr>
        <w:t>pandemic</w:t>
      </w:r>
      <w:r>
        <w:rPr>
          <w:rStyle w:val="StyleUnderline"/>
        </w:rPr>
        <w:t xml:space="preserve"> </w:t>
      </w:r>
      <w:r w:rsidRPr="0042394A">
        <w:rPr>
          <w:rStyle w:val="StyleUnderline"/>
        </w:rPr>
        <w:t>influenza</w:t>
      </w:r>
      <w:r>
        <w:rPr>
          <w:sz w:val="16"/>
        </w:rPr>
        <w:t xml:space="preserve">, none of which respect our common national borders. The September 11, 2001 attacks changed former perceptions of the threat, such that superior </w:t>
      </w:r>
      <w:r>
        <w:rPr>
          <w:rStyle w:val="StyleUnderline"/>
        </w:rPr>
        <w:t xml:space="preserve">information and </w:t>
      </w:r>
      <w:r w:rsidRPr="0042394A">
        <w:rPr>
          <w:rStyle w:val="StyleUnderline"/>
        </w:rPr>
        <w:t>intelligence sharing have become essential to the viability of our</w:t>
      </w:r>
      <w:r>
        <w:rPr>
          <w:rStyle w:val="StyleUnderline"/>
        </w:rPr>
        <w:t xml:space="preserve"> shared </w:t>
      </w:r>
      <w:r w:rsidRPr="0042394A">
        <w:rPr>
          <w:rStyle w:val="StyleUnderline"/>
        </w:rPr>
        <w:t>economic infrastructure, as well as</w:t>
      </w:r>
      <w:r>
        <w:rPr>
          <w:rStyle w:val="StyleUnderline"/>
        </w:rPr>
        <w:t xml:space="preserve"> </w:t>
      </w:r>
      <w:r>
        <w:rPr>
          <w:sz w:val="16"/>
        </w:rPr>
        <w:t xml:space="preserve">the safety and </w:t>
      </w:r>
      <w:r w:rsidRPr="0042394A">
        <w:rPr>
          <w:rStyle w:val="StyleUnderline"/>
        </w:rPr>
        <w:t>survival of our nations</w:t>
      </w:r>
      <w:r>
        <w:rPr>
          <w:sz w:val="16"/>
        </w:rPr>
        <w:t xml:space="preserve">. Although stationing Mexican soldiers on American soil or American soldiers on Mexican soil might be unpalatable to citizens in both nations, our nations have a common interest in defending our people from external threats. The Louisiana offshore oil fields are as vulnerable to potential external threats as are the </w:t>
      </w:r>
      <w:proofErr w:type="spellStart"/>
      <w:r>
        <w:rPr>
          <w:sz w:val="16"/>
        </w:rPr>
        <w:t>Campache</w:t>
      </w:r>
      <w:proofErr w:type="spellEnd"/>
      <w:r>
        <w:rPr>
          <w:sz w:val="16"/>
        </w:rPr>
        <w:t xml:space="preserve"> oil fields. Therefore, cooperative ventures must be expanded, which do not adversely impact upon sovereignty concerns. In addition, trust is the foundation of every relationship whether it is between two individuals or two nations. </w:t>
      </w:r>
      <w:r>
        <w:rPr>
          <w:rStyle w:val="StyleUnderline"/>
        </w:rPr>
        <w:t xml:space="preserve">Therefore, </w:t>
      </w:r>
      <w:r w:rsidRPr="0042394A">
        <w:rPr>
          <w:rStyle w:val="StyleUnderline"/>
        </w:rPr>
        <w:t>we must maintain</w:t>
      </w:r>
      <w:r>
        <w:rPr>
          <w:rStyle w:val="StyleUnderline"/>
        </w:rPr>
        <w:t xml:space="preserve"> </w:t>
      </w:r>
      <w:r>
        <w:t xml:space="preserve">continual </w:t>
      </w:r>
      <w:r w:rsidRPr="0042394A">
        <w:rPr>
          <w:rStyle w:val="StyleUnderline"/>
        </w:rPr>
        <w:t>outreach</w:t>
      </w:r>
      <w:r>
        <w:rPr>
          <w:rStyle w:val="StyleUnderline"/>
        </w:rPr>
        <w:t xml:space="preserve"> </w:t>
      </w:r>
      <w:r>
        <w:t xml:space="preserve">efforts to open </w:t>
      </w:r>
      <w:r>
        <w:rPr>
          <w:rStyle w:val="StyleUnderline"/>
        </w:rPr>
        <w:t xml:space="preserve">and </w:t>
      </w:r>
      <w:r>
        <w:t xml:space="preserve">maintain </w:t>
      </w:r>
      <w:r>
        <w:rPr>
          <w:rStyle w:val="StyleUnderline"/>
        </w:rPr>
        <w:t>dialogue among leadership of USNORTHCOM</w:t>
      </w:r>
      <w:r>
        <w:rPr>
          <w:sz w:val="16"/>
        </w:rPr>
        <w:t xml:space="preserve">, SEMAR, </w:t>
      </w:r>
      <w:r>
        <w:rPr>
          <w:rStyle w:val="StyleUnderline"/>
        </w:rPr>
        <w:t>and</w:t>
      </w:r>
      <w:r>
        <w:rPr>
          <w:sz w:val="16"/>
        </w:rPr>
        <w:t xml:space="preserve"> SEDENA. Senior leaders within USNORTHCOM already acknowledge the professionalism </w:t>
      </w:r>
      <w:r w:rsidRPr="00722718">
        <w:rPr>
          <w:sz w:val="16"/>
        </w:rPr>
        <w:t>and</w:t>
      </w:r>
      <w:r>
        <w:rPr>
          <w:sz w:val="16"/>
        </w:rPr>
        <w:t xml:space="preserve"> competence of </w:t>
      </w:r>
      <w:r>
        <w:rPr>
          <w:rStyle w:val="StyleUnderline"/>
        </w:rPr>
        <w:t>the Mexican military</w:t>
      </w:r>
      <w:r>
        <w:rPr>
          <w:sz w:val="16"/>
        </w:rPr>
        <w:t xml:space="preserve">. Over the years, the Mexican military has maintained a fairly distant relationship with the United States counterparts.36 In turn, there was significant gratitude for the Mexican army convoys and a naval ship laden with food, supplies and specialists that helped in the 2005 Hurricane Katrina relief effort. This symbolic journey by Mexico’s military marked a new age of cooperation between our nations in the realm of emergency support to civil agencies. The SPP is meant to enhance our common efforts to combat infectious diseases, develop responses to man-made or natural disasters, and to coordinate efforts against terrorist threats. This provides a basis for enhanced cooperation among USNORTHCOM, SEMAR, and SEDENA, which are addressed in the following paragraphs. </w:t>
      </w:r>
      <w:r w:rsidRPr="0042394A">
        <w:rPr>
          <w:rStyle w:val="Emphasis"/>
        </w:rPr>
        <w:t>The</w:t>
      </w:r>
      <w:r>
        <w:rPr>
          <w:sz w:val="16"/>
        </w:rPr>
        <w:t xml:space="preserve"> World Health Organization (</w:t>
      </w:r>
      <w:r w:rsidRPr="0042394A">
        <w:rPr>
          <w:rStyle w:val="Emphasis"/>
        </w:rPr>
        <w:t>WHO</w:t>
      </w:r>
      <w:r>
        <w:rPr>
          <w:rStyle w:val="Emphasis"/>
        </w:rPr>
        <w:t xml:space="preserve">) has </w:t>
      </w:r>
      <w:r w:rsidRPr="0042394A">
        <w:rPr>
          <w:rStyle w:val="Emphasis"/>
        </w:rPr>
        <w:t>identified</w:t>
      </w:r>
      <w:r>
        <w:rPr>
          <w:rStyle w:val="Emphasis"/>
        </w:rPr>
        <w:t xml:space="preserve"> the Pandemic </w:t>
      </w:r>
      <w:r w:rsidRPr="0042394A">
        <w:rPr>
          <w:rStyle w:val="Emphasis"/>
        </w:rPr>
        <w:t>Influenza</w:t>
      </w:r>
      <w:r>
        <w:rPr>
          <w:sz w:val="16"/>
        </w:rPr>
        <w:t xml:space="preserve"> (PI) </w:t>
      </w:r>
      <w:r w:rsidRPr="0042394A">
        <w:rPr>
          <w:rStyle w:val="Emphasis"/>
        </w:rPr>
        <w:t>as a potential threat to the world population</w:t>
      </w:r>
      <w:r>
        <w:rPr>
          <w:sz w:val="16"/>
        </w:rPr>
        <w:t xml:space="preserve">. Pandemics killed estimated 40–50 million people during the “Spanish influenza” in 1918, 2 million during the Asian influenza in 1957, and approximately 1 million deaths during the Hong Kong influenza in 1968.37 The WHO has used a relatively conservative estimate for PI from 2 million to 7.4 million deaths because it provides a useful and plausible planning target. </w:t>
      </w:r>
      <w:r>
        <w:rPr>
          <w:rStyle w:val="StyleUnderline"/>
        </w:rPr>
        <w:t xml:space="preserve">Should another PI occur, lead </w:t>
      </w:r>
      <w:r w:rsidRPr="0042394A">
        <w:rPr>
          <w:rStyle w:val="StyleUnderline"/>
        </w:rPr>
        <w:t>civilian agencies</w:t>
      </w:r>
      <w:r>
        <w:rPr>
          <w:sz w:val="16"/>
        </w:rPr>
        <w:t xml:space="preserve"> from Canada, Mexico and the United States </w:t>
      </w:r>
      <w:r w:rsidRPr="0042394A">
        <w:rPr>
          <w:rStyle w:val="StyleUnderline"/>
        </w:rPr>
        <w:t>would call upon the militaries of each country to assist</w:t>
      </w:r>
      <w:r>
        <w:rPr>
          <w:rStyle w:val="StyleUnderline"/>
        </w:rPr>
        <w:t xml:space="preserve"> </w:t>
      </w:r>
      <w:r>
        <w:t>civil authorities</w:t>
      </w:r>
      <w:r>
        <w:rPr>
          <w:sz w:val="16"/>
        </w:rPr>
        <w:t xml:space="preserve">, </w:t>
      </w:r>
      <w:r>
        <w:rPr>
          <w:rStyle w:val="StyleUnderline"/>
        </w:rPr>
        <w:t xml:space="preserve">hence </w:t>
      </w:r>
      <w:r w:rsidRPr="0042394A">
        <w:rPr>
          <w:rStyle w:val="StyleUnderline"/>
        </w:rPr>
        <w:t>it makes sense to develop a bilateral plan whereby cooperation is assured.</w:t>
      </w:r>
      <w:r>
        <w:rPr>
          <w:rStyle w:val="StyleUnderline"/>
        </w:rPr>
        <w:t xml:space="preserve"> </w:t>
      </w:r>
      <w:r>
        <w:rPr>
          <w:sz w:val="16"/>
        </w:rPr>
        <w:t xml:space="preserve">Responses to man-made or natural disasters are central roles of the USNORTHCOM, SEMAR and SEDENA. The types of disasters may include hurricanes such as Katrina, tornadoes, earthquakes, volcanic eruptions, or floods. If the Popocatepetl Volcano, an Aztec word for ‘smoking mountain,’ erupted, millions of Mexican citizens </w:t>
      </w:r>
      <w:proofErr w:type="gramStart"/>
      <w:r>
        <w:rPr>
          <w:sz w:val="16"/>
        </w:rPr>
        <w:t>lives</w:t>
      </w:r>
      <w:proofErr w:type="gramEnd"/>
      <w:r>
        <w:rPr>
          <w:sz w:val="16"/>
        </w:rPr>
        <w:t xml:space="preserve"> and livelihoods would be adversely affected. Similarly, faults could result in earthquakes impacting upon the San Diego and Baja California region. Deaths and injuries on both sides of the border could impact upon millions of people, and would increase if the response to such a tragedy was delayed. Undersea earthquakes could also result in a Tsunami, with disastrous consequences for United States and Mexican citizens along the Pacific coast. Travel time between the earthquake occurrence and arrival of the first waves at the adjacent coast varies from 10-20 minutes for the </w:t>
      </w:r>
      <w:proofErr w:type="spellStart"/>
      <w:r>
        <w:rPr>
          <w:sz w:val="16"/>
        </w:rPr>
        <w:t>areas</w:t>
      </w:r>
      <w:proofErr w:type="spellEnd"/>
      <w:r>
        <w:rPr>
          <w:sz w:val="16"/>
        </w:rPr>
        <w:t xml:space="preserve"> most severely affected, so that no official warnings could be broadcast in sufficient time for evacuation.  </w:t>
      </w:r>
      <w:r>
        <w:rPr>
          <w:rStyle w:val="StyleUnderline"/>
        </w:rPr>
        <w:t xml:space="preserve">Whether the threat comes from narcotics-traffickers or external terrorists, </w:t>
      </w:r>
      <w:r w:rsidRPr="0042394A">
        <w:rPr>
          <w:rStyle w:val="StyleUnderline"/>
        </w:rPr>
        <w:t>the potential exists for cooperation</w:t>
      </w:r>
      <w:r>
        <w:rPr>
          <w:sz w:val="16"/>
        </w:rPr>
        <w:t xml:space="preserve"> between USNORTHCOM, SEMAR and SEDENA </w:t>
      </w:r>
      <w:r w:rsidRPr="0042394A">
        <w:rPr>
          <w:rStyle w:val="StyleUnderline"/>
        </w:rPr>
        <w:t xml:space="preserve">against </w:t>
      </w:r>
      <w:r w:rsidRPr="0042394A">
        <w:rPr>
          <w:rStyle w:val="Emphasis"/>
        </w:rPr>
        <w:t>chemical, biological, nuclear</w:t>
      </w:r>
      <w:r>
        <w:rPr>
          <w:sz w:val="16"/>
        </w:rPr>
        <w:t xml:space="preserve">, radiological and high explosive </w:t>
      </w:r>
      <w:r w:rsidRPr="0042394A">
        <w:rPr>
          <w:rStyle w:val="Emphasis"/>
        </w:rPr>
        <w:t>threats</w:t>
      </w:r>
      <w:r>
        <w:rPr>
          <w:rStyle w:val="StyleUnderline"/>
        </w:rPr>
        <w:t xml:space="preserve"> </w:t>
      </w:r>
      <w:r>
        <w:rPr>
          <w:sz w:val="16"/>
        </w:rPr>
        <w:t xml:space="preserve">(CBRNE). Any weapon of mass destruction of the CBRNE ilk would have a spillover effect from one nation to the other. For example, an attack on Juarez, would impact upon El Paso Texas; </w:t>
      </w:r>
      <w:proofErr w:type="gramStart"/>
      <w:r>
        <w:rPr>
          <w:sz w:val="16"/>
        </w:rPr>
        <w:t>similarly</w:t>
      </w:r>
      <w:proofErr w:type="gramEnd"/>
      <w:r>
        <w:rPr>
          <w:sz w:val="16"/>
        </w:rPr>
        <w:t xml:space="preserve"> an attack on San Diego, California would impact upon Tijuana. Hospitals could be overwhelmed, resources </w:t>
      </w:r>
      <w:proofErr w:type="gramStart"/>
      <w:r>
        <w:rPr>
          <w:sz w:val="16"/>
        </w:rPr>
        <w:t>depleted</w:t>
      </w:r>
      <w:proofErr w:type="gramEnd"/>
      <w:r>
        <w:rPr>
          <w:sz w:val="16"/>
        </w:rPr>
        <w:t xml:space="preserve"> and lives lost if bilateral cooperation did not occur. Development of Mexican Weapons-of Mass Destruction-Civil Support Teams (WMDCST) would not require significant expenditures, but would greatly increase capabilities and lives saved. In addition, </w:t>
      </w:r>
      <w:r>
        <w:rPr>
          <w:rStyle w:val="StyleUnderline"/>
        </w:rPr>
        <w:t>this cooperation</w:t>
      </w:r>
      <w:r>
        <w:rPr>
          <w:sz w:val="16"/>
        </w:rPr>
        <w:t xml:space="preserve"> could not occur in a mere military to military context, but </w:t>
      </w:r>
      <w:r>
        <w:rPr>
          <w:rStyle w:val="StyleUnderline"/>
        </w:rPr>
        <w:t>would have to be pursued in an inter-agency cooperative environment</w:t>
      </w:r>
      <w:r>
        <w:rPr>
          <w:sz w:val="16"/>
        </w:rPr>
        <w:t xml:space="preserve">. Despite the significant steps forward resulting from the Mexican relief operations after Hurricane Katrina, seamless interoperability is still a great distance away. Within the human dimension, we must increase the number of truly fluent English-Spanish speakers to achieve any degree of interoperability. Secondly, numerous </w:t>
      </w:r>
      <w:proofErr w:type="gramStart"/>
      <w:r>
        <w:rPr>
          <w:sz w:val="16"/>
        </w:rPr>
        <w:t>after action</w:t>
      </w:r>
      <w:proofErr w:type="gramEnd"/>
      <w:r>
        <w:rPr>
          <w:sz w:val="16"/>
        </w:rPr>
        <w:t xml:space="preserve"> reports (AAR) have identified that communications interoperability has been a needed, but neglected, capability in virtually every major disaster. Several AARs have identified that messengers were the most efficient form of communications until electronic communications were established. Hence, a second area of cooperation might be to train and equip SEMAR and SEDENA with communications packages that are interoperable with United States emergency communications suites. Training, equipping, and then exercising communications interoperability in a civil support role would also have positive spillover effects upon a homeland defense mission. Communications suites supporting post-natural disaster relief efforts could be used in </w:t>
      </w:r>
      <w:proofErr w:type="spellStart"/>
      <w:r>
        <w:rPr>
          <w:sz w:val="16"/>
        </w:rPr>
        <w:t>postterrorist</w:t>
      </w:r>
      <w:proofErr w:type="spellEnd"/>
      <w:r>
        <w:rPr>
          <w:sz w:val="16"/>
        </w:rPr>
        <w:t xml:space="preserve"> attack scenarios as well as pre-conventional attack scenarios. Out of the approximately $1 billion spent by the United States on counter-drug initiatives per year, less than 1 percent is provided to USNORTHCOM. In addition, the restrictions associated with the American Service Member Protection Act (ASPA) have severely hampered the ‘equip’ portion of the training and equip roles. Future Legislators in the United States must recognize that economics or trade is the U.S. center of gravity; and </w:t>
      </w:r>
      <w:r w:rsidRPr="0042394A">
        <w:rPr>
          <w:rStyle w:val="StyleUnderline"/>
        </w:rPr>
        <w:t xml:space="preserve">the U.S. </w:t>
      </w:r>
      <w:r w:rsidRPr="0042394A">
        <w:rPr>
          <w:rStyle w:val="Emphasis"/>
        </w:rPr>
        <w:t>economic engine</w:t>
      </w:r>
      <w:r w:rsidRPr="0042394A">
        <w:rPr>
          <w:rStyle w:val="StyleUnderline"/>
        </w:rPr>
        <w:t xml:space="preserve"> could be adversely impacted by an attack on</w:t>
      </w:r>
      <w:r>
        <w:rPr>
          <w:sz w:val="16"/>
        </w:rPr>
        <w:t xml:space="preserve"> either Canada or </w:t>
      </w:r>
      <w:r w:rsidRPr="0042394A">
        <w:rPr>
          <w:rStyle w:val="StyleUnderline"/>
        </w:rPr>
        <w:t>Mexico</w:t>
      </w:r>
      <w:r>
        <w:rPr>
          <w:rStyle w:val="StyleUnderline"/>
        </w:rPr>
        <w:t>.</w:t>
      </w:r>
      <w:r>
        <w:rPr>
          <w:sz w:val="16"/>
        </w:rPr>
        <w:t xml:space="preserve"> Hence, waivers for restrictions on training and equipment should be a top priority. The attacks of September 11, 2001 showed that airspace can be threatened, and common sense leads to the possibility for attacks to emerge through the maritime domain. </w:t>
      </w:r>
      <w:r>
        <w:rPr>
          <w:rStyle w:val="StyleUnderline"/>
        </w:rPr>
        <w:t xml:space="preserve">Hence, </w:t>
      </w:r>
      <w:r w:rsidRPr="0042394A">
        <w:rPr>
          <w:rStyle w:val="StyleUnderline"/>
        </w:rPr>
        <w:t>the Department of State and Department of Defense will need to work closely with counterparts in Mexico at developing viable options to counter real-world threats.</w:t>
      </w:r>
    </w:p>
    <w:p w14:paraId="1EDD1B51" w14:textId="0B4720A1" w:rsidR="00A4786D" w:rsidRPr="00D36D00" w:rsidRDefault="00A4786D" w:rsidP="00A4786D">
      <w:pPr>
        <w:pStyle w:val="Heading3"/>
      </w:pPr>
      <w:r>
        <w:t>2NC -- Internal Link -- Relations</w:t>
      </w:r>
    </w:p>
    <w:p w14:paraId="496CD749" w14:textId="0FE64FBC" w:rsidR="00514E03" w:rsidRPr="00D36D00" w:rsidRDefault="00514E03" w:rsidP="00514E03">
      <w:pPr>
        <w:pStyle w:val="Heading4"/>
        <w:rPr>
          <w:rFonts w:cs="Arial"/>
        </w:rPr>
      </w:pPr>
      <w:r w:rsidRPr="00D36D00">
        <w:rPr>
          <w:rFonts w:cs="Arial"/>
        </w:rPr>
        <w:t>The wall would shatter relations.</w:t>
      </w:r>
    </w:p>
    <w:p w14:paraId="54856C20" w14:textId="76C39D0C" w:rsidR="00514E03" w:rsidRPr="00D36D00" w:rsidRDefault="00514E03" w:rsidP="00514E03">
      <w:proofErr w:type="spellStart"/>
      <w:r w:rsidRPr="00D36D00">
        <w:rPr>
          <w:rStyle w:val="Style13ptBold"/>
        </w:rPr>
        <w:t>Charen</w:t>
      </w:r>
      <w:proofErr w:type="spellEnd"/>
      <w:r w:rsidRPr="00D36D00">
        <w:rPr>
          <w:rStyle w:val="Style13ptBold"/>
        </w:rPr>
        <w:t xml:space="preserve"> 17</w:t>
      </w:r>
      <w:r w:rsidRPr="00D36D00">
        <w:t xml:space="preserve">. (Mona </w:t>
      </w:r>
      <w:proofErr w:type="spellStart"/>
      <w:r w:rsidRPr="00D36D00">
        <w:t>Charen</w:t>
      </w:r>
      <w:proofErr w:type="spellEnd"/>
      <w:r w:rsidRPr="00D36D00">
        <w:t xml:space="preserve"> is a senior fellow at the Ethics and Public Policy Center. How Trump Could Turn a Good Neighbor </w:t>
      </w:r>
      <w:proofErr w:type="gramStart"/>
      <w:r w:rsidRPr="00D36D00">
        <w:t>Into</w:t>
      </w:r>
      <w:proofErr w:type="gramEnd"/>
      <w:r w:rsidRPr="00D36D00">
        <w:t xml:space="preserve"> a Bad One. January 27, 2017. https://www.nationalreview.com/2017/01/donald-trump-mexico-wall-endangering-important-relationship/)</w:t>
      </w:r>
    </w:p>
    <w:p w14:paraId="1D91D900" w14:textId="77777777" w:rsidR="00514E03" w:rsidRPr="00D36D00" w:rsidRDefault="00514E03" w:rsidP="00514E03">
      <w:pPr>
        <w:rPr>
          <w:sz w:val="14"/>
        </w:rPr>
      </w:pPr>
      <w:r w:rsidRPr="00D36D00">
        <w:rPr>
          <w:sz w:val="14"/>
        </w:rPr>
        <w:t xml:space="preserve">With his insults and unnecessary posturing, Donald </w:t>
      </w:r>
      <w:r w:rsidRPr="00D36D00">
        <w:rPr>
          <w:u w:val="single"/>
        </w:rPr>
        <w:t xml:space="preserve">Trump is jeopardizing one of America's </w:t>
      </w:r>
      <w:r w:rsidRPr="00D36D00">
        <w:rPr>
          <w:rStyle w:val="Emphasis"/>
        </w:rPr>
        <w:t>most important relationships</w:t>
      </w:r>
      <w:r w:rsidRPr="00D36D00">
        <w:rPr>
          <w:sz w:val="14"/>
        </w:rPr>
        <w:t>.</w:t>
      </w:r>
    </w:p>
    <w:p w14:paraId="7F3E9283" w14:textId="77777777" w:rsidR="00514E03" w:rsidRPr="00D36D00" w:rsidRDefault="00514E03" w:rsidP="00514E03">
      <w:pPr>
        <w:rPr>
          <w:sz w:val="14"/>
        </w:rPr>
      </w:pPr>
      <w:r w:rsidRPr="00D36D00">
        <w:rPr>
          <w:sz w:val="14"/>
        </w:rPr>
        <w:t>There is much to cheer about President Trump’s first decisions as president. Conservatives are almost certainly going to love his Supreme Court pick, his stepped-up efforts to deport criminal aliens, the approval of two oil pipelines stubbornly blocked by the previous administration, and more.</w:t>
      </w:r>
    </w:p>
    <w:p w14:paraId="1E87B0AA" w14:textId="77777777" w:rsidR="00514E03" w:rsidRPr="00D36D00" w:rsidRDefault="00514E03" w:rsidP="00514E03">
      <w:pPr>
        <w:rPr>
          <w:sz w:val="14"/>
        </w:rPr>
      </w:pPr>
      <w:r w:rsidRPr="00D36D00">
        <w:rPr>
          <w:sz w:val="14"/>
        </w:rPr>
        <w:t>Trump remains a potential time bomb however, both because of his genuine beliefs and because of his unwholesome character. Leave aside the distractions about crowd sizes and vote fraud. There is an aspect to Trump’s egotism that is more than unseemly or clownish; it’s aggressive. He enjoys disparaging and demeaning others personally, often about things (like their appearance or their time of the month) that few over the age of eleven would stoop to.</w:t>
      </w:r>
    </w:p>
    <w:p w14:paraId="56913403" w14:textId="77777777" w:rsidR="00514E03" w:rsidRPr="00D36D00" w:rsidRDefault="00514E03" w:rsidP="00514E03">
      <w:pPr>
        <w:rPr>
          <w:sz w:val="14"/>
        </w:rPr>
      </w:pPr>
      <w:r w:rsidRPr="00D36D00">
        <w:rPr>
          <w:sz w:val="14"/>
        </w:rPr>
        <w:t>These two strands – Trump’s misguided view that trade is bad for America, and his penchant for humiliating others — came together this week. The president of Mexico, Enrique Peña Nieto, canceled a meeting with President Trump, signaling an escalation of tensions with our southern neighbor. This is entirely our fault.</w:t>
      </w:r>
    </w:p>
    <w:p w14:paraId="1B853128" w14:textId="77777777" w:rsidR="00514E03" w:rsidRPr="00D36D00" w:rsidRDefault="00514E03" w:rsidP="00514E03">
      <w:pPr>
        <w:rPr>
          <w:sz w:val="14"/>
        </w:rPr>
      </w:pPr>
      <w:r w:rsidRPr="00D36D00">
        <w:rPr>
          <w:u w:val="single"/>
        </w:rPr>
        <w:t>It’s one thing to stress getting control of our borders</w:t>
      </w:r>
      <w:r w:rsidRPr="00D36D00">
        <w:rPr>
          <w:sz w:val="14"/>
        </w:rPr>
        <w:t xml:space="preserve">. Even those who believe that immigration is a net positive for the nation agree that illegal immigration must be better policed. </w:t>
      </w:r>
      <w:r w:rsidRPr="00D36D00">
        <w:rPr>
          <w:u w:val="single"/>
        </w:rPr>
        <w:t xml:space="preserve">But cracking down on illegal immigration should mean getting </w:t>
      </w:r>
      <w:r w:rsidRPr="00D36D00">
        <w:rPr>
          <w:rStyle w:val="Emphasis"/>
        </w:rPr>
        <w:t>our own house in order</w:t>
      </w:r>
      <w:r w:rsidRPr="00D36D00">
        <w:rPr>
          <w:u w:val="single"/>
        </w:rPr>
        <w:t xml:space="preserve">. It should mean policing </w:t>
      </w:r>
      <w:r w:rsidRPr="00D36D00">
        <w:rPr>
          <w:rStyle w:val="Emphasis"/>
        </w:rPr>
        <w:t>all of our borders</w:t>
      </w:r>
      <w:r w:rsidRPr="00D36D00">
        <w:rPr>
          <w:u w:val="single"/>
        </w:rPr>
        <w:t xml:space="preserve">, not just the one with Mexico, and it should mean due diligence about </w:t>
      </w:r>
      <w:r w:rsidRPr="00D36D00">
        <w:rPr>
          <w:rStyle w:val="Emphasis"/>
        </w:rPr>
        <w:t>visa overstays</w:t>
      </w:r>
      <w:r w:rsidRPr="00D36D00">
        <w:rPr>
          <w:sz w:val="14"/>
        </w:rPr>
        <w:t xml:space="preserve">. Visitors who overstay their visas amount to at least half, and probably closer to 60 percent, of those entering the country illegally now. They arrive at airports, not across the Rio Grande. The great wave of illegal crossings from the south crested in 2007 and has declined steadily since. As immigration hawk Mark Krikorian noted in 2015, “Border crossings really are way down.” Well, some border crossings are way down, others not. </w:t>
      </w:r>
      <w:r w:rsidRPr="00D36D00">
        <w:rPr>
          <w:u w:val="single"/>
        </w:rPr>
        <w:t xml:space="preserve">More Mexicans </w:t>
      </w:r>
      <w:r w:rsidRPr="00D36D00">
        <w:rPr>
          <w:rStyle w:val="Emphasis"/>
        </w:rPr>
        <w:t>cross the border</w:t>
      </w:r>
      <w:r w:rsidRPr="00D36D00">
        <w:rPr>
          <w:u w:val="single"/>
        </w:rPr>
        <w:t xml:space="preserve"> heading </w:t>
      </w:r>
      <w:r w:rsidRPr="00D36D00">
        <w:rPr>
          <w:rStyle w:val="Emphasis"/>
        </w:rPr>
        <w:t>south</w:t>
      </w:r>
      <w:r w:rsidRPr="00D36D00">
        <w:rPr>
          <w:u w:val="single"/>
        </w:rPr>
        <w:t xml:space="preserve"> now than north</w:t>
      </w:r>
      <w:r w:rsidRPr="00D36D00">
        <w:rPr>
          <w:sz w:val="14"/>
        </w:rPr>
        <w:t xml:space="preserve">. In other words, </w:t>
      </w:r>
      <w:r w:rsidRPr="00D36D00">
        <w:rPr>
          <w:rStyle w:val="Emphasis"/>
        </w:rPr>
        <w:t>net migration</w:t>
      </w:r>
      <w:r w:rsidRPr="00D36D00">
        <w:rPr>
          <w:u w:val="single"/>
        </w:rPr>
        <w:t xml:space="preserve"> from Mexico is </w:t>
      </w:r>
      <w:r w:rsidRPr="00D36D00">
        <w:rPr>
          <w:rStyle w:val="Emphasis"/>
        </w:rPr>
        <w:t>negative</w:t>
      </w:r>
      <w:r w:rsidRPr="00D36D00">
        <w:rPr>
          <w:sz w:val="14"/>
        </w:rPr>
        <w:t>.</w:t>
      </w:r>
    </w:p>
    <w:p w14:paraId="5FBB8BBE" w14:textId="77777777" w:rsidR="00514E03" w:rsidRPr="00D36D00" w:rsidRDefault="00514E03" w:rsidP="00514E03">
      <w:pPr>
        <w:rPr>
          <w:sz w:val="14"/>
        </w:rPr>
      </w:pPr>
      <w:r w:rsidRPr="00D36D00">
        <w:rPr>
          <w:u w:val="single"/>
        </w:rPr>
        <w:t xml:space="preserve">One of the blessings the U.S. has always enjoyed is </w:t>
      </w:r>
      <w:r w:rsidRPr="00D36D00">
        <w:rPr>
          <w:rStyle w:val="Emphasis"/>
        </w:rPr>
        <w:t>good neighbors</w:t>
      </w:r>
      <w:r w:rsidRPr="00D36D00">
        <w:rPr>
          <w:sz w:val="14"/>
        </w:rPr>
        <w:t xml:space="preserve">. As Aaron David Miller put it, </w:t>
      </w:r>
      <w:r w:rsidRPr="00D36D00">
        <w:rPr>
          <w:u w:val="single"/>
        </w:rPr>
        <w:t xml:space="preserve">“The United States is the only great power in the history of the world that has had the luxury of having </w:t>
      </w:r>
      <w:r w:rsidRPr="00D36D00">
        <w:rPr>
          <w:rStyle w:val="Emphasis"/>
        </w:rPr>
        <w:t>nonpredatory neighbors</w:t>
      </w:r>
      <w:r w:rsidRPr="00D36D00">
        <w:rPr>
          <w:u w:val="single"/>
        </w:rPr>
        <w:t xml:space="preserve"> to its north and south</w:t>
      </w:r>
      <w:r w:rsidRPr="00D36D00">
        <w:rPr>
          <w:sz w:val="14"/>
        </w:rPr>
        <w:t>, and fish to its east and west.”</w:t>
      </w:r>
    </w:p>
    <w:p w14:paraId="38ECEB6A" w14:textId="77777777" w:rsidR="00514E03" w:rsidRPr="00D36D00" w:rsidRDefault="00514E03" w:rsidP="00514E03">
      <w:pPr>
        <w:rPr>
          <w:sz w:val="14"/>
        </w:rPr>
      </w:pPr>
      <w:r w:rsidRPr="00D36D00">
        <w:rPr>
          <w:sz w:val="14"/>
        </w:rPr>
        <w:t xml:space="preserve">But </w:t>
      </w:r>
      <w:r w:rsidRPr="00D36D00">
        <w:rPr>
          <w:rStyle w:val="Emphasis"/>
          <w:sz w:val="26"/>
        </w:rPr>
        <w:t>that can change</w:t>
      </w:r>
      <w:r w:rsidRPr="00D36D00">
        <w:rPr>
          <w:sz w:val="14"/>
        </w:rPr>
        <w:t xml:space="preserve">. </w:t>
      </w:r>
      <w:r w:rsidRPr="00D36D00">
        <w:rPr>
          <w:u w:val="single"/>
        </w:rPr>
        <w:t xml:space="preserve">Not content with proposing a </w:t>
      </w:r>
      <w:r w:rsidRPr="00D36D00">
        <w:rPr>
          <w:rStyle w:val="Emphasis"/>
          <w:sz w:val="26"/>
        </w:rPr>
        <w:t>totally unnecessary wall</w:t>
      </w:r>
      <w:r w:rsidRPr="00D36D00">
        <w:rPr>
          <w:sz w:val="26"/>
          <w:u w:val="single"/>
        </w:rPr>
        <w:t xml:space="preserve"> </w:t>
      </w:r>
      <w:r w:rsidRPr="00D36D00">
        <w:rPr>
          <w:u w:val="single"/>
        </w:rPr>
        <w:t>across our entire southern border</w:t>
      </w:r>
      <w:r w:rsidRPr="00D36D00">
        <w:rPr>
          <w:sz w:val="14"/>
        </w:rPr>
        <w:t xml:space="preserve"> (double fencing is much cheaper, easier to maintain, and effective), President </w:t>
      </w:r>
      <w:r w:rsidRPr="00D36D00">
        <w:rPr>
          <w:u w:val="single"/>
        </w:rPr>
        <w:t>Trump felt the need to insult</w:t>
      </w:r>
      <w:r w:rsidRPr="00D36D00">
        <w:rPr>
          <w:sz w:val="14"/>
        </w:rPr>
        <w:t xml:space="preserve"> and humiliate </w:t>
      </w:r>
      <w:r w:rsidRPr="00D36D00">
        <w:rPr>
          <w:u w:val="single"/>
        </w:rPr>
        <w:t>Mexico</w:t>
      </w:r>
      <w:r w:rsidRPr="00D36D00">
        <w:rPr>
          <w:sz w:val="14"/>
        </w:rPr>
        <w:t xml:space="preserve">. It began with the accusation that the Mexican government was “sending” the illegals who crossed the border and somehow complicit in their traffic of crime and drugs. In fact, the Mexican government cooperates with the U.S. in fighting drug trafficking and other crimes. Just last week, Mexico extradited drug lord “El Chapo” to the U.S. for prosecution. Further demeaning our friends to the south, President </w:t>
      </w:r>
      <w:r w:rsidRPr="00D36D00">
        <w:rPr>
          <w:u w:val="single"/>
        </w:rPr>
        <w:t>Trump made forcing Mexico to pay for a wall part of his stump speech and has refused to drop the demand</w:t>
      </w:r>
      <w:r w:rsidRPr="00D36D00">
        <w:rPr>
          <w:sz w:val="14"/>
        </w:rPr>
        <w:t>.</w:t>
      </w:r>
    </w:p>
    <w:p w14:paraId="741010DB" w14:textId="77777777" w:rsidR="00514E03" w:rsidRPr="00D36D00" w:rsidRDefault="00514E03" w:rsidP="00514E03">
      <w:pPr>
        <w:rPr>
          <w:sz w:val="14"/>
        </w:rPr>
      </w:pPr>
      <w:r w:rsidRPr="00D36D00">
        <w:rPr>
          <w:sz w:val="14"/>
        </w:rPr>
        <w:t xml:space="preserve">Naturally, </w:t>
      </w:r>
      <w:r w:rsidRPr="00D36D00">
        <w:rPr>
          <w:u w:val="single"/>
        </w:rPr>
        <w:t>Mexicans are offended and outraged by this insult. “</w:t>
      </w:r>
      <w:r w:rsidRPr="00D36D00">
        <w:rPr>
          <w:rStyle w:val="Emphasis"/>
          <w:sz w:val="48"/>
        </w:rPr>
        <w:t>We’re not paying for your f****** wall</w:t>
      </w:r>
      <w:r w:rsidRPr="00D36D00">
        <w:rPr>
          <w:u w:val="single"/>
        </w:rPr>
        <w:t>,” fumed former Mexican president Vicente Fox</w:t>
      </w:r>
      <w:r w:rsidRPr="00D36D00">
        <w:rPr>
          <w:sz w:val="14"/>
        </w:rPr>
        <w:t>. And they’re worried, and should be, that Trump has proposed to “renegotiate” the NAFTA trade agreement, which he describes as “the worst trade deal maybe ever signed anywhere, but certainly ever signed in this country.”</w:t>
      </w:r>
    </w:p>
    <w:p w14:paraId="2763891D" w14:textId="77777777" w:rsidR="00514E03" w:rsidRPr="00D36D00" w:rsidRDefault="00514E03" w:rsidP="00514E03">
      <w:pPr>
        <w:rPr>
          <w:sz w:val="14"/>
        </w:rPr>
      </w:pPr>
      <w:r w:rsidRPr="00D36D00">
        <w:rPr>
          <w:sz w:val="14"/>
        </w:rPr>
        <w:t>One reason that fewer Mexicans are attempting to enter the U.S. illegally since 2007 may well be that NAFTA has succeeded in improving the jobs picture there. (Another reason is surely that the birthrate has declined, which always reduces emigration.) Fred Smith, founder and chairman of FedEx, estimates that NAFTA makes the U.S. $127 billion richer every year than it would be without it.</w:t>
      </w:r>
    </w:p>
    <w:p w14:paraId="308FD236" w14:textId="77777777" w:rsidR="00514E03" w:rsidRPr="00D36D00" w:rsidRDefault="00514E03" w:rsidP="00514E03">
      <w:pPr>
        <w:rPr>
          <w:sz w:val="14"/>
        </w:rPr>
      </w:pPr>
      <w:proofErr w:type="gramStart"/>
      <w:r w:rsidRPr="00D36D00">
        <w:rPr>
          <w:sz w:val="14"/>
        </w:rPr>
        <w:t>So</w:t>
      </w:r>
      <w:proofErr w:type="gramEnd"/>
      <w:r w:rsidRPr="00D36D00">
        <w:rPr>
          <w:sz w:val="14"/>
        </w:rPr>
        <w:t xml:space="preserve"> the two areas of maximum importance to stability and prosperity in our hemisphere, trade and mutual respect, are both under assault by our president.</w:t>
      </w:r>
    </w:p>
    <w:p w14:paraId="18802FB2" w14:textId="77777777" w:rsidR="00514E03" w:rsidRPr="00D36D00" w:rsidRDefault="00514E03" w:rsidP="00514E03">
      <w:pPr>
        <w:rPr>
          <w:sz w:val="14"/>
        </w:rPr>
      </w:pPr>
      <w:r w:rsidRPr="00D36D00">
        <w:rPr>
          <w:u w:val="single"/>
        </w:rPr>
        <w:t xml:space="preserve">It is </w:t>
      </w:r>
      <w:r w:rsidRPr="00D36D00">
        <w:rPr>
          <w:rStyle w:val="Emphasis"/>
        </w:rPr>
        <w:t>not written in stone</w:t>
      </w:r>
      <w:r w:rsidRPr="00D36D00">
        <w:rPr>
          <w:u w:val="single"/>
        </w:rPr>
        <w:t xml:space="preserve"> that Mexico will remain a </w:t>
      </w:r>
      <w:r w:rsidRPr="00D36D00">
        <w:rPr>
          <w:rStyle w:val="Emphasis"/>
        </w:rPr>
        <w:t>stable nation</w:t>
      </w:r>
      <w:r w:rsidRPr="00D36D00">
        <w:rPr>
          <w:u w:val="single"/>
        </w:rPr>
        <w:t xml:space="preserve"> and </w:t>
      </w:r>
      <w:r w:rsidRPr="00D36D00">
        <w:rPr>
          <w:rStyle w:val="Emphasis"/>
        </w:rPr>
        <w:t>friendly neighbor</w:t>
      </w:r>
      <w:r w:rsidRPr="00D36D00">
        <w:rPr>
          <w:sz w:val="14"/>
        </w:rPr>
        <w:t xml:space="preserve">. </w:t>
      </w:r>
      <w:r w:rsidRPr="00D36D00">
        <w:rPr>
          <w:u w:val="single"/>
        </w:rPr>
        <w:t>Mexico is under stress due to falling oil prices, corruption, and other woes</w:t>
      </w:r>
      <w:r w:rsidRPr="00D36D00">
        <w:rPr>
          <w:sz w:val="14"/>
        </w:rPr>
        <w:t xml:space="preserve">. The peso has lost 10 percent of its value due to fears about NAFTA, and as José </w:t>
      </w:r>
      <w:proofErr w:type="spellStart"/>
      <w:r w:rsidRPr="00D36D00">
        <w:rPr>
          <w:sz w:val="14"/>
        </w:rPr>
        <w:t>Cá</w:t>
      </w:r>
      <w:proofErr w:type="spellEnd"/>
      <w:r w:rsidRPr="00D36D00">
        <w:rPr>
          <w:sz w:val="14"/>
        </w:rPr>
        <w:t>​</w:t>
      </w:r>
      <w:proofErr w:type="spellStart"/>
      <w:r w:rsidRPr="00D36D00">
        <w:rPr>
          <w:sz w:val="14"/>
        </w:rPr>
        <w:t>rdenas</w:t>
      </w:r>
      <w:proofErr w:type="spellEnd"/>
      <w:r w:rsidRPr="00D36D00">
        <w:rPr>
          <w:sz w:val="14"/>
        </w:rPr>
        <w:t xml:space="preserve"> notes in National Review, a left-wing, Hugo Chávez–like demagogue named André Manuel López </w:t>
      </w:r>
      <w:proofErr w:type="spellStart"/>
      <w:r w:rsidRPr="00D36D00">
        <w:rPr>
          <w:sz w:val="14"/>
        </w:rPr>
        <w:t>Obrador</w:t>
      </w:r>
      <w:proofErr w:type="spellEnd"/>
      <w:r w:rsidRPr="00D36D00">
        <w:rPr>
          <w:sz w:val="14"/>
        </w:rPr>
        <w:t xml:space="preserve"> could stand to benefit from the current uncertainty and understandable resentment.</w:t>
      </w:r>
    </w:p>
    <w:p w14:paraId="472E4121" w14:textId="4284ABE7" w:rsidR="00514E03" w:rsidRPr="00D36D00" w:rsidRDefault="00514E03" w:rsidP="00607A13">
      <w:pPr>
        <w:rPr>
          <w:sz w:val="14"/>
        </w:rPr>
      </w:pPr>
      <w:r w:rsidRPr="00D36D00">
        <w:rPr>
          <w:sz w:val="14"/>
        </w:rPr>
        <w:t xml:space="preserve">Good fences may make good neighbors. But </w:t>
      </w:r>
      <w:r w:rsidRPr="00D36D00">
        <w:rPr>
          <w:rStyle w:val="Emphasis"/>
          <w:sz w:val="26"/>
        </w:rPr>
        <w:t>this wall</w:t>
      </w:r>
      <w:r w:rsidRPr="00D36D00">
        <w:rPr>
          <w:sz w:val="14"/>
        </w:rPr>
        <w:t xml:space="preserve">, and particularly the way Trump has rubbed Mexicans’ noses in it, </w:t>
      </w:r>
      <w:r w:rsidRPr="00D36D00">
        <w:rPr>
          <w:u w:val="single"/>
        </w:rPr>
        <w:t xml:space="preserve">may </w:t>
      </w:r>
      <w:r w:rsidRPr="00D36D00">
        <w:rPr>
          <w:rStyle w:val="Emphasis"/>
          <w:sz w:val="26"/>
        </w:rPr>
        <w:t>turn a good neighbor bad</w:t>
      </w:r>
      <w:r w:rsidRPr="00D36D00">
        <w:rPr>
          <w:sz w:val="26"/>
          <w:u w:val="single"/>
        </w:rPr>
        <w:t xml:space="preserve"> </w:t>
      </w:r>
      <w:r w:rsidRPr="00D36D00">
        <w:rPr>
          <w:u w:val="single"/>
        </w:rPr>
        <w:t>fast</w:t>
      </w:r>
      <w:r w:rsidRPr="00D36D00">
        <w:rPr>
          <w:sz w:val="14"/>
        </w:rPr>
        <w:t>.</w:t>
      </w:r>
    </w:p>
    <w:p w14:paraId="52162B52" w14:textId="6C5A904B" w:rsidR="00F6327A" w:rsidRPr="00D36D00" w:rsidRDefault="0015194F" w:rsidP="00F6327A">
      <w:pPr>
        <w:pStyle w:val="Heading4"/>
        <w:rPr>
          <w:rFonts w:cs="Arial"/>
        </w:rPr>
      </w:pPr>
      <w:r w:rsidRPr="00D36D00">
        <w:rPr>
          <w:rFonts w:cs="Arial"/>
        </w:rPr>
        <w:t>It would ruin relations and NAFTA.</w:t>
      </w:r>
    </w:p>
    <w:p w14:paraId="6C37E7DB" w14:textId="666EC231" w:rsidR="00392FFF" w:rsidRPr="00D36D00" w:rsidRDefault="00392FFF" w:rsidP="00392FFF">
      <w:r w:rsidRPr="00D36D00">
        <w:rPr>
          <w:rStyle w:val="Style13ptBold"/>
        </w:rPr>
        <w:t>Bloomberg 17</w:t>
      </w:r>
      <w:r w:rsidRPr="00D36D00">
        <w:t>. (Bloomberg News. Here’s What We Know About Trump’s Mexico Wall. December 11, 2017. https://www.bloomberg.com/graphics/2017-trump-mexico-wall/will-this-impact-mexico-relations/)</w:t>
      </w:r>
    </w:p>
    <w:p w14:paraId="6FAE1881" w14:textId="77777777" w:rsidR="00F6327A" w:rsidRPr="00D36D00" w:rsidRDefault="00F6327A" w:rsidP="00F6327A">
      <w:pPr>
        <w:rPr>
          <w:u w:val="single"/>
        </w:rPr>
      </w:pPr>
      <w:r w:rsidRPr="00D36D00">
        <w:rPr>
          <w:u w:val="single"/>
        </w:rPr>
        <w:t xml:space="preserve">How would </w:t>
      </w:r>
      <w:proofErr w:type="gramStart"/>
      <w:r w:rsidRPr="00D36D00">
        <w:rPr>
          <w:u w:val="single"/>
        </w:rPr>
        <w:t xml:space="preserve">a </w:t>
      </w:r>
      <w:r w:rsidRPr="00D36D00">
        <w:rPr>
          <w:rStyle w:val="Emphasis"/>
        </w:rPr>
        <w:t>wall</w:t>
      </w:r>
      <w:r w:rsidRPr="00D36D00">
        <w:rPr>
          <w:u w:val="single"/>
        </w:rPr>
        <w:t xml:space="preserve"> impact </w:t>
      </w:r>
      <w:r w:rsidRPr="00D36D00">
        <w:rPr>
          <w:rStyle w:val="Emphasis"/>
        </w:rPr>
        <w:t>U.S.-Mexico relations</w:t>
      </w:r>
      <w:proofErr w:type="gramEnd"/>
      <w:r w:rsidRPr="00D36D00">
        <w:rPr>
          <w:u w:val="single"/>
        </w:rPr>
        <w:t>?</w:t>
      </w:r>
    </w:p>
    <w:p w14:paraId="0782FC94" w14:textId="77777777" w:rsidR="00F6327A" w:rsidRPr="00D36D00" w:rsidRDefault="00F6327A" w:rsidP="00F6327A">
      <w:pPr>
        <w:rPr>
          <w:sz w:val="14"/>
        </w:rPr>
      </w:pPr>
      <w:r w:rsidRPr="00D36D00">
        <w:rPr>
          <w:u w:val="single"/>
        </w:rPr>
        <w:t xml:space="preserve">A </w:t>
      </w:r>
      <w:r w:rsidRPr="00D36D00">
        <w:rPr>
          <w:rStyle w:val="Emphasis"/>
        </w:rPr>
        <w:t>public rift</w:t>
      </w:r>
      <w:r w:rsidRPr="00D36D00">
        <w:rPr>
          <w:u w:val="single"/>
        </w:rPr>
        <w:t xml:space="preserve"> between Trump and Peña Nieto could have </w:t>
      </w:r>
      <w:r w:rsidRPr="00D36D00">
        <w:rPr>
          <w:rStyle w:val="Emphasis"/>
        </w:rPr>
        <w:t>larger implications</w:t>
      </w:r>
      <w:r w:rsidRPr="00D36D00">
        <w:rPr>
          <w:u w:val="single"/>
        </w:rPr>
        <w:t xml:space="preserve"> for </w:t>
      </w:r>
      <w:r w:rsidRPr="00D36D00">
        <w:rPr>
          <w:rStyle w:val="Emphasis"/>
        </w:rPr>
        <w:t>U.S.-Mexico trade</w:t>
      </w:r>
      <w:r w:rsidRPr="00D36D00">
        <w:rPr>
          <w:sz w:val="14"/>
        </w:rPr>
        <w:t>.</w:t>
      </w:r>
    </w:p>
    <w:p w14:paraId="3E2AF032" w14:textId="77777777" w:rsidR="00F6327A" w:rsidRPr="00D36D00" w:rsidRDefault="00F6327A" w:rsidP="00F6327A">
      <w:pPr>
        <w:rPr>
          <w:sz w:val="14"/>
        </w:rPr>
      </w:pPr>
      <w:r w:rsidRPr="00D36D00">
        <w:rPr>
          <w:u w:val="single"/>
        </w:rPr>
        <w:t>Trump has insisted</w:t>
      </w:r>
      <w:r w:rsidRPr="00D36D00">
        <w:rPr>
          <w:sz w:val="14"/>
        </w:rPr>
        <w:t xml:space="preserve"> throughout his campaign and presidency that </w:t>
      </w:r>
      <w:r w:rsidRPr="00D36D00">
        <w:rPr>
          <w:u w:val="single"/>
        </w:rPr>
        <w:t>Mexico will pay for the wall.</w:t>
      </w:r>
      <w:r w:rsidRPr="00D36D00">
        <w:rPr>
          <w:sz w:val="14"/>
        </w:rPr>
        <w:t xml:space="preserve"> Peña </w:t>
      </w:r>
      <w:r w:rsidRPr="00D36D00">
        <w:rPr>
          <w:u w:val="single"/>
        </w:rPr>
        <w:t>Nieto has insisted his country will not</w:t>
      </w:r>
      <w:r w:rsidRPr="00D36D00">
        <w:rPr>
          <w:sz w:val="14"/>
        </w:rPr>
        <w:t xml:space="preserve">, and he canceled his first visit to Trump’s White House after a Twitter standoff on the issue. </w:t>
      </w:r>
    </w:p>
    <w:p w14:paraId="18166EE3" w14:textId="77777777" w:rsidR="00F6327A" w:rsidRPr="00D36D00" w:rsidRDefault="00F6327A" w:rsidP="00F6327A">
      <w:pPr>
        <w:rPr>
          <w:sz w:val="14"/>
        </w:rPr>
      </w:pPr>
      <w:r w:rsidRPr="00D36D00">
        <w:rPr>
          <w:u w:val="single"/>
        </w:rPr>
        <w:t xml:space="preserve">The </w:t>
      </w:r>
      <w:r w:rsidRPr="00D36D00">
        <w:rPr>
          <w:rStyle w:val="Emphasis"/>
        </w:rPr>
        <w:t>tension</w:t>
      </w:r>
      <w:r w:rsidRPr="00D36D00">
        <w:rPr>
          <w:u w:val="single"/>
        </w:rPr>
        <w:t xml:space="preserve"> has led to further </w:t>
      </w:r>
      <w:r w:rsidRPr="00D36D00">
        <w:rPr>
          <w:rStyle w:val="Emphasis"/>
        </w:rPr>
        <w:t>talk</w:t>
      </w:r>
      <w:r w:rsidRPr="00D36D00">
        <w:rPr>
          <w:u w:val="single"/>
        </w:rPr>
        <w:t xml:space="preserve"> of </w:t>
      </w:r>
      <w:r w:rsidRPr="00D36D00">
        <w:rPr>
          <w:rStyle w:val="Emphasis"/>
        </w:rPr>
        <w:t>reworking</w:t>
      </w:r>
      <w:r w:rsidRPr="00D36D00">
        <w:rPr>
          <w:u w:val="single"/>
        </w:rPr>
        <w:t xml:space="preserve"> or </w:t>
      </w:r>
      <w:r w:rsidRPr="00D36D00">
        <w:rPr>
          <w:rStyle w:val="Emphasis"/>
        </w:rPr>
        <w:t>scrapping</w:t>
      </w:r>
      <w:r w:rsidRPr="00D36D00">
        <w:rPr>
          <w:sz w:val="14"/>
        </w:rPr>
        <w:t xml:space="preserve"> the </w:t>
      </w:r>
      <w:r w:rsidRPr="00D36D00">
        <w:rPr>
          <w:rStyle w:val="Emphasis"/>
        </w:rPr>
        <w:t>N</w:t>
      </w:r>
      <w:r w:rsidRPr="00D36D00">
        <w:rPr>
          <w:sz w:val="14"/>
        </w:rPr>
        <w:t xml:space="preserve">orth </w:t>
      </w:r>
      <w:r w:rsidRPr="00D36D00">
        <w:rPr>
          <w:rStyle w:val="Emphasis"/>
        </w:rPr>
        <w:t>A</w:t>
      </w:r>
      <w:r w:rsidRPr="00D36D00">
        <w:rPr>
          <w:sz w:val="14"/>
        </w:rPr>
        <w:t xml:space="preserve">merican </w:t>
      </w:r>
      <w:r w:rsidRPr="00D36D00">
        <w:rPr>
          <w:rStyle w:val="Emphasis"/>
        </w:rPr>
        <w:t>F</w:t>
      </w:r>
      <w:r w:rsidRPr="00D36D00">
        <w:rPr>
          <w:sz w:val="14"/>
        </w:rPr>
        <w:t xml:space="preserve">ree </w:t>
      </w:r>
      <w:r w:rsidRPr="00D36D00">
        <w:rPr>
          <w:rStyle w:val="Emphasis"/>
        </w:rPr>
        <w:t>T</w:t>
      </w:r>
      <w:r w:rsidRPr="00D36D00">
        <w:rPr>
          <w:sz w:val="14"/>
        </w:rPr>
        <w:t xml:space="preserve">rade </w:t>
      </w:r>
      <w:r w:rsidRPr="00D36D00">
        <w:rPr>
          <w:rStyle w:val="Emphasis"/>
        </w:rPr>
        <w:t>A</w:t>
      </w:r>
      <w:r w:rsidRPr="00D36D00">
        <w:rPr>
          <w:sz w:val="14"/>
        </w:rPr>
        <w:t xml:space="preserve">greement, </w:t>
      </w:r>
      <w:r w:rsidRPr="00D36D00">
        <w:rPr>
          <w:u w:val="single"/>
        </w:rPr>
        <w:t>a deal that currently allows $584 billion worth of goods to cross the borders tariff-free each year</w:t>
      </w:r>
      <w:r w:rsidRPr="00D36D00">
        <w:rPr>
          <w:sz w:val="14"/>
        </w:rPr>
        <w:t>. Exports to the U.S. accounted for 26 percent of Mexico’s gross domestic product in 2015, according to data compiled by Bloomberg, and remittances from Mexicans living in the U.S. totaled an additional 2 percent that year. Disruption in trade and remittances could be painful for Mexico’s economy.</w:t>
      </w:r>
    </w:p>
    <w:p w14:paraId="12474298" w14:textId="74A46E0A" w:rsidR="00F6327A" w:rsidRPr="00D36D00" w:rsidRDefault="00F6327A" w:rsidP="00F6327A">
      <w:pPr>
        <w:rPr>
          <w:sz w:val="14"/>
        </w:rPr>
      </w:pPr>
      <w:r w:rsidRPr="00D36D00">
        <w:rPr>
          <w:sz w:val="14"/>
        </w:rPr>
        <w:t xml:space="preserve">In light of the weakening relationship, </w:t>
      </w:r>
      <w:r w:rsidRPr="00D36D00">
        <w:rPr>
          <w:u w:val="single"/>
        </w:rPr>
        <w:t>Mexico</w:t>
      </w:r>
      <w:r w:rsidRPr="00D36D00">
        <w:rPr>
          <w:sz w:val="14"/>
        </w:rPr>
        <w:t xml:space="preserve"> has said it’s seeking to </w:t>
      </w:r>
      <w:r w:rsidRPr="00D36D00">
        <w:rPr>
          <w:rStyle w:val="Emphasis"/>
        </w:rPr>
        <w:t>diversify trade</w:t>
      </w:r>
      <w:r w:rsidRPr="00D36D00">
        <w:rPr>
          <w:sz w:val="14"/>
        </w:rPr>
        <w:t xml:space="preserve">, which </w:t>
      </w:r>
      <w:r w:rsidRPr="00D36D00">
        <w:rPr>
          <w:u w:val="single"/>
        </w:rPr>
        <w:t xml:space="preserve">could leave an opening for </w:t>
      </w:r>
      <w:r w:rsidRPr="00D36D00">
        <w:rPr>
          <w:rStyle w:val="Emphasis"/>
        </w:rPr>
        <w:t>China</w:t>
      </w:r>
      <w:r w:rsidRPr="00D36D00">
        <w:rPr>
          <w:u w:val="single"/>
        </w:rPr>
        <w:t xml:space="preserve"> to gain </w:t>
      </w:r>
      <w:r w:rsidRPr="00D36D00">
        <w:rPr>
          <w:rStyle w:val="Emphasis"/>
        </w:rPr>
        <w:t>further influence</w:t>
      </w:r>
      <w:r w:rsidRPr="00D36D00">
        <w:rPr>
          <w:u w:val="single"/>
        </w:rPr>
        <w:t xml:space="preserve"> in the region</w:t>
      </w:r>
      <w:r w:rsidRPr="00D36D00">
        <w:rPr>
          <w:sz w:val="14"/>
        </w:rPr>
        <w:t>.</w:t>
      </w:r>
    </w:p>
    <w:p w14:paraId="351F86D1" w14:textId="34F5CC51" w:rsidR="00A4786D" w:rsidRDefault="00A4786D" w:rsidP="000B1AC8">
      <w:pPr>
        <w:pStyle w:val="Heading3"/>
        <w:rPr>
          <w:rFonts w:cs="Arial"/>
        </w:rPr>
      </w:pPr>
      <w:r>
        <w:rPr>
          <w:rFonts w:cs="Arial"/>
        </w:rPr>
        <w:t>2NC -- Impact -- Relations</w:t>
      </w:r>
    </w:p>
    <w:p w14:paraId="65D9DF56" w14:textId="77777777" w:rsidR="00A4786D" w:rsidRDefault="00A4786D" w:rsidP="00A4786D">
      <w:pPr>
        <w:pStyle w:val="Heading4"/>
      </w:pPr>
      <w:r>
        <w:t>US/Mexico security cooperation key to global democracy, trade, non prolif, climate change mitigation, and conflict prevention</w:t>
      </w:r>
    </w:p>
    <w:p w14:paraId="7259C70C" w14:textId="77777777" w:rsidR="00A4786D" w:rsidRDefault="00A4786D" w:rsidP="00A4786D">
      <w:r w:rsidRPr="00E559BE">
        <w:rPr>
          <w:rStyle w:val="Style13ptBold"/>
        </w:rPr>
        <w:t>IAD 13</w:t>
      </w:r>
      <w:r>
        <w:t>, Inter-American Dialogue (A More Ambitious Agenda, www.thedialogue.org/PublicationFiles/IAD9042_USMexicoReportEnglishFinal.pdf)</w:t>
      </w:r>
    </w:p>
    <w:p w14:paraId="79360B45" w14:textId="77777777" w:rsidR="00A4786D" w:rsidRPr="00E559BE" w:rsidRDefault="00A4786D" w:rsidP="00A4786D">
      <w:pPr>
        <w:rPr>
          <w:sz w:val="16"/>
        </w:rPr>
      </w:pPr>
      <w:r w:rsidRPr="00632CBF">
        <w:rPr>
          <w:rStyle w:val="StyleUnderline"/>
        </w:rPr>
        <w:t>Bilateral cooperation is</w:t>
      </w:r>
      <w:r w:rsidRPr="00E559BE">
        <w:rPr>
          <w:sz w:val="16"/>
        </w:rPr>
        <w:t xml:space="preserve"> also </w:t>
      </w:r>
      <w:r w:rsidRPr="00632CBF">
        <w:rPr>
          <w:rStyle w:val="StyleUnderline"/>
        </w:rPr>
        <w:t xml:space="preserve">increasing on regional and global issues. Challenges to democracy and human rights, the growing security threats in Central America, reforming multilateral organizations, the building of new trade partnerships worldwide, and problems of nuclear </w:t>
      </w:r>
      <w:proofErr w:type="spellStart"/>
      <w:proofErr w:type="gramStart"/>
      <w:r w:rsidRPr="00632CBF">
        <w:rPr>
          <w:rStyle w:val="StyleUnderline"/>
        </w:rPr>
        <w:t xml:space="preserve">non </w:t>
      </w:r>
      <w:r w:rsidRPr="00E559BE">
        <w:rPr>
          <w:rStyle w:val="StyleUnderline"/>
        </w:rPr>
        <w:t>proliferation</w:t>
      </w:r>
      <w:proofErr w:type="spellEnd"/>
      <w:proofErr w:type="gramEnd"/>
      <w:r w:rsidRPr="00E559BE">
        <w:rPr>
          <w:rStyle w:val="StyleUnderline"/>
        </w:rPr>
        <w:t xml:space="preserve"> and climate change are just a few of the issues</w:t>
      </w:r>
      <w:r w:rsidRPr="00E559BE">
        <w:rPr>
          <w:sz w:val="16"/>
        </w:rPr>
        <w:t xml:space="preserve"> that deeply concern both countries. Even if the two countries disagree on many of these matters, they remain natural partners. Indeed, </w:t>
      </w:r>
      <w:r w:rsidRPr="00E559BE">
        <w:rPr>
          <w:rStyle w:val="StyleUnderline"/>
        </w:rPr>
        <w:t>the United States and Mexico can best meet the current challenges of global instability and uncertainty</w:t>
      </w:r>
      <w:r w:rsidRPr="00E559BE">
        <w:rPr>
          <w:sz w:val="16"/>
        </w:rPr>
        <w:t xml:space="preserve"> by stepping up efforts toward economic integration.</w:t>
      </w:r>
    </w:p>
    <w:p w14:paraId="295B5645" w14:textId="77777777" w:rsidR="00A4786D" w:rsidRDefault="00A4786D" w:rsidP="00A4786D">
      <w:pPr>
        <w:pStyle w:val="Heading4"/>
      </w:pPr>
      <w:r>
        <w:t>US/Mexico security cooperation prevents bio terror attack</w:t>
      </w:r>
    </w:p>
    <w:p w14:paraId="300966D1" w14:textId="77777777" w:rsidR="00A4786D" w:rsidRDefault="00A4786D" w:rsidP="00A4786D">
      <w:pPr>
        <w:rPr>
          <w:rFonts w:cs="Times New Roman"/>
        </w:rPr>
      </w:pPr>
      <w:r>
        <w:rPr>
          <w:rStyle w:val="Style13ptBold"/>
        </w:rPr>
        <w:t>Armstrong 04</w:t>
      </w:r>
      <w:r>
        <w:rPr>
          <w:rFonts w:cs="Times New Roman"/>
        </w:rPr>
        <w:t xml:space="preserve"> - Chairman, Executive Committee CSIS Board of Trustees</w:t>
      </w:r>
    </w:p>
    <w:p w14:paraId="73BA19EB" w14:textId="77777777" w:rsidR="00A4786D" w:rsidRDefault="00A4786D" w:rsidP="00A4786D">
      <w:pPr>
        <w:rPr>
          <w:rFonts w:cs="Times New Roman"/>
        </w:rPr>
      </w:pPr>
      <w:r>
        <w:rPr>
          <w:rFonts w:cs="Times New Roman"/>
        </w:rPr>
        <w:t>(Anne, “U.S.-Mexico Border Security and the Evolving Security Relationship,” http://csis.org/files/media/csis/pubs/0404_bordersecurity.pdf)</w:t>
      </w:r>
    </w:p>
    <w:p w14:paraId="45813CD7" w14:textId="77777777" w:rsidR="00A4786D" w:rsidRPr="007B171A" w:rsidRDefault="00A4786D" w:rsidP="00A4786D">
      <w:r w:rsidRPr="007B171A">
        <w:rPr>
          <w:rStyle w:val="StyleUnderline"/>
        </w:rPr>
        <w:t xml:space="preserve">The </w:t>
      </w:r>
      <w:r w:rsidRPr="0042394A">
        <w:rPr>
          <w:rStyle w:val="StyleUnderline"/>
        </w:rPr>
        <w:t>threat of biological terrorism continues to be one of the gravest concerns</w:t>
      </w:r>
      <w:r w:rsidRPr="007B171A">
        <w:t xml:space="preserve"> of U.S. authorities at the national, state, and local levels. These concerns have led to the perception that </w:t>
      </w:r>
      <w:r w:rsidRPr="0042394A">
        <w:rPr>
          <w:rStyle w:val="StyleUnderline"/>
        </w:rPr>
        <w:t>there is a potential risk that</w:t>
      </w:r>
      <w:r w:rsidRPr="007B171A">
        <w:t xml:space="preserve"> Al Qaeda or other Islamist </w:t>
      </w:r>
      <w:r w:rsidRPr="0042394A">
        <w:rPr>
          <w:rStyle w:val="StyleUnderline"/>
        </w:rPr>
        <w:t>terrorist groups could</w:t>
      </w:r>
      <w:r w:rsidRPr="007B171A">
        <w:t xml:space="preserve"> attempt to </w:t>
      </w:r>
      <w:r w:rsidRPr="0042394A">
        <w:rPr>
          <w:rStyle w:val="StyleUnderline"/>
        </w:rPr>
        <w:t>exploit the</w:t>
      </w:r>
      <w:r w:rsidRPr="007B171A">
        <w:t xml:space="preserve"> long and porous </w:t>
      </w:r>
      <w:r w:rsidRPr="007B171A">
        <w:rPr>
          <w:rStyle w:val="StyleUnderline"/>
        </w:rPr>
        <w:t xml:space="preserve">U.S.-Mexican </w:t>
      </w:r>
      <w:r w:rsidRPr="0042394A">
        <w:rPr>
          <w:rStyle w:val="StyleUnderline"/>
        </w:rPr>
        <w:t>border</w:t>
      </w:r>
      <w:r w:rsidRPr="007B171A">
        <w:rPr>
          <w:rStyle w:val="StyleUnderline"/>
        </w:rPr>
        <w:t xml:space="preserve"> to infiltrate</w:t>
      </w:r>
      <w:r w:rsidRPr="007B171A">
        <w:t xml:space="preserve"> terrorists and </w:t>
      </w:r>
      <w:r w:rsidRPr="0042394A">
        <w:rPr>
          <w:rStyle w:val="StyleUnderline"/>
        </w:rPr>
        <w:t>biological weapons</w:t>
      </w:r>
      <w:r w:rsidRPr="007B171A">
        <w:t xml:space="preserve"> of mass destruction </w:t>
      </w:r>
      <w:r w:rsidRPr="0042394A">
        <w:rPr>
          <w:rStyle w:val="StyleUnderline"/>
        </w:rPr>
        <w:t>into the United States.</w:t>
      </w:r>
      <w:r w:rsidRPr="007B171A">
        <w:t xml:space="preserve"> The relative ease with which illegal immigrants and illicit drugs are transported </w:t>
      </w:r>
      <w:r>
        <w:t>i</w:t>
      </w:r>
      <w:r w:rsidRPr="007B171A">
        <w:t xml:space="preserve">nto the United States from and through Mexico, and the wealth, skills, and experience of trafficking organizations, indicates that </w:t>
      </w:r>
      <w:r w:rsidRPr="007B171A">
        <w:rPr>
          <w:rStyle w:val="StyleUnderline"/>
        </w:rPr>
        <w:t xml:space="preserve">the threat of biological </w:t>
      </w:r>
      <w:proofErr w:type="gramStart"/>
      <w:r w:rsidRPr="007B171A">
        <w:rPr>
          <w:rStyle w:val="StyleUnderline"/>
        </w:rPr>
        <w:t>terrorism  through</w:t>
      </w:r>
      <w:proofErr w:type="gramEnd"/>
      <w:r w:rsidRPr="007B171A">
        <w:rPr>
          <w:rStyle w:val="StyleUnderline"/>
        </w:rPr>
        <w:t xml:space="preserve"> Mexico deserves sustained and serious attention</w:t>
      </w:r>
      <w:r w:rsidRPr="007B171A">
        <w:t xml:space="preserve">. Moreover, </w:t>
      </w:r>
      <w:r w:rsidRPr="0042394A">
        <w:rPr>
          <w:rStyle w:val="Emphasis"/>
        </w:rPr>
        <w:t>the threat can only be addressed seriously through extensive and increased collaboration by intelligence and law enforcement agencies on both sides of the border</w:t>
      </w:r>
      <w:r w:rsidRPr="0042394A">
        <w:t>.</w:t>
      </w:r>
    </w:p>
    <w:p w14:paraId="0A07D050" w14:textId="77777777" w:rsidR="00A4786D" w:rsidRPr="00CC0AFA" w:rsidRDefault="00A4786D" w:rsidP="00A4786D">
      <w:pPr>
        <w:pStyle w:val="Heading4"/>
      </w:pPr>
      <w:r w:rsidRPr="00CC0AFA">
        <w:t xml:space="preserve">Defense cooperation </w:t>
      </w:r>
      <w:r>
        <w:t>is key to disaster response.</w:t>
      </w:r>
    </w:p>
    <w:p w14:paraId="68CF361F" w14:textId="77777777" w:rsidR="00A4786D" w:rsidRPr="00CC0AFA" w:rsidRDefault="00A4786D" w:rsidP="00A4786D">
      <w:r w:rsidRPr="00E80B9C">
        <w:rPr>
          <w:rStyle w:val="Style13ptBold"/>
        </w:rPr>
        <w:t>Miles 13</w:t>
      </w:r>
      <w:r w:rsidRPr="00CC0AFA">
        <w:t xml:space="preserve">, American Forces Press Service (Donna, 1/22, </w:t>
      </w:r>
      <w:proofErr w:type="spellStart"/>
      <w:r w:rsidRPr="00CC0AFA">
        <w:t>Northcom</w:t>
      </w:r>
      <w:proofErr w:type="spellEnd"/>
      <w:r w:rsidRPr="00CC0AFA">
        <w:t xml:space="preserve"> Pursues Closer Engagement </w:t>
      </w:r>
      <w:proofErr w:type="gramStart"/>
      <w:r w:rsidRPr="00CC0AFA">
        <w:t>With</w:t>
      </w:r>
      <w:proofErr w:type="gramEnd"/>
      <w:r w:rsidRPr="00CC0AFA">
        <w:t xml:space="preserve"> Mexico, www.defense.gov/news/newsarticle.aspx?id=119074</w:t>
      </w:r>
    </w:p>
    <w:p w14:paraId="705C31C7" w14:textId="77777777" w:rsidR="00A4786D" w:rsidRPr="00E80B9C" w:rsidRDefault="00A4786D" w:rsidP="00A4786D">
      <w:pPr>
        <w:rPr>
          <w:rStyle w:val="Emphasis"/>
        </w:rPr>
      </w:pPr>
      <w:r w:rsidRPr="00CC0AFA">
        <w:rPr>
          <w:sz w:val="16"/>
        </w:rPr>
        <w:t xml:space="preserve">With a U.S. defense strategy focused heavily on the Asia-Pacific region and the Middle </w:t>
      </w:r>
      <w:r w:rsidRPr="00E80B9C">
        <w:rPr>
          <w:sz w:val="16"/>
        </w:rPr>
        <w:t xml:space="preserve">East, </w:t>
      </w:r>
      <w:r w:rsidRPr="00E80B9C">
        <w:rPr>
          <w:rStyle w:val="StyleUnderline"/>
        </w:rPr>
        <w:t>officials at U.S. Northern Command</w:t>
      </w:r>
      <w:r w:rsidRPr="00E80B9C">
        <w:rPr>
          <w:sz w:val="16"/>
        </w:rPr>
        <w:t xml:space="preserve"> here </w:t>
      </w:r>
      <w:r w:rsidRPr="00E80B9C">
        <w:rPr>
          <w:rStyle w:val="StyleUnderline"/>
        </w:rPr>
        <w:t>are enthusiastically advancing engagement to the United States’</w:t>
      </w:r>
      <w:r w:rsidRPr="00E80B9C">
        <w:rPr>
          <w:sz w:val="16"/>
        </w:rPr>
        <w:t xml:space="preserve"> </w:t>
      </w:r>
      <w:r w:rsidRPr="00E80B9C">
        <w:rPr>
          <w:rStyle w:val="StyleUnderline"/>
        </w:rPr>
        <w:t xml:space="preserve">immediate southern border. </w:t>
      </w:r>
      <w:r w:rsidRPr="00E80B9C">
        <w:rPr>
          <w:rStyle w:val="Emphasis"/>
        </w:rPr>
        <w:t>Mexico</w:t>
      </w:r>
      <w:r w:rsidRPr="00E80B9C">
        <w:rPr>
          <w:sz w:val="16"/>
        </w:rPr>
        <w:t xml:space="preserve">, which has long focused its military internally, </w:t>
      </w:r>
      <w:r w:rsidRPr="00E80B9C">
        <w:rPr>
          <w:rStyle w:val="Emphasis"/>
        </w:rPr>
        <w:t>is increasingly receptive to building a closer bilateral relationship with the U.S. military</w:t>
      </w:r>
      <w:r w:rsidRPr="00E80B9C">
        <w:rPr>
          <w:sz w:val="16"/>
        </w:rPr>
        <w:t xml:space="preserve">, Army Maj. Gen. Francis G. Mahon, </w:t>
      </w:r>
      <w:proofErr w:type="spellStart"/>
      <w:r w:rsidRPr="00E80B9C">
        <w:rPr>
          <w:sz w:val="16"/>
        </w:rPr>
        <w:t>Northcom’s</w:t>
      </w:r>
      <w:proofErr w:type="spellEnd"/>
      <w:r w:rsidRPr="00E80B9C">
        <w:rPr>
          <w:sz w:val="16"/>
        </w:rPr>
        <w:t xml:space="preserve"> director for strategy, plans and policy, told American Forces Press Service. “</w:t>
      </w:r>
      <w:r w:rsidRPr="00E80B9C">
        <w:rPr>
          <w:rStyle w:val="StyleUnderline"/>
        </w:rPr>
        <w:t xml:space="preserve">During the past two to three years, as the </w:t>
      </w:r>
      <w:r w:rsidRPr="00E80B9C">
        <w:rPr>
          <w:rStyle w:val="Emphasis"/>
        </w:rPr>
        <w:t>Mexican army and Mexican navy have taken on a larger role beyond internal security issues</w:t>
      </w:r>
      <w:r w:rsidRPr="00E80B9C">
        <w:rPr>
          <w:rStyle w:val="StyleUnderline"/>
        </w:rPr>
        <w:t>, our relationship with them has really grown and expanded through security cooperation</w:t>
      </w:r>
      <w:r w:rsidRPr="00E80B9C">
        <w:rPr>
          <w:sz w:val="16"/>
        </w:rPr>
        <w:t xml:space="preserve">,” Mahon said. “They have opened up to us and said, ‘Let’s start working closer and closer together.’” That’s good news for the United States, he said, because the United States and Mexico share a 2,000-mile border and are intertwined culturally as well as economically. What happens in Mexico matters to the United States -- in terms of trade, immigration and, of particular concern here at </w:t>
      </w:r>
      <w:proofErr w:type="spellStart"/>
      <w:r w:rsidRPr="00E80B9C">
        <w:rPr>
          <w:sz w:val="16"/>
        </w:rPr>
        <w:t>Northcom</w:t>
      </w:r>
      <w:proofErr w:type="spellEnd"/>
      <w:r w:rsidRPr="00E80B9C">
        <w:rPr>
          <w:sz w:val="16"/>
        </w:rPr>
        <w:t xml:space="preserve">, U.S. national security, he said. </w:t>
      </w:r>
      <w:r w:rsidRPr="00E80B9C">
        <w:rPr>
          <w:rStyle w:val="StyleUnderline"/>
        </w:rPr>
        <w:t>Closer military-to-military cooperation will enable the U.S. and Mexican militaries to share best practices as they collaborate in tackling common challenges</w:t>
      </w:r>
      <w:r w:rsidRPr="00E80B9C">
        <w:rPr>
          <w:sz w:val="16"/>
        </w:rPr>
        <w:t xml:space="preserve">, Mahon said. </w:t>
      </w:r>
      <w:r w:rsidRPr="00E80B9C">
        <w:rPr>
          <w:rStyle w:val="StyleUnderline"/>
        </w:rPr>
        <w:t>They will</w:t>
      </w:r>
      <w:r w:rsidRPr="00CC0AFA">
        <w:rPr>
          <w:rStyle w:val="StyleUnderline"/>
        </w:rPr>
        <w:t xml:space="preserve"> be able to deal more effectively with threats such as transnational organized crime, while </w:t>
      </w:r>
      <w:r w:rsidRPr="00E80B9C">
        <w:rPr>
          <w:rStyle w:val="Emphasis"/>
        </w:rPr>
        <w:t>increasing their ability to provide humanitarian assistance and disaster response throughout the region.</w:t>
      </w:r>
    </w:p>
    <w:p w14:paraId="54AC021C" w14:textId="77777777" w:rsidR="00A4786D" w:rsidRPr="00A4786D" w:rsidRDefault="00A4786D" w:rsidP="00A4786D"/>
    <w:p w14:paraId="6847B59A" w14:textId="2D15B723" w:rsidR="0017366C" w:rsidRPr="00D36D00" w:rsidRDefault="0017366C" w:rsidP="000B1AC8">
      <w:pPr>
        <w:pStyle w:val="Heading3"/>
        <w:rPr>
          <w:rFonts w:cs="Arial"/>
        </w:rPr>
      </w:pPr>
      <w:r w:rsidRPr="00D36D00">
        <w:rPr>
          <w:rFonts w:cs="Arial"/>
        </w:rPr>
        <w:t>Impact -- Global Economy</w:t>
      </w:r>
    </w:p>
    <w:p w14:paraId="6FA5C200" w14:textId="1FA8D60C" w:rsidR="0017366C" w:rsidRPr="00D36D00" w:rsidRDefault="0017366C" w:rsidP="0017366C">
      <w:pPr>
        <w:pStyle w:val="Heading4"/>
        <w:rPr>
          <w:rFonts w:cs="Arial"/>
        </w:rPr>
      </w:pPr>
      <w:r w:rsidRPr="00D36D00">
        <w:rPr>
          <w:rFonts w:cs="Arial"/>
        </w:rPr>
        <w:t xml:space="preserve">It will cause a </w:t>
      </w:r>
      <w:r w:rsidRPr="00D36D00">
        <w:rPr>
          <w:rFonts w:cs="Arial"/>
          <w:u w:val="single"/>
        </w:rPr>
        <w:t>global recession</w:t>
      </w:r>
      <w:r w:rsidRPr="00D36D00">
        <w:rPr>
          <w:rFonts w:cs="Arial"/>
        </w:rPr>
        <w:t>.</w:t>
      </w:r>
    </w:p>
    <w:p w14:paraId="2B284734" w14:textId="7F590D88" w:rsidR="0017366C" w:rsidRPr="00D36D00" w:rsidRDefault="0017366C" w:rsidP="0017366C">
      <w:r w:rsidRPr="00D36D00">
        <w:rPr>
          <w:rStyle w:val="Style13ptBold"/>
        </w:rPr>
        <w:t>AJ 17</w:t>
      </w:r>
      <w:r w:rsidRPr="00D36D00">
        <w:t>. (Al Jazeera News Agencies. Mexico: US border tax could trigger 'global recession'. January 14, 2017. https://www.aljazeera.com/news/2017/01/mexico-wall-border-tax-170114070711256.html)</w:t>
      </w:r>
    </w:p>
    <w:p w14:paraId="096F0608" w14:textId="77777777" w:rsidR="0017366C" w:rsidRPr="00D36D00" w:rsidRDefault="0017366C" w:rsidP="0017366C">
      <w:pPr>
        <w:rPr>
          <w:sz w:val="14"/>
        </w:rPr>
      </w:pPr>
      <w:r w:rsidRPr="00D36D00">
        <w:rPr>
          <w:sz w:val="14"/>
        </w:rPr>
        <w:t xml:space="preserve">A senior Mexican government official has warned that </w:t>
      </w:r>
      <w:r w:rsidRPr="00D36D00">
        <w:rPr>
          <w:u w:val="single"/>
        </w:rPr>
        <w:t>forcing the country to pay the U</w:t>
      </w:r>
      <w:r w:rsidRPr="00D36D00">
        <w:rPr>
          <w:sz w:val="14"/>
        </w:rPr>
        <w:t xml:space="preserve">nited </w:t>
      </w:r>
      <w:r w:rsidRPr="00D36D00">
        <w:rPr>
          <w:u w:val="single"/>
        </w:rPr>
        <w:t>S</w:t>
      </w:r>
      <w:r w:rsidRPr="00D36D00">
        <w:rPr>
          <w:sz w:val="14"/>
        </w:rPr>
        <w:t xml:space="preserve">tates </w:t>
      </w:r>
      <w:r w:rsidRPr="00D36D00">
        <w:rPr>
          <w:u w:val="single"/>
        </w:rPr>
        <w:t xml:space="preserve">in </w:t>
      </w:r>
      <w:r w:rsidRPr="00D36D00">
        <w:rPr>
          <w:rStyle w:val="Emphasis"/>
        </w:rPr>
        <w:t>taxes</w:t>
      </w:r>
      <w:r w:rsidRPr="00D36D00">
        <w:rPr>
          <w:u w:val="single"/>
        </w:rPr>
        <w:t xml:space="preserve"> for the construction of a </w:t>
      </w:r>
      <w:r w:rsidRPr="00D36D00">
        <w:rPr>
          <w:rStyle w:val="Emphasis"/>
        </w:rPr>
        <w:t>border wall</w:t>
      </w:r>
      <w:r w:rsidRPr="00D36D00">
        <w:rPr>
          <w:u w:val="single"/>
        </w:rPr>
        <w:t xml:space="preserve"> could trigger a </w:t>
      </w:r>
      <w:r w:rsidRPr="00D36D00">
        <w:rPr>
          <w:rStyle w:val="Emphasis"/>
          <w:sz w:val="26"/>
        </w:rPr>
        <w:t>global recession</w:t>
      </w:r>
      <w:r w:rsidRPr="00D36D00">
        <w:rPr>
          <w:sz w:val="14"/>
        </w:rPr>
        <w:t>.</w:t>
      </w:r>
    </w:p>
    <w:p w14:paraId="60B16EF6" w14:textId="7E89A9A8" w:rsidR="0017366C" w:rsidRPr="00D36D00" w:rsidRDefault="0017366C" w:rsidP="0017366C">
      <w:pPr>
        <w:rPr>
          <w:sz w:val="14"/>
        </w:rPr>
      </w:pPr>
      <w:r w:rsidRPr="00D36D00">
        <w:rPr>
          <w:sz w:val="14"/>
        </w:rPr>
        <w:t xml:space="preserve">Mexico's economy minister, Ildefonso Guajardo, said on Friday that Donald </w:t>
      </w:r>
      <w:r w:rsidRPr="00D36D00">
        <w:rPr>
          <w:u w:val="single"/>
        </w:rPr>
        <w:t xml:space="preserve">Trump's proposed border tax "was a problem for the </w:t>
      </w:r>
      <w:r w:rsidRPr="00D36D00">
        <w:rPr>
          <w:rStyle w:val="Emphasis"/>
        </w:rPr>
        <w:t>entire world</w:t>
      </w:r>
      <w:r w:rsidRPr="00D36D00">
        <w:rPr>
          <w:u w:val="single"/>
        </w:rPr>
        <w:t xml:space="preserve">" and that it "would have a </w:t>
      </w:r>
      <w:r w:rsidRPr="00D36D00">
        <w:rPr>
          <w:rStyle w:val="Emphasis"/>
        </w:rPr>
        <w:t>wave of impacts</w:t>
      </w:r>
      <w:r w:rsidRPr="00D36D00">
        <w:rPr>
          <w:u w:val="single"/>
        </w:rPr>
        <w:t xml:space="preserve"> that could take us into a </w:t>
      </w:r>
      <w:r w:rsidRPr="00D36D00">
        <w:rPr>
          <w:rStyle w:val="Emphasis"/>
        </w:rPr>
        <w:t>global recession</w:t>
      </w:r>
      <w:r w:rsidRPr="00D36D00">
        <w:rPr>
          <w:sz w:val="14"/>
        </w:rPr>
        <w:t>".</w:t>
      </w:r>
    </w:p>
    <w:p w14:paraId="3A2136B6" w14:textId="77777777" w:rsidR="0017366C" w:rsidRPr="00D36D00" w:rsidRDefault="0017366C" w:rsidP="0017366C">
      <w:pPr>
        <w:rPr>
          <w:sz w:val="14"/>
        </w:rPr>
      </w:pPr>
      <w:r w:rsidRPr="00D36D00">
        <w:rPr>
          <w:sz w:val="14"/>
        </w:rPr>
        <w:t>The US presidential campaign, which culminated with Trump's surprise victory over Hillary Clinton, was steeped in protectionist rhetoric, shaking Mexico's government.</w:t>
      </w:r>
    </w:p>
    <w:p w14:paraId="6025139D" w14:textId="77777777" w:rsidR="0017366C" w:rsidRPr="00D36D00" w:rsidRDefault="0017366C" w:rsidP="0017366C">
      <w:pPr>
        <w:rPr>
          <w:sz w:val="14"/>
        </w:rPr>
      </w:pPr>
      <w:r w:rsidRPr="00D36D00">
        <w:rPr>
          <w:u w:val="single"/>
        </w:rPr>
        <w:t>Trump</w:t>
      </w:r>
      <w:r w:rsidRPr="00D36D00">
        <w:rPr>
          <w:sz w:val="14"/>
        </w:rPr>
        <w:t xml:space="preserve">, who takes office in less than a week, has </w:t>
      </w:r>
      <w:r w:rsidRPr="00D36D00">
        <w:rPr>
          <w:u w:val="single"/>
        </w:rPr>
        <w:t>promised a "</w:t>
      </w:r>
      <w:r w:rsidRPr="00D36D00">
        <w:rPr>
          <w:rStyle w:val="Emphasis"/>
        </w:rPr>
        <w:t>major border tax</w:t>
      </w:r>
      <w:r w:rsidRPr="00D36D00">
        <w:rPr>
          <w:u w:val="single"/>
        </w:rPr>
        <w:t>" on companies that shift jobs outside the US</w:t>
      </w:r>
      <w:r w:rsidRPr="00D36D00">
        <w:rPr>
          <w:sz w:val="14"/>
        </w:rPr>
        <w:t>, and called the North American Free Trade Agreement (NAFTA) with Mexico and Canada a "disaster", threatening to tear it up in the hope of bringing jobs back to the US.</w:t>
      </w:r>
    </w:p>
    <w:p w14:paraId="6A3AA657" w14:textId="77777777" w:rsidR="0017366C" w:rsidRPr="00D36D00" w:rsidRDefault="0017366C" w:rsidP="0017366C">
      <w:pPr>
        <w:rPr>
          <w:sz w:val="14"/>
        </w:rPr>
      </w:pPr>
      <w:r w:rsidRPr="00D36D00">
        <w:rPr>
          <w:sz w:val="14"/>
        </w:rPr>
        <w:t xml:space="preserve">"It is clear we need to be prepared to immediately </w:t>
      </w:r>
      <w:proofErr w:type="spellStart"/>
      <w:r w:rsidRPr="00D36D00">
        <w:rPr>
          <w:sz w:val="14"/>
        </w:rPr>
        <w:t>neutralise</w:t>
      </w:r>
      <w:proofErr w:type="spellEnd"/>
      <w:r w:rsidRPr="00D36D00">
        <w:rPr>
          <w:sz w:val="14"/>
        </w:rPr>
        <w:t xml:space="preserve"> the impact of such a measure," Guajardo told local broadcaster </w:t>
      </w:r>
      <w:proofErr w:type="spellStart"/>
      <w:r w:rsidRPr="00D36D00">
        <w:rPr>
          <w:sz w:val="14"/>
        </w:rPr>
        <w:t>Televisa</w:t>
      </w:r>
      <w:proofErr w:type="spellEnd"/>
      <w:r w:rsidRPr="00D36D00">
        <w:rPr>
          <w:sz w:val="14"/>
        </w:rPr>
        <w:t>.</w:t>
      </w:r>
    </w:p>
    <w:p w14:paraId="5F9FD139" w14:textId="77777777" w:rsidR="0017366C" w:rsidRPr="00D36D00" w:rsidRDefault="0017366C" w:rsidP="0017366C">
      <w:pPr>
        <w:rPr>
          <w:sz w:val="14"/>
        </w:rPr>
      </w:pPr>
      <w:r w:rsidRPr="00D36D00">
        <w:rPr>
          <w:sz w:val="14"/>
        </w:rPr>
        <w:t>Guajardo also warned that the US risked harming its own interests in any renegotiation of NAFTA.</w:t>
      </w:r>
    </w:p>
    <w:p w14:paraId="221F3BA9" w14:textId="77777777" w:rsidR="0017366C" w:rsidRPr="00D36D00" w:rsidRDefault="0017366C" w:rsidP="0017366C">
      <w:pPr>
        <w:rPr>
          <w:sz w:val="14"/>
        </w:rPr>
      </w:pPr>
      <w:r w:rsidRPr="00D36D00">
        <w:rPr>
          <w:sz w:val="14"/>
        </w:rPr>
        <w:t>"We are the second-largest buyer of US products. We are the biggest customers for pork, corn and fructose. All the states that voted for Trump would be the hardest hit if the agreement with Mexico is broken."</w:t>
      </w:r>
    </w:p>
    <w:p w14:paraId="7BF6922C" w14:textId="77777777" w:rsidR="0017366C" w:rsidRPr="00D36D00" w:rsidRDefault="0017366C" w:rsidP="0017366C">
      <w:pPr>
        <w:rPr>
          <w:sz w:val="14"/>
        </w:rPr>
      </w:pPr>
      <w:r w:rsidRPr="00D36D00">
        <w:rPr>
          <w:sz w:val="14"/>
        </w:rPr>
        <w:t>Trump has repeatedly attacked Mexico over trade, jobs and immigration since he first launched his run for the White House in 2015.</w:t>
      </w:r>
    </w:p>
    <w:p w14:paraId="22DAA327" w14:textId="77777777" w:rsidR="0017366C" w:rsidRPr="00D36D00" w:rsidRDefault="0017366C" w:rsidP="0017366C">
      <w:pPr>
        <w:rPr>
          <w:sz w:val="14"/>
        </w:rPr>
      </w:pPr>
      <w:r w:rsidRPr="00D36D00">
        <w:rPr>
          <w:sz w:val="14"/>
        </w:rPr>
        <w:t>Amid his constant scathing tweets, the peso currency has fallen to historic lows, unnerving investors in Latin America's second largest economy.</w:t>
      </w:r>
    </w:p>
    <w:p w14:paraId="1B44EEE9" w14:textId="77777777" w:rsidR="0017366C" w:rsidRPr="00D36D00" w:rsidRDefault="0017366C" w:rsidP="0017366C">
      <w:pPr>
        <w:rPr>
          <w:u w:val="single"/>
        </w:rPr>
      </w:pPr>
      <w:r w:rsidRPr="00D36D00">
        <w:rPr>
          <w:sz w:val="14"/>
        </w:rPr>
        <w:t xml:space="preserve">In his first news conference as president-elect, </w:t>
      </w:r>
      <w:r w:rsidRPr="00D36D00">
        <w:rPr>
          <w:u w:val="single"/>
        </w:rPr>
        <w:t>Trump maintained that he would be able to get Mexico to pay for the wall, eventually, despite flat rejections from Mexican government officials</w:t>
      </w:r>
      <w:r w:rsidRPr="00D36D00">
        <w:rPr>
          <w:sz w:val="14"/>
        </w:rPr>
        <w:t xml:space="preserve">. But </w:t>
      </w:r>
      <w:r w:rsidRPr="00D36D00">
        <w:rPr>
          <w:u w:val="single"/>
        </w:rPr>
        <w:t>he said he would rather start building the wall as soon as possible, rather than getting into negotiations with Mexico.</w:t>
      </w:r>
    </w:p>
    <w:p w14:paraId="6ECE7697" w14:textId="77777777" w:rsidR="0017366C" w:rsidRPr="00D36D00" w:rsidRDefault="0017366C" w:rsidP="0017366C">
      <w:pPr>
        <w:rPr>
          <w:sz w:val="14"/>
        </w:rPr>
      </w:pPr>
      <w:r w:rsidRPr="00D36D00">
        <w:rPr>
          <w:u w:val="single"/>
        </w:rPr>
        <w:t xml:space="preserve">"Mexico, in some form - and there are many different forms - will reimburse us and they will reimburse us for the cost of the wall. That will happen. Whether it's a </w:t>
      </w:r>
      <w:r w:rsidRPr="00D36D00">
        <w:rPr>
          <w:rStyle w:val="Emphasis"/>
        </w:rPr>
        <w:t>tax</w:t>
      </w:r>
      <w:r w:rsidRPr="00D36D00">
        <w:rPr>
          <w:u w:val="single"/>
        </w:rPr>
        <w:t xml:space="preserve"> or whether it's a payment</w:t>
      </w:r>
      <w:r w:rsidRPr="00D36D00">
        <w:rPr>
          <w:sz w:val="14"/>
        </w:rPr>
        <w:t>," Trump said.</w:t>
      </w:r>
    </w:p>
    <w:p w14:paraId="4A36B5A1" w14:textId="6E424548" w:rsidR="0017366C" w:rsidRPr="00D36D00" w:rsidRDefault="0017366C" w:rsidP="0017366C">
      <w:pPr>
        <w:rPr>
          <w:sz w:val="14"/>
        </w:rPr>
      </w:pPr>
      <w:r w:rsidRPr="00D36D00">
        <w:rPr>
          <w:sz w:val="14"/>
        </w:rPr>
        <w:t>The US government has already built fencing along roughly one-third of the 3,100km southern border.</w:t>
      </w:r>
    </w:p>
    <w:p w14:paraId="74E7E7D6" w14:textId="77777777" w:rsidR="0019226A" w:rsidRPr="00D36D00" w:rsidRDefault="0019226A" w:rsidP="0019226A">
      <w:pPr>
        <w:pStyle w:val="Heading4"/>
        <w:rPr>
          <w:rFonts w:cs="Arial"/>
        </w:rPr>
      </w:pPr>
      <w:r w:rsidRPr="00D36D00">
        <w:rPr>
          <w:rFonts w:cs="Arial"/>
        </w:rPr>
        <w:t xml:space="preserve">Decline causes nuke war. </w:t>
      </w:r>
    </w:p>
    <w:p w14:paraId="7FB60615" w14:textId="77777777" w:rsidR="0019226A" w:rsidRPr="00D36D00" w:rsidRDefault="0019226A" w:rsidP="0019226A">
      <w:r w:rsidRPr="00D36D00">
        <w:t>-prolif, loose nukes</w:t>
      </w:r>
    </w:p>
    <w:p w14:paraId="051451E3" w14:textId="77777777" w:rsidR="0019226A" w:rsidRPr="00D36D00" w:rsidRDefault="0019226A" w:rsidP="0019226A">
      <w:r w:rsidRPr="00D36D00">
        <w:t>-allied confidence</w:t>
      </w:r>
    </w:p>
    <w:p w14:paraId="7796277C" w14:textId="77777777" w:rsidR="0019226A" w:rsidRPr="00D36D00" w:rsidRDefault="0019226A" w:rsidP="0019226A">
      <w:r w:rsidRPr="00D36D00">
        <w:t>-regional instability</w:t>
      </w:r>
    </w:p>
    <w:p w14:paraId="5675BED3" w14:textId="77777777" w:rsidR="0019226A" w:rsidRPr="00D36D00" w:rsidRDefault="0019226A" w:rsidP="0019226A">
      <w:r w:rsidRPr="00D36D00">
        <w:t>-terrorism</w:t>
      </w:r>
    </w:p>
    <w:p w14:paraId="7E268B60" w14:textId="77777777" w:rsidR="0019226A" w:rsidRPr="00D36D00" w:rsidRDefault="0019226A" w:rsidP="0019226A">
      <w:r w:rsidRPr="00D36D00">
        <w:rPr>
          <w:rStyle w:val="Style13ptBold"/>
        </w:rPr>
        <w:t>Mann 14</w:t>
      </w:r>
      <w:r w:rsidRPr="00D36D00">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1" w:history="1">
        <w:r w:rsidRPr="00D36D00">
          <w:rPr>
            <w:rStyle w:val="Hyperlink"/>
          </w:rPr>
          <w:t>https://jscholarship.library.jhu.edu/bitstream/handle/1774.2/37262/MANN-THESIS-2014.pdf)</w:t>
        </w:r>
      </w:hyperlink>
      <w:r w:rsidRPr="00D36D00">
        <w:t>)</w:t>
      </w:r>
    </w:p>
    <w:p w14:paraId="27BDE334" w14:textId="4F5C8734" w:rsidR="0019226A" w:rsidRPr="00D36D00" w:rsidRDefault="0019226A" w:rsidP="0019226A">
      <w:pPr>
        <w:rPr>
          <w:sz w:val="14"/>
        </w:rPr>
      </w:pPr>
      <w:r w:rsidRPr="00D36D00">
        <w:rPr>
          <w:sz w:val="14"/>
        </w:rPr>
        <w:t xml:space="preserve">The conclusions reached in this thesis demonstrate how </w:t>
      </w:r>
      <w:r w:rsidRPr="0042394A">
        <w:rPr>
          <w:u w:val="single"/>
        </w:rPr>
        <w:t>economic considerations</w:t>
      </w:r>
      <w:r w:rsidRPr="0042394A">
        <w:rPr>
          <w:sz w:val="14"/>
        </w:rPr>
        <w:t xml:space="preserve"> </w:t>
      </w:r>
      <w:r w:rsidRPr="0042394A">
        <w:rPr>
          <w:u w:val="single"/>
        </w:rPr>
        <w:t>within states</w:t>
      </w:r>
      <w:r w:rsidRPr="00D36D00">
        <w:rPr>
          <w:sz w:val="14"/>
        </w:rPr>
        <w:t xml:space="preserve"> can </w:t>
      </w:r>
      <w:r w:rsidRPr="0042394A">
        <w:rPr>
          <w:u w:val="single"/>
        </w:rPr>
        <w:t>figure</w:t>
      </w:r>
      <w:r w:rsidRPr="00D36D00">
        <w:rPr>
          <w:u w:val="single"/>
        </w:rPr>
        <w:t xml:space="preserve"> prominently </w:t>
      </w:r>
      <w:r w:rsidRPr="0042394A">
        <w:rPr>
          <w:u w:val="single"/>
        </w:rPr>
        <w:t>into</w:t>
      </w:r>
      <w:r w:rsidRPr="00D36D00">
        <w:rPr>
          <w:u w:val="single"/>
        </w:rPr>
        <w:t xml:space="preserve"> the calculus for </w:t>
      </w:r>
      <w:r w:rsidRPr="0042394A">
        <w:rPr>
          <w:u w:val="single"/>
        </w:rPr>
        <w:t>future conflicts</w:t>
      </w:r>
      <w:r w:rsidRPr="00D36D00">
        <w:rPr>
          <w:sz w:val="14"/>
        </w:rPr>
        <w:t xml:space="preserve">. The findings also suggest that </w:t>
      </w:r>
      <w:r w:rsidRPr="0042394A">
        <w:rPr>
          <w:rStyle w:val="Emphasis"/>
        </w:rPr>
        <w:t>security issues with economic</w:t>
      </w:r>
      <w:r w:rsidRPr="00D36D00">
        <w:rPr>
          <w:sz w:val="14"/>
        </w:rPr>
        <w:t xml:space="preserve"> or financial </w:t>
      </w:r>
      <w:r w:rsidRPr="0042394A">
        <w:rPr>
          <w:rStyle w:val="Emphasis"/>
        </w:rPr>
        <w:t>underpinnings</w:t>
      </w:r>
      <w:r w:rsidRPr="00D36D00">
        <w:rPr>
          <w:u w:val="single"/>
        </w:rPr>
        <w:t xml:space="preserve"> will </w:t>
      </w:r>
      <w:r w:rsidRPr="0042394A">
        <w:rPr>
          <w:rStyle w:val="Emphasis"/>
        </w:rPr>
        <w:t>transcend classical determinants of</w:t>
      </w:r>
      <w:r w:rsidRPr="00D36D00">
        <w:rPr>
          <w:sz w:val="14"/>
        </w:rPr>
        <w:t xml:space="preserve"> war and </w:t>
      </w:r>
      <w:r w:rsidRPr="0042394A">
        <w:rPr>
          <w:rStyle w:val="Emphasis"/>
        </w:rPr>
        <w:t>conflict</w:t>
      </w:r>
      <w:r w:rsidRPr="0042394A">
        <w:rPr>
          <w:sz w:val="14"/>
        </w:rPr>
        <w:t xml:space="preserve">, </w:t>
      </w:r>
      <w:r w:rsidRPr="0042394A">
        <w:rPr>
          <w:u w:val="single"/>
        </w:rPr>
        <w:t>and change the manner by which</w:t>
      </w:r>
      <w:r w:rsidRPr="00D36D00">
        <w:rPr>
          <w:u w:val="single"/>
        </w:rPr>
        <w:t xml:space="preserve"> rival </w:t>
      </w:r>
      <w:r w:rsidRPr="0042394A">
        <w:rPr>
          <w:u w:val="single"/>
        </w:rPr>
        <w:t>states engage in hostile acts</w:t>
      </w:r>
      <w:r w:rsidRPr="00D36D00">
        <w:rPr>
          <w:u w:val="single"/>
        </w:rPr>
        <w:t xml:space="preserve"> toward one another</w:t>
      </w:r>
      <w:r w:rsidRPr="00D36D00">
        <w:rPr>
          <w:sz w:val="14"/>
        </w:rPr>
        <w:t xml:space="preserve">. The research shows that </w:t>
      </w:r>
      <w:r w:rsidRPr="0042394A">
        <w:rPr>
          <w:u w:val="single"/>
        </w:rPr>
        <w:t>security concerns</w:t>
      </w:r>
      <w:r w:rsidRPr="00D36D00">
        <w:rPr>
          <w:u w:val="single"/>
        </w:rPr>
        <w:t xml:space="preserve"> </w:t>
      </w:r>
      <w:r w:rsidRPr="0042394A">
        <w:rPr>
          <w:u w:val="single"/>
        </w:rPr>
        <w:t>emanating from economic uncertainty</w:t>
      </w:r>
      <w:r w:rsidRPr="00D36D00">
        <w:rPr>
          <w:sz w:val="14"/>
        </w:rPr>
        <w:t xml:space="preserve"> and the inherent vulnerabilities within global financial markets </w:t>
      </w:r>
      <w:r w:rsidRPr="00D36D00">
        <w:rPr>
          <w:u w:val="single"/>
        </w:rPr>
        <w:t xml:space="preserve">will </w:t>
      </w:r>
      <w:r w:rsidRPr="0042394A">
        <w:rPr>
          <w:u w:val="single"/>
        </w:rPr>
        <w:t>present new challenges for national security</w:t>
      </w:r>
      <w:r w:rsidRPr="0042394A">
        <w:rPr>
          <w:sz w:val="14"/>
        </w:rPr>
        <w:t xml:space="preserve">, </w:t>
      </w:r>
      <w:r w:rsidRPr="00D36D00">
        <w:rPr>
          <w:u w:val="single"/>
        </w:rPr>
        <w:t>and provide developing states new asymmetric options for balancing against stronger states</w:t>
      </w:r>
      <w:r w:rsidRPr="00D36D00">
        <w:rPr>
          <w:sz w:val="14"/>
        </w:rPr>
        <w:t xml:space="preserve">. </w:t>
      </w:r>
      <w:r w:rsidRPr="0042394A">
        <w:rPr>
          <w:u w:val="single"/>
        </w:rPr>
        <w:t>The</w:t>
      </w:r>
      <w:r w:rsidRPr="00D36D00">
        <w:rPr>
          <w:sz w:val="14"/>
        </w:rPr>
        <w:t xml:space="preserve"> security </w:t>
      </w:r>
      <w:r w:rsidRPr="0042394A">
        <w:rPr>
          <w:u w:val="single"/>
        </w:rPr>
        <w:t>areas</w:t>
      </w:r>
      <w:r w:rsidRPr="00D36D00">
        <w:rPr>
          <w:sz w:val="14"/>
        </w:rPr>
        <w:t xml:space="preserve">, identified in the proceeding chapters, </w:t>
      </w:r>
      <w:r w:rsidRPr="0042394A">
        <w:rPr>
          <w:u w:val="single"/>
        </w:rPr>
        <w:t xml:space="preserve">are likely to mature into </w:t>
      </w:r>
      <w:r w:rsidRPr="0042394A">
        <w:rPr>
          <w:rStyle w:val="Emphasis"/>
        </w:rPr>
        <w:t>global</w:t>
      </w:r>
      <w:r w:rsidRPr="00D36D00">
        <w:rPr>
          <w:rStyle w:val="Emphasis"/>
        </w:rPr>
        <w:t xml:space="preserve"> security </w:t>
      </w:r>
      <w:r w:rsidRPr="0042394A">
        <w:rPr>
          <w:rStyle w:val="Emphasis"/>
        </w:rPr>
        <w:t>threats</w:t>
      </w:r>
      <w:r w:rsidRPr="00D36D00">
        <w:rPr>
          <w:sz w:val="14"/>
        </w:rPr>
        <w:t xml:space="preserve"> in the immediate future. As the case study on South Korea suggest, </w:t>
      </w:r>
      <w:r w:rsidRPr="00D36D00">
        <w:rPr>
          <w:u w:val="single"/>
        </w:rPr>
        <w:t xml:space="preserve">the </w:t>
      </w:r>
      <w:r w:rsidRPr="0042394A">
        <w:rPr>
          <w:u w:val="single"/>
        </w:rPr>
        <w:t>overlapping security issues</w:t>
      </w:r>
      <w:r w:rsidRPr="00D36D00">
        <w:rPr>
          <w:sz w:val="14"/>
        </w:rPr>
        <w:t xml:space="preserve"> </w:t>
      </w:r>
      <w:r w:rsidRPr="0042394A">
        <w:rPr>
          <w:u w:val="single"/>
        </w:rPr>
        <w:t xml:space="preserve">associated with </w:t>
      </w:r>
      <w:r w:rsidRPr="0042394A">
        <w:rPr>
          <w:rStyle w:val="Emphasis"/>
        </w:rPr>
        <w:t>econ</w:t>
      </w:r>
      <w:r w:rsidRPr="00D36D00">
        <w:rPr>
          <w:rStyle w:val="Emphasis"/>
        </w:rPr>
        <w:t xml:space="preserve">omic </w:t>
      </w:r>
      <w:r w:rsidRPr="0042394A">
        <w:rPr>
          <w:rStyle w:val="Emphasis"/>
        </w:rPr>
        <w:t>decline</w:t>
      </w:r>
      <w:r w:rsidRPr="0042394A">
        <w:rPr>
          <w:u w:val="single"/>
        </w:rPr>
        <w:t xml:space="preserve"> and </w:t>
      </w:r>
      <w:r w:rsidRPr="0042394A">
        <w:rPr>
          <w:rStyle w:val="Emphasis"/>
        </w:rPr>
        <w:t>reduced military spending</w:t>
      </w:r>
      <w:r w:rsidRPr="0042394A">
        <w:rPr>
          <w:u w:val="single"/>
        </w:rPr>
        <w:t xml:space="preserve"> by the </w:t>
      </w:r>
      <w:r w:rsidRPr="0042394A">
        <w:rPr>
          <w:rStyle w:val="Emphasis"/>
        </w:rPr>
        <w:t>U</w:t>
      </w:r>
      <w:r w:rsidRPr="00D36D00">
        <w:rPr>
          <w:u w:val="single"/>
        </w:rPr>
        <w:t xml:space="preserve">nited </w:t>
      </w:r>
      <w:r w:rsidRPr="0042394A">
        <w:rPr>
          <w:rStyle w:val="Emphasis"/>
        </w:rPr>
        <w:t>S</w:t>
      </w:r>
      <w:r w:rsidRPr="00D36D00">
        <w:rPr>
          <w:u w:val="single"/>
        </w:rPr>
        <w:t xml:space="preserve">tates </w:t>
      </w:r>
      <w:r w:rsidRPr="0042394A">
        <w:rPr>
          <w:u w:val="single"/>
        </w:rPr>
        <w:t>will affect allied confidence</w:t>
      </w:r>
      <w:r w:rsidRPr="00D36D00">
        <w:rPr>
          <w:u w:val="single"/>
        </w:rPr>
        <w:t xml:space="preserve"> in America’s security guarantees</w:t>
      </w:r>
      <w:r w:rsidRPr="00D36D00">
        <w:rPr>
          <w:sz w:val="14"/>
        </w:rPr>
        <w:t xml:space="preserve">. The study shows that </w:t>
      </w:r>
      <w:r w:rsidRPr="0042394A">
        <w:rPr>
          <w:u w:val="single"/>
        </w:rPr>
        <w:t>this</w:t>
      </w:r>
      <w:r w:rsidRPr="00D36D00">
        <w:rPr>
          <w:sz w:val="14"/>
        </w:rPr>
        <w:t xml:space="preserve"> outcome </w:t>
      </w:r>
      <w:r w:rsidRPr="0042394A">
        <w:rPr>
          <w:u w:val="single"/>
        </w:rPr>
        <w:t>could cause regional</w:t>
      </w:r>
      <w:r w:rsidRPr="00D36D00">
        <w:rPr>
          <w:u w:val="single"/>
        </w:rPr>
        <w:t xml:space="preserve"> </w:t>
      </w:r>
      <w:r w:rsidRPr="0042394A">
        <w:rPr>
          <w:u w:val="single"/>
        </w:rPr>
        <w:t xml:space="preserve">instability </w:t>
      </w:r>
      <w:r w:rsidRPr="00D36D00">
        <w:rPr>
          <w:u w:val="single"/>
        </w:rPr>
        <w:t>or realignments of strategic partnerships in the Asia-pacific region with ramifications for U.S. national security.</w:t>
      </w:r>
      <w:r w:rsidRPr="00D36D00">
        <w:rPr>
          <w:sz w:val="14"/>
        </w:rPr>
        <w:t xml:space="preserve"> </w:t>
      </w:r>
      <w:r w:rsidRPr="0042394A">
        <w:rPr>
          <w:u w:val="single"/>
        </w:rPr>
        <w:t xml:space="preserve">Rival states and </w:t>
      </w:r>
      <w:r w:rsidRPr="00D36D00">
        <w:rPr>
          <w:u w:val="single"/>
        </w:rPr>
        <w:t xml:space="preserve">non-state </w:t>
      </w:r>
      <w:r w:rsidRPr="0042394A">
        <w:rPr>
          <w:u w:val="single"/>
        </w:rPr>
        <w:t>groups</w:t>
      </w:r>
      <w:r w:rsidRPr="00D36D00">
        <w:rPr>
          <w:sz w:val="14"/>
        </w:rPr>
        <w:t xml:space="preserve"> may also </w:t>
      </w:r>
      <w:r w:rsidRPr="0042394A">
        <w:rPr>
          <w:u w:val="single"/>
        </w:rPr>
        <w:t xml:space="preserve">become </w:t>
      </w:r>
      <w:r w:rsidRPr="0042394A">
        <w:rPr>
          <w:rStyle w:val="Emphasis"/>
        </w:rPr>
        <w:t>emboldened</w:t>
      </w:r>
      <w:r w:rsidRPr="00D36D00">
        <w:rPr>
          <w:u w:val="single"/>
        </w:rPr>
        <w:t xml:space="preserve"> to challenge America</w:t>
      </w:r>
      <w:r w:rsidRPr="00D36D00">
        <w:rPr>
          <w:sz w:val="14"/>
        </w:rPr>
        <w:t xml:space="preserve">’s status in the unipolar international system. </w:t>
      </w:r>
      <w:r w:rsidRPr="00D36D00">
        <w:rPr>
          <w:u w:val="single"/>
        </w:rPr>
        <w:t>The</w:t>
      </w:r>
      <w:r w:rsidRPr="00D36D00">
        <w:rPr>
          <w:sz w:val="14"/>
        </w:rPr>
        <w:t xml:space="preserve"> potential </w:t>
      </w:r>
      <w:r w:rsidRPr="00D36D00">
        <w:rPr>
          <w:u w:val="single"/>
        </w:rPr>
        <w:t xml:space="preserve">risks associated with stolen or </w:t>
      </w:r>
      <w:r w:rsidRPr="0042394A">
        <w:rPr>
          <w:u w:val="single"/>
        </w:rPr>
        <w:t>loose WMD</w:t>
      </w:r>
      <w:r w:rsidRPr="00D36D00">
        <w:rPr>
          <w:sz w:val="14"/>
        </w:rPr>
        <w:t xml:space="preserve">, resulting from poor security, can </w:t>
      </w:r>
      <w:r w:rsidRPr="00D36D00">
        <w:rPr>
          <w:u w:val="single"/>
        </w:rPr>
        <w:t xml:space="preserve">also </w:t>
      </w:r>
      <w:r w:rsidRPr="0042394A">
        <w:rPr>
          <w:u w:val="single"/>
        </w:rPr>
        <w:t>pose a threat</w:t>
      </w:r>
      <w:r w:rsidRPr="00D36D00">
        <w:rPr>
          <w:u w:val="single"/>
        </w:rPr>
        <w:t xml:space="preserve"> to U.S. national security</w:t>
      </w:r>
      <w:r w:rsidRPr="00D36D00">
        <w:rPr>
          <w:sz w:val="14"/>
        </w:rPr>
        <w:t xml:space="preserve">. The case study on Pakistan, Syria and North Korea show how </w:t>
      </w:r>
      <w:r w:rsidRPr="0042394A">
        <w:rPr>
          <w:u w:val="single"/>
        </w:rPr>
        <w:t>financial constraints</w:t>
      </w:r>
      <w:r w:rsidRPr="00D36D00">
        <w:rPr>
          <w:u w:val="single"/>
        </w:rPr>
        <w:t xml:space="preserve"> affect weapons security </w:t>
      </w:r>
      <w:r w:rsidRPr="0042394A">
        <w:rPr>
          <w:u w:val="single"/>
        </w:rPr>
        <w:t>mak</w:t>
      </w:r>
      <w:r w:rsidRPr="00D36D00">
        <w:rPr>
          <w:u w:val="single"/>
        </w:rPr>
        <w:t xml:space="preserve">ing </w:t>
      </w:r>
      <w:r w:rsidRPr="0042394A">
        <w:rPr>
          <w:u w:val="single"/>
        </w:rPr>
        <w:t>weapons vulnerable to theft</w:t>
      </w:r>
      <w:r w:rsidRPr="00D36D00">
        <w:rPr>
          <w:sz w:val="14"/>
        </w:rPr>
        <w:t xml:space="preserve">, and how </w:t>
      </w:r>
      <w:r w:rsidRPr="0042394A">
        <w:rPr>
          <w:u w:val="single"/>
        </w:rPr>
        <w:t>financial factors</w:t>
      </w:r>
      <w:r w:rsidRPr="00D36D00">
        <w:rPr>
          <w:sz w:val="14"/>
        </w:rPr>
        <w:t xml:space="preserve"> can </w:t>
      </w:r>
      <w:r w:rsidRPr="0042394A">
        <w:rPr>
          <w:u w:val="single"/>
        </w:rPr>
        <w:t>influence</w:t>
      </w:r>
      <w:r w:rsidRPr="00D36D00">
        <w:rPr>
          <w:u w:val="single"/>
        </w:rPr>
        <w:t xml:space="preserve"> WMD </w:t>
      </w:r>
      <w:r w:rsidRPr="0042394A">
        <w:rPr>
          <w:u w:val="single"/>
        </w:rPr>
        <w:t>proli</w:t>
      </w:r>
      <w:r w:rsidRPr="00D36D00">
        <w:rPr>
          <w:u w:val="single"/>
        </w:rPr>
        <w:t>f</w:t>
      </w:r>
      <w:r w:rsidRPr="00D36D00">
        <w:rPr>
          <w:sz w:val="14"/>
        </w:rPr>
        <w:t xml:space="preserve">eration </w:t>
      </w:r>
      <w:r w:rsidRPr="0042394A">
        <w:rPr>
          <w:u w:val="single"/>
        </w:rPr>
        <w:t>by contributing to the</w:t>
      </w:r>
      <w:r w:rsidRPr="00D36D00">
        <w:rPr>
          <w:u w:val="single"/>
        </w:rPr>
        <w:t xml:space="preserve"> motivating factors behind a trusted insider’s </w:t>
      </w:r>
      <w:r w:rsidRPr="0042394A">
        <w:rPr>
          <w:u w:val="single"/>
        </w:rPr>
        <w:t>decision to sell</w:t>
      </w:r>
      <w:r w:rsidRPr="00D36D00">
        <w:rPr>
          <w:u w:val="single"/>
        </w:rPr>
        <w:t xml:space="preserve"> weapons technology</w:t>
      </w:r>
      <w:r w:rsidRPr="00D36D00">
        <w:rPr>
          <w:sz w:val="14"/>
        </w:rPr>
        <w:t xml:space="preserve">.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alternatives to the dollar for international trade, or engaging financial warfare against the United States. </w:t>
      </w:r>
    </w:p>
    <w:p w14:paraId="51B9F5B5" w14:textId="2B89D36C" w:rsidR="00B936BC" w:rsidRPr="00D36D00" w:rsidRDefault="00B936BC" w:rsidP="000B1AC8">
      <w:pPr>
        <w:pStyle w:val="Heading3"/>
        <w:rPr>
          <w:rFonts w:cs="Arial"/>
        </w:rPr>
      </w:pPr>
      <w:bookmarkStart w:id="4" w:name="_Hlk517807642"/>
      <w:r w:rsidRPr="00D36D00">
        <w:rPr>
          <w:rFonts w:cs="Arial"/>
        </w:rPr>
        <w:t>Impact -- U.S. Economy</w:t>
      </w:r>
    </w:p>
    <w:p w14:paraId="7138985F" w14:textId="4CB160C9" w:rsidR="0054453A" w:rsidRPr="00D36D00" w:rsidRDefault="0054453A" w:rsidP="0054453A">
      <w:pPr>
        <w:pStyle w:val="Heading4"/>
        <w:rPr>
          <w:rFonts w:cs="Arial"/>
        </w:rPr>
      </w:pPr>
      <w:r w:rsidRPr="00D36D00">
        <w:rPr>
          <w:rFonts w:cs="Arial"/>
        </w:rPr>
        <w:t xml:space="preserve">The wall would </w:t>
      </w:r>
      <w:r w:rsidRPr="00D36D00">
        <w:rPr>
          <w:rFonts w:cs="Arial"/>
          <w:u w:val="single"/>
        </w:rPr>
        <w:t>collapse the economy</w:t>
      </w:r>
      <w:r w:rsidRPr="00D36D00">
        <w:rPr>
          <w:rFonts w:cs="Arial"/>
        </w:rPr>
        <w:t xml:space="preserve"> -- trade with Mexico is the </w:t>
      </w:r>
      <w:r w:rsidRPr="00D36D00">
        <w:rPr>
          <w:rFonts w:cs="Arial"/>
          <w:u w:val="single"/>
        </w:rPr>
        <w:t>lifeblood</w:t>
      </w:r>
      <w:r w:rsidRPr="00D36D00">
        <w:rPr>
          <w:rFonts w:cs="Arial"/>
        </w:rPr>
        <w:t xml:space="preserve"> of the U.S. economy.</w:t>
      </w:r>
    </w:p>
    <w:p w14:paraId="5624C96D" w14:textId="77777777" w:rsidR="0054453A" w:rsidRPr="00D36D00" w:rsidRDefault="0054453A" w:rsidP="0054453A">
      <w:r w:rsidRPr="00D36D00">
        <w:rPr>
          <w:rStyle w:val="Style13ptBold"/>
        </w:rPr>
        <w:t>Ewing 16</w:t>
      </w:r>
      <w:r w:rsidRPr="00D36D00">
        <w:t>. (Walter A. Ewing, Ph.D., is an Editor and Writer at the American Immigration Council. Walter has authored numerous reports for the Council, including The Criminalization of Immigration in the United States, which received considerable press attention. He has also published articles in the Journal on Migration and Human Security, Society, the Georgetown Journal of Law and Public Policy, and the Stanford Law and Policy Review, as well as a chapter in Debates on U.S. Immigration, published by SAGE in 2012. Walter holds a Ph.D. in Anthropology from the City University of New York. How a Border Wall Would Hurt the U.S. Economy. March 17, 2016. immigrationimpact.com/2016/03/17/economic-cost-of-border-wall/)</w:t>
      </w:r>
    </w:p>
    <w:p w14:paraId="5C5037A8" w14:textId="77777777" w:rsidR="0054453A" w:rsidRPr="00D36D00" w:rsidRDefault="0054453A" w:rsidP="0054453A">
      <w:pPr>
        <w:rPr>
          <w:sz w:val="14"/>
        </w:rPr>
      </w:pPr>
      <w:r w:rsidRPr="00D36D00">
        <w:rPr>
          <w:sz w:val="14"/>
        </w:rPr>
        <w:t>When Donald Trump speaks of the Great Wall he would build between the United States and Mexico, he fails to account for a few inconvenient facts.</w:t>
      </w:r>
    </w:p>
    <w:p w14:paraId="0C7418CD" w14:textId="77777777" w:rsidR="0054453A" w:rsidRPr="00D36D00" w:rsidRDefault="0054453A" w:rsidP="0054453A">
      <w:pPr>
        <w:rPr>
          <w:u w:val="single"/>
        </w:rPr>
      </w:pPr>
      <w:r w:rsidRPr="00D36D00">
        <w:rPr>
          <w:sz w:val="14"/>
        </w:rPr>
        <w:t xml:space="preserve">For instance, </w:t>
      </w:r>
      <w:r w:rsidRPr="00D36D00">
        <w:rPr>
          <w:u w:val="single"/>
        </w:rPr>
        <w:t xml:space="preserve">there are millions of men, women, and children who live in </w:t>
      </w:r>
      <w:r w:rsidRPr="00D36D00">
        <w:rPr>
          <w:rStyle w:val="Emphasis"/>
        </w:rPr>
        <w:t>communities</w:t>
      </w:r>
      <w:r w:rsidRPr="00D36D00">
        <w:rPr>
          <w:u w:val="single"/>
        </w:rPr>
        <w:t xml:space="preserve"> that fall on </w:t>
      </w:r>
      <w:r w:rsidRPr="00D36D00">
        <w:rPr>
          <w:rStyle w:val="Emphasis"/>
        </w:rPr>
        <w:t>both sides</w:t>
      </w:r>
      <w:r w:rsidRPr="00D36D00">
        <w:rPr>
          <w:u w:val="single"/>
        </w:rPr>
        <w:t xml:space="preserve"> of the international boundary</w:t>
      </w:r>
      <w:r w:rsidRPr="00D36D00">
        <w:rPr>
          <w:sz w:val="14"/>
        </w:rPr>
        <w:t xml:space="preserve">. </w:t>
      </w:r>
      <w:r w:rsidRPr="00D36D00">
        <w:rPr>
          <w:u w:val="single"/>
        </w:rPr>
        <w:t xml:space="preserve">There are </w:t>
      </w:r>
      <w:r w:rsidRPr="00D36D00">
        <w:rPr>
          <w:rStyle w:val="Emphasis"/>
        </w:rPr>
        <w:t>millions</w:t>
      </w:r>
      <w:r w:rsidRPr="00D36D00">
        <w:rPr>
          <w:u w:val="single"/>
        </w:rPr>
        <w:t xml:space="preserve"> of </w:t>
      </w:r>
      <w:r w:rsidRPr="00D36D00">
        <w:rPr>
          <w:rStyle w:val="Emphasis"/>
        </w:rPr>
        <w:t>tourists</w:t>
      </w:r>
      <w:r w:rsidRPr="00D36D00">
        <w:rPr>
          <w:u w:val="single"/>
        </w:rPr>
        <w:t xml:space="preserve">, </w:t>
      </w:r>
      <w:r w:rsidRPr="00D36D00">
        <w:rPr>
          <w:rStyle w:val="Emphasis"/>
        </w:rPr>
        <w:t>workers</w:t>
      </w:r>
      <w:r w:rsidRPr="00D36D00">
        <w:rPr>
          <w:u w:val="single"/>
        </w:rPr>
        <w:t xml:space="preserve">, </w:t>
      </w:r>
      <w:r w:rsidRPr="00D36D00">
        <w:rPr>
          <w:rStyle w:val="Emphasis"/>
        </w:rPr>
        <w:t>students</w:t>
      </w:r>
      <w:r w:rsidRPr="00D36D00">
        <w:rPr>
          <w:u w:val="single"/>
        </w:rPr>
        <w:t xml:space="preserve">, and </w:t>
      </w:r>
      <w:r w:rsidRPr="00D36D00">
        <w:rPr>
          <w:rStyle w:val="Emphasis"/>
        </w:rPr>
        <w:t>entrepreneurs</w:t>
      </w:r>
      <w:r w:rsidRPr="00D36D00">
        <w:rPr>
          <w:u w:val="single"/>
        </w:rPr>
        <w:t xml:space="preserve"> who cross the border </w:t>
      </w:r>
      <w:r w:rsidRPr="00D36D00">
        <w:rPr>
          <w:rStyle w:val="Emphasis"/>
        </w:rPr>
        <w:t>each day</w:t>
      </w:r>
      <w:r w:rsidRPr="00D36D00">
        <w:rPr>
          <w:sz w:val="14"/>
        </w:rPr>
        <w:t xml:space="preserve">. </w:t>
      </w:r>
      <w:r w:rsidRPr="00D36D00">
        <w:rPr>
          <w:u w:val="single"/>
        </w:rPr>
        <w:t xml:space="preserve">And there are the </w:t>
      </w:r>
      <w:r w:rsidRPr="00D36D00">
        <w:rPr>
          <w:rStyle w:val="Emphasis"/>
        </w:rPr>
        <w:t>billions</w:t>
      </w:r>
      <w:r w:rsidRPr="00D36D00">
        <w:rPr>
          <w:u w:val="single"/>
        </w:rPr>
        <w:t xml:space="preserve"> of dollars in </w:t>
      </w:r>
      <w:r w:rsidRPr="00D36D00">
        <w:rPr>
          <w:rStyle w:val="Emphasis"/>
        </w:rPr>
        <w:t>two-way trade</w:t>
      </w:r>
      <w:r w:rsidRPr="00D36D00">
        <w:rPr>
          <w:u w:val="single"/>
        </w:rPr>
        <w:t xml:space="preserve"> that </w:t>
      </w:r>
      <w:r w:rsidRPr="00D36D00">
        <w:rPr>
          <w:rStyle w:val="Emphasis"/>
          <w:sz w:val="26"/>
        </w:rPr>
        <w:t>sustain millions of U.S. jobs</w:t>
      </w:r>
      <w:r w:rsidRPr="00D36D00">
        <w:rPr>
          <w:u w:val="single"/>
        </w:rPr>
        <w:t>.</w:t>
      </w:r>
    </w:p>
    <w:p w14:paraId="5CE8321C" w14:textId="77777777" w:rsidR="0054453A" w:rsidRPr="00D36D00" w:rsidRDefault="0054453A" w:rsidP="0054453A">
      <w:pPr>
        <w:rPr>
          <w:sz w:val="14"/>
        </w:rPr>
      </w:pPr>
      <w:r w:rsidRPr="00D36D00">
        <w:rPr>
          <w:sz w:val="14"/>
        </w:rPr>
        <w:t xml:space="preserve">Not surprisingly, </w:t>
      </w:r>
      <w:r w:rsidRPr="00D36D00">
        <w:rPr>
          <w:u w:val="single"/>
        </w:rPr>
        <w:t>were Trump to forge ahead with his plan to create an impenetrable border</w:t>
      </w:r>
      <w:r w:rsidRPr="00D36D00">
        <w:rPr>
          <w:sz w:val="14"/>
        </w:rPr>
        <w:t xml:space="preserve"> </w:t>
      </w:r>
      <w:r w:rsidRPr="00D36D00">
        <w:rPr>
          <w:u w:val="single"/>
        </w:rPr>
        <w:t xml:space="preserve">between two economically and socially integrated countries, he would </w:t>
      </w:r>
      <w:r w:rsidRPr="00D36D00">
        <w:rPr>
          <w:rStyle w:val="Emphasis"/>
        </w:rPr>
        <w:t>destroy</w:t>
      </w:r>
      <w:r w:rsidRPr="00D36D00">
        <w:rPr>
          <w:sz w:val="14"/>
        </w:rPr>
        <w:t>—or, at best, severely damage—</w:t>
      </w:r>
      <w:r w:rsidRPr="00D36D00">
        <w:rPr>
          <w:rStyle w:val="Emphasis"/>
        </w:rPr>
        <w:t>these connections</w:t>
      </w:r>
      <w:r w:rsidRPr="00D36D00">
        <w:rPr>
          <w:u w:val="single"/>
        </w:rPr>
        <w:t xml:space="preserve"> at an </w:t>
      </w:r>
      <w:r w:rsidRPr="00D36D00">
        <w:rPr>
          <w:rStyle w:val="Emphasis"/>
          <w:sz w:val="26"/>
        </w:rPr>
        <w:t>enormous</w:t>
      </w:r>
      <w:r w:rsidRPr="00D36D00">
        <w:rPr>
          <w:u w:val="single"/>
        </w:rPr>
        <w:t xml:space="preserve"> humanitarian and </w:t>
      </w:r>
      <w:r w:rsidRPr="00D36D00">
        <w:rPr>
          <w:rStyle w:val="Emphasis"/>
          <w:sz w:val="26"/>
        </w:rPr>
        <w:t>economic cost</w:t>
      </w:r>
      <w:r w:rsidRPr="00D36D00">
        <w:rPr>
          <w:sz w:val="14"/>
        </w:rPr>
        <w:t xml:space="preserve">. </w:t>
      </w:r>
      <w:proofErr w:type="gramStart"/>
      <w:r w:rsidRPr="00D36D00">
        <w:rPr>
          <w:sz w:val="14"/>
        </w:rPr>
        <w:t>Likewise</w:t>
      </w:r>
      <w:proofErr w:type="gramEnd"/>
      <w:r w:rsidRPr="00D36D00">
        <w:rPr>
          <w:sz w:val="14"/>
        </w:rPr>
        <w:t xml:space="preserve"> with his related plan to clear the United States of all undocumented immigrants, which would subtract millions of workers and consumers from the U.S. economy. </w:t>
      </w:r>
      <w:r w:rsidRPr="00D36D00">
        <w:rPr>
          <w:u w:val="single"/>
        </w:rPr>
        <w:t xml:space="preserve">If we try to make the United States a Mexico-free zone, we will </w:t>
      </w:r>
      <w:r w:rsidRPr="00D36D00">
        <w:rPr>
          <w:rStyle w:val="Emphasis"/>
          <w:sz w:val="26"/>
        </w:rPr>
        <w:t>tear the country apart</w:t>
      </w:r>
      <w:r w:rsidRPr="00D36D00">
        <w:rPr>
          <w:u w:val="single"/>
        </w:rPr>
        <w:t xml:space="preserve"> in the process</w:t>
      </w:r>
      <w:r w:rsidRPr="00D36D00">
        <w:rPr>
          <w:sz w:val="14"/>
        </w:rPr>
        <w:t>.</w:t>
      </w:r>
    </w:p>
    <w:p w14:paraId="52D73A81" w14:textId="77777777" w:rsidR="0054453A" w:rsidRPr="00D36D00" w:rsidRDefault="0054453A" w:rsidP="0054453A">
      <w:pPr>
        <w:rPr>
          <w:sz w:val="14"/>
        </w:rPr>
      </w:pPr>
      <w:r w:rsidRPr="00D36D00">
        <w:rPr>
          <w:sz w:val="14"/>
        </w:rPr>
        <w:t>Consider a few facts about the U.S.-Mexico relationship that never make their way into the Great Wall rhetoric:</w:t>
      </w:r>
    </w:p>
    <w:p w14:paraId="25EC5B01" w14:textId="77777777" w:rsidR="0054453A" w:rsidRPr="00D36D00" w:rsidRDefault="0054453A" w:rsidP="0054453A">
      <w:pPr>
        <w:rPr>
          <w:sz w:val="14"/>
        </w:rPr>
      </w:pPr>
      <w:r w:rsidRPr="00D36D00">
        <w:rPr>
          <w:u w:val="single"/>
        </w:rPr>
        <w:t xml:space="preserve">The total value of U.S.-Mexico trade is more than </w:t>
      </w:r>
      <w:r w:rsidRPr="00D36D00">
        <w:rPr>
          <w:rStyle w:val="Emphasis"/>
        </w:rPr>
        <w:t>$1 billion every day</w:t>
      </w:r>
      <w:r w:rsidRPr="00D36D00">
        <w:rPr>
          <w:sz w:val="14"/>
        </w:rPr>
        <w:t>.</w:t>
      </w:r>
    </w:p>
    <w:p w14:paraId="776BFDAB" w14:textId="77777777" w:rsidR="0054453A" w:rsidRPr="00D36D00" w:rsidRDefault="0054453A" w:rsidP="0054453A">
      <w:pPr>
        <w:rPr>
          <w:sz w:val="14"/>
        </w:rPr>
      </w:pPr>
      <w:r w:rsidRPr="00D36D00">
        <w:rPr>
          <w:u w:val="single"/>
        </w:rPr>
        <w:t xml:space="preserve">More than 13 million Mexicans traveled to the United States in 2010, spending </w:t>
      </w:r>
      <w:r w:rsidRPr="00D36D00">
        <w:rPr>
          <w:rStyle w:val="Emphasis"/>
        </w:rPr>
        <w:t>$8.7 billion</w:t>
      </w:r>
      <w:r w:rsidRPr="00D36D00">
        <w:rPr>
          <w:sz w:val="14"/>
        </w:rPr>
        <w:t>.</w:t>
      </w:r>
    </w:p>
    <w:p w14:paraId="04EF6DD4" w14:textId="77777777" w:rsidR="0054453A" w:rsidRPr="00D36D00" w:rsidRDefault="0054453A" w:rsidP="0054453A">
      <w:pPr>
        <w:rPr>
          <w:sz w:val="14"/>
        </w:rPr>
      </w:pPr>
      <w:r w:rsidRPr="00D36D00">
        <w:rPr>
          <w:sz w:val="14"/>
        </w:rPr>
        <w:t xml:space="preserve">Roughly </w:t>
      </w:r>
      <w:r w:rsidRPr="00D36D00">
        <w:rPr>
          <w:rStyle w:val="Emphasis"/>
        </w:rPr>
        <w:t>6 million U.S. jobs</w:t>
      </w:r>
      <w:r w:rsidRPr="00D36D00">
        <w:rPr>
          <w:u w:val="single"/>
        </w:rPr>
        <w:t xml:space="preserve"> are sustained by trade with Mexico</w:t>
      </w:r>
      <w:r w:rsidRPr="00D36D00">
        <w:rPr>
          <w:sz w:val="14"/>
        </w:rPr>
        <w:t>.</w:t>
      </w:r>
    </w:p>
    <w:p w14:paraId="70551649" w14:textId="77777777" w:rsidR="0054453A" w:rsidRPr="00D36D00" w:rsidRDefault="0054453A" w:rsidP="0054453A">
      <w:pPr>
        <w:rPr>
          <w:sz w:val="14"/>
        </w:rPr>
      </w:pPr>
      <w:r w:rsidRPr="00D36D00">
        <w:rPr>
          <w:u w:val="single"/>
        </w:rPr>
        <w:t xml:space="preserve">More than </w:t>
      </w:r>
      <w:r w:rsidRPr="00D36D00">
        <w:rPr>
          <w:rStyle w:val="Emphasis"/>
        </w:rPr>
        <w:t>20 percent of all U.S. jobs</w:t>
      </w:r>
      <w:r w:rsidRPr="00D36D00">
        <w:rPr>
          <w:u w:val="single"/>
        </w:rPr>
        <w:t xml:space="preserve"> are tied in some way to trade along the border</w:t>
      </w:r>
      <w:r w:rsidRPr="00D36D00">
        <w:rPr>
          <w:sz w:val="14"/>
        </w:rPr>
        <w:t>.</w:t>
      </w:r>
    </w:p>
    <w:p w14:paraId="0B44D82C" w14:textId="77777777" w:rsidR="0054453A" w:rsidRPr="00D36D00" w:rsidRDefault="0054453A" w:rsidP="0054453A">
      <w:pPr>
        <w:rPr>
          <w:sz w:val="14"/>
        </w:rPr>
      </w:pPr>
      <w:r w:rsidRPr="00D36D00">
        <w:rPr>
          <w:sz w:val="14"/>
        </w:rPr>
        <w:t xml:space="preserve">For people living in border communities, these are everyday facts of life that fly in the face of the political talking points so commonly used by nativists. That was a central theme of a panel discussion hosted by The Brookings Institution, titled “A complex reality: Security, trade, and the U.S.-Mexico border.” In the first discussion, two Texas Congressman, Will Hurd (R) and </w:t>
      </w:r>
      <w:proofErr w:type="spellStart"/>
      <w:r w:rsidRPr="00D36D00">
        <w:rPr>
          <w:sz w:val="14"/>
        </w:rPr>
        <w:t>Beto</w:t>
      </w:r>
      <w:proofErr w:type="spellEnd"/>
      <w:r w:rsidRPr="00D36D00">
        <w:rPr>
          <w:sz w:val="14"/>
        </w:rPr>
        <w:t xml:space="preserve"> O’Rourke (D), transcended the ugly partisan politics that has overtaken the nation’s capital. Rep. Hurd described The Wall as “the most expensive and least effective way of securing the border.” He emphasized the relative safety of border cities and said that the border needs more customs agents, infrastructure upgrades for ports of entry, and intelligence-driven law-enforcement operations that target criminal organizations—not more border fencing and Border Patrol agents.</w:t>
      </w:r>
    </w:p>
    <w:p w14:paraId="6B25C7F4" w14:textId="77777777" w:rsidR="0054453A" w:rsidRPr="00D36D00" w:rsidRDefault="0054453A" w:rsidP="0054453A">
      <w:pPr>
        <w:rPr>
          <w:sz w:val="14"/>
        </w:rPr>
      </w:pPr>
      <w:r w:rsidRPr="00D36D00">
        <w:rPr>
          <w:sz w:val="14"/>
        </w:rPr>
        <w:t>Similarly, Rep. O’Rourke emphasized that El Paso is the safest city in the country, and that San Diego is also in the top ten. He drove home the point that the border is not a dividing line; it’s where two countries, two cultures, and two languages come together. This is a region, spanning both sides of the border, which shares a common history. He also noted that there is no terrorist presence along the U.S.-Mexico border. Rather, the terrorist presence in the United States is either home grown or is arriving via international airports and across the U.S.-Canada border. The point being that more anti-terrorist security measures are not needed in a region that has lots of dilapidated ports of entry but no actual terrorists.</w:t>
      </w:r>
    </w:p>
    <w:p w14:paraId="2374CFC8" w14:textId="77777777" w:rsidR="0054453A" w:rsidRPr="00D36D00" w:rsidRDefault="0054453A" w:rsidP="0054453A">
      <w:pPr>
        <w:rPr>
          <w:sz w:val="14"/>
        </w:rPr>
      </w:pPr>
      <w:r w:rsidRPr="00D36D00">
        <w:rPr>
          <w:sz w:val="14"/>
        </w:rPr>
        <w:t>Of course, Trump’s political agenda includes not only building a wall to keep “them” out, but scooping up all of the undocumented Mexican immigrants in the United States and dumping them on the other side of that wall. This would be easier said than done. According to a report from the conservative American Action Forum—headed by Douglas Holtz-Eakin, former Director of the Congressional Budget Office—the cost of undertaking such an operation would be absurdly high. More precisely, removing 11.3 million undocumented immigrants in two years would require:</w:t>
      </w:r>
    </w:p>
    <w:p w14:paraId="5353F41C" w14:textId="77777777" w:rsidR="0054453A" w:rsidRPr="00D36D00" w:rsidRDefault="0054453A" w:rsidP="0054453A">
      <w:pPr>
        <w:rPr>
          <w:sz w:val="14"/>
        </w:rPr>
      </w:pPr>
      <w:r w:rsidRPr="00D36D00">
        <w:rPr>
          <w:sz w:val="14"/>
        </w:rPr>
        <w:t>Increasing the number of federal immigration apprehension personnel from 4,844 positions to 90,582 positions.</w:t>
      </w:r>
    </w:p>
    <w:p w14:paraId="56C8C8D0" w14:textId="77777777" w:rsidR="0054453A" w:rsidRPr="00D36D00" w:rsidRDefault="0054453A" w:rsidP="0054453A">
      <w:pPr>
        <w:rPr>
          <w:sz w:val="14"/>
        </w:rPr>
      </w:pPr>
      <w:r w:rsidRPr="00D36D00">
        <w:rPr>
          <w:sz w:val="14"/>
        </w:rPr>
        <w:t>Increasing the number of immigration detention beds from 34,000 to 348,831.</w:t>
      </w:r>
    </w:p>
    <w:p w14:paraId="6FCCA9F4" w14:textId="77777777" w:rsidR="0054453A" w:rsidRPr="00D36D00" w:rsidRDefault="0054453A" w:rsidP="0054453A">
      <w:pPr>
        <w:rPr>
          <w:sz w:val="14"/>
        </w:rPr>
      </w:pPr>
      <w:r w:rsidRPr="00D36D00">
        <w:rPr>
          <w:sz w:val="14"/>
        </w:rPr>
        <w:t>Increasing the number of immigration courts from 58 to 1,316.</w:t>
      </w:r>
    </w:p>
    <w:p w14:paraId="19A0E00B" w14:textId="77777777" w:rsidR="0054453A" w:rsidRPr="00D36D00" w:rsidRDefault="0054453A" w:rsidP="0054453A">
      <w:pPr>
        <w:rPr>
          <w:sz w:val="14"/>
        </w:rPr>
      </w:pPr>
      <w:r w:rsidRPr="00D36D00">
        <w:rPr>
          <w:sz w:val="14"/>
        </w:rPr>
        <w:t>Increasing the number of federal attorneys legally processing undocumented immigrants from 1,430 to 32,445.</w:t>
      </w:r>
    </w:p>
    <w:p w14:paraId="4BBFB6C6" w14:textId="77777777" w:rsidR="0054453A" w:rsidRPr="00D36D00" w:rsidRDefault="0054453A" w:rsidP="0054453A">
      <w:pPr>
        <w:rPr>
          <w:sz w:val="14"/>
        </w:rPr>
      </w:pPr>
      <w:r w:rsidRPr="00D36D00">
        <w:rPr>
          <w:sz w:val="14"/>
        </w:rPr>
        <w:t>And that’s just the beginning. The report concludes that “in just two years it would shrink the labor force by 10.3 million workers and reduce real GDP by $1 trillion.”</w:t>
      </w:r>
    </w:p>
    <w:p w14:paraId="620B70ED" w14:textId="10973068" w:rsidR="0054453A" w:rsidRPr="00D36D00" w:rsidRDefault="0054453A" w:rsidP="0054453A">
      <w:pPr>
        <w:rPr>
          <w:sz w:val="14"/>
        </w:rPr>
      </w:pPr>
      <w:r w:rsidRPr="00D36D00">
        <w:rPr>
          <w:sz w:val="14"/>
        </w:rPr>
        <w:t xml:space="preserve">Trump and his allies seem to envision a border region populated entirely by murderers and drug traffickers who must be kept out of the United States at all costs. But that’s not the real world. </w:t>
      </w:r>
      <w:r w:rsidRPr="00D36D00">
        <w:rPr>
          <w:u w:val="single"/>
        </w:rPr>
        <w:t xml:space="preserve">The border is actually home to millions of families and </w:t>
      </w:r>
      <w:r w:rsidRPr="00D36D00">
        <w:rPr>
          <w:rStyle w:val="Emphasis"/>
        </w:rPr>
        <w:t>billions</w:t>
      </w:r>
      <w:r w:rsidRPr="00D36D00">
        <w:rPr>
          <w:u w:val="single"/>
        </w:rPr>
        <w:t xml:space="preserve"> of dollars </w:t>
      </w:r>
      <w:r w:rsidRPr="00D36D00">
        <w:rPr>
          <w:rStyle w:val="Emphasis"/>
        </w:rPr>
        <w:t>in commerce</w:t>
      </w:r>
      <w:r w:rsidRPr="00D36D00">
        <w:rPr>
          <w:u w:val="single"/>
        </w:rPr>
        <w:t xml:space="preserve"> that provide a </w:t>
      </w:r>
      <w:r w:rsidRPr="00D36D00">
        <w:rPr>
          <w:rStyle w:val="Emphasis"/>
        </w:rPr>
        <w:t>large share</w:t>
      </w:r>
      <w:r w:rsidRPr="00D36D00">
        <w:rPr>
          <w:u w:val="single"/>
        </w:rPr>
        <w:t xml:space="preserve"> of the </w:t>
      </w:r>
      <w:r w:rsidRPr="00D36D00">
        <w:rPr>
          <w:rStyle w:val="Emphasis"/>
          <w:sz w:val="26"/>
        </w:rPr>
        <w:t>economic life blood</w:t>
      </w:r>
      <w:r w:rsidRPr="00D36D00">
        <w:rPr>
          <w:sz w:val="26"/>
          <w:u w:val="single"/>
        </w:rPr>
        <w:t xml:space="preserve"> </w:t>
      </w:r>
      <w:r w:rsidRPr="00D36D00">
        <w:rPr>
          <w:u w:val="single"/>
        </w:rPr>
        <w:t xml:space="preserve">of this </w:t>
      </w:r>
      <w:r w:rsidRPr="00D36D00">
        <w:rPr>
          <w:rStyle w:val="Emphasis"/>
          <w:sz w:val="26"/>
        </w:rPr>
        <w:t>country</w:t>
      </w:r>
      <w:r w:rsidRPr="00D36D00">
        <w:rPr>
          <w:sz w:val="14"/>
        </w:rPr>
        <w:t xml:space="preserve">. </w:t>
      </w:r>
      <w:r w:rsidRPr="00D36D00">
        <w:rPr>
          <w:u w:val="single"/>
        </w:rPr>
        <w:t xml:space="preserve">Declaring </w:t>
      </w:r>
      <w:r w:rsidRPr="00D36D00">
        <w:rPr>
          <w:rStyle w:val="Emphasis"/>
        </w:rPr>
        <w:t>war on Mexico</w:t>
      </w:r>
      <w:r w:rsidRPr="00D36D00">
        <w:rPr>
          <w:u w:val="single"/>
        </w:rPr>
        <w:t xml:space="preserve"> would be a </w:t>
      </w:r>
      <w:r w:rsidRPr="00D36D00">
        <w:rPr>
          <w:rStyle w:val="Emphasis"/>
        </w:rPr>
        <w:t>supremely self-destructive act</w:t>
      </w:r>
      <w:r w:rsidRPr="00D36D00">
        <w:rPr>
          <w:sz w:val="14"/>
        </w:rPr>
        <w:t>.</w:t>
      </w:r>
    </w:p>
    <w:bookmarkEnd w:id="4"/>
    <w:p w14:paraId="1DA55BA6" w14:textId="77777777" w:rsidR="0019226A" w:rsidRPr="00D36D00" w:rsidRDefault="0019226A" w:rsidP="0019226A">
      <w:pPr>
        <w:pStyle w:val="Heading4"/>
        <w:rPr>
          <w:rFonts w:cs="Arial"/>
        </w:rPr>
      </w:pPr>
      <w:r w:rsidRPr="00D36D00">
        <w:rPr>
          <w:rFonts w:cs="Arial"/>
        </w:rPr>
        <w:t xml:space="preserve">Decline causes nuke war. </w:t>
      </w:r>
    </w:p>
    <w:p w14:paraId="6BB9B702" w14:textId="77777777" w:rsidR="0019226A" w:rsidRPr="00D36D00" w:rsidRDefault="0019226A" w:rsidP="0019226A">
      <w:r w:rsidRPr="00D36D00">
        <w:t>-prolif, loose nukes</w:t>
      </w:r>
    </w:p>
    <w:p w14:paraId="4EAEC169" w14:textId="77777777" w:rsidR="0019226A" w:rsidRPr="00D36D00" w:rsidRDefault="0019226A" w:rsidP="0019226A">
      <w:r w:rsidRPr="00D36D00">
        <w:t>-allied confidence</w:t>
      </w:r>
    </w:p>
    <w:p w14:paraId="213EB263" w14:textId="77777777" w:rsidR="0019226A" w:rsidRPr="00D36D00" w:rsidRDefault="0019226A" w:rsidP="0019226A">
      <w:r w:rsidRPr="00D36D00">
        <w:t>-regional instability</w:t>
      </w:r>
    </w:p>
    <w:p w14:paraId="7D4E4040" w14:textId="77777777" w:rsidR="0019226A" w:rsidRPr="00D36D00" w:rsidRDefault="0019226A" w:rsidP="0019226A">
      <w:r w:rsidRPr="00D36D00">
        <w:t>-terrorism</w:t>
      </w:r>
    </w:p>
    <w:p w14:paraId="3E03D19C" w14:textId="77777777" w:rsidR="0019226A" w:rsidRPr="00D36D00" w:rsidRDefault="0019226A" w:rsidP="0019226A">
      <w:r w:rsidRPr="00D36D00">
        <w:rPr>
          <w:rStyle w:val="Style13ptBold"/>
        </w:rPr>
        <w:t>Mann 14</w:t>
      </w:r>
      <w:r w:rsidRPr="00D36D00">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2" w:history="1">
        <w:r w:rsidRPr="00D36D00">
          <w:rPr>
            <w:rStyle w:val="Hyperlink"/>
          </w:rPr>
          <w:t>https://jscholarship.library.jhu.edu/bitstream/handle/1774.2/37262/MANN-THESIS-2014.pdf)</w:t>
        </w:r>
      </w:hyperlink>
      <w:r w:rsidRPr="00D36D00">
        <w:t>)</w:t>
      </w:r>
    </w:p>
    <w:p w14:paraId="338D18FA" w14:textId="77777777" w:rsidR="0019226A" w:rsidRPr="00D36D00" w:rsidRDefault="0019226A" w:rsidP="0019226A">
      <w:pPr>
        <w:rPr>
          <w:sz w:val="14"/>
        </w:rPr>
      </w:pPr>
      <w:r w:rsidRPr="00D36D00">
        <w:rPr>
          <w:sz w:val="14"/>
        </w:rPr>
        <w:t xml:space="preserve">The conclusions reached in this thesis demonstrate how </w:t>
      </w:r>
      <w:r w:rsidRPr="0042394A">
        <w:rPr>
          <w:u w:val="single"/>
        </w:rPr>
        <w:t>economic considerations</w:t>
      </w:r>
      <w:r w:rsidRPr="0042394A">
        <w:rPr>
          <w:sz w:val="14"/>
        </w:rPr>
        <w:t xml:space="preserve"> </w:t>
      </w:r>
      <w:r w:rsidRPr="0042394A">
        <w:rPr>
          <w:u w:val="single"/>
        </w:rPr>
        <w:t>within states</w:t>
      </w:r>
      <w:r w:rsidRPr="00D36D00">
        <w:rPr>
          <w:sz w:val="14"/>
        </w:rPr>
        <w:t xml:space="preserve"> can </w:t>
      </w:r>
      <w:r w:rsidRPr="0042394A">
        <w:rPr>
          <w:u w:val="single"/>
        </w:rPr>
        <w:t>figure</w:t>
      </w:r>
      <w:r w:rsidRPr="00D36D00">
        <w:rPr>
          <w:u w:val="single"/>
        </w:rPr>
        <w:t xml:space="preserve"> prominently </w:t>
      </w:r>
      <w:r w:rsidRPr="0042394A">
        <w:rPr>
          <w:u w:val="single"/>
        </w:rPr>
        <w:t>into</w:t>
      </w:r>
      <w:r w:rsidRPr="00D36D00">
        <w:rPr>
          <w:u w:val="single"/>
        </w:rPr>
        <w:t xml:space="preserve"> the calculus for </w:t>
      </w:r>
      <w:r w:rsidRPr="0042394A">
        <w:rPr>
          <w:u w:val="single"/>
        </w:rPr>
        <w:t>future conflicts</w:t>
      </w:r>
      <w:r w:rsidRPr="00D36D00">
        <w:rPr>
          <w:sz w:val="14"/>
        </w:rPr>
        <w:t xml:space="preserve">. The findings also suggest that </w:t>
      </w:r>
      <w:r w:rsidRPr="0042394A">
        <w:rPr>
          <w:rStyle w:val="Emphasis"/>
        </w:rPr>
        <w:t>security issues with economic</w:t>
      </w:r>
      <w:r w:rsidRPr="00D36D00">
        <w:rPr>
          <w:sz w:val="14"/>
        </w:rPr>
        <w:t xml:space="preserve"> or financial </w:t>
      </w:r>
      <w:r w:rsidRPr="0042394A">
        <w:rPr>
          <w:rStyle w:val="Emphasis"/>
        </w:rPr>
        <w:t>underpinnings</w:t>
      </w:r>
      <w:r w:rsidRPr="00D36D00">
        <w:rPr>
          <w:u w:val="single"/>
        </w:rPr>
        <w:t xml:space="preserve"> will </w:t>
      </w:r>
      <w:r w:rsidRPr="0042394A">
        <w:rPr>
          <w:rStyle w:val="Emphasis"/>
        </w:rPr>
        <w:t>transcend classical determinants of</w:t>
      </w:r>
      <w:r w:rsidRPr="00D36D00">
        <w:rPr>
          <w:sz w:val="14"/>
        </w:rPr>
        <w:t xml:space="preserve"> war and </w:t>
      </w:r>
      <w:r w:rsidRPr="0042394A">
        <w:rPr>
          <w:rStyle w:val="Emphasis"/>
        </w:rPr>
        <w:t>conflict</w:t>
      </w:r>
      <w:r w:rsidRPr="0042394A">
        <w:rPr>
          <w:sz w:val="14"/>
        </w:rPr>
        <w:t xml:space="preserve">, </w:t>
      </w:r>
      <w:r w:rsidRPr="0042394A">
        <w:rPr>
          <w:u w:val="single"/>
        </w:rPr>
        <w:t>and change the manner by which</w:t>
      </w:r>
      <w:r w:rsidRPr="00D36D00">
        <w:rPr>
          <w:u w:val="single"/>
        </w:rPr>
        <w:t xml:space="preserve"> rival </w:t>
      </w:r>
      <w:r w:rsidRPr="0042394A">
        <w:rPr>
          <w:u w:val="single"/>
        </w:rPr>
        <w:t>states engage in hostile acts</w:t>
      </w:r>
      <w:r w:rsidRPr="00D36D00">
        <w:rPr>
          <w:u w:val="single"/>
        </w:rPr>
        <w:t xml:space="preserve"> toward one another</w:t>
      </w:r>
      <w:r w:rsidRPr="00D36D00">
        <w:rPr>
          <w:sz w:val="14"/>
        </w:rPr>
        <w:t xml:space="preserve">. The research shows that </w:t>
      </w:r>
      <w:r w:rsidRPr="0042394A">
        <w:rPr>
          <w:u w:val="single"/>
        </w:rPr>
        <w:t>security concerns</w:t>
      </w:r>
      <w:r w:rsidRPr="00D36D00">
        <w:rPr>
          <w:u w:val="single"/>
        </w:rPr>
        <w:t xml:space="preserve"> </w:t>
      </w:r>
      <w:r w:rsidRPr="0042394A">
        <w:rPr>
          <w:u w:val="single"/>
        </w:rPr>
        <w:t>emanating from economic uncertainty</w:t>
      </w:r>
      <w:r w:rsidRPr="00D36D00">
        <w:rPr>
          <w:sz w:val="14"/>
        </w:rPr>
        <w:t xml:space="preserve"> and the inherent vulnerabilities within global financial markets </w:t>
      </w:r>
      <w:r w:rsidRPr="00D36D00">
        <w:rPr>
          <w:u w:val="single"/>
        </w:rPr>
        <w:t xml:space="preserve">will </w:t>
      </w:r>
      <w:r w:rsidRPr="0042394A">
        <w:rPr>
          <w:u w:val="single"/>
        </w:rPr>
        <w:t>present new challenges for national security</w:t>
      </w:r>
      <w:r w:rsidRPr="0042394A">
        <w:rPr>
          <w:sz w:val="14"/>
        </w:rPr>
        <w:t xml:space="preserve">, </w:t>
      </w:r>
      <w:r w:rsidRPr="00D36D00">
        <w:rPr>
          <w:u w:val="single"/>
        </w:rPr>
        <w:t>and provide developing states new asymmetric options for balancing against stronger states</w:t>
      </w:r>
      <w:r w:rsidRPr="00D36D00">
        <w:rPr>
          <w:sz w:val="14"/>
        </w:rPr>
        <w:t xml:space="preserve">. </w:t>
      </w:r>
      <w:r w:rsidRPr="0042394A">
        <w:rPr>
          <w:u w:val="single"/>
        </w:rPr>
        <w:t>The</w:t>
      </w:r>
      <w:r w:rsidRPr="00D36D00">
        <w:rPr>
          <w:sz w:val="14"/>
        </w:rPr>
        <w:t xml:space="preserve"> security </w:t>
      </w:r>
      <w:r w:rsidRPr="0042394A">
        <w:rPr>
          <w:u w:val="single"/>
        </w:rPr>
        <w:t>areas</w:t>
      </w:r>
      <w:r w:rsidRPr="00D36D00">
        <w:rPr>
          <w:sz w:val="14"/>
        </w:rPr>
        <w:t xml:space="preserve">, identified in the proceeding chapters, </w:t>
      </w:r>
      <w:r w:rsidRPr="0042394A">
        <w:rPr>
          <w:u w:val="single"/>
        </w:rPr>
        <w:t xml:space="preserve">are likely to mature into </w:t>
      </w:r>
      <w:r w:rsidRPr="0042394A">
        <w:rPr>
          <w:rStyle w:val="Emphasis"/>
        </w:rPr>
        <w:t>global</w:t>
      </w:r>
      <w:r w:rsidRPr="00D36D00">
        <w:rPr>
          <w:rStyle w:val="Emphasis"/>
        </w:rPr>
        <w:t xml:space="preserve"> security </w:t>
      </w:r>
      <w:r w:rsidRPr="0042394A">
        <w:rPr>
          <w:rStyle w:val="Emphasis"/>
        </w:rPr>
        <w:t>threats</w:t>
      </w:r>
      <w:r w:rsidRPr="00D36D00">
        <w:rPr>
          <w:sz w:val="14"/>
        </w:rPr>
        <w:t xml:space="preserve"> in the immediate future. As the case study on South Korea suggest, </w:t>
      </w:r>
      <w:r w:rsidRPr="00D36D00">
        <w:rPr>
          <w:u w:val="single"/>
        </w:rPr>
        <w:t xml:space="preserve">the </w:t>
      </w:r>
      <w:r w:rsidRPr="0042394A">
        <w:rPr>
          <w:u w:val="single"/>
        </w:rPr>
        <w:t>overlapping security issues</w:t>
      </w:r>
      <w:r w:rsidRPr="00D36D00">
        <w:rPr>
          <w:sz w:val="14"/>
        </w:rPr>
        <w:t xml:space="preserve"> </w:t>
      </w:r>
      <w:r w:rsidRPr="0042394A">
        <w:rPr>
          <w:u w:val="single"/>
        </w:rPr>
        <w:t xml:space="preserve">associated with </w:t>
      </w:r>
      <w:r w:rsidRPr="0042394A">
        <w:rPr>
          <w:rStyle w:val="Emphasis"/>
        </w:rPr>
        <w:t>econ</w:t>
      </w:r>
      <w:r w:rsidRPr="00D36D00">
        <w:rPr>
          <w:rStyle w:val="Emphasis"/>
        </w:rPr>
        <w:t xml:space="preserve">omic </w:t>
      </w:r>
      <w:r w:rsidRPr="0042394A">
        <w:rPr>
          <w:rStyle w:val="Emphasis"/>
        </w:rPr>
        <w:t>decline</w:t>
      </w:r>
      <w:r w:rsidRPr="0042394A">
        <w:rPr>
          <w:u w:val="single"/>
        </w:rPr>
        <w:t xml:space="preserve"> and </w:t>
      </w:r>
      <w:r w:rsidRPr="0042394A">
        <w:rPr>
          <w:rStyle w:val="Emphasis"/>
        </w:rPr>
        <w:t>reduced military spending</w:t>
      </w:r>
      <w:r w:rsidRPr="0042394A">
        <w:rPr>
          <w:u w:val="single"/>
        </w:rPr>
        <w:t xml:space="preserve"> by the </w:t>
      </w:r>
      <w:r w:rsidRPr="0042394A">
        <w:rPr>
          <w:rStyle w:val="Emphasis"/>
        </w:rPr>
        <w:t>U</w:t>
      </w:r>
      <w:r w:rsidRPr="00D36D00">
        <w:rPr>
          <w:u w:val="single"/>
        </w:rPr>
        <w:t xml:space="preserve">nited </w:t>
      </w:r>
      <w:r w:rsidRPr="0042394A">
        <w:rPr>
          <w:rStyle w:val="Emphasis"/>
        </w:rPr>
        <w:t>S</w:t>
      </w:r>
      <w:r w:rsidRPr="00D36D00">
        <w:rPr>
          <w:u w:val="single"/>
        </w:rPr>
        <w:t xml:space="preserve">tates </w:t>
      </w:r>
      <w:r w:rsidRPr="0042394A">
        <w:rPr>
          <w:u w:val="single"/>
        </w:rPr>
        <w:t>will affect allied confidence</w:t>
      </w:r>
      <w:r w:rsidRPr="00D36D00">
        <w:rPr>
          <w:u w:val="single"/>
        </w:rPr>
        <w:t xml:space="preserve"> in America’s security guarantees</w:t>
      </w:r>
      <w:r w:rsidRPr="00D36D00">
        <w:rPr>
          <w:sz w:val="14"/>
        </w:rPr>
        <w:t xml:space="preserve">. The study shows that </w:t>
      </w:r>
      <w:r w:rsidRPr="0042394A">
        <w:rPr>
          <w:u w:val="single"/>
        </w:rPr>
        <w:t>this</w:t>
      </w:r>
      <w:r w:rsidRPr="00D36D00">
        <w:rPr>
          <w:sz w:val="14"/>
        </w:rPr>
        <w:t xml:space="preserve"> outcome </w:t>
      </w:r>
      <w:r w:rsidRPr="0042394A">
        <w:rPr>
          <w:u w:val="single"/>
        </w:rPr>
        <w:t>could cause regional</w:t>
      </w:r>
      <w:r w:rsidRPr="00D36D00">
        <w:rPr>
          <w:u w:val="single"/>
        </w:rPr>
        <w:t xml:space="preserve"> </w:t>
      </w:r>
      <w:r w:rsidRPr="0042394A">
        <w:rPr>
          <w:u w:val="single"/>
        </w:rPr>
        <w:t xml:space="preserve">instability </w:t>
      </w:r>
      <w:r w:rsidRPr="00D36D00">
        <w:rPr>
          <w:u w:val="single"/>
        </w:rPr>
        <w:t>or realignments of strategic partnerships in the Asia-pacific region with ramifications for U.S. national security.</w:t>
      </w:r>
      <w:r w:rsidRPr="00D36D00">
        <w:rPr>
          <w:sz w:val="14"/>
        </w:rPr>
        <w:t xml:space="preserve"> </w:t>
      </w:r>
      <w:r w:rsidRPr="0042394A">
        <w:rPr>
          <w:u w:val="single"/>
        </w:rPr>
        <w:t xml:space="preserve">Rival states and </w:t>
      </w:r>
      <w:r w:rsidRPr="00D36D00">
        <w:rPr>
          <w:u w:val="single"/>
        </w:rPr>
        <w:t xml:space="preserve">non-state </w:t>
      </w:r>
      <w:r w:rsidRPr="0042394A">
        <w:rPr>
          <w:u w:val="single"/>
        </w:rPr>
        <w:t>groups</w:t>
      </w:r>
      <w:r w:rsidRPr="00D36D00">
        <w:rPr>
          <w:sz w:val="14"/>
        </w:rPr>
        <w:t xml:space="preserve"> may also </w:t>
      </w:r>
      <w:r w:rsidRPr="0042394A">
        <w:rPr>
          <w:u w:val="single"/>
        </w:rPr>
        <w:t xml:space="preserve">become </w:t>
      </w:r>
      <w:r w:rsidRPr="0042394A">
        <w:rPr>
          <w:rStyle w:val="Emphasis"/>
        </w:rPr>
        <w:t>emboldened</w:t>
      </w:r>
      <w:r w:rsidRPr="00D36D00">
        <w:rPr>
          <w:u w:val="single"/>
        </w:rPr>
        <w:t xml:space="preserve"> to challenge America</w:t>
      </w:r>
      <w:r w:rsidRPr="00D36D00">
        <w:rPr>
          <w:sz w:val="14"/>
        </w:rPr>
        <w:t xml:space="preserve">’s status in the unipolar international system. </w:t>
      </w:r>
      <w:r w:rsidRPr="00D36D00">
        <w:rPr>
          <w:u w:val="single"/>
        </w:rPr>
        <w:t>The</w:t>
      </w:r>
      <w:r w:rsidRPr="00D36D00">
        <w:rPr>
          <w:sz w:val="14"/>
        </w:rPr>
        <w:t xml:space="preserve"> potential </w:t>
      </w:r>
      <w:r w:rsidRPr="00D36D00">
        <w:rPr>
          <w:u w:val="single"/>
        </w:rPr>
        <w:t xml:space="preserve">risks associated with stolen or </w:t>
      </w:r>
      <w:r w:rsidRPr="0042394A">
        <w:rPr>
          <w:u w:val="single"/>
        </w:rPr>
        <w:t>loose WMD</w:t>
      </w:r>
      <w:r w:rsidRPr="00D36D00">
        <w:rPr>
          <w:sz w:val="14"/>
        </w:rPr>
        <w:t xml:space="preserve">, resulting from poor security, can </w:t>
      </w:r>
      <w:r w:rsidRPr="00D36D00">
        <w:rPr>
          <w:u w:val="single"/>
        </w:rPr>
        <w:t xml:space="preserve">also </w:t>
      </w:r>
      <w:r w:rsidRPr="0042394A">
        <w:rPr>
          <w:u w:val="single"/>
        </w:rPr>
        <w:t>pose a threat</w:t>
      </w:r>
      <w:r w:rsidRPr="00D36D00">
        <w:rPr>
          <w:u w:val="single"/>
        </w:rPr>
        <w:t xml:space="preserve"> to U.S. national security</w:t>
      </w:r>
      <w:r w:rsidRPr="00D36D00">
        <w:rPr>
          <w:sz w:val="14"/>
        </w:rPr>
        <w:t xml:space="preserve">. The case study on Pakistan, Syria and North Korea show how </w:t>
      </w:r>
      <w:r w:rsidRPr="0042394A">
        <w:rPr>
          <w:u w:val="single"/>
        </w:rPr>
        <w:t>financial constraints</w:t>
      </w:r>
      <w:r w:rsidRPr="00D36D00">
        <w:rPr>
          <w:u w:val="single"/>
        </w:rPr>
        <w:t xml:space="preserve"> affect weapons security </w:t>
      </w:r>
      <w:r w:rsidRPr="0042394A">
        <w:rPr>
          <w:u w:val="single"/>
        </w:rPr>
        <w:t>mak</w:t>
      </w:r>
      <w:r w:rsidRPr="00D36D00">
        <w:rPr>
          <w:u w:val="single"/>
        </w:rPr>
        <w:t xml:space="preserve">ing </w:t>
      </w:r>
      <w:r w:rsidRPr="0042394A">
        <w:rPr>
          <w:u w:val="single"/>
        </w:rPr>
        <w:t>weapons vulnerable to theft</w:t>
      </w:r>
      <w:r w:rsidRPr="00D36D00">
        <w:rPr>
          <w:sz w:val="14"/>
        </w:rPr>
        <w:t xml:space="preserve">, and how </w:t>
      </w:r>
      <w:r w:rsidRPr="0042394A">
        <w:rPr>
          <w:u w:val="single"/>
        </w:rPr>
        <w:t>financial factors</w:t>
      </w:r>
      <w:r w:rsidRPr="00D36D00">
        <w:rPr>
          <w:sz w:val="14"/>
        </w:rPr>
        <w:t xml:space="preserve"> can </w:t>
      </w:r>
      <w:r w:rsidRPr="0042394A">
        <w:rPr>
          <w:u w:val="single"/>
        </w:rPr>
        <w:t>influence</w:t>
      </w:r>
      <w:r w:rsidRPr="00D36D00">
        <w:rPr>
          <w:u w:val="single"/>
        </w:rPr>
        <w:t xml:space="preserve"> WMD </w:t>
      </w:r>
      <w:r w:rsidRPr="0042394A">
        <w:rPr>
          <w:u w:val="single"/>
        </w:rPr>
        <w:t>proli</w:t>
      </w:r>
      <w:r w:rsidRPr="00D36D00">
        <w:rPr>
          <w:u w:val="single"/>
        </w:rPr>
        <w:t>f</w:t>
      </w:r>
      <w:r w:rsidRPr="00D36D00">
        <w:rPr>
          <w:sz w:val="14"/>
        </w:rPr>
        <w:t xml:space="preserve">eration </w:t>
      </w:r>
      <w:r w:rsidRPr="0042394A">
        <w:rPr>
          <w:u w:val="single"/>
        </w:rPr>
        <w:t>by contributing to the</w:t>
      </w:r>
      <w:r w:rsidRPr="00D36D00">
        <w:rPr>
          <w:u w:val="single"/>
        </w:rPr>
        <w:t xml:space="preserve"> motivating factors behind a trusted insider’s </w:t>
      </w:r>
      <w:r w:rsidRPr="0042394A">
        <w:rPr>
          <w:u w:val="single"/>
        </w:rPr>
        <w:t>decision to sell</w:t>
      </w:r>
      <w:r w:rsidRPr="00D36D00">
        <w:rPr>
          <w:u w:val="single"/>
        </w:rPr>
        <w:t xml:space="preserve"> weapons technology</w:t>
      </w:r>
      <w:r w:rsidRPr="00D36D00">
        <w:rPr>
          <w:sz w:val="14"/>
        </w:rPr>
        <w:t xml:space="preserve">.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alternatives to the dollar for international trade, or engaging financial warfare against the United States. </w:t>
      </w:r>
    </w:p>
    <w:p w14:paraId="1328C1F4" w14:textId="52F5E00C" w:rsidR="0019226A" w:rsidRPr="00D36D00" w:rsidRDefault="0019226A" w:rsidP="0019226A">
      <w:pPr>
        <w:pStyle w:val="Heading3"/>
        <w:rPr>
          <w:rFonts w:cs="Arial"/>
        </w:rPr>
      </w:pPr>
      <w:r w:rsidRPr="00D36D00">
        <w:rPr>
          <w:rFonts w:cs="Arial"/>
        </w:rPr>
        <w:t>2NC -- Internal Link -- U.S. Economy</w:t>
      </w:r>
    </w:p>
    <w:p w14:paraId="57A05968" w14:textId="652A23C6" w:rsidR="0054453A" w:rsidRPr="00D36D00" w:rsidRDefault="0054453A" w:rsidP="0054453A">
      <w:pPr>
        <w:pStyle w:val="Heading4"/>
        <w:rPr>
          <w:rFonts w:cs="Arial"/>
        </w:rPr>
      </w:pPr>
      <w:r w:rsidRPr="00D36D00">
        <w:rPr>
          <w:rFonts w:cs="Arial"/>
        </w:rPr>
        <w:t xml:space="preserve">Mexico would </w:t>
      </w:r>
      <w:r w:rsidRPr="00D36D00">
        <w:rPr>
          <w:rFonts w:cs="Arial"/>
          <w:u w:val="single"/>
        </w:rPr>
        <w:t>retaliate</w:t>
      </w:r>
      <w:r w:rsidRPr="00D36D00">
        <w:rPr>
          <w:rFonts w:cs="Arial"/>
        </w:rPr>
        <w:t xml:space="preserve"> -- that prevents trade and ruins the economy.</w:t>
      </w:r>
    </w:p>
    <w:p w14:paraId="3D92CCF0" w14:textId="77777777" w:rsidR="0054453A" w:rsidRPr="00D36D00" w:rsidRDefault="0054453A" w:rsidP="0054453A">
      <w:r w:rsidRPr="00D36D00">
        <w:rPr>
          <w:rStyle w:val="Style13ptBold"/>
        </w:rPr>
        <w:t>Chopra 17</w:t>
      </w:r>
      <w:r w:rsidRPr="00D36D00">
        <w:t>. (Deepak Chopra is the founder of The Chopra Foundation, co-founder of The Chopra Center for Wellbeing, and a pioneer in integrative medicine and personal transformation. Kabir Sehgal is a New York Times bestselling author, multi-Grammy Award winner, and U.S. Navy veteran. Paul Avgerinos is a Grammy Award winning artist. Chopra, Sehgal, and Avgerinos created Home: Where Everyone is Welcome, a book of poems and album inspired by American immigrants. Opinion: Trump’s border wall with Mexico will kill U.S. jobs, business, environment: Chopra. August 10, 2017. https://www.marketwatch.com/story/why-deepak-chopra-opposes-trumps-mexican-border-wall-2017-08-10)</w:t>
      </w:r>
    </w:p>
    <w:p w14:paraId="43CCEB14" w14:textId="77777777" w:rsidR="0054453A" w:rsidRPr="00D36D00" w:rsidRDefault="0054453A" w:rsidP="0054453A">
      <w:pPr>
        <w:rPr>
          <w:sz w:val="14"/>
        </w:rPr>
      </w:pPr>
      <w:r w:rsidRPr="00D36D00">
        <w:rPr>
          <w:sz w:val="14"/>
        </w:rPr>
        <w:t xml:space="preserve">Paradoxically, the Mexican president’s position on the wall is better for American business than the U.S. president’s stance. In short, </w:t>
      </w:r>
      <w:r w:rsidRPr="00D36D00">
        <w:rPr>
          <w:u w:val="single"/>
        </w:rPr>
        <w:t xml:space="preserve">Trump’s border wall would be bad for </w:t>
      </w:r>
      <w:r w:rsidRPr="00D36D00">
        <w:rPr>
          <w:rStyle w:val="Emphasis"/>
        </w:rPr>
        <w:t>American businesses</w:t>
      </w:r>
      <w:r w:rsidRPr="00D36D00">
        <w:rPr>
          <w:u w:val="single"/>
        </w:rPr>
        <w:t>, America’s taxpayers, and America’s environment</w:t>
      </w:r>
      <w:r w:rsidRPr="00D36D00">
        <w:rPr>
          <w:sz w:val="14"/>
        </w:rPr>
        <w:t xml:space="preserve"> — a strange position for someone who advances an “America First” agenda. </w:t>
      </w:r>
    </w:p>
    <w:p w14:paraId="27633A94" w14:textId="77777777" w:rsidR="0054453A" w:rsidRPr="00D36D00" w:rsidRDefault="0054453A" w:rsidP="0054453A">
      <w:pPr>
        <w:rPr>
          <w:sz w:val="14"/>
        </w:rPr>
      </w:pPr>
      <w:r w:rsidRPr="00D36D00">
        <w:rPr>
          <w:sz w:val="14"/>
        </w:rPr>
        <w:t xml:space="preserve">First, </w:t>
      </w:r>
      <w:r w:rsidRPr="00D36D00">
        <w:rPr>
          <w:u w:val="single"/>
        </w:rPr>
        <w:t xml:space="preserve">the enhanced border wall may result in a </w:t>
      </w:r>
      <w:r w:rsidRPr="00D36D00">
        <w:rPr>
          <w:rStyle w:val="Emphasis"/>
        </w:rPr>
        <w:t>trade war</w:t>
      </w:r>
      <w:r w:rsidRPr="00D36D00">
        <w:rPr>
          <w:u w:val="single"/>
        </w:rPr>
        <w:t xml:space="preserve"> that would negatively affect U.S. consumers</w:t>
      </w:r>
      <w:r w:rsidRPr="00D36D00">
        <w:rPr>
          <w:sz w:val="14"/>
        </w:rPr>
        <w:t xml:space="preserve">. Mexico is the third-largest trading partner of the United States. </w:t>
      </w:r>
      <w:r w:rsidRPr="00D36D00">
        <w:rPr>
          <w:u w:val="single"/>
        </w:rPr>
        <w:t xml:space="preserve">American businesses export $231 billion in goods to Mexico annually, and the overall trade number is $525 billion, which represents </w:t>
      </w:r>
      <w:r w:rsidRPr="00D36D00">
        <w:rPr>
          <w:rStyle w:val="Emphasis"/>
        </w:rPr>
        <w:t>14%</w:t>
      </w:r>
      <w:r w:rsidRPr="00D36D00">
        <w:rPr>
          <w:u w:val="single"/>
        </w:rPr>
        <w:t xml:space="preserve"> of America’s </w:t>
      </w:r>
      <w:r w:rsidRPr="00D36D00">
        <w:rPr>
          <w:rStyle w:val="Emphasis"/>
        </w:rPr>
        <w:t>total trade volume</w:t>
      </w:r>
      <w:r w:rsidRPr="00D36D00">
        <w:rPr>
          <w:sz w:val="14"/>
        </w:rPr>
        <w:t>.</w:t>
      </w:r>
    </w:p>
    <w:p w14:paraId="24CB1137" w14:textId="77777777" w:rsidR="0054453A" w:rsidRPr="00D36D00" w:rsidRDefault="0054453A" w:rsidP="0054453A">
      <w:pPr>
        <w:rPr>
          <w:sz w:val="14"/>
        </w:rPr>
      </w:pPr>
      <w:r w:rsidRPr="00D36D00">
        <w:rPr>
          <w:u w:val="single"/>
        </w:rPr>
        <w:t xml:space="preserve">Enhancing the already-existing 653-mile border wall will </w:t>
      </w:r>
      <w:r w:rsidRPr="00D36D00">
        <w:rPr>
          <w:rStyle w:val="Emphasis"/>
        </w:rPr>
        <w:t>antagonize Mexico</w:t>
      </w:r>
      <w:r w:rsidRPr="00D36D00">
        <w:rPr>
          <w:u w:val="single"/>
        </w:rPr>
        <w:t xml:space="preserve"> and </w:t>
      </w:r>
      <w:r w:rsidRPr="00D36D00">
        <w:rPr>
          <w:rStyle w:val="Emphasis"/>
        </w:rPr>
        <w:t>chill the relationship</w:t>
      </w:r>
      <w:r w:rsidRPr="00D36D00">
        <w:rPr>
          <w:u w:val="single"/>
        </w:rPr>
        <w:t xml:space="preserve"> with our southern neighbor</w:t>
      </w:r>
      <w:r w:rsidRPr="00D36D00">
        <w:rPr>
          <w:sz w:val="14"/>
        </w:rPr>
        <w:t xml:space="preserve">. </w:t>
      </w:r>
      <w:r w:rsidRPr="00D36D00">
        <w:rPr>
          <w:u w:val="single"/>
        </w:rPr>
        <w:t xml:space="preserve">It’s foolish to think Mexico won’t </w:t>
      </w:r>
      <w:r w:rsidRPr="00D36D00">
        <w:rPr>
          <w:rStyle w:val="Emphasis"/>
        </w:rPr>
        <w:t>retaliate</w:t>
      </w:r>
      <w:r w:rsidRPr="00D36D00">
        <w:rPr>
          <w:sz w:val="14"/>
        </w:rPr>
        <w:t xml:space="preserve">. </w:t>
      </w:r>
      <w:r w:rsidRPr="00D36D00">
        <w:rPr>
          <w:u w:val="single"/>
        </w:rPr>
        <w:t xml:space="preserve">Mexico buys 28% of U.S. corn exports, and there are already calls in Mexico to </w:t>
      </w:r>
      <w:r w:rsidRPr="00D36D00">
        <w:rPr>
          <w:rStyle w:val="Emphasis"/>
        </w:rPr>
        <w:t>boycott</w:t>
      </w:r>
      <w:r w:rsidRPr="00D36D00">
        <w:rPr>
          <w:u w:val="single"/>
        </w:rPr>
        <w:t xml:space="preserve"> these </w:t>
      </w:r>
      <w:r w:rsidRPr="00D36D00">
        <w:rPr>
          <w:rStyle w:val="Emphasis"/>
        </w:rPr>
        <w:t>American goods</w:t>
      </w:r>
      <w:r w:rsidRPr="00D36D00">
        <w:rPr>
          <w:sz w:val="14"/>
        </w:rPr>
        <w:t xml:space="preserve">. </w:t>
      </w:r>
      <w:r w:rsidRPr="00D36D00">
        <w:rPr>
          <w:u w:val="single"/>
        </w:rPr>
        <w:t xml:space="preserve">Such an embargo would negatively affect </w:t>
      </w:r>
      <w:r w:rsidRPr="00D36D00">
        <w:rPr>
          <w:rStyle w:val="Emphasis"/>
        </w:rPr>
        <w:t>Midwestern farmers</w:t>
      </w:r>
      <w:r w:rsidRPr="00D36D00">
        <w:rPr>
          <w:u w:val="single"/>
        </w:rPr>
        <w:t>,</w:t>
      </w:r>
      <w:r w:rsidRPr="00D36D00">
        <w:rPr>
          <w:sz w:val="14"/>
        </w:rPr>
        <w:t xml:space="preserve"> some of whom comprise Trump’s base of support. Trump says his border wall is meant to stem illegal immigration, but the number of illegal immigrants from Mexico living in the U.S. has fallen by 1 million since 2007.</w:t>
      </w:r>
    </w:p>
    <w:p w14:paraId="1D602F78" w14:textId="77777777" w:rsidR="0054453A" w:rsidRPr="00D36D00" w:rsidRDefault="0054453A" w:rsidP="0054453A">
      <w:pPr>
        <w:rPr>
          <w:sz w:val="14"/>
        </w:rPr>
      </w:pPr>
      <w:r w:rsidRPr="00D36D00">
        <w:rPr>
          <w:sz w:val="14"/>
        </w:rPr>
        <w:t>Second, the cost of the wall could range between $8 billion and $40 billion. While Trump has played down the costs, his own Department of Homeland Security estimates the wall would cost just over $20 billion, and a separate MIT study pegged the cost for concrete at $8.7 billion alone.</w:t>
      </w:r>
    </w:p>
    <w:p w14:paraId="0E09C2D2" w14:textId="77777777" w:rsidR="0054453A" w:rsidRPr="00D36D00" w:rsidRDefault="0054453A" w:rsidP="0054453A">
      <w:pPr>
        <w:rPr>
          <w:sz w:val="14"/>
        </w:rPr>
      </w:pPr>
      <w:r w:rsidRPr="00D36D00">
        <w:rPr>
          <w:sz w:val="14"/>
        </w:rPr>
        <w:t>Because Mexico refuses to pay for the wall, Trump has two options: (1) force Mexico to pay by leveraging the Patriot Act to recoup remittances (or other draconian measures), which would make it difficult for immigrants to send money to their families, (2) make the American taxpayer pay for it.</w:t>
      </w:r>
    </w:p>
    <w:p w14:paraId="27C55025" w14:textId="03F359EB" w:rsidR="0054453A" w:rsidRPr="00D36D00" w:rsidRDefault="0054453A" w:rsidP="0054453A">
      <w:pPr>
        <w:rPr>
          <w:sz w:val="14"/>
        </w:rPr>
      </w:pPr>
      <w:r w:rsidRPr="00D36D00">
        <w:rPr>
          <w:u w:val="single"/>
        </w:rPr>
        <w:t xml:space="preserve">Trump administration officials have already floated the idea of a </w:t>
      </w:r>
      <w:r w:rsidRPr="00D36D00">
        <w:rPr>
          <w:rStyle w:val="Emphasis"/>
        </w:rPr>
        <w:t>tariff</w:t>
      </w:r>
      <w:r w:rsidRPr="00D36D00">
        <w:rPr>
          <w:u w:val="single"/>
        </w:rPr>
        <w:t xml:space="preserve"> on </w:t>
      </w:r>
      <w:r w:rsidRPr="00D36D00">
        <w:rPr>
          <w:rStyle w:val="Emphasis"/>
        </w:rPr>
        <w:t>Mexican goods</w:t>
      </w:r>
      <w:r w:rsidRPr="00D36D00">
        <w:rPr>
          <w:sz w:val="14"/>
        </w:rPr>
        <w:t xml:space="preserve"> — but that’s a tax that U.S. consumers would have to pay. Already, Trump’s budget requests $2.6 billion for the first phase designing the wall. Trump is trying to get the American tax payer to pay for something that they don’t want: 62% don’t support the wall, according to the Pew Research Center. Every businessperson knows it’s not wise to have your customers pay for something that they don’t want.</w:t>
      </w:r>
    </w:p>
    <w:p w14:paraId="1A1EEDF1" w14:textId="65AEB7C2" w:rsidR="00B936BC" w:rsidRPr="00D36D00" w:rsidRDefault="00B936BC" w:rsidP="00B936BC">
      <w:pPr>
        <w:pStyle w:val="Heading4"/>
        <w:rPr>
          <w:rFonts w:cs="Arial"/>
        </w:rPr>
      </w:pPr>
      <w:r w:rsidRPr="00D36D00">
        <w:rPr>
          <w:rFonts w:cs="Arial"/>
        </w:rPr>
        <w:t xml:space="preserve">The wall would prevent </w:t>
      </w:r>
      <w:r w:rsidRPr="00D36D00">
        <w:rPr>
          <w:rFonts w:cs="Arial"/>
          <w:u w:val="single"/>
        </w:rPr>
        <w:t>US-Mexico trade</w:t>
      </w:r>
      <w:r w:rsidRPr="00D36D00">
        <w:rPr>
          <w:rFonts w:cs="Arial"/>
        </w:rPr>
        <w:t xml:space="preserve"> -- that kills the economy.</w:t>
      </w:r>
    </w:p>
    <w:p w14:paraId="6AE18FC3" w14:textId="5E682C42" w:rsidR="00B936BC" w:rsidRPr="00D36D00" w:rsidRDefault="00B936BC" w:rsidP="00B936BC">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-Brown is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She received her doctorate in political science from MIT and her bachelor’s from Harvard University. The Wall: The real costs of a barrier between the United States and Mexico. August 2017.  https://www.brookings.edu/essay/the-wall-the-real-costs-of-a-barrier-between-the-united-states-and-mexico/)</w:t>
      </w:r>
    </w:p>
    <w:p w14:paraId="03D56125" w14:textId="77777777" w:rsidR="00B936BC" w:rsidRPr="00D36D00" w:rsidRDefault="00B936BC" w:rsidP="00B936BC">
      <w:pPr>
        <w:rPr>
          <w:u w:val="single"/>
        </w:rPr>
      </w:pPr>
      <w:r w:rsidRPr="00D36D00">
        <w:rPr>
          <w:sz w:val="14"/>
        </w:rPr>
        <w:t xml:space="preserve">The big picture: </w:t>
      </w:r>
      <w:r w:rsidRPr="00D36D00">
        <w:rPr>
          <w:u w:val="single"/>
        </w:rPr>
        <w:t xml:space="preserve">Mexico is the </w:t>
      </w:r>
      <w:r w:rsidRPr="00D36D00">
        <w:rPr>
          <w:rStyle w:val="Emphasis"/>
        </w:rPr>
        <w:t>third largest</w:t>
      </w:r>
      <w:r w:rsidRPr="00D36D00">
        <w:rPr>
          <w:u w:val="single"/>
        </w:rPr>
        <w:t xml:space="preserve"> U.S. </w:t>
      </w:r>
      <w:r w:rsidRPr="00D36D00">
        <w:rPr>
          <w:rStyle w:val="Emphasis"/>
        </w:rPr>
        <w:t>trade partner</w:t>
      </w:r>
      <w:r w:rsidRPr="00D36D00">
        <w:rPr>
          <w:u w:val="single"/>
        </w:rPr>
        <w:t xml:space="preserve"> after China and Canada, and the </w:t>
      </w:r>
      <w:r w:rsidRPr="00D36D00">
        <w:rPr>
          <w:rStyle w:val="Emphasis"/>
        </w:rPr>
        <w:t>third–largest</w:t>
      </w:r>
      <w:r w:rsidRPr="00D36D00">
        <w:rPr>
          <w:u w:val="single"/>
        </w:rPr>
        <w:t xml:space="preserve"> supplier of </w:t>
      </w:r>
      <w:r w:rsidRPr="00D36D00">
        <w:rPr>
          <w:rStyle w:val="Emphasis"/>
        </w:rPr>
        <w:t>U.S. imports</w:t>
      </w:r>
      <w:r w:rsidRPr="00D36D00">
        <w:rPr>
          <w:sz w:val="14"/>
        </w:rPr>
        <w:t xml:space="preserve">. Some 79 percent of Mexico’s total exports in 2013 went to the United States. Yes, the United States had a $64.3 billion deficit with Mexico in 2016, but </w:t>
      </w:r>
      <w:r w:rsidRPr="00D36D00">
        <w:rPr>
          <w:u w:val="single"/>
        </w:rPr>
        <w:t>trade with Mexico is a two–way street</w:t>
      </w:r>
      <w:r w:rsidRPr="00D36D00">
        <w:rPr>
          <w:sz w:val="14"/>
        </w:rPr>
        <w:t xml:space="preserve">. </w:t>
      </w:r>
      <w:r w:rsidRPr="00D36D00">
        <w:rPr>
          <w:u w:val="single"/>
        </w:rPr>
        <w:t xml:space="preserve">The United States exports </w:t>
      </w:r>
      <w:r w:rsidRPr="00D36D00">
        <w:rPr>
          <w:rStyle w:val="Emphasis"/>
        </w:rPr>
        <w:t>more to Mexico</w:t>
      </w:r>
      <w:r w:rsidRPr="00D36D00">
        <w:rPr>
          <w:u w:val="single"/>
        </w:rPr>
        <w:t xml:space="preserve"> than to </w:t>
      </w:r>
      <w:r w:rsidRPr="00D36D00">
        <w:rPr>
          <w:rStyle w:val="Emphasis"/>
        </w:rPr>
        <w:t>any other country except Canada</w:t>
      </w:r>
      <w:r w:rsidRPr="00D36D00">
        <w:rPr>
          <w:u w:val="single"/>
        </w:rPr>
        <w:t>, its other NAFTA partner</w:t>
      </w:r>
      <w:r w:rsidRPr="00D36D00">
        <w:rPr>
          <w:sz w:val="14"/>
        </w:rPr>
        <w:t xml:space="preserve">. Moreover, </w:t>
      </w:r>
      <w:r w:rsidRPr="00D36D00">
        <w:rPr>
          <w:u w:val="single"/>
        </w:rPr>
        <w:t xml:space="preserve">the half trillion dollars in goods and services traded between Mexico and the United States each year since NAFTA was enacted over 23 years ago has resulted in </w:t>
      </w:r>
      <w:r w:rsidRPr="00D36D00">
        <w:rPr>
          <w:rStyle w:val="Emphasis"/>
        </w:rPr>
        <w:t>millions of jobs</w:t>
      </w:r>
      <w:r w:rsidRPr="00D36D00">
        <w:rPr>
          <w:u w:val="single"/>
        </w:rPr>
        <w:t xml:space="preserve"> for workers in </w:t>
      </w:r>
      <w:r w:rsidRPr="00D36D00">
        <w:rPr>
          <w:rStyle w:val="Emphasis"/>
        </w:rPr>
        <w:t>both countries.</w:t>
      </w:r>
      <w:r w:rsidRPr="00D36D00">
        <w:rPr>
          <w:sz w:val="14"/>
        </w:rPr>
        <w:t xml:space="preserve"> According to a Woodrow Wilson Center study, nearly </w:t>
      </w:r>
      <w:r w:rsidRPr="00D36D00">
        <w:rPr>
          <w:rStyle w:val="Emphasis"/>
        </w:rPr>
        <w:t>five million U.S. jobs</w:t>
      </w:r>
      <w:r w:rsidRPr="00D36D00">
        <w:rPr>
          <w:u w:val="single"/>
        </w:rPr>
        <w:t xml:space="preserve"> now </w:t>
      </w:r>
      <w:r w:rsidRPr="00D36D00">
        <w:rPr>
          <w:rStyle w:val="Emphasis"/>
        </w:rPr>
        <w:t>depend on</w:t>
      </w:r>
      <w:r w:rsidRPr="00D36D00">
        <w:rPr>
          <w:u w:val="single"/>
        </w:rPr>
        <w:t xml:space="preserve"> trade with </w:t>
      </w:r>
      <w:r w:rsidRPr="00D36D00">
        <w:rPr>
          <w:rStyle w:val="Emphasis"/>
        </w:rPr>
        <w:t>Mexico</w:t>
      </w:r>
      <w:r w:rsidRPr="00D36D00">
        <w:rPr>
          <w:u w:val="single"/>
        </w:rPr>
        <w:t>.</w:t>
      </w:r>
    </w:p>
    <w:p w14:paraId="1F7F6724" w14:textId="77777777" w:rsidR="00D63A1C" w:rsidRPr="00D36D00" w:rsidRDefault="00B936BC" w:rsidP="00B936BC">
      <w:pPr>
        <w:rPr>
          <w:sz w:val="14"/>
        </w:rPr>
      </w:pPr>
      <w:r w:rsidRPr="00D36D00">
        <w:rPr>
          <w:u w:val="single"/>
        </w:rPr>
        <w:t xml:space="preserve">Trade, investment, joint production, and travel </w:t>
      </w:r>
      <w:r w:rsidRPr="00D36D00">
        <w:rPr>
          <w:rStyle w:val="Emphasis"/>
        </w:rPr>
        <w:t>across the U.S.–Mexico border</w:t>
      </w:r>
      <w:r w:rsidRPr="00D36D00">
        <w:rPr>
          <w:u w:val="single"/>
        </w:rPr>
        <w:t xml:space="preserve"> remain a way of life for </w:t>
      </w:r>
      <w:r w:rsidRPr="00D36D00">
        <w:rPr>
          <w:rStyle w:val="Emphasis"/>
        </w:rPr>
        <w:t>border communities</w:t>
      </w:r>
      <w:r w:rsidRPr="00D36D00">
        <w:rPr>
          <w:u w:val="single"/>
        </w:rPr>
        <w:t>, including those in the United States</w:t>
      </w:r>
      <w:r w:rsidRPr="00D36D00">
        <w:rPr>
          <w:sz w:val="14"/>
        </w:rPr>
        <w:t xml:space="preserve">. </w:t>
      </w:r>
      <w:r w:rsidRPr="00D36D00">
        <w:rPr>
          <w:u w:val="single"/>
        </w:rPr>
        <w:t xml:space="preserve">Disrupting them will create </w:t>
      </w:r>
      <w:r w:rsidRPr="00D36D00">
        <w:rPr>
          <w:rStyle w:val="Emphasis"/>
        </w:rPr>
        <w:t>substantial economic costs</w:t>
      </w:r>
      <w:r w:rsidRPr="00D36D00">
        <w:rPr>
          <w:u w:val="single"/>
        </w:rPr>
        <w:t xml:space="preserve"> for both countries</w:t>
      </w:r>
      <w:r w:rsidRPr="00D36D00">
        <w:rPr>
          <w:sz w:val="14"/>
        </w:rPr>
        <w:t xml:space="preserve">. And a </w:t>
      </w:r>
      <w:r w:rsidRPr="00D36D00">
        <w:rPr>
          <w:u w:val="single"/>
        </w:rPr>
        <w:t>significantly weakened Mexican economy will also exacerbate Mexico’s severe criminal violence and encourage violence–driven immigration to the United States</w:t>
      </w:r>
      <w:r w:rsidRPr="00D36D00">
        <w:rPr>
          <w:sz w:val="14"/>
        </w:rPr>
        <w:t>.</w:t>
      </w:r>
    </w:p>
    <w:p w14:paraId="432112B7" w14:textId="3E9E303A" w:rsidR="00D63A1C" w:rsidRPr="00D36D00" w:rsidRDefault="00472C48" w:rsidP="00472C48">
      <w:pPr>
        <w:pStyle w:val="Heading4"/>
        <w:rPr>
          <w:rFonts w:cs="Arial"/>
        </w:rPr>
      </w:pPr>
      <w:r w:rsidRPr="00D36D00">
        <w:rPr>
          <w:rFonts w:cs="Arial"/>
        </w:rPr>
        <w:t xml:space="preserve">Retaliation ensures the wall ends the </w:t>
      </w:r>
      <w:r w:rsidRPr="00D36D00">
        <w:rPr>
          <w:rFonts w:cs="Arial"/>
          <w:u w:val="single"/>
        </w:rPr>
        <w:t>continental economy</w:t>
      </w:r>
      <w:r w:rsidRPr="00D36D00">
        <w:rPr>
          <w:rFonts w:cs="Arial"/>
        </w:rPr>
        <w:t>.</w:t>
      </w:r>
    </w:p>
    <w:p w14:paraId="008DA965" w14:textId="564453B4" w:rsidR="00D63A1C" w:rsidRPr="00D36D00" w:rsidRDefault="00472C48" w:rsidP="00D63A1C">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-Brown is a senior fellow in foreign policy at The Brookings Institution. Border wall's costs far outweigh benefits. January 30, 2017. thehill.com/blogs/pundits-blog/economy-budget/316851-us-gains-little-loses-plenty-by-sticking-it-to-mexico)</w:t>
      </w:r>
    </w:p>
    <w:p w14:paraId="655B8966" w14:textId="75A2F6A1" w:rsidR="00D63A1C" w:rsidRPr="00D36D00" w:rsidRDefault="00D63A1C" w:rsidP="00D63A1C">
      <w:pPr>
        <w:rPr>
          <w:sz w:val="14"/>
        </w:rPr>
      </w:pPr>
      <w:r w:rsidRPr="00D36D00">
        <w:rPr>
          <w:u w:val="single"/>
        </w:rPr>
        <w:t>The</w:t>
      </w:r>
      <w:r w:rsidRPr="00D36D00">
        <w:rPr>
          <w:sz w:val="14"/>
        </w:rPr>
        <w:t xml:space="preserve"> U.S. Congress, </w:t>
      </w:r>
      <w:r w:rsidRPr="00D36D00">
        <w:rPr>
          <w:u w:val="single"/>
        </w:rPr>
        <w:t>media</w:t>
      </w:r>
      <w:r w:rsidRPr="00D36D00">
        <w:rPr>
          <w:sz w:val="14"/>
        </w:rPr>
        <w:t xml:space="preserve">, and public must </w:t>
      </w:r>
      <w:r w:rsidRPr="00D36D00">
        <w:rPr>
          <w:u w:val="single"/>
        </w:rPr>
        <w:t xml:space="preserve">diligently query the president about his calculus of </w:t>
      </w:r>
      <w:r w:rsidRPr="00D36D00">
        <w:rPr>
          <w:rStyle w:val="Emphasis"/>
        </w:rPr>
        <w:t>direct costs</w:t>
      </w:r>
      <w:r w:rsidRPr="00D36D00">
        <w:rPr>
          <w:u w:val="single"/>
        </w:rPr>
        <w:t xml:space="preserve"> of the </w:t>
      </w:r>
      <w:r w:rsidRPr="00D36D00">
        <w:rPr>
          <w:rStyle w:val="Emphasis"/>
        </w:rPr>
        <w:t>wall</w:t>
      </w:r>
      <w:r w:rsidRPr="00D36D00">
        <w:rPr>
          <w:sz w:val="14"/>
        </w:rPr>
        <w:t xml:space="preserve"> and the assumptions on which they are based. </w:t>
      </w:r>
      <w:r w:rsidRPr="00D36D00">
        <w:rPr>
          <w:u w:val="single"/>
        </w:rPr>
        <w:t xml:space="preserve">He must also be pressed to address the </w:t>
      </w:r>
      <w:r w:rsidRPr="00D36D00">
        <w:rPr>
          <w:rStyle w:val="Emphasis"/>
        </w:rPr>
        <w:t>indirect costs</w:t>
      </w:r>
      <w:r w:rsidRPr="00D36D00">
        <w:rPr>
          <w:u w:val="single"/>
        </w:rPr>
        <w:t>, of which there are many</w:t>
      </w:r>
      <w:r w:rsidRPr="00D36D00">
        <w:rPr>
          <w:sz w:val="14"/>
        </w:rPr>
        <w:t>.</w:t>
      </w:r>
    </w:p>
    <w:p w14:paraId="028DEFB5" w14:textId="337F6073" w:rsidR="00D63A1C" w:rsidRPr="00D36D00" w:rsidRDefault="00D63A1C" w:rsidP="00D63A1C">
      <w:pPr>
        <w:rPr>
          <w:sz w:val="14"/>
        </w:rPr>
      </w:pPr>
      <w:r w:rsidRPr="00D36D00">
        <w:rPr>
          <w:sz w:val="14"/>
        </w:rPr>
        <w:t>The most obvious cost is that of its physical construction. Trump has put the price-tag at $12 billion. Other estimates put it at $285 billion, which could potentially mean that each U.S. taxpayer would have to pay some $900 in new taxes.</w:t>
      </w:r>
    </w:p>
    <w:p w14:paraId="004F79C1" w14:textId="77777777" w:rsidR="00D63A1C" w:rsidRPr="00D36D00" w:rsidRDefault="00D63A1C" w:rsidP="00D63A1C">
      <w:pPr>
        <w:rPr>
          <w:sz w:val="14"/>
        </w:rPr>
      </w:pPr>
      <w:r w:rsidRPr="00D36D00">
        <w:rPr>
          <w:sz w:val="14"/>
        </w:rPr>
        <w:t>These disparate claims appear to reflect different assumptions. Further, many parameters are not yet known, such as what type of wall is to be built in various segments of the border.</w:t>
      </w:r>
    </w:p>
    <w:p w14:paraId="59C22914" w14:textId="77777777" w:rsidR="00D63A1C" w:rsidRPr="00D36D00" w:rsidRDefault="00D63A1C" w:rsidP="00D63A1C">
      <w:pPr>
        <w:rPr>
          <w:sz w:val="14"/>
        </w:rPr>
      </w:pPr>
      <w:r w:rsidRPr="00D36D00">
        <w:rPr>
          <w:sz w:val="14"/>
        </w:rPr>
        <w:t>Parts of the border are not fenced already because the construction costs of a physical barrier due to the terrain, for example, were deemed to be prohibitively high by the George W. Bush administration.</w:t>
      </w:r>
    </w:p>
    <w:p w14:paraId="33D90CDD" w14:textId="77777777" w:rsidR="00D63A1C" w:rsidRPr="00D36D00" w:rsidRDefault="00D63A1C" w:rsidP="00D63A1C">
      <w:pPr>
        <w:rPr>
          <w:sz w:val="14"/>
        </w:rPr>
      </w:pPr>
      <w:r w:rsidRPr="00D36D00">
        <w:rPr>
          <w:sz w:val="14"/>
        </w:rPr>
        <w:t>Nor is it clear what the White House bottom line actually includes. Does it incorporate the cost of lawyers to negotiate compensation to landowners for building the wall on their lands in places where terrain does not allow it to be located on the actual border?</w:t>
      </w:r>
    </w:p>
    <w:p w14:paraId="35343D4A" w14:textId="77777777" w:rsidR="00D63A1C" w:rsidRPr="00D36D00" w:rsidRDefault="00D63A1C" w:rsidP="00D63A1C">
      <w:pPr>
        <w:rPr>
          <w:sz w:val="14"/>
        </w:rPr>
      </w:pPr>
      <w:r w:rsidRPr="00D36D00">
        <w:rPr>
          <w:sz w:val="14"/>
        </w:rPr>
        <w:t xml:space="preserve">Does the number include the costs of hiring scores of forensic auditors to determine which remittances to Mexico come from U.S. citizens and which come from undocumented workers? </w:t>
      </w:r>
      <w:r w:rsidRPr="00D36D00">
        <w:rPr>
          <w:u w:val="single"/>
        </w:rPr>
        <w:t xml:space="preserve">Recall, Trump's campaign </w:t>
      </w:r>
      <w:proofErr w:type="gramStart"/>
      <w:r w:rsidRPr="00D36D00">
        <w:rPr>
          <w:u w:val="single"/>
        </w:rPr>
        <w:t>promise</w:t>
      </w:r>
      <w:proofErr w:type="gramEnd"/>
      <w:r w:rsidRPr="00D36D00">
        <w:rPr>
          <w:u w:val="single"/>
        </w:rPr>
        <w:t xml:space="preserve"> to fund the wall by </w:t>
      </w:r>
      <w:r w:rsidRPr="00D36D00">
        <w:rPr>
          <w:rStyle w:val="Emphasis"/>
        </w:rPr>
        <w:t>seizing remittances</w:t>
      </w:r>
      <w:r w:rsidRPr="00D36D00">
        <w:rPr>
          <w:u w:val="single"/>
        </w:rPr>
        <w:t xml:space="preserve"> to Mexico</w:t>
      </w:r>
      <w:r w:rsidRPr="00D36D00">
        <w:rPr>
          <w:sz w:val="14"/>
        </w:rPr>
        <w:t>.</w:t>
      </w:r>
    </w:p>
    <w:p w14:paraId="58909682" w14:textId="77777777" w:rsidR="00D63A1C" w:rsidRPr="00D36D00" w:rsidRDefault="00D63A1C" w:rsidP="00D63A1C">
      <w:pPr>
        <w:rPr>
          <w:sz w:val="14"/>
        </w:rPr>
      </w:pPr>
      <w:r w:rsidRPr="00D36D00">
        <w:rPr>
          <w:u w:val="single"/>
        </w:rPr>
        <w:t xml:space="preserve">Depriving Mexico of remittances is </w:t>
      </w:r>
      <w:r w:rsidRPr="00D36D00">
        <w:rPr>
          <w:rStyle w:val="Emphasis"/>
        </w:rPr>
        <w:t>bad for the U.S.</w:t>
      </w:r>
      <w:r w:rsidRPr="00D36D00">
        <w:rPr>
          <w:u w:val="single"/>
        </w:rPr>
        <w:t xml:space="preserve"> because it </w:t>
      </w:r>
      <w:r w:rsidRPr="00D36D00">
        <w:rPr>
          <w:rStyle w:val="Emphasis"/>
        </w:rPr>
        <w:t>depresses the economy</w:t>
      </w:r>
      <w:r w:rsidRPr="00D36D00">
        <w:rPr>
          <w:u w:val="single"/>
        </w:rPr>
        <w:t xml:space="preserve"> of a </w:t>
      </w:r>
      <w:r w:rsidRPr="00D36D00">
        <w:rPr>
          <w:rStyle w:val="Emphasis"/>
        </w:rPr>
        <w:t>principal trading partner</w:t>
      </w:r>
      <w:r w:rsidRPr="00D36D00">
        <w:rPr>
          <w:u w:val="single"/>
        </w:rPr>
        <w:t xml:space="preserve"> </w:t>
      </w:r>
      <w:r w:rsidRPr="00D36D00">
        <w:rPr>
          <w:sz w:val="14"/>
        </w:rPr>
        <w:t>and stimulates further illegal migration into the U.S. Moreover, its implementation is both very costly and difficult.</w:t>
      </w:r>
    </w:p>
    <w:p w14:paraId="793670BA" w14:textId="0282F94F" w:rsidR="00D63A1C" w:rsidRPr="00D36D00" w:rsidRDefault="00D63A1C" w:rsidP="00D63A1C">
      <w:pPr>
        <w:rPr>
          <w:sz w:val="14"/>
        </w:rPr>
      </w:pPr>
      <w:r w:rsidRPr="00D36D00">
        <w:rPr>
          <w:sz w:val="14"/>
        </w:rPr>
        <w:t xml:space="preserve">Indeed, </w:t>
      </w:r>
      <w:r w:rsidRPr="00D36D00">
        <w:rPr>
          <w:u w:val="single"/>
        </w:rPr>
        <w:t xml:space="preserve">the broader </w:t>
      </w:r>
      <w:r w:rsidRPr="00D36D00">
        <w:rPr>
          <w:rStyle w:val="Emphasis"/>
        </w:rPr>
        <w:t>economic costs</w:t>
      </w:r>
      <w:r w:rsidRPr="00D36D00">
        <w:rPr>
          <w:u w:val="single"/>
        </w:rPr>
        <w:t xml:space="preserve"> of the wall are </w:t>
      </w:r>
      <w:r w:rsidRPr="00D36D00">
        <w:rPr>
          <w:rStyle w:val="Emphasis"/>
        </w:rPr>
        <w:t>detrimental to the U.S. economy</w:t>
      </w:r>
      <w:r w:rsidRPr="00D36D00">
        <w:rPr>
          <w:u w:val="single"/>
        </w:rPr>
        <w:t xml:space="preserve"> </w:t>
      </w:r>
      <w:r w:rsidRPr="00D36D00">
        <w:rPr>
          <w:rStyle w:val="Emphasis"/>
        </w:rPr>
        <w:t>no matter what financing option</w:t>
      </w:r>
      <w:r w:rsidRPr="00D36D00">
        <w:rPr>
          <w:u w:val="single"/>
        </w:rPr>
        <w:t xml:space="preserve"> the White House picks</w:t>
      </w:r>
      <w:r w:rsidRPr="00D36D00">
        <w:rPr>
          <w:sz w:val="14"/>
        </w:rPr>
        <w:t>. But some are worse than others.</w:t>
      </w:r>
    </w:p>
    <w:p w14:paraId="19C98049" w14:textId="38A3E103" w:rsidR="00D63A1C" w:rsidRPr="00D36D00" w:rsidRDefault="00D63A1C" w:rsidP="00D63A1C">
      <w:pPr>
        <w:rPr>
          <w:sz w:val="14"/>
        </w:rPr>
      </w:pPr>
      <w:r w:rsidRPr="00D36D00">
        <w:rPr>
          <w:u w:val="single"/>
        </w:rPr>
        <w:t>If</w:t>
      </w:r>
      <w:r w:rsidRPr="00D36D00">
        <w:rPr>
          <w:sz w:val="14"/>
        </w:rPr>
        <w:t xml:space="preserve">, for example, </w:t>
      </w:r>
      <w:r w:rsidRPr="00D36D00">
        <w:rPr>
          <w:u w:val="single"/>
        </w:rPr>
        <w:t xml:space="preserve">the White House persisted with the idea of imposing a tax on imports from Mexico, it would </w:t>
      </w:r>
      <w:r w:rsidRPr="00D36D00">
        <w:rPr>
          <w:rStyle w:val="Emphasis"/>
        </w:rPr>
        <w:t>significantly hurt U.S. retailers</w:t>
      </w:r>
      <w:r w:rsidRPr="00D36D00">
        <w:rPr>
          <w:sz w:val="14"/>
        </w:rPr>
        <w:t xml:space="preserve">. </w:t>
      </w:r>
      <w:r w:rsidRPr="00D36D00">
        <w:rPr>
          <w:u w:val="single"/>
        </w:rPr>
        <w:t xml:space="preserve">Many would pass off the costs onto </w:t>
      </w:r>
      <w:r w:rsidRPr="00D36D00">
        <w:rPr>
          <w:rStyle w:val="Emphasis"/>
        </w:rPr>
        <w:t>U.S. consumers</w:t>
      </w:r>
      <w:r w:rsidRPr="00D36D00">
        <w:rPr>
          <w:sz w:val="14"/>
        </w:rPr>
        <w:t>, including the segment who voted for Donald Trump.</w:t>
      </w:r>
    </w:p>
    <w:p w14:paraId="78C4B2E4" w14:textId="77777777" w:rsidR="00D63A1C" w:rsidRPr="00D36D00" w:rsidRDefault="00D63A1C" w:rsidP="00D63A1C">
      <w:pPr>
        <w:rPr>
          <w:sz w:val="14"/>
        </w:rPr>
      </w:pPr>
      <w:r w:rsidRPr="00D36D00">
        <w:rPr>
          <w:u w:val="single"/>
        </w:rPr>
        <w:t xml:space="preserve">From cars to vegetables, </w:t>
      </w:r>
      <w:r w:rsidRPr="00D36D00">
        <w:rPr>
          <w:rStyle w:val="Emphasis"/>
        </w:rPr>
        <w:t>goods in the U.S.</w:t>
      </w:r>
      <w:r w:rsidRPr="00D36D00">
        <w:rPr>
          <w:u w:val="single"/>
        </w:rPr>
        <w:t xml:space="preserve"> would become </w:t>
      </w:r>
      <w:r w:rsidRPr="00D36D00">
        <w:rPr>
          <w:rStyle w:val="Emphasis"/>
        </w:rPr>
        <w:t>far more expensive</w:t>
      </w:r>
      <w:r w:rsidRPr="00D36D00">
        <w:rPr>
          <w:sz w:val="14"/>
        </w:rPr>
        <w:t xml:space="preserve">. Moreover, </w:t>
      </w:r>
      <w:r w:rsidRPr="00D36D00">
        <w:rPr>
          <w:u w:val="single"/>
        </w:rPr>
        <w:t xml:space="preserve">Mexico could retaliate by imposing </w:t>
      </w:r>
      <w:r w:rsidRPr="00D36D00">
        <w:rPr>
          <w:rStyle w:val="Emphasis"/>
        </w:rPr>
        <w:t>taxes</w:t>
      </w:r>
      <w:r w:rsidRPr="00D36D00">
        <w:rPr>
          <w:u w:val="single"/>
        </w:rPr>
        <w:t xml:space="preserve"> on </w:t>
      </w:r>
      <w:r w:rsidRPr="00D36D00">
        <w:rPr>
          <w:rStyle w:val="Emphasis"/>
        </w:rPr>
        <w:t>U.S. exports</w:t>
      </w:r>
      <w:r w:rsidRPr="00D36D00">
        <w:rPr>
          <w:sz w:val="14"/>
        </w:rPr>
        <w:t>.</w:t>
      </w:r>
    </w:p>
    <w:p w14:paraId="518F3B1F" w14:textId="77777777" w:rsidR="00D63A1C" w:rsidRPr="00D36D00" w:rsidRDefault="00D63A1C" w:rsidP="00D63A1C">
      <w:pPr>
        <w:rPr>
          <w:sz w:val="14"/>
        </w:rPr>
      </w:pPr>
      <w:r w:rsidRPr="00D36D00">
        <w:rPr>
          <w:sz w:val="14"/>
        </w:rPr>
        <w:t xml:space="preserve">Also, </w:t>
      </w:r>
      <w:r w:rsidRPr="00D36D00">
        <w:rPr>
          <w:u w:val="single"/>
        </w:rPr>
        <w:t xml:space="preserve">Mexican citizens could retaliate by </w:t>
      </w:r>
      <w:r w:rsidRPr="00D36D00">
        <w:rPr>
          <w:rStyle w:val="Emphasis"/>
        </w:rPr>
        <w:t>boycotting U.S. companies</w:t>
      </w:r>
      <w:r w:rsidRPr="00D36D00">
        <w:rPr>
          <w:u w:val="single"/>
        </w:rPr>
        <w:t xml:space="preserve"> that operate in Mexico, such as Wal-Mart and Starbucks</w:t>
      </w:r>
      <w:r w:rsidRPr="00D36D00">
        <w:rPr>
          <w:sz w:val="14"/>
        </w:rPr>
        <w:t>, as they are already attempting to do.</w:t>
      </w:r>
    </w:p>
    <w:p w14:paraId="564D0CFD" w14:textId="77777777" w:rsidR="00D63A1C" w:rsidRPr="00D36D00" w:rsidRDefault="00D63A1C" w:rsidP="00D63A1C">
      <w:pPr>
        <w:rPr>
          <w:sz w:val="14"/>
        </w:rPr>
      </w:pPr>
      <w:r w:rsidRPr="00D36D00">
        <w:rPr>
          <w:u w:val="single"/>
        </w:rPr>
        <w:t xml:space="preserve">Such boycotts could send the shares and profits of U.S. companies </w:t>
      </w:r>
      <w:r w:rsidRPr="00D36D00">
        <w:rPr>
          <w:rStyle w:val="Emphasis"/>
        </w:rPr>
        <w:t>plummeting</w:t>
      </w:r>
      <w:r w:rsidRPr="00D36D00">
        <w:rPr>
          <w:u w:val="single"/>
        </w:rPr>
        <w:t xml:space="preserve">, negatively affecting U.S. jobs, taxes, and the </w:t>
      </w:r>
      <w:r w:rsidRPr="00D36D00">
        <w:rPr>
          <w:rStyle w:val="Emphasis"/>
        </w:rPr>
        <w:t>economy</w:t>
      </w:r>
      <w:r w:rsidRPr="00D36D00">
        <w:rPr>
          <w:sz w:val="14"/>
        </w:rPr>
        <w:t>.</w:t>
      </w:r>
    </w:p>
    <w:p w14:paraId="36FCE155" w14:textId="77777777" w:rsidR="0017366C" w:rsidRPr="00D36D00" w:rsidRDefault="00D63A1C" w:rsidP="00D63A1C">
      <w:pPr>
        <w:rPr>
          <w:sz w:val="14"/>
        </w:rPr>
      </w:pPr>
      <w:r w:rsidRPr="00D36D00">
        <w:rPr>
          <w:rStyle w:val="Emphasis"/>
          <w:sz w:val="26"/>
        </w:rPr>
        <w:t>NAFTA</w:t>
      </w:r>
      <w:r w:rsidRPr="00D36D00">
        <w:rPr>
          <w:u w:val="single"/>
        </w:rPr>
        <w:t xml:space="preserve"> could </w:t>
      </w:r>
      <w:r w:rsidRPr="00D36D00">
        <w:rPr>
          <w:rStyle w:val="Emphasis"/>
          <w:sz w:val="26"/>
        </w:rPr>
        <w:t>collapse altogether</w:t>
      </w:r>
      <w:r w:rsidRPr="00D36D00">
        <w:rPr>
          <w:u w:val="single"/>
        </w:rPr>
        <w:t xml:space="preserve">, </w:t>
      </w:r>
      <w:r w:rsidRPr="00D36D00">
        <w:rPr>
          <w:rStyle w:val="Emphasis"/>
          <w:sz w:val="26"/>
        </w:rPr>
        <w:t>wreaking havoc</w:t>
      </w:r>
      <w:r w:rsidRPr="00D36D00">
        <w:rPr>
          <w:sz w:val="26"/>
          <w:u w:val="single"/>
        </w:rPr>
        <w:t xml:space="preserve"> </w:t>
      </w:r>
      <w:r w:rsidRPr="00D36D00">
        <w:rPr>
          <w:u w:val="single"/>
        </w:rPr>
        <w:t xml:space="preserve">on the </w:t>
      </w:r>
      <w:r w:rsidRPr="00D36D00">
        <w:rPr>
          <w:rStyle w:val="Emphasis"/>
          <w:sz w:val="26"/>
        </w:rPr>
        <w:t>continental economy</w:t>
      </w:r>
      <w:r w:rsidRPr="00D36D00">
        <w:rPr>
          <w:sz w:val="26"/>
          <w:u w:val="single"/>
        </w:rPr>
        <w:t xml:space="preserve"> </w:t>
      </w:r>
      <w:r w:rsidRPr="00D36D00">
        <w:rPr>
          <w:u w:val="single"/>
        </w:rPr>
        <w:t>that has steadily grown over the past two-and-a-half decades</w:t>
      </w:r>
      <w:r w:rsidRPr="00D36D00">
        <w:rPr>
          <w:sz w:val="14"/>
        </w:rPr>
        <w:t>. U</w:t>
      </w:r>
      <w:r w:rsidRPr="00D36D00">
        <w:rPr>
          <w:u w:val="single"/>
        </w:rPr>
        <w:t xml:space="preserve">.S. manufacturers, such as automakers, whose production lines are deeply integrated with Mexico, would be </w:t>
      </w:r>
      <w:r w:rsidRPr="00D36D00">
        <w:rPr>
          <w:rStyle w:val="Emphasis"/>
        </w:rPr>
        <w:t>deeply hurt</w:t>
      </w:r>
      <w:r w:rsidRPr="00D36D00">
        <w:rPr>
          <w:sz w:val="14"/>
        </w:rPr>
        <w:t>.</w:t>
      </w:r>
    </w:p>
    <w:p w14:paraId="7DDB707C" w14:textId="75FCA204" w:rsidR="0080121F" w:rsidRPr="00D36D00" w:rsidRDefault="0080121F" w:rsidP="0080121F">
      <w:pPr>
        <w:pStyle w:val="Heading4"/>
        <w:rPr>
          <w:rFonts w:cs="Arial"/>
        </w:rPr>
      </w:pPr>
      <w:r w:rsidRPr="00D36D00">
        <w:rPr>
          <w:rFonts w:cs="Arial"/>
        </w:rPr>
        <w:t xml:space="preserve">U.S.-Mexico border economic integration is </w:t>
      </w:r>
      <w:r w:rsidRPr="00D36D00">
        <w:rPr>
          <w:rFonts w:cs="Arial"/>
          <w:u w:val="single"/>
        </w:rPr>
        <w:t xml:space="preserve">strong </w:t>
      </w:r>
      <w:proofErr w:type="gramStart"/>
      <w:r w:rsidRPr="00D36D00">
        <w:rPr>
          <w:rFonts w:cs="Arial"/>
          <w:u w:val="single"/>
        </w:rPr>
        <w:t>now</w:t>
      </w:r>
      <w:proofErr w:type="gramEnd"/>
      <w:r w:rsidRPr="00D36D00">
        <w:rPr>
          <w:rFonts w:cs="Arial"/>
        </w:rPr>
        <w:t xml:space="preserve"> but a </w:t>
      </w:r>
      <w:r w:rsidRPr="00D36D00">
        <w:rPr>
          <w:rFonts w:cs="Arial"/>
          <w:u w:val="single"/>
        </w:rPr>
        <w:t>wall</w:t>
      </w:r>
      <w:r w:rsidRPr="00D36D00">
        <w:rPr>
          <w:rFonts w:cs="Arial"/>
        </w:rPr>
        <w:t xml:space="preserve"> would </w:t>
      </w:r>
      <w:r w:rsidRPr="00D36D00">
        <w:rPr>
          <w:rFonts w:cs="Arial"/>
          <w:u w:val="single"/>
        </w:rPr>
        <w:t>disrupt it</w:t>
      </w:r>
      <w:r w:rsidRPr="00D36D00">
        <w:rPr>
          <w:rFonts w:cs="Arial"/>
        </w:rPr>
        <w:t>.</w:t>
      </w:r>
    </w:p>
    <w:p w14:paraId="77E0687D" w14:textId="2CA4AA19" w:rsidR="0080121F" w:rsidRPr="00D36D00" w:rsidRDefault="0080121F" w:rsidP="0080121F">
      <w:r w:rsidRPr="00D36D00">
        <w:rPr>
          <w:rStyle w:val="Style13ptBold"/>
        </w:rPr>
        <w:t>Wilkinson 18</w:t>
      </w:r>
      <w:r w:rsidRPr="00D36D00">
        <w:t>. (Francis Wilkinson writes editorials on politics and U.S. domestic policy for Bloomberg Opinion. He was executive editor of the Week. He was previously a writer for Rolling Stone, a communications consultant and a political media strategist. The Border Economy Works in Spite of Trump. January 30, 2018. https://www.bloomberg.com/view/articles/2018-01-30/the-border-economy-works-in-spite-of-trump)</w:t>
      </w:r>
    </w:p>
    <w:p w14:paraId="0CBE6F01" w14:textId="77777777" w:rsidR="00910774" w:rsidRPr="00D36D00" w:rsidRDefault="00910774" w:rsidP="00910774">
      <w:pPr>
        <w:rPr>
          <w:sz w:val="14"/>
        </w:rPr>
      </w:pPr>
      <w:r w:rsidRPr="00D36D00">
        <w:rPr>
          <w:sz w:val="14"/>
        </w:rPr>
        <w:t xml:space="preserve">President Donald </w:t>
      </w:r>
      <w:r w:rsidRPr="00D36D00">
        <w:rPr>
          <w:u w:val="single"/>
        </w:rPr>
        <w:t>Trump is obsessed with the southern border</w:t>
      </w:r>
      <w:r w:rsidRPr="00D36D00">
        <w:rPr>
          <w:sz w:val="14"/>
        </w:rPr>
        <w:t xml:space="preserve"> of the U.S. </w:t>
      </w:r>
      <w:r w:rsidRPr="00D36D00">
        <w:rPr>
          <w:u w:val="single"/>
        </w:rPr>
        <w:t xml:space="preserve">It’s </w:t>
      </w:r>
      <w:r w:rsidRPr="00D36D00">
        <w:rPr>
          <w:rStyle w:val="Emphasis"/>
        </w:rPr>
        <w:t>less clear</w:t>
      </w:r>
      <w:r w:rsidRPr="00D36D00">
        <w:rPr>
          <w:u w:val="single"/>
        </w:rPr>
        <w:t xml:space="preserve"> how much the border </w:t>
      </w:r>
      <w:r w:rsidRPr="00D36D00">
        <w:rPr>
          <w:rStyle w:val="Emphasis"/>
        </w:rPr>
        <w:t>cares about Trump</w:t>
      </w:r>
      <w:r w:rsidRPr="00D36D00">
        <w:rPr>
          <w:sz w:val="14"/>
        </w:rPr>
        <w:t>.</w:t>
      </w:r>
    </w:p>
    <w:p w14:paraId="424F3CBA" w14:textId="77777777" w:rsidR="00910774" w:rsidRPr="00D36D00" w:rsidRDefault="00910774" w:rsidP="00910774">
      <w:pPr>
        <w:rPr>
          <w:sz w:val="14"/>
        </w:rPr>
      </w:pPr>
      <w:r w:rsidRPr="00D36D00">
        <w:rPr>
          <w:u w:val="single"/>
        </w:rPr>
        <w:t>The U.S. president’s verbal assaults on Mexico, and his meandering threats and periodic retreats about scuttling</w:t>
      </w:r>
      <w:r w:rsidRPr="00D36D00">
        <w:rPr>
          <w:sz w:val="14"/>
        </w:rPr>
        <w:t xml:space="preserve"> the </w:t>
      </w:r>
      <w:r w:rsidRPr="00D36D00">
        <w:rPr>
          <w:u w:val="single"/>
        </w:rPr>
        <w:t>N</w:t>
      </w:r>
      <w:r w:rsidRPr="00D36D00">
        <w:rPr>
          <w:sz w:val="14"/>
        </w:rPr>
        <w:t xml:space="preserve">orth </w:t>
      </w:r>
      <w:r w:rsidRPr="00D36D00">
        <w:rPr>
          <w:u w:val="single"/>
        </w:rPr>
        <w:t>A</w:t>
      </w:r>
      <w:r w:rsidRPr="00D36D00">
        <w:rPr>
          <w:sz w:val="14"/>
        </w:rPr>
        <w:t xml:space="preserve">merican </w:t>
      </w:r>
      <w:r w:rsidRPr="00D36D00">
        <w:rPr>
          <w:u w:val="single"/>
        </w:rPr>
        <w:t>F</w:t>
      </w:r>
      <w:r w:rsidRPr="00D36D00">
        <w:rPr>
          <w:sz w:val="14"/>
        </w:rPr>
        <w:t xml:space="preserve">ree </w:t>
      </w:r>
      <w:r w:rsidRPr="00D36D00">
        <w:rPr>
          <w:u w:val="single"/>
        </w:rPr>
        <w:t>T</w:t>
      </w:r>
      <w:r w:rsidRPr="00D36D00">
        <w:rPr>
          <w:sz w:val="14"/>
        </w:rPr>
        <w:t xml:space="preserve">rade </w:t>
      </w:r>
      <w:r w:rsidRPr="00D36D00">
        <w:rPr>
          <w:u w:val="single"/>
        </w:rPr>
        <w:t>A</w:t>
      </w:r>
      <w:r w:rsidRPr="00D36D00">
        <w:rPr>
          <w:sz w:val="14"/>
        </w:rPr>
        <w:t xml:space="preserve">greement, </w:t>
      </w:r>
      <w:r w:rsidRPr="00D36D00">
        <w:rPr>
          <w:u w:val="single"/>
        </w:rPr>
        <w:t xml:space="preserve">can’t help but </w:t>
      </w:r>
      <w:r w:rsidRPr="00D36D00">
        <w:rPr>
          <w:rStyle w:val="Emphasis"/>
        </w:rPr>
        <w:t>influence relations</w:t>
      </w:r>
      <w:r w:rsidRPr="00D36D00">
        <w:rPr>
          <w:u w:val="single"/>
        </w:rPr>
        <w:t xml:space="preserve"> between Mexico and the U.S. and potential economic development</w:t>
      </w:r>
      <w:r w:rsidRPr="00D36D00">
        <w:rPr>
          <w:sz w:val="14"/>
        </w:rPr>
        <w:t>. (Among other things, it may be fueling populist politics in Mexico, aided, as in the U.S., by Russian propaganda.)</w:t>
      </w:r>
    </w:p>
    <w:p w14:paraId="54D20D75" w14:textId="77777777" w:rsidR="00910774" w:rsidRPr="00D36D00" w:rsidRDefault="00910774" w:rsidP="00910774">
      <w:pPr>
        <w:rPr>
          <w:sz w:val="14"/>
        </w:rPr>
      </w:pPr>
      <w:r w:rsidRPr="00D36D00">
        <w:rPr>
          <w:sz w:val="14"/>
        </w:rPr>
        <w:t xml:space="preserve">“It’s affecting long-term plans,” said Rafael Fernandez de Castro, director of the Center for U.S.-Mexican Studies at the University of California San Diego. “Because something very weird is happening now. </w:t>
      </w:r>
      <w:r w:rsidRPr="00D36D00">
        <w:rPr>
          <w:u w:val="single"/>
        </w:rPr>
        <w:t xml:space="preserve">There is instability in the U.S. </w:t>
      </w:r>
      <w:r w:rsidRPr="00D36D00">
        <w:rPr>
          <w:rStyle w:val="Emphasis"/>
          <w:sz w:val="26"/>
        </w:rPr>
        <w:t>Long-term investors</w:t>
      </w:r>
      <w:r w:rsidRPr="00D36D00">
        <w:rPr>
          <w:sz w:val="26"/>
          <w:u w:val="single"/>
        </w:rPr>
        <w:t xml:space="preserve"> </w:t>
      </w:r>
      <w:r w:rsidRPr="00D36D00">
        <w:rPr>
          <w:u w:val="single"/>
        </w:rPr>
        <w:t xml:space="preserve">are </w:t>
      </w:r>
      <w:r w:rsidRPr="00D36D00">
        <w:rPr>
          <w:rStyle w:val="Emphasis"/>
          <w:sz w:val="26"/>
        </w:rPr>
        <w:t>waiting to see</w:t>
      </w:r>
      <w:r w:rsidRPr="00D36D00">
        <w:rPr>
          <w:sz w:val="26"/>
          <w:u w:val="single"/>
        </w:rPr>
        <w:t xml:space="preserve"> </w:t>
      </w:r>
      <w:r w:rsidRPr="00D36D00">
        <w:rPr>
          <w:u w:val="single"/>
        </w:rPr>
        <w:t xml:space="preserve">about the </w:t>
      </w:r>
      <w:r w:rsidRPr="00D36D00">
        <w:rPr>
          <w:rStyle w:val="Emphasis"/>
          <w:sz w:val="26"/>
        </w:rPr>
        <w:t>wall</w:t>
      </w:r>
      <w:r w:rsidRPr="00D36D00">
        <w:rPr>
          <w:sz w:val="14"/>
        </w:rPr>
        <w:t xml:space="preserve">. They’re waiting to see about </w:t>
      </w:r>
      <w:proofErr w:type="spellStart"/>
      <w:r w:rsidRPr="00D36D00">
        <w:rPr>
          <w:sz w:val="14"/>
        </w:rPr>
        <w:t>Nafta</w:t>
      </w:r>
      <w:proofErr w:type="spellEnd"/>
      <w:r w:rsidRPr="00D36D00">
        <w:rPr>
          <w:sz w:val="14"/>
        </w:rPr>
        <w:t xml:space="preserve">." </w:t>
      </w:r>
    </w:p>
    <w:p w14:paraId="5734D0A4" w14:textId="77777777" w:rsidR="00910774" w:rsidRPr="00D36D00" w:rsidRDefault="00910774" w:rsidP="00910774">
      <w:pPr>
        <w:rPr>
          <w:sz w:val="14"/>
        </w:rPr>
      </w:pPr>
      <w:r w:rsidRPr="00D36D00">
        <w:rPr>
          <w:u w:val="single"/>
        </w:rPr>
        <w:t>While big investors may be hindered</w:t>
      </w:r>
      <w:r w:rsidRPr="00D36D00">
        <w:rPr>
          <w:sz w:val="14"/>
        </w:rPr>
        <w:t xml:space="preserve">, at the San Ysidro port of entry between San Diego and Tijuana, the </w:t>
      </w:r>
      <w:r w:rsidRPr="00D36D00">
        <w:rPr>
          <w:u w:val="single"/>
        </w:rPr>
        <w:t xml:space="preserve">busiest border crossing in the U.S., </w:t>
      </w:r>
      <w:r w:rsidRPr="00D36D00">
        <w:rPr>
          <w:rStyle w:val="Emphasis"/>
        </w:rPr>
        <w:t>integration</w:t>
      </w:r>
      <w:r w:rsidRPr="00D36D00">
        <w:rPr>
          <w:u w:val="single"/>
        </w:rPr>
        <w:t xml:space="preserve"> of the two </w:t>
      </w:r>
      <w:r w:rsidRPr="00D36D00">
        <w:rPr>
          <w:rStyle w:val="Emphasis"/>
        </w:rPr>
        <w:t>economies</w:t>
      </w:r>
      <w:r w:rsidRPr="00D36D00">
        <w:rPr>
          <w:u w:val="single"/>
        </w:rPr>
        <w:t xml:space="preserve"> seems to be </w:t>
      </w:r>
      <w:r w:rsidRPr="00D36D00">
        <w:rPr>
          <w:rStyle w:val="Emphasis"/>
        </w:rPr>
        <w:t>proceeding</w:t>
      </w:r>
      <w:r w:rsidRPr="00D36D00">
        <w:rPr>
          <w:u w:val="single"/>
        </w:rPr>
        <w:t xml:space="preserve"> </w:t>
      </w:r>
      <w:r w:rsidRPr="00D36D00">
        <w:rPr>
          <w:rStyle w:val="Emphasis"/>
        </w:rPr>
        <w:t>without</w:t>
      </w:r>
      <w:r w:rsidRPr="00D36D00">
        <w:rPr>
          <w:u w:val="single"/>
        </w:rPr>
        <w:t xml:space="preserve"> much </w:t>
      </w:r>
      <w:r w:rsidRPr="00D36D00">
        <w:rPr>
          <w:rStyle w:val="Emphasis"/>
        </w:rPr>
        <w:t>regard for Trump</w:t>
      </w:r>
      <w:r w:rsidRPr="00D36D00">
        <w:rPr>
          <w:sz w:val="14"/>
        </w:rPr>
        <w:t>.</w:t>
      </w:r>
    </w:p>
    <w:p w14:paraId="2BD98452" w14:textId="77777777" w:rsidR="00910774" w:rsidRPr="00D36D00" w:rsidRDefault="00910774" w:rsidP="00910774">
      <w:pPr>
        <w:rPr>
          <w:sz w:val="14"/>
        </w:rPr>
      </w:pPr>
      <w:r w:rsidRPr="00D36D00">
        <w:rPr>
          <w:sz w:val="14"/>
        </w:rPr>
        <w:t xml:space="preserve">American schoolchildren who live in Tijuana walk across the border to attend school in the U.S. Retirees from San Diego or Chula Vista go south to obtain their medicine at a discount. Thousands of commuters armed with a </w:t>
      </w:r>
      <w:proofErr w:type="spellStart"/>
      <w:r w:rsidRPr="00D36D00">
        <w:rPr>
          <w:sz w:val="14"/>
        </w:rPr>
        <w:t>Sentri</w:t>
      </w:r>
      <w:proofErr w:type="spellEnd"/>
      <w:r w:rsidRPr="00D36D00">
        <w:rPr>
          <w:sz w:val="14"/>
        </w:rPr>
        <w:t xml:space="preserve"> identification travel across the border between home and work, with waiting times reduced to around 15 minutes even at rush hour. (If you don’t have </w:t>
      </w:r>
      <w:proofErr w:type="spellStart"/>
      <w:r w:rsidRPr="00D36D00">
        <w:rPr>
          <w:sz w:val="14"/>
        </w:rPr>
        <w:t>Sentri</w:t>
      </w:r>
      <w:proofErr w:type="spellEnd"/>
      <w:r w:rsidRPr="00D36D00">
        <w:rPr>
          <w:sz w:val="14"/>
        </w:rPr>
        <w:t>, you’d better be patient.)</w:t>
      </w:r>
    </w:p>
    <w:p w14:paraId="2C98E57A" w14:textId="77777777" w:rsidR="00910774" w:rsidRPr="00D36D00" w:rsidRDefault="00910774" w:rsidP="00910774">
      <w:pPr>
        <w:rPr>
          <w:sz w:val="14"/>
        </w:rPr>
      </w:pPr>
      <w:r w:rsidRPr="00D36D00">
        <w:rPr>
          <w:sz w:val="14"/>
        </w:rPr>
        <w:t>San Diego professionals spend weekends at beach houses in Baja. Meanwhile, parking lots in San Ysidro more than double their prices on weekends when Mexican shoppers and tourists flood in. Just north of the border are low-priced stores, such as Family Dollar, an upscale mall, dozens of currency-exchange kiosks and store fronts, and a pervasive odor of fried fast food.</w:t>
      </w:r>
    </w:p>
    <w:p w14:paraId="4FD993A0" w14:textId="77777777" w:rsidR="00910774" w:rsidRPr="00D36D00" w:rsidRDefault="00910774" w:rsidP="0080121F">
      <w:pPr>
        <w:rPr>
          <w:sz w:val="14"/>
        </w:rPr>
      </w:pPr>
      <w:r w:rsidRPr="00D36D00">
        <w:rPr>
          <w:sz w:val="14"/>
        </w:rPr>
        <w:t>Thanks to a new sky bridge over the border, Americans can enter the Tijuana airport from the U.S. side, speeding through customs to gain access to cheaper and more international flights than San Diego offers. Mexicans in turn can fly to Tijuana, walk over the bridge and pick up a rental car on the U.S. side. “The project,” Politico wrote, “is a striking physical manifestation of the increasing interconnectedness of the two cities.”</w:t>
      </w:r>
    </w:p>
    <w:p w14:paraId="6E9EFA1B" w14:textId="77777777" w:rsidR="00910774" w:rsidRPr="00D36D00" w:rsidRDefault="00910774" w:rsidP="0080121F">
      <w:pPr>
        <w:rPr>
          <w:sz w:val="14"/>
        </w:rPr>
      </w:pPr>
      <w:r w:rsidRPr="00D36D00">
        <w:rPr>
          <w:sz w:val="14"/>
        </w:rPr>
        <w:t>This is what regional planners, with a willful lack of branding skill, have labeled the “</w:t>
      </w:r>
      <w:proofErr w:type="spellStart"/>
      <w:r w:rsidRPr="00D36D00">
        <w:rPr>
          <w:sz w:val="14"/>
        </w:rPr>
        <w:t>CaliBaja</w:t>
      </w:r>
      <w:proofErr w:type="spellEnd"/>
      <w:r w:rsidRPr="00D36D00">
        <w:rPr>
          <w:sz w:val="14"/>
        </w:rPr>
        <w:t xml:space="preserve"> Bi-National Mega-Region,” an integrated, border-spanning economic zone of more than 6 million people. As a 2014 report by the Center for U.S.-Mexican Studies stated, “The </w:t>
      </w:r>
      <w:proofErr w:type="spellStart"/>
      <w:r w:rsidRPr="00D36D00">
        <w:rPr>
          <w:u w:val="single"/>
        </w:rPr>
        <w:t>CaliBaja</w:t>
      </w:r>
      <w:proofErr w:type="spellEnd"/>
      <w:r w:rsidRPr="00D36D00">
        <w:rPr>
          <w:u w:val="single"/>
        </w:rPr>
        <w:t xml:space="preserve"> region has important strengths and even greater potential when viewed not as two separate U.S. and Mexican economies, but as a combined </w:t>
      </w:r>
      <w:r w:rsidRPr="00D36D00">
        <w:rPr>
          <w:rStyle w:val="Emphasis"/>
        </w:rPr>
        <w:t>bi-national economic region</w:t>
      </w:r>
      <w:r w:rsidRPr="00D36D00">
        <w:rPr>
          <w:sz w:val="14"/>
        </w:rPr>
        <w:t>.”</w:t>
      </w:r>
    </w:p>
    <w:p w14:paraId="363D187E" w14:textId="77777777" w:rsidR="00910774" w:rsidRPr="00D36D00" w:rsidRDefault="00910774" w:rsidP="0080121F">
      <w:pPr>
        <w:rPr>
          <w:sz w:val="14"/>
        </w:rPr>
      </w:pPr>
      <w:r w:rsidRPr="00D36D00">
        <w:rPr>
          <w:u w:val="single"/>
        </w:rPr>
        <w:t xml:space="preserve">While Trump continues to </w:t>
      </w:r>
      <w:r w:rsidRPr="00D36D00">
        <w:rPr>
          <w:rStyle w:val="Emphasis"/>
        </w:rPr>
        <w:t>demand a wall</w:t>
      </w:r>
      <w:r w:rsidRPr="00D36D00">
        <w:rPr>
          <w:u w:val="single"/>
        </w:rPr>
        <w:t xml:space="preserve">, his government is spending $741 million to expand the </w:t>
      </w:r>
      <w:r w:rsidRPr="00D36D00">
        <w:rPr>
          <w:rStyle w:val="Emphasis"/>
        </w:rPr>
        <w:t xml:space="preserve">San Ysidro port </w:t>
      </w:r>
      <w:r w:rsidRPr="00D36D00">
        <w:rPr>
          <w:sz w:val="14"/>
        </w:rPr>
        <w:t>into a 50-acre behemoth including new pedestrian and vehicle crossings, and a total of 62 northbound vehicle inspection booths.</w:t>
      </w:r>
    </w:p>
    <w:p w14:paraId="41FDD826" w14:textId="77777777" w:rsidR="00910774" w:rsidRPr="00D36D00" w:rsidRDefault="00910774" w:rsidP="0080121F">
      <w:pPr>
        <w:rPr>
          <w:sz w:val="14"/>
        </w:rPr>
      </w:pPr>
      <w:r w:rsidRPr="00D36D00">
        <w:rPr>
          <w:sz w:val="14"/>
        </w:rPr>
        <w:t xml:space="preserve">Sidney Aki, the Customs and Border Protection director of the port, envisions a “seamless border interchange” in 2019 when construction is complete. He’ll need it. The San Diego Association of Governments projects an 87 percent increase in vehicle traffic by 2030. Remarkably, that doesn’t include truck traffic, which is directed to a separate port, </w:t>
      </w:r>
      <w:proofErr w:type="spellStart"/>
      <w:r w:rsidRPr="00D36D00">
        <w:rPr>
          <w:sz w:val="14"/>
        </w:rPr>
        <w:t>Otay</w:t>
      </w:r>
      <w:proofErr w:type="spellEnd"/>
      <w:r w:rsidRPr="00D36D00">
        <w:rPr>
          <w:sz w:val="14"/>
        </w:rPr>
        <w:t xml:space="preserve"> Mesa, to the east.</w:t>
      </w:r>
    </w:p>
    <w:p w14:paraId="13F6EF59" w14:textId="77777777" w:rsidR="00910774" w:rsidRPr="00D36D00" w:rsidRDefault="00910774" w:rsidP="00910774">
      <w:pPr>
        <w:rPr>
          <w:sz w:val="14"/>
        </w:rPr>
      </w:pPr>
      <w:r w:rsidRPr="00D36D00">
        <w:rPr>
          <w:sz w:val="14"/>
        </w:rPr>
        <w:t xml:space="preserve">Already, </w:t>
      </w:r>
      <w:r w:rsidRPr="00D36D00">
        <w:rPr>
          <w:u w:val="single"/>
        </w:rPr>
        <w:t>40,000 cars pass north through San Ysidro each day. More than 25,000 pedestrians flow through</w:t>
      </w:r>
      <w:r w:rsidRPr="00D36D00">
        <w:rPr>
          <w:sz w:val="14"/>
        </w:rPr>
        <w:t>. When authorities last year announced a 57-hour closure of southbound traffic due to construction, the San Diego Union-Tribune dubbed it “</w:t>
      </w:r>
      <w:proofErr w:type="spellStart"/>
      <w:r w:rsidRPr="00D36D00">
        <w:rPr>
          <w:sz w:val="14"/>
        </w:rPr>
        <w:t>carmageddon</w:t>
      </w:r>
      <w:proofErr w:type="spellEnd"/>
      <w:r w:rsidRPr="00D36D00">
        <w:rPr>
          <w:sz w:val="14"/>
        </w:rPr>
        <w:t>.”</w:t>
      </w:r>
    </w:p>
    <w:p w14:paraId="1D31E40A" w14:textId="77777777" w:rsidR="00910774" w:rsidRPr="00D36D00" w:rsidRDefault="00910774" w:rsidP="00910774">
      <w:pPr>
        <w:rPr>
          <w:sz w:val="14"/>
        </w:rPr>
      </w:pPr>
      <w:r w:rsidRPr="00D36D00">
        <w:rPr>
          <w:sz w:val="14"/>
        </w:rPr>
        <w:t>Aki expects traffic to jump immediately after the new lanes open, following the same laws of traffic generation as big-city commuter routes. If you expand access, traffic increases to fill it. “Within six months our growth in traffic will be 21 percent,” he said. “After a year it will be 33 percent.”</w:t>
      </w:r>
    </w:p>
    <w:p w14:paraId="680988D2" w14:textId="77777777" w:rsidR="00910774" w:rsidRPr="00D36D00" w:rsidRDefault="00910774" w:rsidP="00910774">
      <w:pPr>
        <w:rPr>
          <w:sz w:val="14"/>
        </w:rPr>
      </w:pPr>
      <w:r w:rsidRPr="00D36D00">
        <w:rPr>
          <w:rStyle w:val="Emphasis"/>
          <w:sz w:val="26"/>
        </w:rPr>
        <w:t>Trump</w:t>
      </w:r>
      <w:r w:rsidRPr="00D36D00">
        <w:rPr>
          <w:u w:val="single"/>
        </w:rPr>
        <w:t xml:space="preserve"> could </w:t>
      </w:r>
      <w:r w:rsidRPr="00D36D00">
        <w:rPr>
          <w:rStyle w:val="Emphasis"/>
          <w:sz w:val="26"/>
        </w:rPr>
        <w:t>still do something</w:t>
      </w:r>
      <w:r w:rsidRPr="00D36D00">
        <w:rPr>
          <w:sz w:val="26"/>
          <w:u w:val="single"/>
        </w:rPr>
        <w:t xml:space="preserve"> </w:t>
      </w:r>
      <w:r w:rsidRPr="00D36D00">
        <w:rPr>
          <w:u w:val="single"/>
        </w:rPr>
        <w:t xml:space="preserve">to </w:t>
      </w:r>
      <w:r w:rsidRPr="00D36D00">
        <w:rPr>
          <w:rStyle w:val="Emphasis"/>
          <w:sz w:val="26"/>
        </w:rPr>
        <w:t>disrupt the flow of humans</w:t>
      </w:r>
      <w:r w:rsidRPr="00D36D00">
        <w:rPr>
          <w:sz w:val="14"/>
        </w:rPr>
        <w:t xml:space="preserve">, </w:t>
      </w:r>
      <w:r w:rsidRPr="00D36D00">
        <w:rPr>
          <w:u w:val="single"/>
        </w:rPr>
        <w:t xml:space="preserve">and the intricate </w:t>
      </w:r>
      <w:r w:rsidRPr="00D36D00">
        <w:rPr>
          <w:rStyle w:val="Emphasis"/>
          <w:sz w:val="26"/>
        </w:rPr>
        <w:t>supply-chain dance</w:t>
      </w:r>
      <w:r w:rsidRPr="00D36D00">
        <w:rPr>
          <w:u w:val="single"/>
        </w:rPr>
        <w:t xml:space="preserve">, </w:t>
      </w:r>
      <w:r w:rsidRPr="00D36D00">
        <w:rPr>
          <w:rStyle w:val="Emphasis"/>
          <w:sz w:val="26"/>
        </w:rPr>
        <w:t>across the border</w:t>
      </w:r>
      <w:r w:rsidRPr="00D36D00">
        <w:rPr>
          <w:sz w:val="14"/>
        </w:rPr>
        <w:t>. (Some components of manufactured goods cross the border multiple times before a product is finished.) He could also undermine the trans-border region’s emerging manufacturing specialization in audio-visual equipment, medical devices and more.</w:t>
      </w:r>
    </w:p>
    <w:p w14:paraId="255702D3" w14:textId="77777777" w:rsidR="0042394A" w:rsidRPr="00D36D00" w:rsidRDefault="0042394A" w:rsidP="0042394A">
      <w:pPr>
        <w:pStyle w:val="Heading3"/>
        <w:rPr>
          <w:rFonts w:cs="Arial"/>
        </w:rPr>
      </w:pPr>
      <w:r w:rsidRPr="00D36D00">
        <w:rPr>
          <w:rFonts w:cs="Arial"/>
        </w:rPr>
        <w:t>2NC -- Econ Impact</w:t>
      </w:r>
    </w:p>
    <w:p w14:paraId="161425D5" w14:textId="77777777" w:rsidR="0042394A" w:rsidRPr="00D36D00" w:rsidRDefault="0042394A" w:rsidP="0042394A">
      <w:pPr>
        <w:pStyle w:val="Heading4"/>
        <w:rPr>
          <w:rFonts w:cs="Arial"/>
        </w:rPr>
      </w:pPr>
      <w:r w:rsidRPr="00D36D00">
        <w:rPr>
          <w:rFonts w:cs="Arial"/>
        </w:rPr>
        <w:t xml:space="preserve">Goes nuclear. </w:t>
      </w:r>
    </w:p>
    <w:p w14:paraId="1DFC134E" w14:textId="77777777" w:rsidR="0042394A" w:rsidRPr="00D36D00" w:rsidRDefault="0042394A" w:rsidP="0042394A">
      <w:proofErr w:type="spellStart"/>
      <w:r w:rsidRPr="00D36D00">
        <w:rPr>
          <w:rStyle w:val="Style13ptBold"/>
        </w:rPr>
        <w:t>Tønnesson</w:t>
      </w:r>
      <w:proofErr w:type="spellEnd"/>
      <w:r w:rsidRPr="00D36D00">
        <w:rPr>
          <w:rStyle w:val="Style13ptBold"/>
        </w:rPr>
        <w:t xml:space="preserve"> 15</w:t>
      </w:r>
      <w:r w:rsidRPr="00D36D00">
        <w:t xml:space="preserve"> (Research Professor, Peace Research Institute Oslo; Leader of East Asia Peace program, Uppsala University, 2015, “Deterrence, interdependence and Sino–US peace,” International Area Studies Review, Vol. 18, No. 3, p. 297-311)</w:t>
      </w:r>
    </w:p>
    <w:p w14:paraId="6A7D5047" w14:textId="77777777" w:rsidR="0042394A" w:rsidRPr="00D36D00" w:rsidRDefault="0042394A" w:rsidP="0042394A">
      <w:pPr>
        <w:rPr>
          <w:kern w:val="22"/>
          <w:sz w:val="14"/>
        </w:rPr>
      </w:pPr>
      <w:r w:rsidRPr="00D36D00">
        <w:rPr>
          <w:kern w:val="22"/>
          <w:sz w:val="14"/>
        </w:rPr>
        <w:t xml:space="preserve">Several </w:t>
      </w:r>
      <w:r w:rsidRPr="00D36D00">
        <w:rPr>
          <w:rStyle w:val="TitleChar"/>
          <w:kern w:val="22"/>
          <w:sz w:val="14"/>
        </w:rPr>
        <w:t>recent works</w:t>
      </w:r>
      <w:r w:rsidRPr="00D36D00">
        <w:rPr>
          <w:kern w:val="22"/>
          <w:sz w:val="14"/>
        </w:rPr>
        <w:t xml:space="preserve"> on China and Sino–US relations </w:t>
      </w:r>
      <w:r w:rsidRPr="00D36D00">
        <w:rPr>
          <w:rStyle w:val="TitleChar"/>
          <w:kern w:val="22"/>
          <w:sz w:val="14"/>
        </w:rPr>
        <w:t>have made</w:t>
      </w:r>
      <w:r w:rsidRPr="00D36D00">
        <w:rPr>
          <w:kern w:val="22"/>
          <w:sz w:val="14"/>
        </w:rPr>
        <w:t xml:space="preserve"> substantial </w:t>
      </w:r>
      <w:r w:rsidRPr="00D36D00">
        <w:rPr>
          <w:rStyle w:val="TitleChar"/>
          <w:kern w:val="22"/>
          <w:sz w:val="14"/>
        </w:rPr>
        <w:t>contributions to the current understanding of how and under what circumstances</w:t>
      </w:r>
      <w:r w:rsidRPr="00D36D00">
        <w:rPr>
          <w:kern w:val="22"/>
          <w:sz w:val="14"/>
        </w:rPr>
        <w:t xml:space="preserve"> a combination of </w:t>
      </w:r>
      <w:r w:rsidRPr="00D36D00">
        <w:rPr>
          <w:rStyle w:val="TitleChar"/>
          <w:kern w:val="22"/>
          <w:sz w:val="14"/>
        </w:rPr>
        <w:t>nuclear deterrence and economic interdependence may reduce the risk of war between major powers</w:t>
      </w:r>
      <w:r w:rsidRPr="00D36D00">
        <w:rPr>
          <w:kern w:val="22"/>
          <w:sz w:val="14"/>
        </w:rPr>
        <w:t xml:space="preserve">. At least four conclusions can be drawn from the review above: first, those who say that </w:t>
      </w:r>
      <w:r w:rsidRPr="00D36D00">
        <w:rPr>
          <w:rStyle w:val="TitleChar"/>
          <w:kern w:val="22"/>
          <w:sz w:val="14"/>
        </w:rPr>
        <w:t xml:space="preserve">interdependence may </w:t>
      </w:r>
      <w:r w:rsidRPr="00D36D00">
        <w:rPr>
          <w:rStyle w:val="Emphasis"/>
          <w:kern w:val="22"/>
        </w:rPr>
        <w:t xml:space="preserve">both </w:t>
      </w:r>
      <w:proofErr w:type="gramStart"/>
      <w:r w:rsidRPr="00D36D00">
        <w:rPr>
          <w:rStyle w:val="Emphasis"/>
          <w:kern w:val="22"/>
        </w:rPr>
        <w:t>inhibit</w:t>
      </w:r>
      <w:proofErr w:type="gramEnd"/>
      <w:r w:rsidRPr="00D36D00">
        <w:rPr>
          <w:rStyle w:val="Emphasis"/>
          <w:kern w:val="22"/>
        </w:rPr>
        <w:t xml:space="preserve"> and drive conflict</w:t>
      </w:r>
      <w:r w:rsidRPr="00D36D00">
        <w:rPr>
          <w:kern w:val="22"/>
          <w:sz w:val="14"/>
        </w:rPr>
        <w:t xml:space="preserve"> are right. </w:t>
      </w:r>
      <w:r w:rsidRPr="00D36D00">
        <w:rPr>
          <w:rStyle w:val="TitleChar"/>
          <w:kern w:val="22"/>
          <w:sz w:val="14"/>
        </w:rPr>
        <w:t>Interdependence raises the cost of conflict</w:t>
      </w:r>
      <w:r w:rsidRPr="00D36D00">
        <w:rPr>
          <w:kern w:val="22"/>
          <w:sz w:val="14"/>
        </w:rPr>
        <w:t xml:space="preserve"> for all </w:t>
      </w:r>
      <w:proofErr w:type="gramStart"/>
      <w:r w:rsidRPr="00D36D00">
        <w:rPr>
          <w:kern w:val="22"/>
          <w:sz w:val="14"/>
        </w:rPr>
        <w:t>sides</w:t>
      </w:r>
      <w:proofErr w:type="gramEnd"/>
      <w:r w:rsidRPr="00D36D00">
        <w:rPr>
          <w:kern w:val="22"/>
          <w:sz w:val="14"/>
        </w:rPr>
        <w:t xml:space="preserve"> </w:t>
      </w:r>
      <w:r w:rsidRPr="00D36D00">
        <w:rPr>
          <w:rStyle w:val="TitleChar"/>
          <w:kern w:val="22"/>
          <w:sz w:val="14"/>
        </w:rPr>
        <w:t>but</w:t>
      </w:r>
      <w:r w:rsidRPr="00D36D00">
        <w:rPr>
          <w:kern w:val="22"/>
          <w:sz w:val="14"/>
        </w:rPr>
        <w:t xml:space="preserve"> </w:t>
      </w:r>
      <w:r w:rsidRPr="00D36D00">
        <w:rPr>
          <w:rStyle w:val="TitleChar"/>
          <w:kern w:val="22"/>
          <w:sz w:val="14"/>
        </w:rPr>
        <w:t xml:space="preserve">asymmetrical or unbalanced dependencies </w:t>
      </w:r>
      <w:r w:rsidRPr="00D36D00">
        <w:rPr>
          <w:rStyle w:val="StyleUnderline"/>
        </w:rPr>
        <w:t xml:space="preserve">and </w:t>
      </w:r>
      <w:r w:rsidRPr="0042394A">
        <w:rPr>
          <w:rStyle w:val="StyleUnderline"/>
        </w:rPr>
        <w:t>negative trade expectations</w:t>
      </w:r>
      <w:r w:rsidRPr="00D36D00">
        <w:rPr>
          <w:rStyle w:val="StyleUnderline"/>
        </w:rPr>
        <w:t xml:space="preserve"> may </w:t>
      </w:r>
      <w:r w:rsidRPr="0042394A">
        <w:rPr>
          <w:rStyle w:val="StyleUnderline"/>
        </w:rPr>
        <w:t>generate tensions leading to trade wars</w:t>
      </w:r>
      <w:r w:rsidRPr="00D36D00">
        <w:rPr>
          <w:rStyle w:val="StyleUnderline"/>
        </w:rPr>
        <w:t xml:space="preserve"> among interdependent states </w:t>
      </w:r>
      <w:r w:rsidRPr="0042394A">
        <w:rPr>
          <w:rStyle w:val="StyleUnderline"/>
        </w:rPr>
        <w:t>that</w:t>
      </w:r>
      <w:r w:rsidRPr="00D36D00">
        <w:rPr>
          <w:rStyle w:val="StyleUnderline"/>
        </w:rPr>
        <w:t xml:space="preserve"> in turn </w:t>
      </w:r>
      <w:r w:rsidRPr="0042394A">
        <w:rPr>
          <w:rStyle w:val="Emphasis"/>
        </w:rPr>
        <w:t>increase</w:t>
      </w:r>
      <w:r w:rsidRPr="00D36D00">
        <w:rPr>
          <w:rStyle w:val="Emphasis"/>
        </w:rPr>
        <w:t xml:space="preserve"> the </w:t>
      </w:r>
      <w:r w:rsidRPr="0042394A">
        <w:rPr>
          <w:rStyle w:val="Emphasis"/>
        </w:rPr>
        <w:t>risk of military conflict</w:t>
      </w:r>
      <w:r w:rsidRPr="00D36D00">
        <w:rPr>
          <w:kern w:val="22"/>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D36D00">
        <w:rPr>
          <w:kern w:val="22"/>
          <w:sz w:val="14"/>
        </w:rPr>
        <w:t>analysed</w:t>
      </w:r>
      <w:proofErr w:type="spellEnd"/>
      <w:r w:rsidRPr="00D36D00">
        <w:rPr>
          <w:kern w:val="22"/>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w:t>
      </w:r>
      <w:proofErr w:type="spellStart"/>
      <w:r w:rsidRPr="00D36D00">
        <w:rPr>
          <w:kern w:val="22"/>
          <w:sz w:val="14"/>
        </w:rPr>
        <w:t>Yoshimatsu</w:t>
      </w:r>
      <w:proofErr w:type="spellEnd"/>
      <w:r w:rsidRPr="00D36D00">
        <w:rPr>
          <w:kern w:val="22"/>
          <w:sz w:val="14"/>
        </w:rPr>
        <w:t xml:space="preserve">, 2014: 576); and fourth, </w:t>
      </w:r>
      <w:r w:rsidRPr="00D36D00">
        <w:rPr>
          <w:rStyle w:val="TitleChar"/>
          <w:kern w:val="22"/>
          <w:sz w:val="14"/>
        </w:rPr>
        <w:t>decisions for war</w:t>
      </w:r>
      <w:r w:rsidRPr="00D36D00">
        <w:rPr>
          <w:kern w:val="22"/>
          <w:sz w:val="14"/>
        </w:rPr>
        <w:t xml:space="preserve"> and peace </w:t>
      </w:r>
      <w:r w:rsidRPr="00D36D00">
        <w:rPr>
          <w:rStyle w:val="TitleChar"/>
          <w:kern w:val="22"/>
          <w:sz w:val="14"/>
        </w:rPr>
        <w:t>are taken by very few people, who act on the basis of their future expectations</w:t>
      </w:r>
      <w:r w:rsidRPr="00D36D00">
        <w:rPr>
          <w:kern w:val="22"/>
          <w:sz w:val="14"/>
        </w:rPr>
        <w:t xml:space="preserve">. International relations theory must be supplemented by foreign policy analysis in order to assess the value attributed by national decision-makers to economic development and their assessments of risks and opportunities. </w:t>
      </w:r>
      <w:r w:rsidRPr="0042394A">
        <w:rPr>
          <w:rStyle w:val="TitleChar"/>
          <w:kern w:val="22"/>
          <w:sz w:val="14"/>
        </w:rPr>
        <w:t xml:space="preserve">If </w:t>
      </w:r>
      <w:r w:rsidRPr="0042394A">
        <w:rPr>
          <w:rStyle w:val="StyleUnderline"/>
        </w:rPr>
        <w:t>leaders</w:t>
      </w:r>
      <w:r w:rsidRPr="00D36D00">
        <w:rPr>
          <w:rStyle w:val="StyleUnderline"/>
        </w:rPr>
        <w:t xml:space="preserve"> on either side of the Atlantic begin to </w:t>
      </w:r>
      <w:r w:rsidRPr="0042394A">
        <w:rPr>
          <w:rStyle w:val="StyleUnderline"/>
        </w:rPr>
        <w:t>seriously</w:t>
      </w:r>
      <w:r w:rsidRPr="00D36D00">
        <w:rPr>
          <w:rStyle w:val="StyleUnderline"/>
        </w:rPr>
        <w:t xml:space="preserve"> fear or </w:t>
      </w:r>
      <w:r w:rsidRPr="0042394A">
        <w:rPr>
          <w:rStyle w:val="StyleUnderline"/>
        </w:rPr>
        <w:t xml:space="preserve">anticipate </w:t>
      </w:r>
      <w:r w:rsidRPr="00D36D00">
        <w:rPr>
          <w:rStyle w:val="StyleUnderline"/>
        </w:rPr>
        <w:t xml:space="preserve">their own nation’s </w:t>
      </w:r>
      <w:r w:rsidRPr="0042394A">
        <w:rPr>
          <w:rStyle w:val="StyleUnderline"/>
        </w:rPr>
        <w:t>decline</w:t>
      </w:r>
      <w:r w:rsidRPr="00D36D00">
        <w:rPr>
          <w:rStyle w:val="StyleUnderline"/>
        </w:rPr>
        <w:t xml:space="preserve"> then </w:t>
      </w:r>
      <w:r w:rsidRPr="0042394A">
        <w:rPr>
          <w:rStyle w:val="StyleUnderline"/>
        </w:rPr>
        <w:t>they may blame</w:t>
      </w:r>
      <w:r w:rsidRPr="00D36D00">
        <w:rPr>
          <w:rStyle w:val="StyleUnderline"/>
        </w:rPr>
        <w:t xml:space="preserve"> this on </w:t>
      </w:r>
      <w:r w:rsidRPr="0042394A">
        <w:rPr>
          <w:rStyle w:val="StyleUnderline"/>
        </w:rPr>
        <w:t>external dependence</w:t>
      </w:r>
      <w:r w:rsidRPr="00D36D00">
        <w:rPr>
          <w:rStyle w:val="StyleUnderline"/>
        </w:rPr>
        <w:t xml:space="preserve">, appeal to anti-foreign sentiments, contemplate the </w:t>
      </w:r>
      <w:r w:rsidRPr="0042394A">
        <w:rPr>
          <w:rStyle w:val="StyleUnderline"/>
        </w:rPr>
        <w:t>use</w:t>
      </w:r>
      <w:r w:rsidRPr="00D36D00">
        <w:rPr>
          <w:rStyle w:val="StyleUnderline"/>
        </w:rPr>
        <w:t xml:space="preserve"> of </w:t>
      </w:r>
      <w:r w:rsidRPr="0042394A">
        <w:rPr>
          <w:rStyle w:val="StyleUnderline"/>
        </w:rPr>
        <w:t>force</w:t>
      </w:r>
      <w:r w:rsidRPr="00D36D00">
        <w:rPr>
          <w:rStyle w:val="StyleUnderline"/>
        </w:rPr>
        <w:t xml:space="preserve"> to gain respect or credibility, adopt protectionist policies, </w:t>
      </w:r>
      <w:r w:rsidRPr="0042394A">
        <w:rPr>
          <w:rStyle w:val="StyleUnderline"/>
        </w:rPr>
        <w:t>and</w:t>
      </w:r>
      <w:r w:rsidRPr="00D36D00">
        <w:rPr>
          <w:rStyle w:val="StyleUnderline"/>
        </w:rPr>
        <w:t xml:space="preserve"> ultimately </w:t>
      </w:r>
      <w:r w:rsidRPr="0042394A">
        <w:rPr>
          <w:rStyle w:val="Emphasis"/>
        </w:rPr>
        <w:t>refuse to be deterred by</w:t>
      </w:r>
      <w:r w:rsidRPr="00D36D00">
        <w:rPr>
          <w:rStyle w:val="StyleUnderline"/>
        </w:rPr>
        <w:t xml:space="preserve"> either </w:t>
      </w:r>
      <w:r w:rsidRPr="0042394A">
        <w:rPr>
          <w:rStyle w:val="Emphasis"/>
        </w:rPr>
        <w:t>nuclear arms</w:t>
      </w:r>
      <w:r w:rsidRPr="00D36D00">
        <w:rPr>
          <w:rStyle w:val="TitleChar"/>
          <w:kern w:val="22"/>
          <w:sz w:val="14"/>
        </w:rPr>
        <w:t xml:space="preserve"> or prospects of socioeconomic calamities. Such a dangerous shift could happen </w:t>
      </w:r>
      <w:r w:rsidRPr="00D36D00">
        <w:rPr>
          <w:rStyle w:val="Emphasis"/>
          <w:kern w:val="22"/>
        </w:rPr>
        <w:t>abruptly</w:t>
      </w:r>
      <w:r w:rsidRPr="00D36D00">
        <w:rPr>
          <w:kern w:val="22"/>
          <w:sz w:val="14"/>
        </w:rPr>
        <w:t xml:space="preserve">, i.e. under the instigation of actions by a third party – or against a third party. Yet as long as there is both nuclear deterrence and interdependence, the tensions </w:t>
      </w:r>
      <w:r w:rsidRPr="00D36D00">
        <w:rPr>
          <w:rStyle w:val="TitleChar"/>
          <w:kern w:val="22"/>
          <w:sz w:val="14"/>
        </w:rPr>
        <w:t>in East Asia</w:t>
      </w:r>
      <w:r w:rsidRPr="00D36D00">
        <w:rPr>
          <w:kern w:val="22"/>
          <w:sz w:val="14"/>
        </w:rPr>
        <w:t xml:space="preserve"> are unlikely to escalate to war. As Chan (2013) says, all states in the region are aware that they cannot count on support from either China or the US if they make provocative moves. </w:t>
      </w:r>
      <w:r w:rsidRPr="0042394A">
        <w:rPr>
          <w:rStyle w:val="StyleUnderline"/>
        </w:rPr>
        <w:t>The greatest risk is</w:t>
      </w:r>
      <w:r w:rsidRPr="00D36D00">
        <w:rPr>
          <w:rStyle w:val="StyleUnderline"/>
        </w:rPr>
        <w:t xml:space="preserve"> not that a territorial dispute leads to war under present circumstances but </w:t>
      </w:r>
      <w:r w:rsidRPr="0042394A">
        <w:rPr>
          <w:rStyle w:val="StyleUnderline"/>
        </w:rPr>
        <w:t xml:space="preserve">that </w:t>
      </w:r>
      <w:r w:rsidRPr="0042394A">
        <w:rPr>
          <w:rStyle w:val="Emphasis"/>
        </w:rPr>
        <w:t>changes in the world economy</w:t>
      </w:r>
      <w:r w:rsidRPr="00D36D00">
        <w:rPr>
          <w:rStyle w:val="StyleUnderline"/>
        </w:rPr>
        <w:t xml:space="preserve"> alter those circumstances in ways that </w:t>
      </w:r>
      <w:r w:rsidRPr="0042394A">
        <w:rPr>
          <w:rStyle w:val="StyleUnderline"/>
        </w:rPr>
        <w:t>render inter-state peace</w:t>
      </w:r>
      <w:r w:rsidRPr="00D36D00">
        <w:rPr>
          <w:rStyle w:val="StyleUnderline"/>
        </w:rPr>
        <w:t xml:space="preserve"> more </w:t>
      </w:r>
      <w:r w:rsidRPr="0042394A">
        <w:rPr>
          <w:rStyle w:val="StyleUnderline"/>
        </w:rPr>
        <w:t>precarious</w:t>
      </w:r>
      <w:r w:rsidRPr="00D36D00">
        <w:rPr>
          <w:kern w:val="22"/>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D36D00">
        <w:rPr>
          <w:rStyle w:val="TitleChar"/>
          <w:kern w:val="22"/>
          <w:sz w:val="14"/>
        </w:rPr>
        <w:t>This could have unforeseen consequences in the field of security, with nuclear deterrence remaining the only factor to protect the world from Armageddon, and unreliably so</w:t>
      </w:r>
      <w:r w:rsidRPr="00D36D00">
        <w:rPr>
          <w:kern w:val="22"/>
          <w:sz w:val="14"/>
        </w:rPr>
        <w:t xml:space="preserve">. </w:t>
      </w:r>
      <w:r w:rsidRPr="0042394A">
        <w:rPr>
          <w:rStyle w:val="Emphasis"/>
        </w:rPr>
        <w:t>Deterrence could lose</w:t>
      </w:r>
      <w:r w:rsidRPr="00D36D00">
        <w:rPr>
          <w:rStyle w:val="Emphasis"/>
        </w:rPr>
        <w:t xml:space="preserve"> its </w:t>
      </w:r>
      <w:r w:rsidRPr="0042394A">
        <w:rPr>
          <w:rStyle w:val="Emphasis"/>
        </w:rPr>
        <w:t>credibility</w:t>
      </w:r>
      <w:r w:rsidRPr="00D36D00">
        <w:rPr>
          <w:rStyle w:val="Emphasis"/>
        </w:rPr>
        <w:t xml:space="preserve">: one of the two </w:t>
      </w:r>
      <w:r w:rsidRPr="0042394A">
        <w:rPr>
          <w:rStyle w:val="Emphasis"/>
        </w:rPr>
        <w:t>great powers might gamble</w:t>
      </w:r>
      <w:r w:rsidRPr="00D36D00">
        <w:rPr>
          <w:rStyle w:val="Emphasis"/>
        </w:rPr>
        <w:t xml:space="preserve"> that the other yield </w:t>
      </w:r>
      <w:r w:rsidRPr="0042394A">
        <w:rPr>
          <w:rStyle w:val="Emphasis"/>
        </w:rPr>
        <w:t>in a cyber</w:t>
      </w:r>
      <w:r w:rsidRPr="00D36D00">
        <w:rPr>
          <w:rStyle w:val="Emphasis"/>
        </w:rPr>
        <w:t xml:space="preserve">-war </w:t>
      </w:r>
      <w:r w:rsidRPr="0042394A">
        <w:rPr>
          <w:rStyle w:val="Emphasis"/>
        </w:rPr>
        <w:t>or conventional</w:t>
      </w:r>
      <w:r w:rsidRPr="00D36D00">
        <w:rPr>
          <w:rStyle w:val="Emphasis"/>
        </w:rPr>
        <w:t xml:space="preserve"> limited </w:t>
      </w:r>
      <w:r w:rsidRPr="0042394A">
        <w:rPr>
          <w:rStyle w:val="Emphasis"/>
        </w:rPr>
        <w:t>war</w:t>
      </w:r>
      <w:r w:rsidRPr="00D36D00">
        <w:rPr>
          <w:kern w:val="22"/>
          <w:sz w:val="14"/>
        </w:rPr>
        <w:t xml:space="preserve">, or </w:t>
      </w:r>
      <w:proofErr w:type="gramStart"/>
      <w:r w:rsidRPr="00D36D00">
        <w:rPr>
          <w:kern w:val="22"/>
          <w:sz w:val="14"/>
        </w:rPr>
        <w:t>third party</w:t>
      </w:r>
      <w:proofErr w:type="gramEnd"/>
      <w:r w:rsidRPr="00D36D00">
        <w:rPr>
          <w:kern w:val="22"/>
          <w:sz w:val="14"/>
        </w:rPr>
        <w:t xml:space="preserve"> countries might engage in conflict with each other, with a view to obliging Washington or Beijing to intervene.</w:t>
      </w:r>
    </w:p>
    <w:p w14:paraId="647DB5CB" w14:textId="77777777" w:rsidR="0042394A" w:rsidRPr="00D36D00" w:rsidRDefault="0042394A" w:rsidP="0042394A">
      <w:pPr>
        <w:pStyle w:val="Heading4"/>
        <w:rPr>
          <w:rFonts w:cs="Arial"/>
          <w:u w:val="single"/>
        </w:rPr>
      </w:pPr>
      <w:r w:rsidRPr="00D36D00">
        <w:rPr>
          <w:rFonts w:cs="Arial"/>
        </w:rPr>
        <w:t xml:space="preserve">Decline causes </w:t>
      </w:r>
      <w:r w:rsidRPr="00D36D00">
        <w:rPr>
          <w:rFonts w:cs="Arial"/>
          <w:u w:val="single"/>
        </w:rPr>
        <w:t>global war</w:t>
      </w:r>
      <w:r w:rsidRPr="00D36D00">
        <w:rPr>
          <w:rFonts w:cs="Arial"/>
        </w:rPr>
        <w:t>.</w:t>
      </w:r>
    </w:p>
    <w:p w14:paraId="45B40C34" w14:textId="77777777" w:rsidR="0042394A" w:rsidRPr="00D36D00" w:rsidRDefault="0042394A" w:rsidP="0042394A">
      <w:r w:rsidRPr="00D36D00">
        <w:rPr>
          <w:rStyle w:val="Style13ptBold"/>
        </w:rPr>
        <w:t>Green &amp; Schrage 09</w:t>
      </w:r>
      <w:r w:rsidRPr="00D36D00">
        <w:t xml:space="preserve">, IR Prof @ Georgetown (Michael Green, Senior Advisor &amp; Japan Chair @ The Center for Strategic and International Studies &amp; Associate Professor @ The Walsh School of Foreign Service, Steven Schrage, CSIS Scholl Chair in International Business, Former Senior official with the U.S. Trade Representative's Office, State Department and Ways &amp; Means Committee, “It's not just the economy,” March 26th 2009, </w:t>
      </w:r>
      <w:hyperlink r:id="rId23" w:tooltip="http://www.atimes.com/atimes/Asian_Economy/KC26Dk01.html" w:history="1">
        <w:r w:rsidRPr="00D36D00">
          <w:t>http://www.atimes.com/atimes/Asian_Economy/KC26Dk01.html</w:t>
        </w:r>
      </w:hyperlink>
      <w:r w:rsidRPr="00D36D00">
        <w:t>)</w:t>
      </w:r>
    </w:p>
    <w:p w14:paraId="27451077" w14:textId="77777777" w:rsidR="0042394A" w:rsidRDefault="0042394A" w:rsidP="0042394A">
      <w:pPr>
        <w:rPr>
          <w:sz w:val="14"/>
        </w:rPr>
      </w:pPr>
      <w:r w:rsidRPr="00D36D00">
        <w:rPr>
          <w:sz w:val="14"/>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the Great Depression taught us that a downward global economic spiral can even have jarring impacts on great powers. </w:t>
      </w:r>
      <w:r w:rsidRPr="00D36D00">
        <w:rPr>
          <w:rStyle w:val="StyleUnderline"/>
        </w:rPr>
        <w:t>It is no</w:t>
      </w:r>
      <w:r w:rsidRPr="00D36D00">
        <w:rPr>
          <w:sz w:val="14"/>
        </w:rPr>
        <w:t xml:space="preserve"> mere </w:t>
      </w:r>
      <w:r w:rsidRPr="00D36D00">
        <w:rPr>
          <w:rStyle w:val="StyleUnderline"/>
        </w:rPr>
        <w:t>coincidence</w:t>
      </w:r>
      <w:r w:rsidRPr="00D36D00">
        <w:rPr>
          <w:sz w:val="14"/>
          <w:szCs w:val="16"/>
        </w:rPr>
        <w:t xml:space="preserve"> t</w:t>
      </w:r>
      <w:r w:rsidRPr="00D36D00">
        <w:rPr>
          <w:sz w:val="14"/>
        </w:rPr>
        <w:t xml:space="preserve">hat </w:t>
      </w:r>
      <w:r w:rsidRPr="0042394A">
        <w:rPr>
          <w:rStyle w:val="StyleUnderline"/>
        </w:rPr>
        <w:t>the last</w:t>
      </w:r>
      <w:r w:rsidRPr="0042394A">
        <w:rPr>
          <w:sz w:val="14"/>
        </w:rPr>
        <w:t xml:space="preserve"> </w:t>
      </w:r>
      <w:r w:rsidRPr="0042394A">
        <w:rPr>
          <w:rStyle w:val="StyleUnderline"/>
        </w:rPr>
        <w:t>great</w:t>
      </w:r>
      <w:r w:rsidRPr="00D36D00">
        <w:rPr>
          <w:rStyle w:val="StyleUnderline"/>
        </w:rPr>
        <w:t xml:space="preserve"> </w:t>
      </w:r>
      <w:r w:rsidRPr="00D36D00">
        <w:rPr>
          <w:sz w:val="14"/>
        </w:rPr>
        <w:t xml:space="preserve">global </w:t>
      </w:r>
      <w:r w:rsidRPr="0042394A">
        <w:rPr>
          <w:rStyle w:val="StyleUnderline"/>
        </w:rPr>
        <w:t xml:space="preserve">economic downturn was followed by the </w:t>
      </w:r>
      <w:r w:rsidRPr="0042394A">
        <w:rPr>
          <w:rStyle w:val="Emphasis"/>
        </w:rPr>
        <w:t>most destructive war in</w:t>
      </w:r>
      <w:r w:rsidRPr="00D36D00">
        <w:rPr>
          <w:sz w:val="14"/>
        </w:rPr>
        <w:t xml:space="preserve"> human </w:t>
      </w:r>
      <w:r w:rsidRPr="0042394A">
        <w:rPr>
          <w:rStyle w:val="Emphasis"/>
        </w:rPr>
        <w:t>history.</w:t>
      </w:r>
      <w:r w:rsidRPr="00D36D00">
        <w:rPr>
          <w:sz w:val="14"/>
        </w:rPr>
        <w:t xml:space="preserve">  In the 1930s, </w:t>
      </w:r>
      <w:r w:rsidRPr="0042394A">
        <w:rPr>
          <w:rStyle w:val="StyleUnderline"/>
        </w:rPr>
        <w:t>economic desperation</w:t>
      </w:r>
      <w:r w:rsidRPr="00D36D00">
        <w:rPr>
          <w:sz w:val="14"/>
        </w:rPr>
        <w:t xml:space="preserve"> helped </w:t>
      </w:r>
      <w:r w:rsidRPr="0042394A">
        <w:rPr>
          <w:rStyle w:val="StyleUnderline"/>
        </w:rPr>
        <w:t>fuel autocratic regimes and protectionism in a</w:t>
      </w:r>
      <w:r w:rsidRPr="00D36D00">
        <w:rPr>
          <w:sz w:val="14"/>
        </w:rPr>
        <w:t xml:space="preserve"> downward </w:t>
      </w:r>
      <w:r w:rsidRPr="0042394A">
        <w:rPr>
          <w:rStyle w:val="Emphasis"/>
        </w:rPr>
        <w:t>economic-security death spiral that engulfed the world in conflict</w:t>
      </w:r>
      <w:r w:rsidRPr="00D36D00">
        <w:rPr>
          <w:sz w:val="14"/>
        </w:rPr>
        <w:t xml:space="preserve">. </w:t>
      </w:r>
      <w:r w:rsidRPr="00D36D00">
        <w:rPr>
          <w:sz w:val="8"/>
        </w:rPr>
        <w:t xml:space="preserve">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w:t>
      </w:r>
      <w:proofErr w:type="gramStart"/>
      <w:r w:rsidRPr="00D36D00">
        <w:rPr>
          <w:sz w:val="8"/>
        </w:rPr>
        <w:t>far</w:t>
      </w:r>
      <w:proofErr w:type="gramEnd"/>
      <w:r w:rsidRPr="00D36D00">
        <w:rPr>
          <w:sz w:val="8"/>
        </w:rPr>
        <w:t xml:space="preserve"> the current financial crisis has not changed Asia's fundamental strategic picture. China is not replacing the US as regional </w:t>
      </w:r>
      <w:proofErr w:type="gramStart"/>
      <w:r w:rsidRPr="00D36D00">
        <w:rPr>
          <w:sz w:val="8"/>
        </w:rPr>
        <w:t>hegemon, since</w:t>
      </w:r>
      <w:proofErr w:type="gramEnd"/>
      <w:r w:rsidRPr="00D36D00">
        <w:rPr>
          <w:sz w:val="8"/>
        </w:rPr>
        <w:t xml:space="preserv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w:t>
      </w:r>
      <w:proofErr w:type="spellStart"/>
      <w:proofErr w:type="gramStart"/>
      <w:r w:rsidRPr="00D36D00">
        <w:rPr>
          <w:sz w:val="8"/>
        </w:rPr>
        <w:t>tha</w:t>
      </w:r>
      <w:proofErr w:type="spellEnd"/>
      <w:r w:rsidRPr="00D36D00">
        <w:rPr>
          <w:sz w:val="8"/>
        </w:rPr>
        <w:t>..</w:t>
      </w:r>
      <w:proofErr w:type="gramEnd"/>
      <w:r w:rsidRPr="00D36D00">
        <w:rPr>
          <w:sz w:val="8"/>
        </w:rPr>
        <w:t xml:space="preserve">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t>
      </w:r>
      <w:proofErr w:type="gramStart"/>
      <w:r w:rsidRPr="00D36D00">
        <w:rPr>
          <w:sz w:val="8"/>
        </w:rPr>
        <w:t>worldwide  depression</w:t>
      </w:r>
      <w:proofErr w:type="gramEnd"/>
      <w:r w:rsidRPr="00D36D00">
        <w:rPr>
          <w:sz w:val="8"/>
        </w:rPr>
        <w:t xml:space="preserve">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w:t>
      </w:r>
      <w:proofErr w:type="gramStart"/>
      <w:r w:rsidRPr="00D36D00">
        <w:rPr>
          <w:sz w:val="8"/>
        </w:rPr>
        <w:t>begun</w:t>
      </w:r>
      <w:proofErr w:type="gramEnd"/>
      <w:r w:rsidRPr="00D36D00">
        <w:rPr>
          <w:sz w:val="8"/>
        </w:rPr>
        <w:t xml:space="preserve">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D36D00">
        <w:rPr>
          <w:sz w:val="14"/>
        </w:rPr>
        <w:t xml:space="preserve">. If the Japanese example is any precedent, a </w:t>
      </w:r>
      <w:r w:rsidRPr="0042394A">
        <w:rPr>
          <w:rStyle w:val="StyleUnderline"/>
        </w:rPr>
        <w:t>sustained</w:t>
      </w:r>
      <w:r w:rsidRPr="00D36D00">
        <w:rPr>
          <w:sz w:val="14"/>
        </w:rPr>
        <w:t xml:space="preserve"> economic </w:t>
      </w:r>
      <w:r w:rsidRPr="0042394A">
        <w:rPr>
          <w:rStyle w:val="StyleUnderline"/>
        </w:rPr>
        <w:t>slowdown</w:t>
      </w:r>
      <w:r w:rsidRPr="00D36D00">
        <w:rPr>
          <w:rStyle w:val="StyleUnderline"/>
        </w:rPr>
        <w:t xml:space="preserve"> </w:t>
      </w:r>
      <w:r w:rsidRPr="00D36D00">
        <w:rPr>
          <w:sz w:val="14"/>
        </w:rPr>
        <w:t xml:space="preserve">has the potential to </w:t>
      </w:r>
      <w:r w:rsidRPr="0042394A">
        <w:rPr>
          <w:rStyle w:val="StyleUnderline"/>
        </w:rPr>
        <w:t>open a dangerous path from</w:t>
      </w:r>
      <w:r w:rsidRPr="00D36D00">
        <w:rPr>
          <w:sz w:val="14"/>
        </w:rPr>
        <w:t xml:space="preserve"> economic </w:t>
      </w:r>
      <w:r w:rsidRPr="0042394A">
        <w:rPr>
          <w:rStyle w:val="StyleUnderline"/>
        </w:rPr>
        <w:t>nationalism to</w:t>
      </w:r>
      <w:r w:rsidRPr="00D36D00">
        <w:rPr>
          <w:sz w:val="14"/>
        </w:rPr>
        <w:t xml:space="preserve"> strategic </w:t>
      </w:r>
      <w:r w:rsidRPr="0042394A">
        <w:rPr>
          <w:rStyle w:val="StyleUnderline"/>
        </w:rPr>
        <w:t>revisionism in China</w:t>
      </w:r>
      <w:r w:rsidRPr="00D36D00">
        <w:rPr>
          <w:sz w:val="14"/>
        </w:rPr>
        <w:t xml:space="preserve"> too. Dangerous states It is noteworthy that </w:t>
      </w:r>
      <w:r w:rsidRPr="0042394A">
        <w:rPr>
          <w:rStyle w:val="StyleUnderline"/>
        </w:rPr>
        <w:t>No</w:t>
      </w:r>
      <w:r w:rsidRPr="00D36D00">
        <w:rPr>
          <w:rStyle w:val="StyleUnderline"/>
        </w:rPr>
        <w:t xml:space="preserve">rth </w:t>
      </w:r>
      <w:r w:rsidRPr="0042394A">
        <w:rPr>
          <w:rStyle w:val="StyleUnderline"/>
        </w:rPr>
        <w:t>Ko</w:t>
      </w:r>
      <w:r w:rsidRPr="00D36D00">
        <w:rPr>
          <w:rStyle w:val="StyleUnderline"/>
        </w:rPr>
        <w:t>rea</w:t>
      </w:r>
      <w:r w:rsidRPr="00D36D00">
        <w:rPr>
          <w:sz w:val="14"/>
        </w:rPr>
        <w:t xml:space="preserve">, Myanmar </w:t>
      </w:r>
      <w:r w:rsidRPr="0042394A">
        <w:rPr>
          <w:rStyle w:val="StyleUnderline"/>
        </w:rPr>
        <w:t>and Iran</w:t>
      </w:r>
      <w:r w:rsidRPr="00D36D00">
        <w:rPr>
          <w:sz w:val="14"/>
        </w:rPr>
        <w:t xml:space="preserve"> have all </w:t>
      </w:r>
      <w:r w:rsidRPr="0042394A">
        <w:rPr>
          <w:rStyle w:val="StyleUnderline"/>
        </w:rPr>
        <w:t xml:space="preserve">intensified </w:t>
      </w:r>
      <w:r w:rsidRPr="0042394A">
        <w:rPr>
          <w:sz w:val="14"/>
        </w:rPr>
        <w:t>t</w:t>
      </w:r>
      <w:r w:rsidRPr="00D36D00">
        <w:rPr>
          <w:sz w:val="14"/>
        </w:rPr>
        <w:t xml:space="preserve">heir </w:t>
      </w:r>
      <w:r w:rsidRPr="0042394A">
        <w:rPr>
          <w:rStyle w:val="StyleUnderline"/>
        </w:rPr>
        <w:t>defiance in the wake of</w:t>
      </w:r>
      <w:r w:rsidRPr="00D36D00">
        <w:rPr>
          <w:sz w:val="14"/>
        </w:rPr>
        <w:t xml:space="preserve"> the </w:t>
      </w:r>
      <w:r w:rsidRPr="0042394A">
        <w:rPr>
          <w:rStyle w:val="StyleUnderline"/>
        </w:rPr>
        <w:t>financial crisis,</w:t>
      </w:r>
      <w:r w:rsidRPr="00D36D00">
        <w:rPr>
          <w:sz w:val="14"/>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w:t>
      </w:r>
      <w:r w:rsidRPr="0042394A">
        <w:rPr>
          <w:rStyle w:val="StyleUnderline"/>
        </w:rPr>
        <w:t>differences between the US</w:t>
      </w:r>
      <w:r w:rsidRPr="00D36D00">
        <w:rPr>
          <w:sz w:val="14"/>
        </w:rPr>
        <w:t xml:space="preserve">, UK and France (or the P-3 group) and </w:t>
      </w:r>
      <w:r w:rsidRPr="0042394A">
        <w:rPr>
          <w:rStyle w:val="StyleUnderline"/>
        </w:rPr>
        <w:t>China and Russia</w:t>
      </w:r>
      <w:r w:rsidRPr="00D36D00">
        <w:rPr>
          <w:sz w:val="14"/>
        </w:rPr>
        <w:t xml:space="preserve"> - differences that could </w:t>
      </w:r>
      <w:r w:rsidRPr="0042394A">
        <w:rPr>
          <w:rStyle w:val="StyleUnderline"/>
        </w:rPr>
        <w:t>become more pronounced</w:t>
      </w:r>
      <w:r w:rsidRPr="00D36D00">
        <w:rPr>
          <w:sz w:val="14"/>
        </w:rPr>
        <w:t xml:space="preserve"> if </w:t>
      </w:r>
      <w:r w:rsidRPr="0042394A">
        <w:rPr>
          <w:rStyle w:val="StyleUnderline"/>
        </w:rPr>
        <w:t>economic friction</w:t>
      </w:r>
      <w:r w:rsidRPr="00D36D00">
        <w:rPr>
          <w:sz w:val="14"/>
        </w:rPr>
        <w:t xml:space="preserve"> with Beijing or Russia </w:t>
      </w:r>
      <w:r w:rsidRPr="0042394A">
        <w:rPr>
          <w:rStyle w:val="StyleUnderline"/>
        </w:rPr>
        <w:t>crowds out cooperation</w:t>
      </w:r>
      <w:r w:rsidRPr="00D36D00">
        <w:rPr>
          <w:sz w:val="14"/>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w:t>
      </w:r>
      <w:r w:rsidRPr="0042394A">
        <w:rPr>
          <w:rStyle w:val="StyleUnderline"/>
        </w:rPr>
        <w:t>dangerous states see an opportunity to advance</w:t>
      </w:r>
      <w:r w:rsidRPr="00D36D00">
        <w:rPr>
          <w:sz w:val="14"/>
        </w:rPr>
        <w:t xml:space="preserve"> their </w:t>
      </w:r>
      <w:r w:rsidRPr="0042394A">
        <w:rPr>
          <w:rStyle w:val="StyleUnderline"/>
        </w:rPr>
        <w:t>asymmetrical advantages against the international system</w:t>
      </w:r>
      <w:r w:rsidRPr="0042394A">
        <w:rPr>
          <w:sz w:val="14"/>
        </w:rPr>
        <w:t>.</w:t>
      </w:r>
      <w:r w:rsidRPr="00D36D00">
        <w:rPr>
          <w:sz w:val="14"/>
        </w:rPr>
        <w:t xml:space="preserve">  </w:t>
      </w:r>
    </w:p>
    <w:p w14:paraId="779990A4" w14:textId="2C7079D7" w:rsidR="00B936BC" w:rsidRPr="00D36D00" w:rsidRDefault="00B936BC" w:rsidP="000B1AC8">
      <w:pPr>
        <w:pStyle w:val="Heading3"/>
        <w:rPr>
          <w:rFonts w:cs="Arial"/>
        </w:rPr>
      </w:pPr>
      <w:r w:rsidRPr="00D36D00">
        <w:rPr>
          <w:rFonts w:cs="Arial"/>
        </w:rPr>
        <w:t>Impact -- Biodiversity</w:t>
      </w:r>
    </w:p>
    <w:p w14:paraId="52E5563B" w14:textId="158EF741" w:rsidR="00AE6AC7" w:rsidRPr="00D36D00" w:rsidRDefault="00AE6AC7" w:rsidP="00AE6AC7">
      <w:pPr>
        <w:pStyle w:val="Heading4"/>
        <w:rPr>
          <w:rFonts w:cs="Arial"/>
        </w:rPr>
      </w:pPr>
      <w:r w:rsidRPr="00D36D00">
        <w:rPr>
          <w:rFonts w:cs="Arial"/>
        </w:rPr>
        <w:t xml:space="preserve">The wall would destroy the </w:t>
      </w:r>
      <w:r w:rsidRPr="00D36D00">
        <w:rPr>
          <w:rFonts w:cs="Arial"/>
          <w:u w:val="single"/>
        </w:rPr>
        <w:t>most important region</w:t>
      </w:r>
      <w:r w:rsidRPr="00D36D00">
        <w:rPr>
          <w:rFonts w:cs="Arial"/>
        </w:rPr>
        <w:t xml:space="preserve"> of </w:t>
      </w:r>
      <w:r w:rsidRPr="00D36D00">
        <w:rPr>
          <w:rFonts w:cs="Arial"/>
          <w:u w:val="single"/>
        </w:rPr>
        <w:t>North American biodiversity</w:t>
      </w:r>
      <w:r w:rsidRPr="00D36D00">
        <w:rPr>
          <w:rFonts w:cs="Arial"/>
        </w:rPr>
        <w:t>.</w:t>
      </w:r>
    </w:p>
    <w:p w14:paraId="4559E355" w14:textId="6B49EFE1" w:rsidR="00B936BC" w:rsidRPr="00D36D00" w:rsidRDefault="00B936BC" w:rsidP="00B936BC">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-Brown is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She received her doctorate in political science from MIT and her bachelor’s from Harvard University. The Wall: The real costs of a barrier between the United States and Mexico. August 2017.  https://www.brookings.edu/essay/the-wall-the-real-costs-of-a-barrier-between-the-united-states-and-mexico/)</w:t>
      </w:r>
    </w:p>
    <w:p w14:paraId="28BA582C" w14:textId="0C1C8B7B" w:rsidR="00B936BC" w:rsidRPr="00D36D00" w:rsidRDefault="00B936BC" w:rsidP="00B936BC">
      <w:pPr>
        <w:rPr>
          <w:sz w:val="14"/>
        </w:rPr>
      </w:pPr>
      <w:r w:rsidRPr="00D36D00">
        <w:rPr>
          <w:u w:val="single"/>
        </w:rPr>
        <w:t xml:space="preserve">As </w:t>
      </w:r>
      <w:r w:rsidRPr="00D36D00">
        <w:rPr>
          <w:rStyle w:val="Emphasis"/>
        </w:rPr>
        <w:t>Native</w:t>
      </w:r>
      <w:r w:rsidRPr="00D36D00">
        <w:rPr>
          <w:u w:val="single"/>
        </w:rPr>
        <w:t xml:space="preserve"> American </w:t>
      </w:r>
      <w:r w:rsidRPr="00D36D00">
        <w:rPr>
          <w:rStyle w:val="Emphasis"/>
        </w:rPr>
        <w:t>communities</w:t>
      </w:r>
      <w:r w:rsidRPr="00D36D00">
        <w:rPr>
          <w:u w:val="single"/>
        </w:rPr>
        <w:t xml:space="preserve">, conservation </w:t>
      </w:r>
      <w:r w:rsidRPr="00D36D00">
        <w:rPr>
          <w:rStyle w:val="Emphasis"/>
        </w:rPr>
        <w:t>biologists</w:t>
      </w:r>
      <w:r w:rsidRPr="00D36D00">
        <w:rPr>
          <w:u w:val="single"/>
        </w:rPr>
        <w:t xml:space="preserve">, and the U.S. </w:t>
      </w:r>
      <w:r w:rsidRPr="00D36D00">
        <w:rPr>
          <w:rStyle w:val="Emphasis"/>
        </w:rPr>
        <w:t>F</w:t>
      </w:r>
      <w:r w:rsidRPr="00D36D00">
        <w:rPr>
          <w:sz w:val="14"/>
        </w:rPr>
        <w:t xml:space="preserve">ish and </w:t>
      </w:r>
      <w:r w:rsidRPr="00D36D00">
        <w:rPr>
          <w:rStyle w:val="Emphasis"/>
        </w:rPr>
        <w:t>W</w:t>
      </w:r>
      <w:r w:rsidRPr="00D36D00">
        <w:rPr>
          <w:sz w:val="14"/>
        </w:rPr>
        <w:t xml:space="preserve">ildlife </w:t>
      </w:r>
      <w:r w:rsidRPr="00D36D00">
        <w:rPr>
          <w:rStyle w:val="Emphasis"/>
        </w:rPr>
        <w:t>S</w:t>
      </w:r>
      <w:r w:rsidRPr="00D36D00">
        <w:rPr>
          <w:sz w:val="14"/>
        </w:rPr>
        <w:t xml:space="preserve">ervice </w:t>
      </w:r>
      <w:r w:rsidRPr="00D36D00">
        <w:rPr>
          <w:u w:val="single"/>
        </w:rPr>
        <w:t>all</w:t>
      </w:r>
      <w:r w:rsidRPr="00D36D00">
        <w:rPr>
          <w:sz w:val="14"/>
        </w:rPr>
        <w:t xml:space="preserve"> have </w:t>
      </w:r>
      <w:r w:rsidRPr="00D36D00">
        <w:rPr>
          <w:u w:val="single"/>
        </w:rPr>
        <w:t>highlighted</w:t>
      </w:r>
      <w:r w:rsidRPr="00D36D00">
        <w:rPr>
          <w:sz w:val="14"/>
        </w:rPr>
        <w:t xml:space="preserve">, </w:t>
      </w:r>
      <w:r w:rsidRPr="00D36D00">
        <w:rPr>
          <w:u w:val="single"/>
        </w:rPr>
        <w:t xml:space="preserve">the wall will also have </w:t>
      </w:r>
      <w:r w:rsidRPr="00D36D00">
        <w:rPr>
          <w:rStyle w:val="Emphasis"/>
        </w:rPr>
        <w:t>significant environmental costs</w:t>
      </w:r>
      <w:r w:rsidRPr="00D36D00">
        <w:rPr>
          <w:u w:val="single"/>
        </w:rPr>
        <w:t xml:space="preserve"> in areas that host some of the </w:t>
      </w:r>
      <w:r w:rsidRPr="00D36D00">
        <w:rPr>
          <w:rStyle w:val="Emphasis"/>
        </w:rPr>
        <w:t>greatest biodiversity</w:t>
      </w:r>
      <w:r w:rsidRPr="00D36D00">
        <w:rPr>
          <w:u w:val="single"/>
        </w:rPr>
        <w:t xml:space="preserve"> in </w:t>
      </w:r>
      <w:r w:rsidRPr="00D36D00">
        <w:rPr>
          <w:rStyle w:val="Emphasis"/>
        </w:rPr>
        <w:t>North America</w:t>
      </w:r>
      <w:r w:rsidRPr="00D36D00">
        <w:rPr>
          <w:sz w:val="14"/>
        </w:rPr>
        <w:t xml:space="preserve">. Deriving its name from the isolated mountain ranges whose 10,000–foot peaks thrust into the skies, </w:t>
      </w:r>
      <w:r w:rsidRPr="00D36D00">
        <w:rPr>
          <w:u w:val="single"/>
        </w:rPr>
        <w:t>the</w:t>
      </w:r>
      <w:r w:rsidRPr="00D36D00">
        <w:rPr>
          <w:sz w:val="14"/>
        </w:rPr>
        <w:t xml:space="preserve"> “Sky Islands” </w:t>
      </w:r>
      <w:r w:rsidRPr="00D36D00">
        <w:rPr>
          <w:u w:val="single"/>
        </w:rPr>
        <w:t xml:space="preserve">region spanning southeastern Arizona, southwestern New Mexico, and northwestern Mexico, for example, features a </w:t>
      </w:r>
      <w:r w:rsidRPr="00D36D00">
        <w:rPr>
          <w:rStyle w:val="Emphasis"/>
        </w:rPr>
        <w:t>staggering array</w:t>
      </w:r>
      <w:r w:rsidRPr="00D36D00">
        <w:rPr>
          <w:u w:val="single"/>
        </w:rPr>
        <w:t xml:space="preserve"> of </w:t>
      </w:r>
      <w:r w:rsidRPr="00D36D00">
        <w:rPr>
          <w:rStyle w:val="Emphasis"/>
        </w:rPr>
        <w:t>flora and fauna</w:t>
      </w:r>
      <w:r w:rsidRPr="00D36D00">
        <w:rPr>
          <w:sz w:val="14"/>
        </w:rPr>
        <w:t xml:space="preserve">. </w:t>
      </w:r>
      <w:r w:rsidRPr="00D36D00">
        <w:rPr>
          <w:u w:val="single"/>
        </w:rPr>
        <w:t xml:space="preserve">Its </w:t>
      </w:r>
      <w:r w:rsidRPr="00D36D00">
        <w:rPr>
          <w:rStyle w:val="Emphasis"/>
        </w:rPr>
        <w:t>precious</w:t>
      </w:r>
      <w:r w:rsidRPr="00D36D00">
        <w:rPr>
          <w:u w:val="single"/>
        </w:rPr>
        <w:t xml:space="preserve">, but </w:t>
      </w:r>
      <w:r w:rsidRPr="00D36D00">
        <w:rPr>
          <w:rStyle w:val="Emphasis"/>
        </w:rPr>
        <w:t>fragile</w:t>
      </w:r>
      <w:r w:rsidRPr="00D36D00">
        <w:rPr>
          <w:u w:val="single"/>
        </w:rPr>
        <w:t xml:space="preserve">, </w:t>
      </w:r>
      <w:r w:rsidRPr="00D36D00">
        <w:rPr>
          <w:rStyle w:val="Emphasis"/>
        </w:rPr>
        <w:t>biodiversity</w:t>
      </w:r>
      <w:r w:rsidRPr="00D36D00">
        <w:rPr>
          <w:u w:val="single"/>
        </w:rPr>
        <w:t xml:space="preserve"> is due to the unusual convergence of four major ecoregions</w:t>
      </w:r>
      <w:r w:rsidRPr="00D36D00">
        <w:rPr>
          <w:sz w:val="14"/>
        </w:rPr>
        <w:t xml:space="preserve">: the southern terminus of the temperate Rocky Mountains; the eastern extent of the low–elevation Sonoran Desert; the northern edge of the subtropical Sierra Madre Occidental; and the western terminus of the higher–elevation </w:t>
      </w:r>
      <w:proofErr w:type="spellStart"/>
      <w:r w:rsidRPr="00D36D00">
        <w:rPr>
          <w:sz w:val="14"/>
        </w:rPr>
        <w:t>Chihuahuan</w:t>
      </w:r>
      <w:proofErr w:type="spellEnd"/>
      <w:r w:rsidRPr="00D36D00">
        <w:rPr>
          <w:sz w:val="14"/>
        </w:rPr>
        <w:t xml:space="preserve"> Desert. Among the endangered species that will be affected by the wall are the jaguar, Sonoran pronghorn, Chiricahua leopard frog, lesser long–nose bat, Cactus ferruginous pygmy–owl, Mexican gray wolf, black–tailed prairie dog, jaguarondi, ocelot, and American bison. Other negatively–affected species will include desert tortoise, black bear, desert mule deer, and a variety of snakes. </w:t>
      </w:r>
      <w:r w:rsidRPr="00D36D00">
        <w:rPr>
          <w:u w:val="single"/>
        </w:rPr>
        <w:t>Even species that can fly</w:t>
      </w:r>
      <w:r w:rsidRPr="00D36D00">
        <w:rPr>
          <w:sz w:val="14"/>
        </w:rPr>
        <w:t xml:space="preserve">, such as Rufous hummingbirds and </w:t>
      </w:r>
      <w:proofErr w:type="spellStart"/>
      <w:r w:rsidRPr="00D36D00">
        <w:rPr>
          <w:sz w:val="14"/>
        </w:rPr>
        <w:t>Swainson</w:t>
      </w:r>
      <w:proofErr w:type="spellEnd"/>
      <w:r w:rsidRPr="00D36D00">
        <w:rPr>
          <w:sz w:val="14"/>
        </w:rPr>
        <w:t xml:space="preserve"> and Gray hawks </w:t>
      </w:r>
      <w:r w:rsidRPr="00D36D00">
        <w:rPr>
          <w:u w:val="single"/>
        </w:rPr>
        <w:t xml:space="preserve">could be harmed, and </w:t>
      </w:r>
      <w:r w:rsidRPr="00D36D00">
        <w:rPr>
          <w:rStyle w:val="Emphasis"/>
        </w:rPr>
        <w:t>vital insect pollinators</w:t>
      </w:r>
      <w:r w:rsidRPr="00D36D00">
        <w:rPr>
          <w:u w:val="single"/>
        </w:rPr>
        <w:t xml:space="preserve"> that migrate across the border could be burnt up by the lights necessary to illuminate the wall</w:t>
      </w:r>
      <w:r w:rsidRPr="00D36D00">
        <w:rPr>
          <w:sz w:val="14"/>
        </w:rPr>
        <w:t>.</w:t>
      </w:r>
    </w:p>
    <w:p w14:paraId="3E1FACEC" w14:textId="7233AB7A" w:rsidR="00B936BC" w:rsidRPr="00D36D00" w:rsidRDefault="00B936BC" w:rsidP="00B936BC">
      <w:pPr>
        <w:rPr>
          <w:sz w:val="14"/>
        </w:rPr>
      </w:pPr>
      <w:r w:rsidRPr="00D36D00">
        <w:rPr>
          <w:sz w:val="14"/>
        </w:rPr>
        <w:t xml:space="preserve">Altogether, more than 100 species of animals that occur along the U.S.–Mexico border, in the Sky Islands area as well as in the Big Bend National Park in Texas and in the Rio Grande Valley, are endangered or threatened. But just as the </w:t>
      </w:r>
      <w:r w:rsidRPr="00D36D00">
        <w:rPr>
          <w:u w:val="single"/>
        </w:rPr>
        <w:t>DHS waived numerous cultural</w:t>
      </w:r>
      <w:r w:rsidRPr="00D36D00">
        <w:rPr>
          <w:sz w:val="14"/>
        </w:rPr>
        <w:t xml:space="preserve"> protection </w:t>
      </w:r>
      <w:r w:rsidRPr="00D36D00">
        <w:rPr>
          <w:u w:val="single"/>
        </w:rPr>
        <w:t xml:space="preserve">statutes to build the fence, it also overrode many </w:t>
      </w:r>
      <w:r w:rsidRPr="00D36D00">
        <w:rPr>
          <w:rStyle w:val="Emphasis"/>
        </w:rPr>
        <w:t>crucial environmental laws</w:t>
      </w:r>
      <w:r w:rsidRPr="00D36D00">
        <w:rPr>
          <w:sz w:val="14"/>
        </w:rPr>
        <w:t>—including the Endangered Species Act of 1973, the Migratory Bird Treaty Act of 1918, the National Environmental Policy Act of 1970, the Coastal Zone Management Act of 1972, and the Clean Water Act of 1972. The Trump administration wants to bulldoze through any remaining environmental considerations.</w:t>
      </w:r>
    </w:p>
    <w:p w14:paraId="7D9FA133" w14:textId="77777777" w:rsidR="0019226A" w:rsidRPr="00D36D00" w:rsidRDefault="0019226A" w:rsidP="0019226A">
      <w:pPr>
        <w:pStyle w:val="Heading4"/>
        <w:rPr>
          <w:rFonts w:cs="Arial"/>
        </w:rPr>
      </w:pPr>
      <w:bookmarkStart w:id="5" w:name="_Hlk517808377"/>
      <w:r w:rsidRPr="00D36D00">
        <w:rPr>
          <w:rFonts w:cs="Arial"/>
        </w:rPr>
        <w:t>Causes mass species die off that ripples through ecosystems</w:t>
      </w:r>
    </w:p>
    <w:p w14:paraId="6FF82C4B" w14:textId="77777777" w:rsidR="0019226A" w:rsidRPr="00D36D00" w:rsidRDefault="0019226A" w:rsidP="0019226A">
      <w:r w:rsidRPr="00D36D00">
        <w:rPr>
          <w:rStyle w:val="Style13ptBold"/>
        </w:rPr>
        <w:t>Milliken 17</w:t>
      </w:r>
      <w:r w:rsidRPr="00D36D00">
        <w:t xml:space="preserve"> “Trump’s Mexican Border Wall Would Be an Ecological </w:t>
      </w:r>
      <w:proofErr w:type="gramStart"/>
      <w:r w:rsidRPr="00D36D00">
        <w:t>Disaster”  GRENNAN</w:t>
      </w:r>
      <w:proofErr w:type="gramEnd"/>
      <w:r w:rsidRPr="00D36D00">
        <w:t xml:space="preserve"> MILLIKEN, Jan 26 2017, https://motherboard.vice.com/en_us/article/wall-on-mexico-border-would-be-an-ecological-disaster</w:t>
      </w:r>
    </w:p>
    <w:p w14:paraId="1EC8225F" w14:textId="77777777" w:rsidR="0019226A" w:rsidRPr="00D36D00" w:rsidRDefault="0019226A" w:rsidP="0019226A">
      <w:r w:rsidRPr="00D36D00">
        <w:t xml:space="preserve">The wall has faced fierce criticisms from human rights groups for the possible humanitarian disaster it could cause (ask Berlin about this). But </w:t>
      </w:r>
      <w:r w:rsidRPr="00D36D00">
        <w:rPr>
          <w:rStyle w:val="StyleUnderline"/>
        </w:rPr>
        <w:t xml:space="preserve">if built, </w:t>
      </w:r>
      <w:r w:rsidRPr="0042394A">
        <w:rPr>
          <w:rStyle w:val="StyleUnderline"/>
        </w:rPr>
        <w:t>the wall could pose a</w:t>
      </w:r>
      <w:r w:rsidRPr="00D36D00">
        <w:rPr>
          <w:rStyle w:val="StyleUnderline"/>
        </w:rPr>
        <w:t xml:space="preserve">nother </w:t>
      </w:r>
      <w:r w:rsidRPr="0042394A">
        <w:rPr>
          <w:rStyle w:val="StyleUnderline"/>
        </w:rPr>
        <w:t>threat</w:t>
      </w:r>
      <w:r w:rsidRPr="00D36D00">
        <w:rPr>
          <w:rStyle w:val="StyleUnderline"/>
        </w:rPr>
        <w:t xml:space="preserve"> altogether: </w:t>
      </w:r>
      <w:r w:rsidRPr="0042394A">
        <w:rPr>
          <w:rStyle w:val="StyleUnderline"/>
        </w:rPr>
        <w:t>ecological disaster</w:t>
      </w:r>
      <w:r w:rsidRPr="00D36D00">
        <w:rPr>
          <w:rStyle w:val="StyleUnderline"/>
        </w:rPr>
        <w:t xml:space="preserve">. A </w:t>
      </w:r>
      <w:r w:rsidRPr="0042394A">
        <w:rPr>
          <w:rStyle w:val="StyleUnderline"/>
        </w:rPr>
        <w:t xml:space="preserve">barrier would sever animal populations living in the </w:t>
      </w:r>
      <w:r w:rsidRPr="0042394A">
        <w:rPr>
          <w:rStyle w:val="Emphasis"/>
        </w:rPr>
        <w:t>fragile desert ecosystems</w:t>
      </w:r>
      <w:r w:rsidRPr="00D36D00">
        <w:rPr>
          <w:rStyle w:val="StyleUnderline"/>
        </w:rPr>
        <w:t xml:space="preserve"> of the US-Mexico border from food resources, mates, and important migration routes</w:t>
      </w:r>
      <w:r w:rsidRPr="00D36D00">
        <w:t xml:space="preserve">. </w:t>
      </w:r>
      <w:r w:rsidRPr="0042394A">
        <w:rPr>
          <w:rStyle w:val="StyleUnderline"/>
        </w:rPr>
        <w:t>Such</w:t>
      </w:r>
      <w:r w:rsidRPr="00D36D00">
        <w:rPr>
          <w:rStyle w:val="StyleUnderline"/>
        </w:rPr>
        <w:t xml:space="preserve"> a disruption </w:t>
      </w:r>
      <w:r w:rsidRPr="0042394A">
        <w:rPr>
          <w:rStyle w:val="StyleUnderline"/>
        </w:rPr>
        <w:t xml:space="preserve">would deal an </w:t>
      </w:r>
      <w:r w:rsidRPr="0042394A">
        <w:rPr>
          <w:rStyle w:val="Emphasis"/>
        </w:rPr>
        <w:t>irreparable blow</w:t>
      </w:r>
      <w:r w:rsidRPr="0042394A">
        <w:rPr>
          <w:rStyle w:val="StyleUnderline"/>
        </w:rPr>
        <w:t xml:space="preserve"> to</w:t>
      </w:r>
      <w:r w:rsidRPr="00D36D00">
        <w:rPr>
          <w:rStyle w:val="StyleUnderline"/>
        </w:rPr>
        <w:t xml:space="preserve"> </w:t>
      </w:r>
      <w:r w:rsidRPr="0042394A">
        <w:rPr>
          <w:rStyle w:val="StyleUnderline"/>
        </w:rPr>
        <w:t>countless</w:t>
      </w:r>
      <w:r w:rsidRPr="00D36D00">
        <w:rPr>
          <w:rStyle w:val="StyleUnderline"/>
        </w:rPr>
        <w:t xml:space="preserve"> </w:t>
      </w:r>
      <w:r w:rsidRPr="0042394A">
        <w:rPr>
          <w:rStyle w:val="StyleUnderline"/>
        </w:rPr>
        <w:t>species</w:t>
      </w:r>
      <w:r w:rsidRPr="00D36D00">
        <w:rPr>
          <w:rStyle w:val="StyleUnderline"/>
        </w:rPr>
        <w:t xml:space="preserve">, </w:t>
      </w:r>
      <w:r w:rsidRPr="0042394A">
        <w:rPr>
          <w:rStyle w:val="StyleUnderline"/>
        </w:rPr>
        <w:t>including</w:t>
      </w:r>
      <w:r w:rsidRPr="00D36D00">
        <w:rPr>
          <w:rStyle w:val="StyleUnderline"/>
        </w:rPr>
        <w:t xml:space="preserve"> extraordinarily </w:t>
      </w:r>
      <w:r w:rsidRPr="0042394A">
        <w:rPr>
          <w:rStyle w:val="StyleUnderline"/>
        </w:rPr>
        <w:t>rare ones</w:t>
      </w:r>
      <w:r w:rsidRPr="00D36D00">
        <w:t xml:space="preserve"> like the Sonoran jaguar and Mexican gray wolf. According to a US Fish and Wildlife Service provisional report released last year</w:t>
      </w:r>
      <w:r w:rsidRPr="00D36D00">
        <w:rPr>
          <w:rStyle w:val="StyleUnderline"/>
        </w:rPr>
        <w:t xml:space="preserve">, a </w:t>
      </w:r>
      <w:r w:rsidRPr="0042394A">
        <w:rPr>
          <w:rStyle w:val="StyleUnderline"/>
        </w:rPr>
        <w:t>Trump wall</w:t>
      </w:r>
      <w:r w:rsidRPr="00D36D00">
        <w:rPr>
          <w:rStyle w:val="StyleUnderline"/>
        </w:rPr>
        <w:t xml:space="preserve"> covering the entire 2,000-mile border, with approximately 1,000 feet of developed space on either side, </w:t>
      </w:r>
      <w:r w:rsidRPr="0042394A">
        <w:rPr>
          <w:rStyle w:val="StyleUnderline"/>
        </w:rPr>
        <w:t>would</w:t>
      </w:r>
      <w:r w:rsidRPr="00D36D00">
        <w:rPr>
          <w:rStyle w:val="StyleUnderline"/>
        </w:rPr>
        <w:t xml:space="preserve"> potentially </w:t>
      </w:r>
      <w:r w:rsidRPr="0042394A">
        <w:rPr>
          <w:rStyle w:val="StyleUnderline"/>
        </w:rPr>
        <w:t>impact 111 endangered species</w:t>
      </w:r>
      <w:r w:rsidRPr="00D36D00">
        <w:rPr>
          <w:rStyle w:val="StyleUnderline"/>
        </w:rPr>
        <w:t xml:space="preserve">, 108 species of </w:t>
      </w:r>
      <w:r w:rsidRPr="0042394A">
        <w:rPr>
          <w:rStyle w:val="StyleUnderline"/>
        </w:rPr>
        <w:t>migratory birds</w:t>
      </w:r>
      <w:r w:rsidRPr="00D36D00">
        <w:rPr>
          <w:rStyle w:val="StyleUnderline"/>
        </w:rPr>
        <w:t xml:space="preserve">, four wildlife </w:t>
      </w:r>
      <w:r w:rsidRPr="0042394A">
        <w:rPr>
          <w:rStyle w:val="StyleUnderline"/>
        </w:rPr>
        <w:t>refuges</w:t>
      </w:r>
      <w:r w:rsidRPr="00D36D00">
        <w:rPr>
          <w:rStyle w:val="StyleUnderline"/>
        </w:rPr>
        <w:t xml:space="preserve"> and </w:t>
      </w:r>
      <w:r w:rsidRPr="0042394A">
        <w:rPr>
          <w:rStyle w:val="StyleUnderline"/>
        </w:rPr>
        <w:t>fish hatcheries</w:t>
      </w:r>
      <w:r w:rsidRPr="00D36D00">
        <w:rPr>
          <w:rStyle w:val="StyleUnderline"/>
        </w:rPr>
        <w:t xml:space="preserve">, and an unknown number of protected </w:t>
      </w:r>
      <w:r w:rsidRPr="0042394A">
        <w:rPr>
          <w:rStyle w:val="StyleUnderline"/>
        </w:rPr>
        <w:t>wetlands</w:t>
      </w:r>
      <w:r w:rsidRPr="00D36D00">
        <w:rPr>
          <w:rStyle w:val="StyleUnderline"/>
        </w:rPr>
        <w:t xml:space="preserve">. Man-made barriers like </w:t>
      </w:r>
      <w:r w:rsidRPr="0042394A">
        <w:rPr>
          <w:rStyle w:val="StyleUnderline"/>
        </w:rPr>
        <w:t xml:space="preserve">roads and fences are some of the </w:t>
      </w:r>
      <w:r w:rsidRPr="0042394A">
        <w:rPr>
          <w:rStyle w:val="Emphasis"/>
        </w:rPr>
        <w:t>most devastating</w:t>
      </w:r>
      <w:r w:rsidRPr="00D36D00">
        <w:rPr>
          <w:rStyle w:val="StyleUnderline"/>
        </w:rPr>
        <w:t xml:space="preserve"> types of development </w:t>
      </w:r>
      <w:r w:rsidRPr="0042394A">
        <w:rPr>
          <w:rStyle w:val="StyleUnderline"/>
        </w:rPr>
        <w:t>to</w:t>
      </w:r>
      <w:r w:rsidRPr="00D36D00">
        <w:rPr>
          <w:rStyle w:val="StyleUnderline"/>
        </w:rPr>
        <w:t xml:space="preserve"> </w:t>
      </w:r>
      <w:r w:rsidRPr="0042394A">
        <w:rPr>
          <w:rStyle w:val="StyleUnderline"/>
        </w:rPr>
        <w:t>wildlife</w:t>
      </w:r>
      <w:r w:rsidRPr="00D36D00">
        <w:t xml:space="preserve">. </w:t>
      </w:r>
      <w:r w:rsidRPr="00D36D00">
        <w:rPr>
          <w:rStyle w:val="StyleUnderline"/>
        </w:rPr>
        <w:t>Ecosystems are fluid,</w:t>
      </w:r>
      <w:r w:rsidRPr="00D36D00">
        <w:t xml:space="preserve"> with animals flowing through them regularly. And </w:t>
      </w:r>
      <w:r w:rsidRPr="00D36D00">
        <w:rPr>
          <w:rStyle w:val="StyleUnderline"/>
        </w:rPr>
        <w:t xml:space="preserve">obstacles like roads and fences put a stranglehold on individual populations, cutting them off from food resources, or outright killing them. The US-Mexico border transects an array of environments including two </w:t>
      </w:r>
      <w:r w:rsidRPr="00D36D00">
        <w:rPr>
          <w:rStyle w:val="Emphasis"/>
        </w:rPr>
        <w:t>highly unique</w:t>
      </w:r>
      <w:r w:rsidRPr="00D36D00">
        <w:rPr>
          <w:rStyle w:val="StyleUnderline"/>
        </w:rPr>
        <w:t xml:space="preserve"> and biodiverse ecosystems</w:t>
      </w:r>
      <w:r w:rsidRPr="00D36D00">
        <w:t>: the Rio Grande Valley in Texas, and the Sky Islands in the southwest. The Rio Grande Valley is one of the most biodiverse places in North America, with some 700 species of vertebrates alone, and rakes in $463 million a year from wildlife watchers, like birders, who come to witness thousands of birds flying through on great migrations. Bobcats, javelinas, ocelots, deer, some 500 species of migratory birds, and scores of amphibians and reptiles all depend upon free movement through this region. W</w:t>
      </w:r>
      <w:r w:rsidRPr="00D36D00">
        <w:rPr>
          <w:rStyle w:val="StyleUnderline"/>
        </w:rPr>
        <w:t>e can predict the damage a Trump wall will cause based on some portions of the border that serve the same purpose now.</w:t>
      </w:r>
      <w:r w:rsidRPr="00D36D00">
        <w:t xml:space="preserve"> </w:t>
      </w:r>
      <w:r w:rsidRPr="00D36D00">
        <w:rPr>
          <w:rStyle w:val="StyleUnderline"/>
        </w:rPr>
        <w:t>A menagerie of barbed wire and 18-foot-tall steel fencing is intermittently scattered across 650 miles of the border from California to Texas</w:t>
      </w:r>
      <w:r w:rsidRPr="00D36D00">
        <w:t xml:space="preserve">, part of a project that </w:t>
      </w:r>
      <w:r w:rsidRPr="00D36D00">
        <w:rPr>
          <w:rStyle w:val="StyleUnderline"/>
        </w:rPr>
        <w:t>came to fruition in 2005</w:t>
      </w:r>
      <w:r w:rsidRPr="00D36D00">
        <w:t xml:space="preserve">, during the George W. Bush years. </w:t>
      </w:r>
      <w:r w:rsidRPr="00D36D00">
        <w:rPr>
          <w:rStyle w:val="StyleUnderline"/>
        </w:rPr>
        <w:t>By 2011, range for some 16 species had fallen by as much as 75 percent</w:t>
      </w:r>
      <w:r w:rsidRPr="00D36D00">
        <w:t xml:space="preserve">. Some extremely rare species like ocelots in Texas (there are only about 50 in the US), were completely cut off from their more diverse Mexican counterparts—leading to a loss of genetic diversity. Bison have been spotted climbing over barbed wire fencing trying to get to food and water. </w:t>
      </w:r>
      <w:proofErr w:type="gramStart"/>
      <w:r w:rsidRPr="00D36D00">
        <w:rPr>
          <w:rStyle w:val="StyleUnderline"/>
        </w:rPr>
        <w:t xml:space="preserve">Louise </w:t>
      </w:r>
      <w:proofErr w:type="spellStart"/>
      <w:r w:rsidRPr="00D36D00">
        <w:rPr>
          <w:rStyle w:val="StyleUnderline"/>
        </w:rPr>
        <w:t>Misztal</w:t>
      </w:r>
      <w:proofErr w:type="spellEnd"/>
      <w:r w:rsidRPr="00D36D00">
        <w:rPr>
          <w:rStyle w:val="StyleUnderline"/>
        </w:rPr>
        <w:t>, biologis</w:t>
      </w:r>
      <w:r w:rsidRPr="00D36D00">
        <w:t>t and executive director of conservation non-profit Sky Island Alliance in Arizona,</w:t>
      </w:r>
      <w:proofErr w:type="gramEnd"/>
      <w:r w:rsidRPr="00D36D00">
        <w:t xml:space="preserve"> </w:t>
      </w:r>
      <w:r w:rsidRPr="00D36D00">
        <w:rPr>
          <w:rStyle w:val="StyleUnderline"/>
        </w:rPr>
        <w:t>told me on the phone that "What's interesting about the infrastructure that's already on the border is that it really affects all species. Anything from a bear that has no chance of getting through, even down to little frogs and toads. It's impassable even to small wildlife."</w:t>
      </w:r>
      <w:r w:rsidRPr="00D36D00">
        <w:t xml:space="preserve"> In southwestern US and northwestern Mexico, a particularly unique wildlife corridor where the ends of the Sierra Madres and </w:t>
      </w:r>
      <w:proofErr w:type="gramStart"/>
      <w:r w:rsidRPr="00D36D00">
        <w:t>Rocky mountains</w:t>
      </w:r>
      <w:proofErr w:type="gramEnd"/>
      <w:r w:rsidRPr="00D36D00">
        <w:t xml:space="preserve"> meet, tropical species like the jaguar and ocelot from northwest Mexico link with species like the bears and mountain lions from southern Arizona. "Wide ranging mammals like mountain lions, bears, jaguars, ocelots, need to be moving between these different mountain ranges to get to food resources and water," said </w:t>
      </w:r>
      <w:proofErr w:type="spellStart"/>
      <w:r w:rsidRPr="00D36D00">
        <w:t>Misztal</w:t>
      </w:r>
      <w:proofErr w:type="spellEnd"/>
      <w:r w:rsidRPr="00D36D00">
        <w:t xml:space="preserve">. </w:t>
      </w:r>
      <w:r w:rsidRPr="00D36D00">
        <w:rPr>
          <w:rStyle w:val="StyleUnderline"/>
        </w:rPr>
        <w:t xml:space="preserve">A Trump wall would block "pioneering" jaguars from migrating into the United States and repopulating the area. The wall would also sever the tiny population of 100 or so Mexican wolves in two—the </w:t>
      </w:r>
      <w:r w:rsidRPr="00D36D00">
        <w:rPr>
          <w:rStyle w:val="Emphasis"/>
        </w:rPr>
        <w:t>most endangered</w:t>
      </w:r>
      <w:r w:rsidRPr="00D36D00">
        <w:rPr>
          <w:rStyle w:val="StyleUnderline"/>
        </w:rPr>
        <w:t xml:space="preserve"> subspecies of gray wolf in the world.</w:t>
      </w:r>
      <w:r w:rsidRPr="00D36D00">
        <w:t xml:space="preserve"> </w:t>
      </w:r>
      <w:r w:rsidRPr="0042394A">
        <w:rPr>
          <w:rStyle w:val="StyleUnderline"/>
        </w:rPr>
        <w:t xml:space="preserve">Aside from </w:t>
      </w:r>
      <w:r w:rsidRPr="00D36D00">
        <w:rPr>
          <w:rStyle w:val="StyleUnderline"/>
        </w:rPr>
        <w:t xml:space="preserve">these </w:t>
      </w:r>
      <w:r w:rsidRPr="0042394A">
        <w:rPr>
          <w:rStyle w:val="Emphasis"/>
        </w:rPr>
        <w:t>immediate impacts</w:t>
      </w:r>
      <w:r w:rsidRPr="0042394A">
        <w:rPr>
          <w:rStyle w:val="StyleUnderline"/>
        </w:rPr>
        <w:t>,</w:t>
      </w:r>
      <w:r w:rsidRPr="00D36D00">
        <w:rPr>
          <w:rStyle w:val="StyleUnderline"/>
        </w:rPr>
        <w:t xml:space="preserve"> a full-length border </w:t>
      </w:r>
      <w:r w:rsidRPr="0042394A">
        <w:rPr>
          <w:rStyle w:val="StyleUnderline"/>
        </w:rPr>
        <w:t xml:space="preserve">wall would also stop species from being able to change </w:t>
      </w:r>
      <w:r w:rsidRPr="00D36D00">
        <w:rPr>
          <w:rStyle w:val="StyleUnderline"/>
        </w:rPr>
        <w:t xml:space="preserve">their </w:t>
      </w:r>
      <w:r w:rsidRPr="0042394A">
        <w:rPr>
          <w:rStyle w:val="StyleUnderline"/>
        </w:rPr>
        <w:t xml:space="preserve">locales and lifestyles </w:t>
      </w:r>
      <w:r w:rsidRPr="00D36D00">
        <w:rPr>
          <w:rStyle w:val="StyleUnderline"/>
        </w:rPr>
        <w:t xml:space="preserve">in order </w:t>
      </w:r>
      <w:r w:rsidRPr="0042394A">
        <w:rPr>
          <w:rStyle w:val="StyleUnderline"/>
        </w:rPr>
        <w:t xml:space="preserve">to </w:t>
      </w:r>
      <w:r w:rsidRPr="0042394A">
        <w:rPr>
          <w:rStyle w:val="Emphasis"/>
        </w:rPr>
        <w:t>adapt to a changing climate</w:t>
      </w:r>
      <w:r w:rsidRPr="00D36D00">
        <w:rPr>
          <w:rStyle w:val="StyleUnderline"/>
        </w:rPr>
        <w:t xml:space="preserve">. </w:t>
      </w:r>
      <w:r w:rsidRPr="00D36D00">
        <w:t>"</w:t>
      </w:r>
      <w:r w:rsidRPr="00D36D00">
        <w:rPr>
          <w:rStyle w:val="StyleUnderline"/>
        </w:rPr>
        <w:t xml:space="preserve">With climate change, a lot of species are moving around, some species are extending their ranges north," said </w:t>
      </w:r>
      <w:proofErr w:type="spellStart"/>
      <w:r w:rsidRPr="00D36D00">
        <w:rPr>
          <w:rStyle w:val="StyleUnderline"/>
        </w:rPr>
        <w:t>Misztal</w:t>
      </w:r>
      <w:proofErr w:type="spellEnd"/>
      <w:r w:rsidRPr="00D36D00">
        <w:rPr>
          <w:rStyle w:val="StyleUnderline"/>
        </w:rPr>
        <w:t>. "</w:t>
      </w:r>
      <w:proofErr w:type="gramStart"/>
      <w:r w:rsidRPr="00D36D00">
        <w:rPr>
          <w:rStyle w:val="StyleUnderline"/>
        </w:rPr>
        <w:t>So</w:t>
      </w:r>
      <w:proofErr w:type="gramEnd"/>
      <w:r w:rsidRPr="00D36D00">
        <w:rPr>
          <w:rStyle w:val="StyleUnderline"/>
        </w:rPr>
        <w:t xml:space="preserve"> there's a bigger picture of movement that we need to keep in mind." </w:t>
      </w:r>
      <w:r w:rsidRPr="00D36D00">
        <w:t xml:space="preserve">Flying animals like birds and insects won't be able to simply soar above the great wall, either. If the barrier is lit, migrating flying creatures—birds and insects alike—could be thrown off course, their star-based navigation jammed. </w:t>
      </w:r>
      <w:r w:rsidRPr="00D36D00">
        <w:rPr>
          <w:rStyle w:val="StyleUnderline"/>
        </w:rPr>
        <w:t xml:space="preserve">The walls currently standing along portions of the border have also already damaged waterways, which disrupts migratory birds, said </w:t>
      </w:r>
      <w:proofErr w:type="spellStart"/>
      <w:r w:rsidRPr="00D36D00">
        <w:rPr>
          <w:rStyle w:val="StyleUnderline"/>
        </w:rPr>
        <w:t>Misztal</w:t>
      </w:r>
      <w:proofErr w:type="spellEnd"/>
      <w:r w:rsidRPr="00D36D00">
        <w:rPr>
          <w:rStyle w:val="StyleUnderline"/>
        </w:rPr>
        <w:t xml:space="preserve">. The deeper, ecological </w:t>
      </w:r>
      <w:r w:rsidRPr="0042394A">
        <w:rPr>
          <w:rStyle w:val="StyleUnderline"/>
        </w:rPr>
        <w:t>impacts from a loss of species and the services they provide</w:t>
      </w:r>
      <w:r w:rsidRPr="00D36D00">
        <w:t xml:space="preserve"> remain unclear and </w:t>
      </w:r>
      <w:r w:rsidRPr="0042394A">
        <w:rPr>
          <w:rStyle w:val="Emphasis"/>
        </w:rPr>
        <w:t>could be far reaching</w:t>
      </w:r>
      <w:r w:rsidRPr="00D36D00">
        <w:t xml:space="preserve">. "In addition to the really obvious and visible wildlife impacts </w:t>
      </w:r>
      <w:r w:rsidRPr="0042394A">
        <w:rPr>
          <w:rStyle w:val="Emphasis"/>
        </w:rPr>
        <w:t>there may be long term impacts that we're not able to see right now</w:t>
      </w:r>
      <w:r w:rsidRPr="00D36D00">
        <w:t xml:space="preserve">," remarked </w:t>
      </w:r>
      <w:proofErr w:type="spellStart"/>
      <w:r w:rsidRPr="00D36D00">
        <w:t>Misztal</w:t>
      </w:r>
      <w:proofErr w:type="spellEnd"/>
      <w:r w:rsidRPr="00D36D00">
        <w:t xml:space="preserve">. The </w:t>
      </w:r>
      <w:r w:rsidRPr="00D36D00">
        <w:rPr>
          <w:rStyle w:val="Emphasis"/>
        </w:rPr>
        <w:t>D</w:t>
      </w:r>
      <w:r w:rsidRPr="00D36D00">
        <w:t xml:space="preserve">epartment of </w:t>
      </w:r>
      <w:r w:rsidRPr="00D36D00">
        <w:rPr>
          <w:rStyle w:val="Emphasis"/>
        </w:rPr>
        <w:t>H</w:t>
      </w:r>
      <w:r w:rsidRPr="00D36D00">
        <w:t xml:space="preserve">omeland </w:t>
      </w:r>
      <w:r w:rsidRPr="00D36D00">
        <w:rPr>
          <w:rStyle w:val="Emphasis"/>
        </w:rPr>
        <w:t>S</w:t>
      </w:r>
      <w:r w:rsidRPr="00D36D00">
        <w:t xml:space="preserve">ecurity, however, </w:t>
      </w:r>
      <w:r w:rsidRPr="00D36D00">
        <w:rPr>
          <w:rStyle w:val="StyleUnderline"/>
        </w:rPr>
        <w:t>is waived from environmental reg</w:t>
      </w:r>
      <w:r w:rsidRPr="00D36D00">
        <w:rPr>
          <w:rStyle w:val="StyleUnderline"/>
          <w:sz w:val="12"/>
        </w:rPr>
        <w:t>ulation</w:t>
      </w:r>
      <w:r w:rsidRPr="00D36D00">
        <w:rPr>
          <w:rStyle w:val="StyleUnderline"/>
        </w:rPr>
        <w:t xml:space="preserve">s when building security infrastructure, so this will likely not be </w:t>
      </w:r>
      <w:proofErr w:type="gramStart"/>
      <w:r w:rsidRPr="00D36D00">
        <w:rPr>
          <w:rStyle w:val="StyleUnderline"/>
        </w:rPr>
        <w:t>taken into account</w:t>
      </w:r>
      <w:proofErr w:type="gramEnd"/>
      <w:r w:rsidRPr="00D36D00">
        <w:rPr>
          <w:rStyle w:val="StyleUnderline"/>
        </w:rPr>
        <w:t>.</w:t>
      </w:r>
      <w:r w:rsidRPr="00D36D00">
        <w:t xml:space="preserve"> The project is still likely to face countless obstacles though, including engineering problems, and fights with ranchers and other locals who refuse to give up their land.</w:t>
      </w:r>
    </w:p>
    <w:bookmarkEnd w:id="5"/>
    <w:p w14:paraId="7EDB6A5A" w14:textId="77777777" w:rsidR="0019226A" w:rsidRPr="00D36D00" w:rsidRDefault="0019226A" w:rsidP="0019226A">
      <w:pPr>
        <w:pStyle w:val="Heading4"/>
        <w:rPr>
          <w:rFonts w:cs="Arial"/>
        </w:rPr>
      </w:pPr>
      <w:r w:rsidRPr="00D36D00">
        <w:rPr>
          <w:rFonts w:cs="Arial"/>
        </w:rPr>
        <w:t>Extinction from Human habitat disruption</w:t>
      </w:r>
    </w:p>
    <w:p w14:paraId="40A935B6" w14:textId="77777777" w:rsidR="003347B5" w:rsidRDefault="0019226A" w:rsidP="0019226A">
      <w:proofErr w:type="spellStart"/>
      <w:r w:rsidRPr="00D36D00">
        <w:rPr>
          <w:rStyle w:val="Style13ptBold"/>
        </w:rPr>
        <w:t>Mmom</w:t>
      </w:r>
      <w:proofErr w:type="spellEnd"/>
      <w:r w:rsidRPr="00D36D00">
        <w:rPr>
          <w:rStyle w:val="Style13ptBold"/>
        </w:rPr>
        <w:t xml:space="preserve"> 8</w:t>
      </w:r>
      <w:r w:rsidRPr="00D36D00">
        <w:t xml:space="preserve"> (Dr. Prince Chinedu, University of </w:t>
      </w:r>
      <w:smartTag w:uri="urn:schemas-microsoft-com:office:smarttags" w:element="City">
        <w:r w:rsidRPr="00D36D00">
          <w:t>Port Harcourt</w:t>
        </w:r>
      </w:smartTag>
      <w:r w:rsidRPr="00D36D00">
        <w:t xml:space="preserve"> (</w:t>
      </w:r>
      <w:smartTag w:uri="urn:schemas-microsoft-com:office:smarttags" w:element="place">
        <w:smartTag w:uri="urn:schemas-microsoft-com:office:smarttags" w:element="country-region">
          <w:r w:rsidRPr="00D36D00">
            <w:t>Nigeria</w:t>
          </w:r>
        </w:smartTag>
      </w:smartTag>
      <w:r w:rsidRPr="00D36D00">
        <w:t>), “Rapid Decline in Biodiversity: A Threat to Survival of Humankind”, Earthwork Times, 12-8, http://www.environmental-expert.com/resultEachArticle.aspx?ci d=0&amp;codi=51543)</w:t>
      </w:r>
    </w:p>
    <w:p w14:paraId="2AD5D79B" w14:textId="77777777" w:rsidR="003347B5" w:rsidRDefault="0019226A" w:rsidP="0019226A">
      <w:pPr>
        <w:rPr>
          <w:sz w:val="16"/>
        </w:rPr>
      </w:pPr>
      <w:r w:rsidRPr="00D36D00">
        <w:rPr>
          <w:sz w:val="16"/>
        </w:rPr>
        <w:t xml:space="preserve">From the foregoing, it becomes obvious that </w:t>
      </w:r>
      <w:r w:rsidRPr="00D36D00">
        <w:rPr>
          <w:rStyle w:val="StyleUnderline"/>
        </w:rPr>
        <w:t xml:space="preserve">the </w:t>
      </w:r>
      <w:r w:rsidRPr="0042394A">
        <w:rPr>
          <w:rStyle w:val="StyleUnderline"/>
        </w:rPr>
        <w:t>survival of Humankind depends on</w:t>
      </w:r>
      <w:r w:rsidRPr="00D36D00">
        <w:rPr>
          <w:rStyle w:val="StyleUnderline"/>
        </w:rPr>
        <w:t xml:space="preserve"> the continuous</w:t>
      </w:r>
      <w:r w:rsidRPr="00D36D00">
        <w:rPr>
          <w:sz w:val="16"/>
        </w:rPr>
        <w:t xml:space="preserve"> existence and </w:t>
      </w:r>
      <w:r w:rsidRPr="0042394A">
        <w:rPr>
          <w:rStyle w:val="StyleUnderline"/>
        </w:rPr>
        <w:t>conservation</w:t>
      </w:r>
      <w:r w:rsidRPr="00D36D00">
        <w:rPr>
          <w:rStyle w:val="StyleUnderline"/>
        </w:rPr>
        <w:t xml:space="preserve"> </w:t>
      </w:r>
      <w:r w:rsidRPr="0042394A">
        <w:rPr>
          <w:rStyle w:val="StyleUnderline"/>
        </w:rPr>
        <w:t>of biodiversity</w:t>
      </w:r>
      <w:r w:rsidRPr="00D36D00">
        <w:rPr>
          <w:sz w:val="16"/>
        </w:rPr>
        <w:t xml:space="preserve">. In other words, </w:t>
      </w:r>
      <w:r w:rsidRPr="00D36D00">
        <w:rPr>
          <w:rStyle w:val="StyleUnderline"/>
        </w:rPr>
        <w:t xml:space="preserve">a </w:t>
      </w:r>
      <w:r w:rsidRPr="0042394A">
        <w:rPr>
          <w:rStyle w:val="StyleUnderline"/>
        </w:rPr>
        <w:t>threat</w:t>
      </w:r>
      <w:r w:rsidRPr="00D36D00">
        <w:rPr>
          <w:rStyle w:val="StyleUnderline"/>
        </w:rPr>
        <w:t xml:space="preserve"> </w:t>
      </w:r>
      <w:r w:rsidRPr="0042394A">
        <w:rPr>
          <w:rStyle w:val="StyleUnderline"/>
        </w:rPr>
        <w:t>to biodiversity is</w:t>
      </w:r>
      <w:r w:rsidRPr="00D36D00">
        <w:rPr>
          <w:rStyle w:val="StyleUnderline"/>
        </w:rPr>
        <w:t xml:space="preserve"> a </w:t>
      </w:r>
      <w:r w:rsidRPr="0042394A">
        <w:rPr>
          <w:rStyle w:val="StyleUnderline"/>
        </w:rPr>
        <w:t>serious</w:t>
      </w:r>
      <w:r w:rsidRPr="00D36D00">
        <w:rPr>
          <w:rStyle w:val="StyleUnderline"/>
        </w:rPr>
        <w:t xml:space="preserve"> </w:t>
      </w:r>
      <w:r w:rsidRPr="0042394A">
        <w:rPr>
          <w:rStyle w:val="StyleUnderline"/>
        </w:rPr>
        <w:t>threat</w:t>
      </w:r>
      <w:r w:rsidRPr="00D36D00">
        <w:rPr>
          <w:rStyle w:val="StyleUnderline"/>
        </w:rPr>
        <w:t xml:space="preserve"> </w:t>
      </w:r>
      <w:r w:rsidRPr="0042394A">
        <w:rPr>
          <w:rStyle w:val="StyleUnderline"/>
        </w:rPr>
        <w:t>to</w:t>
      </w:r>
      <w:r w:rsidRPr="00D36D00">
        <w:rPr>
          <w:rStyle w:val="StyleUnderline"/>
        </w:rPr>
        <w:t xml:space="preserve"> the </w:t>
      </w:r>
      <w:r w:rsidRPr="0042394A">
        <w:rPr>
          <w:rStyle w:val="StyleUnderline"/>
        </w:rPr>
        <w:t>survival</w:t>
      </w:r>
      <w:r w:rsidRPr="00D36D00">
        <w:rPr>
          <w:rStyle w:val="StyleUnderline"/>
        </w:rPr>
        <w:t xml:space="preserve"> of Human Race</w:t>
      </w:r>
      <w:r w:rsidRPr="00D36D00">
        <w:rPr>
          <w:sz w:val="16"/>
        </w:rPr>
        <w:t xml:space="preserve">. To this end, </w:t>
      </w:r>
      <w:r w:rsidRPr="00D36D00">
        <w:rPr>
          <w:rStyle w:val="StyleUnderline"/>
        </w:rPr>
        <w:t>biological diversity must be treated more seriously as a global resource</w:t>
      </w:r>
      <w:r w:rsidRPr="00D36D00">
        <w:rPr>
          <w:sz w:val="16"/>
        </w:rPr>
        <w:t xml:space="preserve">, to be indexed, used, and above all, preserved. Three circumstances conspire to give this matter an unprecedented urgency. First, </w:t>
      </w:r>
      <w:r w:rsidRPr="0042394A">
        <w:rPr>
          <w:rStyle w:val="StyleUnderline"/>
        </w:rPr>
        <w:t>exploding</w:t>
      </w:r>
      <w:r w:rsidRPr="00D36D00">
        <w:rPr>
          <w:rStyle w:val="StyleUnderline"/>
        </w:rPr>
        <w:t xml:space="preserve"> human </w:t>
      </w:r>
      <w:r w:rsidRPr="0042394A">
        <w:rPr>
          <w:rStyle w:val="StyleUnderline"/>
        </w:rPr>
        <w:t>populations</w:t>
      </w:r>
      <w:r w:rsidRPr="00D36D00">
        <w:rPr>
          <w:rStyle w:val="StyleUnderline"/>
        </w:rPr>
        <w:t xml:space="preserve"> are </w:t>
      </w:r>
      <w:r w:rsidRPr="0042394A">
        <w:rPr>
          <w:rStyle w:val="StyleUnderline"/>
        </w:rPr>
        <w:t>degrad</w:t>
      </w:r>
      <w:r w:rsidRPr="00D36D00">
        <w:rPr>
          <w:rStyle w:val="StyleUnderline"/>
        </w:rPr>
        <w:t xml:space="preserve">ing </w:t>
      </w:r>
      <w:r w:rsidRPr="0042394A">
        <w:rPr>
          <w:rStyle w:val="StyleUnderline"/>
        </w:rPr>
        <w:t>the environment</w:t>
      </w:r>
      <w:r w:rsidRPr="00D36D00">
        <w:rPr>
          <w:rStyle w:val="StyleUnderline"/>
        </w:rPr>
        <w:t xml:space="preserve"> </w:t>
      </w:r>
      <w:r w:rsidRPr="0042394A">
        <w:rPr>
          <w:rStyle w:val="StyleUnderline"/>
        </w:rPr>
        <w:t>at</w:t>
      </w:r>
      <w:r w:rsidRPr="00D36D00">
        <w:rPr>
          <w:rStyle w:val="StyleUnderline"/>
        </w:rPr>
        <w:t xml:space="preserve"> an </w:t>
      </w:r>
      <w:r w:rsidRPr="0042394A">
        <w:rPr>
          <w:rStyle w:val="StyleUnderline"/>
        </w:rPr>
        <w:t>accelerating rate</w:t>
      </w:r>
      <w:r w:rsidRPr="00D36D00">
        <w:rPr>
          <w:sz w:val="16"/>
        </w:rPr>
        <w:t xml:space="preserve">, especially in tropical countries. Second, </w:t>
      </w:r>
      <w:r w:rsidRPr="00D36D00">
        <w:rPr>
          <w:rStyle w:val="StyleUnderline"/>
        </w:rPr>
        <w:t>science is discovering new uses for biological diversity in ways that can relieve</w:t>
      </w:r>
      <w:r w:rsidRPr="00D36D00">
        <w:rPr>
          <w:sz w:val="16"/>
        </w:rPr>
        <w:t xml:space="preserve"> both human suffering and </w:t>
      </w:r>
      <w:r w:rsidRPr="00D36D00">
        <w:rPr>
          <w:rStyle w:val="StyleUnderline"/>
        </w:rPr>
        <w:t>environmental destruction</w:t>
      </w:r>
      <w:r w:rsidRPr="00D36D00">
        <w:rPr>
          <w:sz w:val="16"/>
        </w:rPr>
        <w:t xml:space="preserve">. Third, </w:t>
      </w:r>
      <w:r w:rsidRPr="00D36D00">
        <w:rPr>
          <w:rStyle w:val="StyleUnderline"/>
        </w:rPr>
        <w:t>much</w:t>
      </w:r>
      <w:r w:rsidRPr="00D36D00">
        <w:rPr>
          <w:sz w:val="16"/>
        </w:rPr>
        <w:t xml:space="preserve"> of the </w:t>
      </w:r>
      <w:r w:rsidRPr="0042394A">
        <w:rPr>
          <w:rStyle w:val="StyleUnderline"/>
        </w:rPr>
        <w:t>diversity is being irreversibly lost through extinction caused by</w:t>
      </w:r>
      <w:r w:rsidRPr="00D36D00">
        <w:rPr>
          <w:rStyle w:val="StyleUnderline"/>
        </w:rPr>
        <w:t xml:space="preserve"> the </w:t>
      </w:r>
      <w:r w:rsidRPr="0042394A">
        <w:rPr>
          <w:rStyle w:val="StyleUnderline"/>
        </w:rPr>
        <w:t>destruction</w:t>
      </w:r>
      <w:r w:rsidRPr="00D36D00">
        <w:rPr>
          <w:rStyle w:val="StyleUnderline"/>
        </w:rPr>
        <w:t xml:space="preserve"> </w:t>
      </w:r>
      <w:r w:rsidRPr="0042394A">
        <w:rPr>
          <w:rStyle w:val="StyleUnderline"/>
        </w:rPr>
        <w:t>of</w:t>
      </w:r>
      <w:r w:rsidRPr="00D36D00">
        <w:rPr>
          <w:rStyle w:val="StyleUnderline"/>
        </w:rPr>
        <w:t xml:space="preserve"> natural </w:t>
      </w:r>
      <w:r w:rsidRPr="0042394A">
        <w:rPr>
          <w:rStyle w:val="StyleUnderline"/>
        </w:rPr>
        <w:t>habitats</w:t>
      </w:r>
      <w:r w:rsidRPr="00D36D00">
        <w:rPr>
          <w:rStyle w:val="StyleUnderline"/>
        </w:rPr>
        <w:t xml:space="preserve"> due to development pressure and oil spillage</w:t>
      </w:r>
      <w:r w:rsidRPr="00D36D00">
        <w:rPr>
          <w:sz w:val="16"/>
        </w:rPr>
        <w:t xml:space="preserve">, especially in the Niger Delta. In fact, </w:t>
      </w:r>
      <w:r w:rsidRPr="00D36D00">
        <w:rPr>
          <w:rStyle w:val="StyleUnderline"/>
        </w:rPr>
        <w:t>Loss of biodiversity is significant in several respects. First, breaking of critical links in the biological chain can disrupt the functioning of an entire ecosystem and its biogeochemical cycles. This disruption may have significant effects on larger scale processes</w:t>
      </w:r>
      <w:r w:rsidRPr="00D36D00">
        <w:rPr>
          <w:sz w:val="16"/>
        </w:rPr>
        <w:t xml:space="preserve">. Second, </w:t>
      </w:r>
      <w:r w:rsidRPr="00D36D00">
        <w:rPr>
          <w:rStyle w:val="StyleUnderline"/>
        </w:rPr>
        <w:t>loss of species can have impacts on the organism pool from which medicines and pharmaceuticals can be derived</w:t>
      </w:r>
      <w:r w:rsidRPr="00D36D00">
        <w:rPr>
          <w:sz w:val="16"/>
        </w:rPr>
        <w:t xml:space="preserve">. Third, </w:t>
      </w:r>
      <w:r w:rsidRPr="00D36D00">
        <w:rPr>
          <w:rStyle w:val="StyleUnderline"/>
        </w:rPr>
        <w:t>loss of species can result in loss of genetic material, which is needed to replenish the genetic diversity of domesticated plants that are the basis of world agriculture</w:t>
      </w:r>
      <w:r w:rsidRPr="00D36D00">
        <w:rPr>
          <w:sz w:val="16"/>
        </w:rPr>
        <w:t xml:space="preserve"> (Convention on Biological Diversity). Overall, we are locked into a race. We must hurry to acquire the knowledge on which a wise policy of conservation and development can be based for centuries to come.</w:t>
      </w:r>
    </w:p>
    <w:p w14:paraId="3939D487" w14:textId="367E6AD9" w:rsidR="00B936BC" w:rsidRPr="00D36D00" w:rsidRDefault="00B936BC" w:rsidP="00B936BC">
      <w:pPr>
        <w:pStyle w:val="Heading3"/>
        <w:rPr>
          <w:rFonts w:cs="Arial"/>
        </w:rPr>
      </w:pPr>
      <w:r w:rsidRPr="00D36D00">
        <w:rPr>
          <w:rFonts w:cs="Arial"/>
        </w:rPr>
        <w:t>Impact -- Food/Water Scarcity</w:t>
      </w:r>
    </w:p>
    <w:p w14:paraId="6D673E4D" w14:textId="6FE49491" w:rsidR="00AE6AC7" w:rsidRPr="00D36D00" w:rsidRDefault="00AE6AC7" w:rsidP="00AE6AC7">
      <w:pPr>
        <w:pStyle w:val="Heading4"/>
        <w:rPr>
          <w:rFonts w:cs="Arial"/>
        </w:rPr>
      </w:pPr>
      <w:r w:rsidRPr="00D36D00">
        <w:rPr>
          <w:rFonts w:cs="Arial"/>
        </w:rPr>
        <w:t xml:space="preserve">The wall ruins cooperation on </w:t>
      </w:r>
      <w:r w:rsidRPr="00D36D00">
        <w:rPr>
          <w:rFonts w:cs="Arial"/>
          <w:u w:val="single"/>
        </w:rPr>
        <w:t>water allocation</w:t>
      </w:r>
      <w:r w:rsidRPr="00D36D00">
        <w:rPr>
          <w:rFonts w:cs="Arial"/>
        </w:rPr>
        <w:t xml:space="preserve"> and </w:t>
      </w:r>
      <w:r w:rsidRPr="00D36D00">
        <w:rPr>
          <w:rFonts w:cs="Arial"/>
          <w:u w:val="single"/>
        </w:rPr>
        <w:t>ag</w:t>
      </w:r>
      <w:r w:rsidRPr="00D36D00">
        <w:rPr>
          <w:rFonts w:cs="Arial"/>
        </w:rPr>
        <w:t xml:space="preserve"> -- that causes </w:t>
      </w:r>
      <w:r w:rsidRPr="00D36D00">
        <w:rPr>
          <w:rFonts w:cs="Arial"/>
          <w:u w:val="single"/>
        </w:rPr>
        <w:t>massive shortages</w:t>
      </w:r>
      <w:r w:rsidRPr="00D36D00">
        <w:rPr>
          <w:rFonts w:cs="Arial"/>
        </w:rPr>
        <w:t xml:space="preserve"> for </w:t>
      </w:r>
      <w:r w:rsidRPr="00D36D00">
        <w:rPr>
          <w:rFonts w:cs="Arial"/>
          <w:u w:val="single"/>
        </w:rPr>
        <w:t>both countries</w:t>
      </w:r>
      <w:r w:rsidRPr="00D36D00">
        <w:rPr>
          <w:rFonts w:cs="Arial"/>
        </w:rPr>
        <w:t>.</w:t>
      </w:r>
    </w:p>
    <w:p w14:paraId="1D404BE2" w14:textId="4AA0F617" w:rsidR="00AE6AC7" w:rsidRPr="00D36D00" w:rsidRDefault="00AE6AC7" w:rsidP="00AE6AC7">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-Brown is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She received her doctorate in political science from MIT and her bachelor’s from Harvard University. The Wall: The real costs of a barrier between the United States and Mexico. August 2017.  https://www.brookings.edu/essay/the-wall-the-real-costs-of-a-barrier-between-the-united-states-and-mexico/)</w:t>
      </w:r>
    </w:p>
    <w:p w14:paraId="6E048605" w14:textId="77777777" w:rsidR="00B936BC" w:rsidRPr="00D36D00" w:rsidRDefault="00B936BC" w:rsidP="00B936BC">
      <w:pPr>
        <w:rPr>
          <w:sz w:val="14"/>
        </w:rPr>
      </w:pPr>
      <w:r w:rsidRPr="00D36D00">
        <w:rPr>
          <w:u w:val="single"/>
        </w:rPr>
        <w:t xml:space="preserve">The administration’s approach threatens years of </w:t>
      </w:r>
      <w:r w:rsidRPr="00D36D00">
        <w:rPr>
          <w:rStyle w:val="Emphasis"/>
        </w:rPr>
        <w:t>binational environmental border coop</w:t>
      </w:r>
      <w:r w:rsidRPr="00D36D00">
        <w:rPr>
          <w:u w:val="single"/>
        </w:rPr>
        <w:t xml:space="preserve">eration that has protected not only many wild </w:t>
      </w:r>
      <w:r w:rsidRPr="00D36D00">
        <w:rPr>
          <w:rStyle w:val="Emphasis"/>
        </w:rPr>
        <w:t>species</w:t>
      </w:r>
      <w:r w:rsidRPr="00D36D00">
        <w:rPr>
          <w:u w:val="single"/>
        </w:rPr>
        <w:t xml:space="preserve">, but also </w:t>
      </w:r>
      <w:r w:rsidRPr="00D36D00">
        <w:rPr>
          <w:rStyle w:val="Emphasis"/>
        </w:rPr>
        <w:t>agriculture</w:t>
      </w:r>
      <w:r w:rsidRPr="00D36D00">
        <w:rPr>
          <w:u w:val="single"/>
        </w:rPr>
        <w:t xml:space="preserve"> on both sides of the border</w:t>
      </w:r>
      <w:r w:rsidRPr="00D36D00">
        <w:rPr>
          <w:sz w:val="14"/>
        </w:rPr>
        <w:t xml:space="preserve">. Take the boll weevil, a beetle that flies between Mexico and the United States and devastates cotton crops. In the late 1890s, </w:t>
      </w:r>
      <w:r w:rsidRPr="00D36D00">
        <w:rPr>
          <w:u w:val="single"/>
        </w:rPr>
        <w:t>the boll weevil nearly wiped out the U.S. cotton industry</w:t>
      </w:r>
      <w:r w:rsidRPr="00D36D00">
        <w:rPr>
          <w:sz w:val="14"/>
        </w:rPr>
        <w:t xml:space="preserve">. Since then, </w:t>
      </w:r>
      <w:r w:rsidRPr="00D36D00">
        <w:rPr>
          <w:u w:val="single"/>
        </w:rPr>
        <w:t>the United States and Mexico have spent decades trying to eradicate the pest and almost succeeded</w:t>
      </w:r>
      <w:r w:rsidRPr="00D36D00">
        <w:rPr>
          <w:sz w:val="14"/>
        </w:rPr>
        <w:t xml:space="preserve">. But </w:t>
      </w:r>
      <w:r w:rsidRPr="00D36D00">
        <w:rPr>
          <w:u w:val="single"/>
        </w:rPr>
        <w:t xml:space="preserve">the wall may so sour U.S.–Mexico environmental and security cooperation that Mexico may simply </w:t>
      </w:r>
      <w:r w:rsidRPr="00D36D00">
        <w:rPr>
          <w:rStyle w:val="Emphasis"/>
        </w:rPr>
        <w:t>give up</w:t>
      </w:r>
      <w:r w:rsidRPr="00D36D00">
        <w:rPr>
          <w:u w:val="single"/>
        </w:rPr>
        <w:t xml:space="preserve"> on </w:t>
      </w:r>
      <w:r w:rsidRPr="00D36D00">
        <w:rPr>
          <w:rStyle w:val="Emphasis"/>
        </w:rPr>
        <w:t>eradication efforts</w:t>
      </w:r>
      <w:r w:rsidRPr="00D36D00">
        <w:rPr>
          <w:sz w:val="14"/>
        </w:rPr>
        <w:t xml:space="preserve">. This will cause little damage to those in Mexico, since there is little cotton cultivation along that part of the Mexican border, but </w:t>
      </w:r>
      <w:r w:rsidRPr="00D36D00">
        <w:rPr>
          <w:u w:val="single"/>
        </w:rPr>
        <w:t xml:space="preserve">it will result in </w:t>
      </w:r>
      <w:r w:rsidRPr="00D36D00">
        <w:rPr>
          <w:rStyle w:val="Emphasis"/>
        </w:rPr>
        <w:t>significant damage</w:t>
      </w:r>
      <w:r w:rsidRPr="00D36D00">
        <w:rPr>
          <w:u w:val="single"/>
        </w:rPr>
        <w:t xml:space="preserve"> to </w:t>
      </w:r>
      <w:r w:rsidRPr="00D36D00">
        <w:rPr>
          <w:rStyle w:val="Emphasis"/>
        </w:rPr>
        <w:t>U.S. farmers</w:t>
      </w:r>
      <w:r w:rsidRPr="00D36D00">
        <w:rPr>
          <w:sz w:val="14"/>
        </w:rPr>
        <w:t>.</w:t>
      </w:r>
    </w:p>
    <w:p w14:paraId="74934C45" w14:textId="0183B090" w:rsidR="00B936BC" w:rsidRPr="00D36D00" w:rsidRDefault="00B936BC" w:rsidP="00B936BC">
      <w:pPr>
        <w:rPr>
          <w:sz w:val="14"/>
        </w:rPr>
      </w:pPr>
      <w:r w:rsidRPr="00D36D00">
        <w:rPr>
          <w:u w:val="single"/>
        </w:rPr>
        <w:t xml:space="preserve">A </w:t>
      </w:r>
      <w:r w:rsidRPr="00D36D00">
        <w:rPr>
          <w:rStyle w:val="Emphasis"/>
        </w:rPr>
        <w:t>poisoned U.S.–Mexican relationship</w:t>
      </w:r>
      <w:r w:rsidRPr="00D36D00">
        <w:rPr>
          <w:u w:val="single"/>
        </w:rPr>
        <w:t xml:space="preserve"> could also prevent the </w:t>
      </w:r>
      <w:r w:rsidRPr="00D36D00">
        <w:rPr>
          <w:rStyle w:val="Emphasis"/>
        </w:rPr>
        <w:t>renegotiation</w:t>
      </w:r>
      <w:r w:rsidRPr="00D36D00">
        <w:rPr>
          <w:u w:val="single"/>
        </w:rPr>
        <w:t xml:space="preserve"> of </w:t>
      </w:r>
      <w:r w:rsidRPr="00D36D00">
        <w:rPr>
          <w:rStyle w:val="Emphasis"/>
        </w:rPr>
        <w:t>water sharing agreements</w:t>
      </w:r>
      <w:r w:rsidRPr="00D36D00">
        <w:rPr>
          <w:u w:val="single"/>
        </w:rPr>
        <w:t xml:space="preserve"> that are critical to the environment as well as to </w:t>
      </w:r>
      <w:r w:rsidRPr="00D36D00">
        <w:rPr>
          <w:rStyle w:val="Emphasis"/>
          <w:sz w:val="26"/>
        </w:rPr>
        <w:t>water and food security</w:t>
      </w:r>
      <w:r w:rsidRPr="00D36D00">
        <w:rPr>
          <w:sz w:val="14"/>
        </w:rPr>
        <w:t xml:space="preserve">, </w:t>
      </w:r>
      <w:r w:rsidRPr="00D36D00">
        <w:rPr>
          <w:u w:val="single"/>
        </w:rPr>
        <w:t xml:space="preserve">and to </w:t>
      </w:r>
      <w:r w:rsidRPr="00D36D00">
        <w:rPr>
          <w:rStyle w:val="Emphasis"/>
        </w:rPr>
        <w:t>farming</w:t>
      </w:r>
      <w:r w:rsidRPr="00D36D00">
        <w:rPr>
          <w:sz w:val="14"/>
        </w:rPr>
        <w:t>. For example, the 1970 Boundary Treaty between the United States and Mexico specifies that officials from both the U.S. and Mexico must agree if either side wants to build any structure that could affect the flow of the Rio Grande or its flood waters, water that is vital to livestock and agriculture along the border. The fence was built despite Mexico’s objections to it, and because its steel slats become clogged with debris during the rainy season, it has caused floods affecting cities and previously protected areas on both sides of the border, resulting in millions of dollars in damages.</w:t>
      </w:r>
    </w:p>
    <w:p w14:paraId="3C29EA16" w14:textId="77777777" w:rsidR="00B936BC" w:rsidRPr="00D36D00" w:rsidRDefault="00B936BC" w:rsidP="00B936BC">
      <w:pPr>
        <w:rPr>
          <w:sz w:val="14"/>
        </w:rPr>
      </w:pPr>
      <w:r w:rsidRPr="00D36D00">
        <w:rPr>
          <w:sz w:val="14"/>
        </w:rPr>
        <w:t>It wasn’t just Mexico that didn’t want that fence. U.S. farmers and businessmen along the Texas border in the Rio Grande valley opposed it, too, since it blocks their access to the river water and also augments the severity of floods. Now the wall is to be brought to flood plain areas in Texas where water issues precisely like these had prevented the construction of the fence before.</w:t>
      </w:r>
    </w:p>
    <w:p w14:paraId="34193BFC" w14:textId="2356B6DD" w:rsidR="00B936BC" w:rsidRPr="00D36D00" w:rsidRDefault="00B936BC" w:rsidP="00B936BC">
      <w:pPr>
        <w:rPr>
          <w:sz w:val="14"/>
        </w:rPr>
      </w:pPr>
      <w:r w:rsidRPr="00D36D00">
        <w:rPr>
          <w:sz w:val="14"/>
        </w:rPr>
        <w:t xml:space="preserve">Meanwhile, </w:t>
      </w:r>
      <w:r w:rsidRPr="00D36D00">
        <w:rPr>
          <w:rStyle w:val="Emphasis"/>
        </w:rPr>
        <w:t>manufacturing</w:t>
      </w:r>
      <w:r w:rsidRPr="00D36D00">
        <w:rPr>
          <w:sz w:val="14"/>
        </w:rPr>
        <w:t xml:space="preserve">, </w:t>
      </w:r>
      <w:r w:rsidRPr="00D36D00">
        <w:rPr>
          <w:rStyle w:val="Emphasis"/>
        </w:rPr>
        <w:t>agriculture</w:t>
      </w:r>
      <w:r w:rsidRPr="00D36D00">
        <w:rPr>
          <w:sz w:val="14"/>
        </w:rPr>
        <w:t xml:space="preserve">, hydraulic fracking, </w:t>
      </w:r>
      <w:r w:rsidRPr="00D36D00">
        <w:rPr>
          <w:rStyle w:val="Emphasis"/>
        </w:rPr>
        <w:t>energy production</w:t>
      </w:r>
      <w:r w:rsidRPr="00D36D00">
        <w:rPr>
          <w:sz w:val="14"/>
        </w:rPr>
        <w:t xml:space="preserve">, </w:t>
      </w:r>
      <w:r w:rsidRPr="00D36D00">
        <w:rPr>
          <w:u w:val="single"/>
        </w:rPr>
        <w:t xml:space="preserve">and </w:t>
      </w:r>
      <w:r w:rsidRPr="00D36D00">
        <w:rPr>
          <w:rStyle w:val="Emphasis"/>
        </w:rPr>
        <w:t>ecosystems</w:t>
      </w:r>
      <w:r w:rsidRPr="00D36D00">
        <w:rPr>
          <w:u w:val="single"/>
        </w:rPr>
        <w:t xml:space="preserve"> on both sides of the border depend on </w:t>
      </w:r>
      <w:r w:rsidRPr="00D36D00">
        <w:rPr>
          <w:rStyle w:val="Emphasis"/>
        </w:rPr>
        <w:t>equitable</w:t>
      </w:r>
      <w:r w:rsidRPr="00D36D00">
        <w:rPr>
          <w:u w:val="single"/>
        </w:rPr>
        <w:t xml:space="preserve"> and </w:t>
      </w:r>
      <w:r w:rsidRPr="00D36D00">
        <w:rPr>
          <w:rStyle w:val="Emphasis"/>
        </w:rPr>
        <w:t>effective water sharing</w:t>
      </w:r>
      <w:r w:rsidRPr="00D36D00">
        <w:rPr>
          <w:u w:val="single"/>
        </w:rPr>
        <w:t xml:space="preserve"> from the Rio Grande and the Colorado River</w:t>
      </w:r>
      <w:r w:rsidRPr="00D36D00">
        <w:rPr>
          <w:sz w:val="14"/>
        </w:rPr>
        <w:t xml:space="preserve">, </w:t>
      </w:r>
      <w:r w:rsidRPr="00D36D00">
        <w:rPr>
          <w:u w:val="single"/>
        </w:rPr>
        <w:t xml:space="preserve">with both sides </w:t>
      </w:r>
      <w:r w:rsidRPr="00D36D00">
        <w:rPr>
          <w:rStyle w:val="Emphasis"/>
        </w:rPr>
        <w:t>vulnerable</w:t>
      </w:r>
      <w:r w:rsidRPr="00D36D00">
        <w:rPr>
          <w:u w:val="single"/>
        </w:rPr>
        <w:t xml:space="preserve"> to </w:t>
      </w:r>
      <w:r w:rsidRPr="00D36D00">
        <w:rPr>
          <w:rStyle w:val="Emphasis"/>
        </w:rPr>
        <w:t>water scarcities</w:t>
      </w:r>
      <w:r w:rsidRPr="00D36D00">
        <w:rPr>
          <w:sz w:val="14"/>
        </w:rPr>
        <w:t xml:space="preserve">. </w:t>
      </w:r>
      <w:r w:rsidRPr="00D36D00">
        <w:rPr>
          <w:u w:val="single"/>
        </w:rPr>
        <w:t xml:space="preserve">Over the decades there have been many challenges to the joint agreements governing water usage, and both Mexico and the U.S. have at times considered themselves the aggrieved parties. But </w:t>
      </w:r>
      <w:r w:rsidRPr="00D36D00">
        <w:rPr>
          <w:rStyle w:val="Emphasis"/>
        </w:rPr>
        <w:t>in general</w:t>
      </w:r>
      <w:r w:rsidRPr="00D36D00">
        <w:rPr>
          <w:u w:val="single"/>
        </w:rPr>
        <w:t xml:space="preserve">, </w:t>
      </w:r>
      <w:r w:rsidRPr="00D36D00">
        <w:rPr>
          <w:rStyle w:val="Emphasis"/>
        </w:rPr>
        <w:t>U.S.–Mexico coop</w:t>
      </w:r>
      <w:r w:rsidRPr="00D36D00">
        <w:rPr>
          <w:u w:val="single"/>
        </w:rPr>
        <w:t xml:space="preserve">eration over both the Rio Grande and Colorado rivers has been </w:t>
      </w:r>
      <w:r w:rsidRPr="00D36D00">
        <w:rPr>
          <w:rStyle w:val="Emphasis"/>
        </w:rPr>
        <w:t>exceptional</w:t>
      </w:r>
      <w:r w:rsidRPr="00D36D00">
        <w:rPr>
          <w:u w:val="single"/>
        </w:rPr>
        <w:t xml:space="preserve"> by international standards and has been </w:t>
      </w:r>
      <w:r w:rsidRPr="00D36D00">
        <w:rPr>
          <w:rStyle w:val="Emphasis"/>
        </w:rPr>
        <w:t>hugely beneficial</w:t>
      </w:r>
      <w:r w:rsidRPr="00D36D00">
        <w:rPr>
          <w:u w:val="single"/>
        </w:rPr>
        <w:t xml:space="preserve"> to </w:t>
      </w:r>
      <w:r w:rsidRPr="00D36D00">
        <w:rPr>
          <w:rStyle w:val="Emphasis"/>
        </w:rPr>
        <w:t>both partners</w:t>
      </w:r>
      <w:r w:rsidRPr="00D36D00">
        <w:rPr>
          <w:sz w:val="14"/>
        </w:rPr>
        <w:t xml:space="preserve"> to the various treaties. </w:t>
      </w:r>
      <w:r w:rsidRPr="00D36D00">
        <w:rPr>
          <w:u w:val="single"/>
        </w:rPr>
        <w:t xml:space="preserve">That kind of </w:t>
      </w:r>
      <w:r w:rsidRPr="00D36D00">
        <w:rPr>
          <w:rStyle w:val="Emphasis"/>
        </w:rPr>
        <w:t>co–op</w:t>
      </w:r>
      <w:r w:rsidRPr="00D36D00">
        <w:rPr>
          <w:u w:val="single"/>
        </w:rPr>
        <w:t xml:space="preserve">eration is </w:t>
      </w:r>
      <w:r w:rsidRPr="00D36D00">
        <w:rPr>
          <w:rStyle w:val="Emphasis"/>
        </w:rPr>
        <w:t>now at risk</w:t>
      </w:r>
      <w:r w:rsidRPr="00D36D00">
        <w:rPr>
          <w:sz w:val="14"/>
        </w:rPr>
        <w:t>.</w:t>
      </w:r>
    </w:p>
    <w:p w14:paraId="2C30E1F0" w14:textId="783C68DB" w:rsidR="002D7667" w:rsidRPr="00D36D00" w:rsidRDefault="002D7667" w:rsidP="002D7667">
      <w:pPr>
        <w:pStyle w:val="Heading4"/>
        <w:rPr>
          <w:rFonts w:cs="Arial"/>
        </w:rPr>
      </w:pPr>
      <w:r w:rsidRPr="00D36D00">
        <w:rPr>
          <w:rFonts w:cs="Arial"/>
        </w:rPr>
        <w:t xml:space="preserve">Water scarcity causes </w:t>
      </w:r>
      <w:r w:rsidRPr="00D36D00">
        <w:rPr>
          <w:rFonts w:cs="Arial"/>
          <w:u w:val="single"/>
        </w:rPr>
        <w:t>global wars</w:t>
      </w:r>
      <w:r w:rsidRPr="00D36D00">
        <w:rPr>
          <w:rFonts w:cs="Arial"/>
        </w:rPr>
        <w:t xml:space="preserve"> -- the international system is </w:t>
      </w:r>
      <w:r w:rsidRPr="00D36D00">
        <w:rPr>
          <w:rFonts w:cs="Arial"/>
          <w:u w:val="single"/>
        </w:rPr>
        <w:t>fragile now</w:t>
      </w:r>
      <w:r w:rsidRPr="00D36D00">
        <w:rPr>
          <w:rFonts w:cs="Arial"/>
        </w:rPr>
        <w:t xml:space="preserve">, and interrupting </w:t>
      </w:r>
      <w:r w:rsidRPr="00D36D00">
        <w:rPr>
          <w:rFonts w:cs="Arial"/>
          <w:u w:val="single"/>
        </w:rPr>
        <w:t>small</w:t>
      </w:r>
      <w:r w:rsidRPr="00D36D00">
        <w:rPr>
          <w:rFonts w:cs="Arial"/>
        </w:rPr>
        <w:t xml:space="preserve"> but </w:t>
      </w:r>
      <w:r w:rsidRPr="00D36D00">
        <w:rPr>
          <w:rFonts w:cs="Arial"/>
          <w:u w:val="single"/>
        </w:rPr>
        <w:t>critical supply streams</w:t>
      </w:r>
      <w:r w:rsidRPr="00D36D00">
        <w:rPr>
          <w:rFonts w:cs="Arial"/>
        </w:rPr>
        <w:t xml:space="preserve"> is enough.</w:t>
      </w:r>
    </w:p>
    <w:p w14:paraId="2CE4906C" w14:textId="7BBA5204" w:rsidR="002D7667" w:rsidRPr="00D36D00" w:rsidRDefault="002D7667" w:rsidP="002D7667">
      <w:r w:rsidRPr="00D36D00">
        <w:rPr>
          <w:rStyle w:val="Style13ptBold"/>
        </w:rPr>
        <w:t>Hartley 17</w:t>
      </w:r>
      <w:r w:rsidRPr="00D36D00">
        <w:t xml:space="preserve">. (Kris Hartley is a Lecturer in the Department of City and Regional Planning at Cornell University. He is also a Faculty Fellow at Cornell’s Atkinson Center for a Sustainable Future and a Nonresident Fellow for Global Cities at the Chicago Council on Global Affairs. He holds research appointments at the Center for New Structural Economics at Peking University and the Center for Government Competitiveness at Seoul National University. His work focuses on urban policies for sustainability and resilience. He received his PhD in Public Policy from the National University of Singapore, Lee </w:t>
      </w:r>
      <w:proofErr w:type="spellStart"/>
      <w:r w:rsidRPr="00D36D00">
        <w:t>Kuan</w:t>
      </w:r>
      <w:proofErr w:type="spellEnd"/>
      <w:r w:rsidRPr="00D36D00">
        <w:t xml:space="preserve"> Yew School of Public Policy, in 2016. </w:t>
      </w:r>
      <w:proofErr w:type="gramStart"/>
      <w:r w:rsidRPr="00D36D00">
        <w:t>Also</w:t>
      </w:r>
      <w:proofErr w:type="gramEnd"/>
      <w:r w:rsidRPr="00D36D00">
        <w:t xml:space="preserve"> Cecilia </w:t>
      </w:r>
      <w:proofErr w:type="spellStart"/>
      <w:r w:rsidRPr="00D36D00">
        <w:t>Tortajada</w:t>
      </w:r>
      <w:proofErr w:type="spellEnd"/>
      <w:r w:rsidRPr="00D36D00">
        <w:t xml:space="preserve"> and </w:t>
      </w:r>
      <w:proofErr w:type="spellStart"/>
      <w:r w:rsidRPr="00D36D00">
        <w:t>Asit</w:t>
      </w:r>
      <w:proofErr w:type="spellEnd"/>
      <w:r w:rsidRPr="00D36D00">
        <w:t xml:space="preserve"> Biswas. Confronting Global Security in an Era of Water Instabilities. February 3, 2017. https://www.foreignpolicyjournal.com/2017/02/03/confronting-global-security-in-an-era-of-water-instabilities/)</w:t>
      </w:r>
    </w:p>
    <w:p w14:paraId="2A06C7D2" w14:textId="47966E2A" w:rsidR="002D7667" w:rsidRPr="00D36D00" w:rsidRDefault="002D7667" w:rsidP="002D7667">
      <w:pPr>
        <w:rPr>
          <w:sz w:val="14"/>
        </w:rPr>
      </w:pPr>
      <w:r w:rsidRPr="00D36D00">
        <w:rPr>
          <w:u w:val="single"/>
        </w:rPr>
        <w:t xml:space="preserve">The state of </w:t>
      </w:r>
      <w:r w:rsidRPr="00D36D00">
        <w:rPr>
          <w:rStyle w:val="Emphasis"/>
        </w:rPr>
        <w:t>global security</w:t>
      </w:r>
      <w:r w:rsidRPr="00D36D00">
        <w:rPr>
          <w:u w:val="single"/>
        </w:rPr>
        <w:t xml:space="preserve"> and </w:t>
      </w:r>
      <w:r w:rsidRPr="00D36D00">
        <w:rPr>
          <w:rStyle w:val="Emphasis"/>
        </w:rPr>
        <w:t>stability</w:t>
      </w:r>
      <w:r w:rsidRPr="00D36D00">
        <w:rPr>
          <w:u w:val="single"/>
        </w:rPr>
        <w:t xml:space="preserve"> appears </w:t>
      </w:r>
      <w:r w:rsidRPr="00D36D00">
        <w:rPr>
          <w:rStyle w:val="Emphasis"/>
        </w:rPr>
        <w:t>more precarious</w:t>
      </w:r>
      <w:r w:rsidRPr="00D36D00">
        <w:rPr>
          <w:sz w:val="14"/>
        </w:rPr>
        <w:t xml:space="preserve"> now </w:t>
      </w:r>
      <w:r w:rsidRPr="00D36D00">
        <w:rPr>
          <w:u w:val="single"/>
        </w:rPr>
        <w:t>than</w:t>
      </w:r>
      <w:r w:rsidRPr="00D36D00">
        <w:rPr>
          <w:sz w:val="14"/>
        </w:rPr>
        <w:t xml:space="preserve"> at any time </w:t>
      </w:r>
      <w:r w:rsidRPr="00D36D00">
        <w:rPr>
          <w:u w:val="single"/>
        </w:rPr>
        <w:t>since the</w:t>
      </w:r>
      <w:r w:rsidRPr="00D36D00">
        <w:rPr>
          <w:sz w:val="14"/>
        </w:rPr>
        <w:t xml:space="preserve"> end of the </w:t>
      </w:r>
      <w:r w:rsidRPr="00D36D00">
        <w:rPr>
          <w:rStyle w:val="Emphasis"/>
        </w:rPr>
        <w:t>Cold War</w:t>
      </w:r>
      <w:r w:rsidRPr="00D36D00">
        <w:rPr>
          <w:sz w:val="14"/>
        </w:rPr>
        <w:t xml:space="preserve">. </w:t>
      </w:r>
      <w:r w:rsidRPr="00D36D00">
        <w:rPr>
          <w:u w:val="single"/>
        </w:rPr>
        <w:t xml:space="preserve">Realignment of diplomatic </w:t>
      </w:r>
      <w:r w:rsidRPr="00D36D00">
        <w:rPr>
          <w:rStyle w:val="Emphasis"/>
        </w:rPr>
        <w:t>alliances</w:t>
      </w:r>
      <w:r w:rsidRPr="00D36D00">
        <w:rPr>
          <w:sz w:val="14"/>
        </w:rPr>
        <w:t xml:space="preserve">, the daily specter of </w:t>
      </w:r>
      <w:r w:rsidRPr="00D36D00">
        <w:rPr>
          <w:rStyle w:val="Emphasis"/>
        </w:rPr>
        <w:t>terrorism</w:t>
      </w:r>
      <w:r w:rsidRPr="00D36D00">
        <w:rPr>
          <w:sz w:val="14"/>
        </w:rPr>
        <w:t xml:space="preserve"> somewhere in the world, </w:t>
      </w:r>
      <w:r w:rsidRPr="00D36D00">
        <w:rPr>
          <w:u w:val="single"/>
        </w:rPr>
        <w:t xml:space="preserve">and an </w:t>
      </w:r>
      <w:r w:rsidRPr="00D36D00">
        <w:rPr>
          <w:rStyle w:val="Emphasis"/>
        </w:rPr>
        <w:t>inward turn by</w:t>
      </w:r>
      <w:r w:rsidRPr="00D36D00">
        <w:rPr>
          <w:sz w:val="14"/>
        </w:rPr>
        <w:t xml:space="preserve"> the </w:t>
      </w:r>
      <w:r w:rsidRPr="00D36D00">
        <w:rPr>
          <w:rStyle w:val="Emphasis"/>
        </w:rPr>
        <w:t>governments</w:t>
      </w:r>
      <w:r w:rsidRPr="00D36D00">
        <w:rPr>
          <w:sz w:val="14"/>
        </w:rPr>
        <w:t xml:space="preserve"> of two of the world’s major powers, the UK and the United States, </w:t>
      </w:r>
      <w:r w:rsidRPr="00D36D00">
        <w:rPr>
          <w:u w:val="single"/>
        </w:rPr>
        <w:t xml:space="preserve">are contributing to an </w:t>
      </w:r>
      <w:r w:rsidRPr="00D36D00">
        <w:rPr>
          <w:rStyle w:val="Emphasis"/>
        </w:rPr>
        <w:t>atmosphere of isolation</w:t>
      </w:r>
      <w:r w:rsidRPr="00D36D00">
        <w:rPr>
          <w:u w:val="single"/>
        </w:rPr>
        <w:t>, suspicion, frustration and distrust</w:t>
      </w:r>
      <w:r w:rsidRPr="00D36D00">
        <w:rPr>
          <w:sz w:val="14"/>
        </w:rPr>
        <w:t xml:space="preserve">. However, </w:t>
      </w:r>
      <w:r w:rsidRPr="00D36D00">
        <w:rPr>
          <w:u w:val="single"/>
        </w:rPr>
        <w:t>global-scale threats to security</w:t>
      </w:r>
      <w:r w:rsidRPr="00D36D00">
        <w:rPr>
          <w:sz w:val="14"/>
        </w:rPr>
        <w:t xml:space="preserve">, environment, and human well-being </w:t>
      </w:r>
      <w:r w:rsidRPr="00D36D00">
        <w:rPr>
          <w:u w:val="single"/>
        </w:rPr>
        <w:t>require</w:t>
      </w:r>
      <w:r w:rsidRPr="00D36D00">
        <w:rPr>
          <w:sz w:val="14"/>
        </w:rPr>
        <w:t xml:space="preserve"> the opposite approach: international </w:t>
      </w:r>
      <w:r w:rsidRPr="00D36D00">
        <w:rPr>
          <w:rStyle w:val="Emphasis"/>
        </w:rPr>
        <w:t>collaboration</w:t>
      </w:r>
      <w:r w:rsidRPr="00D36D00">
        <w:rPr>
          <w:sz w:val="14"/>
        </w:rPr>
        <w:t xml:space="preserve"> through strong alliances among reliable and steadfast partners.</w:t>
      </w:r>
    </w:p>
    <w:p w14:paraId="735FFF23" w14:textId="77777777" w:rsidR="002D7667" w:rsidRPr="00D36D00" w:rsidRDefault="002D7667" w:rsidP="002D7667">
      <w:pPr>
        <w:rPr>
          <w:sz w:val="14"/>
        </w:rPr>
      </w:pPr>
      <w:r w:rsidRPr="00D36D00">
        <w:rPr>
          <w:sz w:val="14"/>
        </w:rPr>
        <w:t xml:space="preserve">There is little concern at present about the long-term stability of the world’s economic powers (in particular the G8) in an era of increasing resource instabilities. Battling isolated security threats wherever they originate requires cooperation and actions by vulnerable states. The </w:t>
      </w:r>
      <w:r w:rsidRPr="00D36D00">
        <w:rPr>
          <w:u w:val="single"/>
        </w:rPr>
        <w:t xml:space="preserve">social, political, and economic stability of these states is essential for maintaining </w:t>
      </w:r>
      <w:r w:rsidRPr="00D36D00">
        <w:rPr>
          <w:rStyle w:val="Emphasis"/>
        </w:rPr>
        <w:t>global</w:t>
      </w:r>
      <w:r w:rsidRPr="00D36D00">
        <w:rPr>
          <w:u w:val="single"/>
        </w:rPr>
        <w:t xml:space="preserve"> diplomatic and </w:t>
      </w:r>
      <w:r w:rsidRPr="00D36D00">
        <w:rPr>
          <w:rStyle w:val="Emphasis"/>
        </w:rPr>
        <w:t>collaborative networks</w:t>
      </w:r>
      <w:r w:rsidRPr="00D36D00">
        <w:rPr>
          <w:sz w:val="14"/>
        </w:rPr>
        <w:t xml:space="preserve">. However, </w:t>
      </w:r>
      <w:r w:rsidRPr="00D36D00">
        <w:rPr>
          <w:u w:val="single"/>
        </w:rPr>
        <w:t>their internal struggles, including</w:t>
      </w:r>
      <w:r w:rsidRPr="00D36D00">
        <w:rPr>
          <w:sz w:val="14"/>
        </w:rPr>
        <w:t xml:space="preserve"> </w:t>
      </w:r>
      <w:r w:rsidRPr="00D36D00">
        <w:rPr>
          <w:u w:val="single"/>
        </w:rPr>
        <w:t xml:space="preserve">battles over </w:t>
      </w:r>
      <w:r w:rsidRPr="00D36D00">
        <w:rPr>
          <w:rStyle w:val="Emphasis"/>
        </w:rPr>
        <w:t>basic resources</w:t>
      </w:r>
      <w:r w:rsidRPr="00D36D00">
        <w:rPr>
          <w:u w:val="single"/>
        </w:rPr>
        <w:t xml:space="preserve"> like </w:t>
      </w:r>
      <w:r w:rsidRPr="00D36D00">
        <w:rPr>
          <w:rStyle w:val="Emphasis"/>
        </w:rPr>
        <w:t>water</w:t>
      </w:r>
      <w:r w:rsidRPr="00D36D00">
        <w:rPr>
          <w:u w:val="single"/>
        </w:rPr>
        <w:t xml:space="preserve">, </w:t>
      </w:r>
      <w:r w:rsidRPr="00D36D00">
        <w:rPr>
          <w:rStyle w:val="Emphasis"/>
        </w:rPr>
        <w:t>food</w:t>
      </w:r>
      <w:r w:rsidRPr="00D36D00">
        <w:rPr>
          <w:sz w:val="14"/>
        </w:rPr>
        <w:t xml:space="preserve">, and energy, </w:t>
      </w:r>
      <w:r w:rsidRPr="00D36D00">
        <w:rPr>
          <w:u w:val="single"/>
        </w:rPr>
        <w:t xml:space="preserve">are </w:t>
      </w:r>
      <w:r w:rsidRPr="00D36D00">
        <w:rPr>
          <w:rStyle w:val="Emphasis"/>
        </w:rPr>
        <w:t>threatening</w:t>
      </w:r>
      <w:r w:rsidRPr="00D36D00">
        <w:rPr>
          <w:u w:val="single"/>
        </w:rPr>
        <w:t xml:space="preserve"> this stability</w:t>
      </w:r>
      <w:r w:rsidRPr="00D36D00">
        <w:rPr>
          <w:sz w:val="14"/>
        </w:rPr>
        <w:t xml:space="preserve">. Further, climate change, a newly-emergent and uncertain wild-card, could have unpredictable effects on fragile ecosystems, jeopardizing water and energy resources and endangering food availability. </w:t>
      </w:r>
      <w:r w:rsidRPr="00D36D00">
        <w:rPr>
          <w:rStyle w:val="Emphasis"/>
        </w:rPr>
        <w:t>Water scarcity</w:t>
      </w:r>
      <w:r w:rsidRPr="00D36D00">
        <w:rPr>
          <w:sz w:val="14"/>
        </w:rPr>
        <w:t xml:space="preserve">, along with air, water and soil pollution, deforestation, and other human activities with environmental consequences, </w:t>
      </w:r>
      <w:r w:rsidRPr="00D36D00">
        <w:rPr>
          <w:u w:val="single"/>
        </w:rPr>
        <w:t xml:space="preserve">should be regarded as a </w:t>
      </w:r>
      <w:r w:rsidRPr="00D36D00">
        <w:rPr>
          <w:rStyle w:val="Emphasis"/>
        </w:rPr>
        <w:t>threat to</w:t>
      </w:r>
      <w:r w:rsidRPr="00D36D00">
        <w:rPr>
          <w:u w:val="single"/>
        </w:rPr>
        <w:t xml:space="preserve"> safety and </w:t>
      </w:r>
      <w:r w:rsidRPr="00D36D00">
        <w:rPr>
          <w:rStyle w:val="Emphasis"/>
        </w:rPr>
        <w:t>security</w:t>
      </w:r>
      <w:r w:rsidRPr="00D36D00">
        <w:rPr>
          <w:sz w:val="14"/>
        </w:rPr>
        <w:t xml:space="preserve"> – </w:t>
      </w:r>
      <w:r w:rsidRPr="00D36D00">
        <w:rPr>
          <w:u w:val="single"/>
        </w:rPr>
        <w:t>within</w:t>
      </w:r>
      <w:r w:rsidRPr="00D36D00">
        <w:rPr>
          <w:sz w:val="14"/>
        </w:rPr>
        <w:t xml:space="preserve"> not only vulnerable states but also </w:t>
      </w:r>
      <w:r w:rsidRPr="00D36D00">
        <w:rPr>
          <w:u w:val="single"/>
        </w:rPr>
        <w:t xml:space="preserve">the world’s </w:t>
      </w:r>
      <w:r w:rsidRPr="00D36D00">
        <w:rPr>
          <w:rStyle w:val="Emphasis"/>
        </w:rPr>
        <w:t>major</w:t>
      </w:r>
      <w:r w:rsidRPr="00D36D00">
        <w:rPr>
          <w:sz w:val="14"/>
        </w:rPr>
        <w:t xml:space="preserve"> economic and </w:t>
      </w:r>
      <w:r w:rsidRPr="00D36D00">
        <w:rPr>
          <w:rStyle w:val="Emphasis"/>
        </w:rPr>
        <w:t>military powers</w:t>
      </w:r>
      <w:r w:rsidRPr="00D36D00">
        <w:rPr>
          <w:sz w:val="14"/>
        </w:rPr>
        <w:t>.</w:t>
      </w:r>
    </w:p>
    <w:p w14:paraId="69468E57" w14:textId="77777777" w:rsidR="002D7667" w:rsidRPr="00D36D00" w:rsidRDefault="002D7667" w:rsidP="002D7667">
      <w:pPr>
        <w:rPr>
          <w:sz w:val="14"/>
        </w:rPr>
      </w:pPr>
      <w:r w:rsidRPr="00D36D00">
        <w:rPr>
          <w:rStyle w:val="Emphasis"/>
        </w:rPr>
        <w:t>Regional skirmishes</w:t>
      </w:r>
      <w:r w:rsidRPr="00D36D00">
        <w:rPr>
          <w:u w:val="single"/>
        </w:rPr>
        <w:t xml:space="preserve"> have the potential to </w:t>
      </w:r>
      <w:r w:rsidRPr="00D36D00">
        <w:rPr>
          <w:rStyle w:val="Emphasis"/>
        </w:rPr>
        <w:t>become international crises</w:t>
      </w:r>
      <w:r w:rsidRPr="00D36D00">
        <w:rPr>
          <w:u w:val="single"/>
        </w:rPr>
        <w:t xml:space="preserve"> in a world of shifting and unstable alliances</w:t>
      </w:r>
      <w:r w:rsidRPr="00D36D00">
        <w:rPr>
          <w:sz w:val="14"/>
        </w:rPr>
        <w:t xml:space="preserve">. </w:t>
      </w:r>
      <w:r w:rsidRPr="00D36D00">
        <w:rPr>
          <w:u w:val="single"/>
        </w:rPr>
        <w:t xml:space="preserve">Conflicts in politically or economically disadvantaged regions can have unintended or unexpected consequences in </w:t>
      </w:r>
      <w:r w:rsidRPr="00D36D00">
        <w:rPr>
          <w:rStyle w:val="Emphasis"/>
        </w:rPr>
        <w:t>advanced countries.</w:t>
      </w:r>
      <w:r w:rsidRPr="00D36D00">
        <w:rPr>
          <w:sz w:val="14"/>
        </w:rPr>
        <w:t xml:space="preserve"> The Middle East, a region now enduring significant political instability, is beset with water security challenges. According to the Pacific Institute, the Middle East and North Africa region has experienced more than 20 water-related conflict events since 2012.</w:t>
      </w:r>
    </w:p>
    <w:p w14:paraId="473D3E96" w14:textId="710D22E3" w:rsidR="002D7667" w:rsidRPr="00D36D00" w:rsidRDefault="002D7667" w:rsidP="002D7667">
      <w:pPr>
        <w:rPr>
          <w:sz w:val="14"/>
        </w:rPr>
      </w:pPr>
      <w:r w:rsidRPr="00D36D00">
        <w:rPr>
          <w:sz w:val="14"/>
        </w:rPr>
        <w:t xml:space="preserve">One example is </w:t>
      </w:r>
      <w:r w:rsidRPr="00D36D00">
        <w:rPr>
          <w:u w:val="single"/>
        </w:rPr>
        <w:t>Syria’s</w:t>
      </w:r>
      <w:r w:rsidRPr="00D36D00">
        <w:rPr>
          <w:sz w:val="14"/>
        </w:rPr>
        <w:t xml:space="preserve"> growing humanitarian </w:t>
      </w:r>
      <w:r w:rsidRPr="00D36D00">
        <w:rPr>
          <w:u w:val="single"/>
        </w:rPr>
        <w:t>crisis</w:t>
      </w:r>
      <w:r w:rsidRPr="00D36D00">
        <w:rPr>
          <w:sz w:val="14"/>
        </w:rPr>
        <w:t xml:space="preserve">, which </w:t>
      </w:r>
      <w:r w:rsidRPr="00D36D00">
        <w:rPr>
          <w:u w:val="single"/>
        </w:rPr>
        <w:t>is exacerbated by water shortages</w:t>
      </w:r>
      <w:r w:rsidRPr="00D36D00">
        <w:rPr>
          <w:sz w:val="14"/>
        </w:rPr>
        <w:t xml:space="preserve"> and deteriorating water infrastructure that has suffered repeated military assaults. In 2015 alone, the water supply to Damascus was cut off by the Syrian rebel forces, Aleppo’s water infrastructure was sabotaged by military forces, and the so-called Islamic State cut water flow through a dam upstream from Ramadi in an apparent attempt to weaken the Iraqi resistance. Water scarcity is being used as a battering ram for political and ideological causes, and the effects are spilling into the developed world via accelerating involuntary migration.</w:t>
      </w:r>
    </w:p>
    <w:p w14:paraId="2000524E" w14:textId="480AE346" w:rsidR="002D7667" w:rsidRPr="00D36D00" w:rsidRDefault="002D7667" w:rsidP="002D7667">
      <w:pPr>
        <w:rPr>
          <w:sz w:val="14"/>
        </w:rPr>
      </w:pPr>
      <w:r w:rsidRPr="00D36D00">
        <w:rPr>
          <w:sz w:val="14"/>
        </w:rPr>
        <w:t>Security issues, as outlined by Barnett (2001), include water scarcity and pollution that limit the development of domestic energy, industrial, agricultural and environmental sectors, the loss of territory due to climate change-induced sea level rise, risks borne by water-dependent industries that may lack the ability to comply with environmental protocols and forced migration due to droughts and other extreme weather events. The latter issue is echoed in a 2012 report by the Center for American Progress, which argued that the “United States and the international community [must] confront climate and migration challenges within an increasingly unstructured local or regional security environment”. In the 15 years since the publication of Barnett’s report, events such as the Syrian refugee crisis illustrate how water scarcity, natural or man-made, can be one contributing factor among many in escalating political and social tensions. As such, water management in vulnerable regions is becoming a developed country concern.</w:t>
      </w:r>
    </w:p>
    <w:p w14:paraId="09228BBB" w14:textId="77777777" w:rsidR="002D7667" w:rsidRPr="00D36D00" w:rsidRDefault="002D7667" w:rsidP="002D7667">
      <w:pPr>
        <w:rPr>
          <w:sz w:val="14"/>
        </w:rPr>
      </w:pPr>
      <w:r w:rsidRPr="00D36D00">
        <w:rPr>
          <w:rStyle w:val="Emphasis"/>
        </w:rPr>
        <w:t>Water scarcity</w:t>
      </w:r>
      <w:r w:rsidRPr="00D36D00">
        <w:rPr>
          <w:u w:val="single"/>
        </w:rPr>
        <w:t xml:space="preserve"> and degradation have both </w:t>
      </w:r>
      <w:r w:rsidRPr="00D36D00">
        <w:rPr>
          <w:rStyle w:val="Emphasis"/>
        </w:rPr>
        <w:t>direct</w:t>
      </w:r>
      <w:r w:rsidRPr="00D36D00">
        <w:rPr>
          <w:u w:val="single"/>
        </w:rPr>
        <w:t xml:space="preserve"> and </w:t>
      </w:r>
      <w:r w:rsidRPr="00D36D00">
        <w:rPr>
          <w:rStyle w:val="Emphasis"/>
        </w:rPr>
        <w:t>indirect impacts</w:t>
      </w:r>
      <w:r w:rsidRPr="00D36D00">
        <w:rPr>
          <w:sz w:val="14"/>
        </w:rPr>
        <w:t xml:space="preserve">. In a direct sense, extreme weather events such as floods and droughts, especially in areas lacking resilient and robust governance, can cause residential displacement, threaten livelihoods and disrupt economic and commercial activities. </w:t>
      </w:r>
      <w:r w:rsidRPr="00D36D00">
        <w:rPr>
          <w:u w:val="single"/>
        </w:rPr>
        <w:t>These</w:t>
      </w:r>
      <w:r w:rsidRPr="00D36D00">
        <w:rPr>
          <w:sz w:val="14"/>
        </w:rPr>
        <w:t xml:space="preserve"> factors </w:t>
      </w:r>
      <w:r w:rsidRPr="00D36D00">
        <w:rPr>
          <w:u w:val="single"/>
        </w:rPr>
        <w:t>can</w:t>
      </w:r>
      <w:r w:rsidRPr="00D36D00">
        <w:rPr>
          <w:sz w:val="14"/>
        </w:rPr>
        <w:t xml:space="preserve"> also </w:t>
      </w:r>
      <w:r w:rsidRPr="00D36D00">
        <w:rPr>
          <w:u w:val="single"/>
        </w:rPr>
        <w:t xml:space="preserve">lead to </w:t>
      </w:r>
      <w:r w:rsidRPr="00D36D00">
        <w:rPr>
          <w:rStyle w:val="Emphasis"/>
        </w:rPr>
        <w:t>socio-political destabilization</w:t>
      </w:r>
      <w:r w:rsidRPr="00D36D00">
        <w:rPr>
          <w:sz w:val="14"/>
        </w:rPr>
        <w:t xml:space="preserve">. </w:t>
      </w:r>
      <w:r w:rsidRPr="00D36D00">
        <w:rPr>
          <w:u w:val="single"/>
        </w:rPr>
        <w:t>Directly and indirectly</w:t>
      </w:r>
      <w:r w:rsidRPr="00D36D00">
        <w:rPr>
          <w:sz w:val="14"/>
        </w:rPr>
        <w:t xml:space="preserve">, </w:t>
      </w:r>
      <w:r w:rsidRPr="00D36D00">
        <w:rPr>
          <w:u w:val="single"/>
        </w:rPr>
        <w:t>droughts</w:t>
      </w:r>
      <w:r w:rsidRPr="00D36D00">
        <w:rPr>
          <w:sz w:val="14"/>
        </w:rPr>
        <w:t xml:space="preserve"> and </w:t>
      </w:r>
      <w:r w:rsidRPr="00D36D00">
        <w:rPr>
          <w:u w:val="single"/>
        </w:rPr>
        <w:t xml:space="preserve">floods can undermine domestic peace and security, </w:t>
      </w:r>
      <w:r w:rsidRPr="00D36D00">
        <w:rPr>
          <w:rStyle w:val="Emphasis"/>
        </w:rPr>
        <w:t>destabilize</w:t>
      </w:r>
      <w:r w:rsidRPr="00D36D00">
        <w:rPr>
          <w:u w:val="single"/>
        </w:rPr>
        <w:t xml:space="preserve"> specific </w:t>
      </w:r>
      <w:r w:rsidRPr="00D36D00">
        <w:rPr>
          <w:rStyle w:val="Emphasis"/>
        </w:rPr>
        <w:t>countries</w:t>
      </w:r>
      <w:r w:rsidRPr="00D36D00">
        <w:rPr>
          <w:u w:val="single"/>
        </w:rPr>
        <w:t xml:space="preserve"> or </w:t>
      </w:r>
      <w:r w:rsidRPr="00D36D00">
        <w:rPr>
          <w:rStyle w:val="Emphasis"/>
        </w:rPr>
        <w:t>regions</w:t>
      </w:r>
      <w:r w:rsidRPr="00D36D00">
        <w:rPr>
          <w:u w:val="single"/>
        </w:rPr>
        <w:t xml:space="preserve">, affect economic and political </w:t>
      </w:r>
      <w:r w:rsidRPr="00D36D00">
        <w:rPr>
          <w:rStyle w:val="Emphasis"/>
        </w:rPr>
        <w:t>collaboration</w:t>
      </w:r>
      <w:r w:rsidRPr="00D36D00">
        <w:rPr>
          <w:u w:val="single"/>
        </w:rPr>
        <w:t xml:space="preserve"> among </w:t>
      </w:r>
      <w:r w:rsidRPr="00D36D00">
        <w:rPr>
          <w:rStyle w:val="Emphasis"/>
        </w:rPr>
        <w:t>global partners</w:t>
      </w:r>
      <w:r w:rsidRPr="00D36D00">
        <w:rPr>
          <w:u w:val="single"/>
        </w:rPr>
        <w:t xml:space="preserve"> and contribute to social and economic disruptions in several countries, including the </w:t>
      </w:r>
      <w:r w:rsidRPr="00D36D00">
        <w:rPr>
          <w:rStyle w:val="Emphasis"/>
        </w:rPr>
        <w:t>United States</w:t>
      </w:r>
      <w:r w:rsidRPr="00D36D00">
        <w:rPr>
          <w:sz w:val="14"/>
        </w:rPr>
        <w:t>.</w:t>
      </w:r>
    </w:p>
    <w:p w14:paraId="771AE1C2" w14:textId="77777777" w:rsidR="002D7667" w:rsidRPr="00D36D00" w:rsidRDefault="002D7667" w:rsidP="002D7667">
      <w:pPr>
        <w:rPr>
          <w:sz w:val="14"/>
        </w:rPr>
      </w:pPr>
      <w:r w:rsidRPr="00D36D00">
        <w:rPr>
          <w:sz w:val="14"/>
        </w:rPr>
        <w:t xml:space="preserve">Consider floods. They now cause more damage globally than any other form of natural disaster. According to the United Nations, between 1995 and 2015, 157,000 people </w:t>
      </w:r>
      <w:proofErr w:type="gramStart"/>
      <w:r w:rsidRPr="00D36D00">
        <w:rPr>
          <w:sz w:val="14"/>
        </w:rPr>
        <w:t>died</w:t>
      </w:r>
      <w:proofErr w:type="gramEnd"/>
      <w:r w:rsidRPr="00D36D00">
        <w:rPr>
          <w:sz w:val="14"/>
        </w:rPr>
        <w:t xml:space="preserve"> and another 2.3 billion people were affected by floods. The current global average annual flood loss is estimated at $104 billion. Countries incurring highest flood losses are China, followed by the United States and India. These losses do not include disruptions to the global supply chain, which have not yet been properly estimated.</w:t>
      </w:r>
    </w:p>
    <w:p w14:paraId="618EC231" w14:textId="77777777" w:rsidR="002D7667" w:rsidRPr="00D36D00" w:rsidRDefault="002D7667" w:rsidP="002D7667">
      <w:pPr>
        <w:rPr>
          <w:sz w:val="14"/>
        </w:rPr>
      </w:pPr>
      <w:r w:rsidRPr="00D36D00">
        <w:rPr>
          <w:u w:val="single"/>
        </w:rPr>
        <w:t xml:space="preserve">With </w:t>
      </w:r>
      <w:r w:rsidRPr="00D36D00">
        <w:rPr>
          <w:rStyle w:val="Emphasis"/>
          <w:sz w:val="26"/>
        </w:rPr>
        <w:t>global supply chains</w:t>
      </w:r>
      <w:r w:rsidRPr="00D36D00">
        <w:rPr>
          <w:u w:val="single"/>
        </w:rPr>
        <w:t xml:space="preserve">, </w:t>
      </w:r>
      <w:r w:rsidRPr="00D36D00">
        <w:rPr>
          <w:rStyle w:val="Emphasis"/>
          <w:sz w:val="26"/>
        </w:rPr>
        <w:t>disruptions</w:t>
      </w:r>
      <w:r w:rsidRPr="00D36D00">
        <w:rPr>
          <w:u w:val="single"/>
        </w:rPr>
        <w:t xml:space="preserve"> in </w:t>
      </w:r>
      <w:r w:rsidRPr="00D36D00">
        <w:rPr>
          <w:rStyle w:val="Emphasis"/>
          <w:sz w:val="26"/>
        </w:rPr>
        <w:t>one country</w:t>
      </w:r>
      <w:r w:rsidRPr="00D36D00">
        <w:rPr>
          <w:sz w:val="26"/>
          <w:u w:val="single"/>
        </w:rPr>
        <w:t xml:space="preserve"> </w:t>
      </w:r>
      <w:r w:rsidRPr="00D36D00">
        <w:rPr>
          <w:u w:val="single"/>
        </w:rPr>
        <w:t xml:space="preserve">can create </w:t>
      </w:r>
      <w:r w:rsidRPr="00D36D00">
        <w:rPr>
          <w:rStyle w:val="Emphasis"/>
          <w:sz w:val="26"/>
        </w:rPr>
        <w:t>serious</w:t>
      </w:r>
      <w:r w:rsidRPr="00D36D00">
        <w:rPr>
          <w:u w:val="single"/>
        </w:rPr>
        <w:t xml:space="preserve"> economic </w:t>
      </w:r>
      <w:r w:rsidRPr="00D36D00">
        <w:rPr>
          <w:rStyle w:val="Emphasis"/>
          <w:sz w:val="26"/>
        </w:rPr>
        <w:t>problems in another</w:t>
      </w:r>
      <w:r w:rsidRPr="00D36D00">
        <w:rPr>
          <w:sz w:val="14"/>
        </w:rPr>
        <w:t>. For example, the 2011 flood in Thailand seriously disrupted computer hard disks availability in the United States since Thailand accounted for nearly one-quarter of the global production.</w:t>
      </w:r>
    </w:p>
    <w:p w14:paraId="6B3DD32E" w14:textId="43BFAE34" w:rsidR="003D3DD8" w:rsidRDefault="002D7667" w:rsidP="002D7667">
      <w:pPr>
        <w:rPr>
          <w:u w:val="single"/>
        </w:rPr>
      </w:pPr>
      <w:r w:rsidRPr="00D36D00">
        <w:rPr>
          <w:sz w:val="14"/>
        </w:rPr>
        <w:t xml:space="preserve">Advanced countries such as the United States rely in part on a network of smaller countries to protect its international and economic interests. Domestic </w:t>
      </w:r>
      <w:r w:rsidRPr="00D36D00">
        <w:rPr>
          <w:rStyle w:val="Emphasis"/>
        </w:rPr>
        <w:t>security</w:t>
      </w:r>
      <w:r w:rsidRPr="00D36D00">
        <w:rPr>
          <w:sz w:val="14"/>
        </w:rPr>
        <w:t xml:space="preserve"> therefore </w:t>
      </w:r>
      <w:r w:rsidRPr="00D36D00">
        <w:rPr>
          <w:rStyle w:val="Emphasis"/>
        </w:rPr>
        <w:t>depends on</w:t>
      </w:r>
      <w:r w:rsidRPr="00D36D00">
        <w:rPr>
          <w:sz w:val="14"/>
        </w:rPr>
        <w:t xml:space="preserve"> the social, political, and financial stability of allied countries. Related to these factors are environmental sustainability and within that </w:t>
      </w:r>
      <w:r w:rsidRPr="00D36D00">
        <w:rPr>
          <w:u w:val="single"/>
        </w:rPr>
        <w:t xml:space="preserve">the </w:t>
      </w:r>
      <w:r w:rsidRPr="00D36D00">
        <w:rPr>
          <w:rStyle w:val="Emphasis"/>
        </w:rPr>
        <w:t>reliable supply of water</w:t>
      </w:r>
      <w:r w:rsidRPr="00D36D00">
        <w:rPr>
          <w:sz w:val="14"/>
        </w:rPr>
        <w:t xml:space="preserve">. </w:t>
      </w:r>
      <w:r w:rsidRPr="00D36D00">
        <w:rPr>
          <w:u w:val="single"/>
        </w:rPr>
        <w:t>Countries experiencing water supply instability</w:t>
      </w:r>
      <w:r w:rsidRPr="00D36D00">
        <w:rPr>
          <w:sz w:val="14"/>
        </w:rPr>
        <w:t xml:space="preserve">, both in terms of quantity and quality, </w:t>
      </w:r>
      <w:r w:rsidRPr="00D36D00">
        <w:rPr>
          <w:u w:val="single"/>
        </w:rPr>
        <w:t xml:space="preserve">may be less responsive </w:t>
      </w:r>
      <w:r w:rsidRPr="00D36D00">
        <w:rPr>
          <w:rStyle w:val="Emphasis"/>
        </w:rPr>
        <w:t>security collaborators</w:t>
      </w:r>
      <w:r w:rsidRPr="00D36D00">
        <w:rPr>
          <w:u w:val="single"/>
        </w:rPr>
        <w:t xml:space="preserve">, compromising the </w:t>
      </w:r>
      <w:r w:rsidRPr="00D36D00">
        <w:rPr>
          <w:rStyle w:val="Emphasis"/>
        </w:rPr>
        <w:t>related interests</w:t>
      </w:r>
      <w:r w:rsidRPr="00D36D00">
        <w:rPr>
          <w:u w:val="single"/>
        </w:rPr>
        <w:t xml:space="preserve"> of larger allies</w:t>
      </w:r>
      <w:r w:rsidRPr="00D36D00">
        <w:rPr>
          <w:sz w:val="14"/>
        </w:rPr>
        <w:t xml:space="preserve">. According to a report by the United States National Intelligence Council, </w:t>
      </w:r>
      <w:r w:rsidRPr="00D36D00">
        <w:rPr>
          <w:u w:val="single"/>
        </w:rPr>
        <w:t>the prospect of state failure resulting from water insecurity will</w:t>
      </w:r>
      <w:r w:rsidRPr="00D36D00">
        <w:rPr>
          <w:sz w:val="14"/>
        </w:rPr>
        <w:t xml:space="preserve">, as a “distraction” to ally governments, </w:t>
      </w:r>
      <w:r w:rsidRPr="00D36D00">
        <w:rPr>
          <w:u w:val="single"/>
        </w:rPr>
        <w:t xml:space="preserve">compromise their ability to help manage </w:t>
      </w:r>
      <w:r w:rsidRPr="00D36D00">
        <w:rPr>
          <w:rStyle w:val="Emphasis"/>
        </w:rPr>
        <w:t>global security threats</w:t>
      </w:r>
      <w:r w:rsidRPr="00D36D00">
        <w:rPr>
          <w:u w:val="single"/>
        </w:rPr>
        <w:t>.</w:t>
      </w:r>
    </w:p>
    <w:p w14:paraId="093546C4" w14:textId="77777777" w:rsidR="00EA48DA" w:rsidRPr="00290864" w:rsidRDefault="00EA48DA" w:rsidP="00EA48DA">
      <w:pPr>
        <w:pStyle w:val="Heading4"/>
        <w:rPr>
          <w:rFonts w:cs="Arial"/>
        </w:rPr>
      </w:pPr>
      <w:bookmarkStart w:id="6" w:name="_Hlk517808245"/>
      <w:r w:rsidRPr="00290864">
        <w:rPr>
          <w:rFonts w:cs="Arial"/>
        </w:rPr>
        <w:t>Food shortages cause global nuclear conflict</w:t>
      </w:r>
    </w:p>
    <w:p w14:paraId="5BE8724B" w14:textId="77777777" w:rsidR="00EA48DA" w:rsidRPr="00290864" w:rsidRDefault="00EA48DA" w:rsidP="00EA48DA">
      <w:pPr>
        <w:rPr>
          <w:rFonts w:eastAsia="Calibri"/>
        </w:rPr>
      </w:pPr>
      <w:r w:rsidRPr="00290864">
        <w:rPr>
          <w:rFonts w:eastAsia="Calibri"/>
          <w:b/>
          <w:bCs/>
          <w:sz w:val="26"/>
        </w:rPr>
        <w:t>FDI 12</w:t>
      </w:r>
      <w:r w:rsidRPr="00290864">
        <w:rPr>
          <w:rFonts w:eastAsia="Calibri"/>
        </w:rPr>
        <w:t xml:space="preserve">, Future Directions International, a Research institute providing strategic analysis of Australia’s global interests; citing Lindsay </w:t>
      </w:r>
      <w:proofErr w:type="spellStart"/>
      <w:r w:rsidRPr="00290864">
        <w:rPr>
          <w:rFonts w:eastAsia="Calibri"/>
        </w:rPr>
        <w:t>Falvery</w:t>
      </w:r>
      <w:proofErr w:type="spellEnd"/>
      <w:r w:rsidRPr="00290864">
        <w:rPr>
          <w:rFonts w:eastAsia="Calibri"/>
        </w:rPr>
        <w:t>,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2B8ADC61" w14:textId="5964A07C" w:rsidR="00EA48DA" w:rsidRPr="00EA48DA" w:rsidRDefault="00EA48DA" w:rsidP="002D7667">
      <w:pPr>
        <w:rPr>
          <w:rFonts w:eastAsia="Calibri"/>
          <w:sz w:val="14"/>
        </w:rPr>
      </w:pPr>
      <w:r w:rsidRPr="00290864">
        <w:rPr>
          <w:rFonts w:eastAsia="Calibri"/>
          <w:b/>
          <w:bCs/>
          <w:u w:val="single"/>
        </w:rPr>
        <w:t>There is a growing appreciation that</w:t>
      </w:r>
      <w:r w:rsidRPr="00290864">
        <w:rPr>
          <w:rFonts w:eastAsia="Calibri"/>
          <w:sz w:val="14"/>
        </w:rPr>
        <w:t xml:space="preserve"> the </w:t>
      </w:r>
      <w:r w:rsidRPr="0042394A">
        <w:rPr>
          <w:rFonts w:eastAsia="Calibri"/>
          <w:b/>
          <w:bCs/>
          <w:u w:val="single"/>
        </w:rPr>
        <w:t xml:space="preserve">conflicts </w:t>
      </w:r>
      <w:r w:rsidRPr="00290864">
        <w:rPr>
          <w:rFonts w:eastAsia="Calibri"/>
          <w:b/>
          <w:bCs/>
          <w:u w:val="single"/>
        </w:rPr>
        <w:t xml:space="preserve">in the next century </w:t>
      </w:r>
      <w:r w:rsidRPr="0042394A">
        <w:rPr>
          <w:rFonts w:eastAsia="Calibri"/>
          <w:b/>
          <w:bCs/>
          <w:u w:val="single"/>
        </w:rPr>
        <w:t xml:space="preserve">will </w:t>
      </w:r>
      <w:r w:rsidRPr="0042394A">
        <w:rPr>
          <w:rFonts w:eastAsia="Calibri"/>
          <w:b/>
          <w:iCs/>
          <w:u w:val="single"/>
          <w:bdr w:val="single" w:sz="18" w:space="0" w:color="auto" w:frame="1"/>
        </w:rPr>
        <w:t>most likely</w:t>
      </w:r>
      <w:r w:rsidRPr="0042394A">
        <w:rPr>
          <w:rFonts w:eastAsia="Calibri"/>
          <w:b/>
          <w:bCs/>
          <w:u w:val="single"/>
        </w:rPr>
        <w:t xml:space="preserve"> be fought over a lack of resources</w:t>
      </w:r>
      <w:r w:rsidRPr="00290864">
        <w:rPr>
          <w:rFonts w:eastAsia="Calibri"/>
          <w:b/>
          <w:bCs/>
          <w:u w:val="single"/>
        </w:rPr>
        <w:t>.</w:t>
      </w:r>
      <w:r w:rsidRPr="00290864">
        <w:rPr>
          <w:rFonts w:eastAsia="Calibri"/>
          <w:b/>
          <w:sz w:val="12"/>
          <w:u w:val="single"/>
        </w:rPr>
        <w:t xml:space="preserve"> </w:t>
      </w:r>
      <w:r w:rsidRPr="00290864">
        <w:rPr>
          <w:rFonts w:eastAsia="Calibri"/>
          <w:sz w:val="14"/>
        </w:rPr>
        <w:t xml:space="preserve">Yet, in a sense, </w:t>
      </w:r>
      <w:r w:rsidRPr="00290864">
        <w:rPr>
          <w:rFonts w:eastAsia="Calibri"/>
          <w:b/>
          <w:bCs/>
          <w:u w:val="single"/>
        </w:rPr>
        <w:t xml:space="preserve">this is not new. Researchers point to the French and Russian revolutions as </w:t>
      </w:r>
      <w:r w:rsidRPr="00290864">
        <w:rPr>
          <w:rFonts w:eastAsia="Calibri"/>
          <w:sz w:val="14"/>
        </w:rPr>
        <w:t xml:space="preserve">conflicts </w:t>
      </w:r>
      <w:r w:rsidRPr="00290864">
        <w:rPr>
          <w:rFonts w:eastAsia="Calibri"/>
          <w:b/>
          <w:bCs/>
          <w:u w:val="single"/>
        </w:rPr>
        <w:t xml:space="preserve">induced by a lack of food. </w:t>
      </w:r>
      <w:r w:rsidRPr="00290864">
        <w:rPr>
          <w:rFonts w:eastAsia="Calibri"/>
          <w:sz w:val="14"/>
        </w:rPr>
        <w:t xml:space="preserve">More recently, </w:t>
      </w:r>
      <w:r w:rsidRPr="0042394A">
        <w:rPr>
          <w:rFonts w:eastAsia="Calibri"/>
          <w:b/>
          <w:iCs/>
          <w:u w:val="single"/>
          <w:bdr w:val="single" w:sz="18" w:space="0" w:color="auto" w:frame="1"/>
        </w:rPr>
        <w:t>Germany’s World War Two</w:t>
      </w:r>
      <w:r w:rsidRPr="0042394A">
        <w:rPr>
          <w:rFonts w:eastAsia="Calibri"/>
          <w:b/>
          <w:bCs/>
          <w:u w:val="single"/>
        </w:rPr>
        <w:t xml:space="preserve"> efforts are</w:t>
      </w:r>
      <w:r w:rsidRPr="00290864">
        <w:rPr>
          <w:rFonts w:eastAsia="Calibri"/>
          <w:b/>
          <w:bCs/>
          <w:u w:val="single"/>
        </w:rPr>
        <w:t xml:space="preserve"> said to have been </w:t>
      </w:r>
      <w:r w:rsidRPr="0042394A">
        <w:rPr>
          <w:rFonts w:eastAsia="Calibri"/>
          <w:b/>
          <w:bCs/>
          <w:u w:val="single"/>
        </w:rPr>
        <w:t>inspired</w:t>
      </w:r>
      <w:r w:rsidRPr="00290864">
        <w:rPr>
          <w:rFonts w:eastAsia="Calibri"/>
          <w:sz w:val="14"/>
        </w:rPr>
        <w:t xml:space="preserve">, at least in part, </w:t>
      </w:r>
      <w:r w:rsidRPr="0042394A">
        <w:rPr>
          <w:rFonts w:eastAsia="Calibri"/>
          <w:b/>
          <w:bCs/>
          <w:u w:val="single"/>
        </w:rPr>
        <w:t>by</w:t>
      </w:r>
      <w:r w:rsidRPr="00290864">
        <w:rPr>
          <w:rFonts w:eastAsia="Calibri"/>
          <w:b/>
          <w:bCs/>
          <w:u w:val="single"/>
        </w:rPr>
        <w:t xml:space="preserve"> its perceived </w:t>
      </w:r>
      <w:r w:rsidRPr="0042394A">
        <w:rPr>
          <w:rFonts w:eastAsia="Calibri"/>
          <w:b/>
          <w:bCs/>
          <w:u w:val="single"/>
        </w:rPr>
        <w:t>need to gain</w:t>
      </w:r>
      <w:r w:rsidRPr="00290864">
        <w:rPr>
          <w:rFonts w:eastAsia="Calibri"/>
          <w:b/>
          <w:bCs/>
          <w:u w:val="single"/>
        </w:rPr>
        <w:t xml:space="preserve"> access to more </w:t>
      </w:r>
      <w:r w:rsidRPr="0042394A">
        <w:rPr>
          <w:rFonts w:eastAsia="Calibri"/>
          <w:b/>
          <w:bCs/>
          <w:u w:val="single"/>
        </w:rPr>
        <w:t>food</w:t>
      </w:r>
      <w:r w:rsidRPr="00290864">
        <w:rPr>
          <w:rFonts w:eastAsia="Calibri"/>
          <w:b/>
          <w:bCs/>
          <w:u w:val="single"/>
        </w:rPr>
        <w:t>.</w:t>
      </w:r>
      <w:r w:rsidRPr="00290864">
        <w:rPr>
          <w:rFonts w:eastAsia="Calibri"/>
          <w:sz w:val="14"/>
        </w:rPr>
        <w:t xml:space="preserve"> Yet the general sense among those that attended FDI’s recent workshops, was that </w:t>
      </w:r>
      <w:r w:rsidRPr="0042394A">
        <w:rPr>
          <w:rFonts w:eastAsia="Calibri"/>
          <w:b/>
          <w:bCs/>
          <w:u w:val="single"/>
        </w:rPr>
        <w:t>the scale</w:t>
      </w:r>
      <w:r w:rsidRPr="00290864">
        <w:rPr>
          <w:rFonts w:eastAsia="Calibri"/>
          <w:b/>
          <w:bCs/>
          <w:u w:val="single"/>
        </w:rPr>
        <w:t xml:space="preserve"> of the problem </w:t>
      </w:r>
      <w:r w:rsidRPr="0042394A">
        <w:rPr>
          <w:rFonts w:eastAsia="Calibri"/>
          <w:b/>
          <w:bCs/>
          <w:u w:val="single"/>
        </w:rPr>
        <w:t xml:space="preserve">in the future could be </w:t>
      </w:r>
      <w:r w:rsidRPr="0042394A">
        <w:rPr>
          <w:rFonts w:eastAsia="Calibri"/>
          <w:b/>
          <w:iCs/>
          <w:u w:val="single"/>
          <w:bdr w:val="single" w:sz="18" w:space="0" w:color="auto" w:frame="1"/>
        </w:rPr>
        <w:t>significantly greater</w:t>
      </w:r>
      <w:r w:rsidRPr="00290864">
        <w:rPr>
          <w:rFonts w:eastAsia="Calibri"/>
          <w:sz w:val="14"/>
        </w:rPr>
        <w:t xml:space="preserve"> as a result of population pressures, changing weather, </w:t>
      </w:r>
      <w:proofErr w:type="spellStart"/>
      <w:r w:rsidRPr="00290864">
        <w:rPr>
          <w:rFonts w:eastAsia="Calibri"/>
          <w:sz w:val="14"/>
        </w:rPr>
        <w:t>urbanisation</w:t>
      </w:r>
      <w:proofErr w:type="spellEnd"/>
      <w:r w:rsidRPr="00290864">
        <w:rPr>
          <w:rFonts w:eastAsia="Calibri"/>
          <w:sz w:val="14"/>
        </w:rPr>
        <w:t xml:space="preserve">, migration, loss of arable land and other farm inputs, and increased affluence in the developing world. In his book, Small Farmers Secure Food, </w:t>
      </w:r>
      <w:r w:rsidRPr="00290864">
        <w:rPr>
          <w:rFonts w:eastAsia="Calibri"/>
          <w:b/>
          <w:bCs/>
          <w:u w:val="single"/>
        </w:rPr>
        <w:t xml:space="preserve">Lindsay </w:t>
      </w:r>
      <w:proofErr w:type="spellStart"/>
      <w:r w:rsidRPr="00290864">
        <w:rPr>
          <w:rFonts w:eastAsia="Calibri"/>
          <w:b/>
          <w:bCs/>
          <w:u w:val="single"/>
        </w:rPr>
        <w:t>Falvey</w:t>
      </w:r>
      <w:proofErr w:type="spellEnd"/>
      <w:r w:rsidRPr="00290864">
        <w:rPr>
          <w:rFonts w:eastAsia="Calibri"/>
          <w:sz w:val="14"/>
        </w:rPr>
        <w:t xml:space="preserve">, a participant in FDI’s March 2012 workshop on the issue of food and conflict, clearly </w:t>
      </w:r>
      <w:r w:rsidRPr="00290864">
        <w:rPr>
          <w:rFonts w:eastAsia="Calibri"/>
          <w:b/>
          <w:bCs/>
          <w:u w:val="single"/>
        </w:rPr>
        <w:t xml:space="preserve">expresses the problem </w:t>
      </w:r>
      <w:r w:rsidRPr="00290864">
        <w:rPr>
          <w:rFonts w:eastAsia="Calibri"/>
          <w:sz w:val="14"/>
        </w:rPr>
        <w:t>and why countries across the globe are starting to take note. .He writes (p.36), “…</w:t>
      </w:r>
      <w:r w:rsidRPr="0042394A">
        <w:rPr>
          <w:rFonts w:eastAsia="Calibri"/>
          <w:b/>
          <w:bCs/>
          <w:u w:val="single"/>
        </w:rPr>
        <w:t>if people are hungry</w:t>
      </w:r>
      <w:r w:rsidRPr="00290864">
        <w:rPr>
          <w:rFonts w:eastAsia="Calibri"/>
          <w:sz w:val="14"/>
        </w:rPr>
        <w:t xml:space="preserve">, especially in cities, </w:t>
      </w:r>
      <w:r w:rsidRPr="0042394A">
        <w:rPr>
          <w:rFonts w:eastAsia="Calibri"/>
          <w:b/>
          <w:iCs/>
          <w:u w:val="single"/>
          <w:bdr w:val="single" w:sz="18" w:space="0" w:color="auto" w:frame="1"/>
        </w:rPr>
        <w:t>the state is not stable</w:t>
      </w:r>
      <w:r w:rsidRPr="00290864">
        <w:rPr>
          <w:rFonts w:eastAsia="Calibri"/>
          <w:sz w:val="14"/>
        </w:rPr>
        <w:t xml:space="preserve"> – riots, violence, breakdown of law and order and migration result.”</w:t>
      </w:r>
      <w:r w:rsidRPr="00290864">
        <w:rPr>
          <w:rFonts w:eastAsia="Calibri"/>
          <w:sz w:val="12"/>
        </w:rPr>
        <w:t>¶</w:t>
      </w:r>
      <w:r w:rsidRPr="00290864">
        <w:rPr>
          <w:rFonts w:eastAsia="Calibri"/>
          <w:sz w:val="14"/>
        </w:rPr>
        <w:t xml:space="preserve"> “Hunger feeds anarchy.”</w:t>
      </w:r>
      <w:r w:rsidRPr="00290864">
        <w:rPr>
          <w:rFonts w:eastAsia="Calibri"/>
          <w:sz w:val="12"/>
        </w:rPr>
        <w:t>¶</w:t>
      </w:r>
      <w:r w:rsidRPr="00290864">
        <w:rPr>
          <w:rFonts w:eastAsia="Calibri"/>
          <w:sz w:val="14"/>
        </w:rPr>
        <w:t xml:space="preserve"> This view is also shared by </w:t>
      </w:r>
      <w:r w:rsidRPr="00290864">
        <w:rPr>
          <w:rFonts w:eastAsia="Calibri"/>
          <w:b/>
          <w:bCs/>
          <w:u w:val="single"/>
        </w:rPr>
        <w:t>Julian Cribb</w:t>
      </w:r>
      <w:r w:rsidRPr="00290864">
        <w:rPr>
          <w:rFonts w:eastAsia="Calibri"/>
          <w:sz w:val="14"/>
        </w:rPr>
        <w:t xml:space="preserve">, who in his book, The Coming Famine, </w:t>
      </w:r>
      <w:r w:rsidRPr="00290864">
        <w:rPr>
          <w:rFonts w:eastAsia="Calibri"/>
          <w:b/>
          <w:bCs/>
          <w:u w:val="single"/>
        </w:rPr>
        <w:t xml:space="preserve">writes that </w:t>
      </w:r>
      <w:r w:rsidRPr="0042394A">
        <w:rPr>
          <w:rFonts w:eastAsia="Calibri"/>
          <w:b/>
          <w:bCs/>
          <w:u w:val="single"/>
        </w:rPr>
        <w:t xml:space="preserve">if </w:t>
      </w:r>
      <w:r w:rsidRPr="00290864">
        <w:rPr>
          <w:rFonts w:eastAsia="Calibri"/>
          <w:b/>
          <w:bCs/>
          <w:u w:val="single"/>
        </w:rPr>
        <w:t xml:space="preserve">“large </w:t>
      </w:r>
      <w:r w:rsidRPr="0042394A">
        <w:rPr>
          <w:rFonts w:eastAsia="Calibri"/>
          <w:b/>
          <w:bCs/>
          <w:u w:val="single"/>
        </w:rPr>
        <w:t>regions of the world run short of food</w:t>
      </w:r>
      <w:r w:rsidRPr="00290864">
        <w:rPr>
          <w:rFonts w:eastAsia="Calibri"/>
          <w:sz w:val="14"/>
        </w:rPr>
        <w:t xml:space="preserve">, land or water in the decades that lie ahead, then </w:t>
      </w:r>
      <w:r w:rsidRPr="0042394A">
        <w:rPr>
          <w:rFonts w:eastAsia="Calibri"/>
          <w:b/>
          <w:iCs/>
          <w:u w:val="single"/>
          <w:bdr w:val="single" w:sz="18" w:space="0" w:color="auto" w:frame="1"/>
        </w:rPr>
        <w:t>wholesale, bloody wars are liable to follow.”</w:t>
      </w:r>
      <w:r w:rsidRPr="00290864">
        <w:rPr>
          <w:rFonts w:eastAsia="Calibri"/>
          <w:b/>
          <w:iCs/>
          <w:u w:val="single"/>
          <w:bdr w:val="single" w:sz="18" w:space="0" w:color="auto" w:frame="1"/>
        </w:rPr>
        <w:t xml:space="preserve"> </w:t>
      </w:r>
      <w:r w:rsidRPr="00290864">
        <w:rPr>
          <w:rFonts w:eastAsia="Calibri"/>
          <w:b/>
          <w:iCs/>
          <w:sz w:val="12"/>
          <w:u w:val="single"/>
          <w:bdr w:val="single" w:sz="18" w:space="0" w:color="auto" w:frame="1"/>
        </w:rPr>
        <w:t xml:space="preserve">¶ </w:t>
      </w:r>
      <w:r w:rsidRPr="00290864">
        <w:rPr>
          <w:rFonts w:eastAsia="Calibri"/>
          <w:sz w:val="14"/>
        </w:rPr>
        <w:t>He continues: “</w:t>
      </w:r>
      <w:r w:rsidRPr="0042394A">
        <w:rPr>
          <w:rFonts w:eastAsia="Calibri"/>
          <w:b/>
          <w:bCs/>
          <w:u w:val="single"/>
        </w:rPr>
        <w:t>An increasingly credible scenario for World War 3 is</w:t>
      </w:r>
      <w:r w:rsidRPr="00290864">
        <w:rPr>
          <w:rFonts w:eastAsia="Calibri"/>
          <w:sz w:val="14"/>
        </w:rPr>
        <w:t xml:space="preserve"> not so much a confrontation of super powers and their allies, as </w:t>
      </w:r>
      <w:r w:rsidRPr="0042394A">
        <w:rPr>
          <w:rFonts w:eastAsia="Calibri"/>
          <w:b/>
          <w:bCs/>
          <w:u w:val="single"/>
        </w:rPr>
        <w:t xml:space="preserve">a </w:t>
      </w:r>
      <w:r w:rsidRPr="0042394A">
        <w:rPr>
          <w:rFonts w:eastAsia="Calibri"/>
          <w:b/>
          <w:iCs/>
          <w:u w:val="single"/>
          <w:bdr w:val="single" w:sz="18" w:space="0" w:color="auto" w:frame="1"/>
        </w:rPr>
        <w:t>festering</w:t>
      </w:r>
      <w:r w:rsidRPr="00290864">
        <w:rPr>
          <w:rFonts w:eastAsia="Calibri"/>
          <w:b/>
          <w:bCs/>
          <w:u w:val="single"/>
        </w:rPr>
        <w:t xml:space="preserve">, self-perpetuating </w:t>
      </w:r>
      <w:r w:rsidRPr="0042394A">
        <w:rPr>
          <w:rFonts w:eastAsia="Calibri"/>
          <w:b/>
          <w:iCs/>
          <w:u w:val="single"/>
          <w:bdr w:val="single" w:sz="18" w:space="0" w:color="auto" w:frame="1"/>
        </w:rPr>
        <w:t>chain</w:t>
      </w:r>
      <w:r w:rsidRPr="0042394A">
        <w:rPr>
          <w:rFonts w:eastAsia="Calibri"/>
          <w:b/>
          <w:bCs/>
          <w:u w:val="single"/>
        </w:rPr>
        <w:t xml:space="preserve"> of resource conflicts</w:t>
      </w:r>
      <w:r w:rsidRPr="00290864">
        <w:rPr>
          <w:rFonts w:eastAsia="Calibr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290864">
        <w:rPr>
          <w:rFonts w:eastAsia="Calibri"/>
          <w:sz w:val="12"/>
        </w:rPr>
        <w:t>¶</w:t>
      </w:r>
      <w:r w:rsidRPr="00290864">
        <w:rPr>
          <w:rFonts w:eastAsia="Calibri"/>
          <w:sz w:val="14"/>
        </w:rPr>
        <w:t xml:space="preserve"> As another workshop participant put it, people do not go to war to kill; they go to war over resources, either to protect or to gain the resources for themselves.</w:t>
      </w:r>
      <w:r w:rsidRPr="00290864">
        <w:rPr>
          <w:rFonts w:eastAsia="Calibri"/>
          <w:sz w:val="12"/>
        </w:rPr>
        <w:t>¶</w:t>
      </w:r>
      <w:r w:rsidRPr="00290864">
        <w:rPr>
          <w:rFonts w:eastAsia="Calibri"/>
          <w:sz w:val="14"/>
        </w:rPr>
        <w:t xml:space="preserve"> Another observed that hunger results in passivity not conflict. Conflict is over resources, not because people are going </w:t>
      </w:r>
      <w:proofErr w:type="gramStart"/>
      <w:r w:rsidRPr="00290864">
        <w:rPr>
          <w:rFonts w:eastAsia="Calibri"/>
          <w:sz w:val="14"/>
        </w:rPr>
        <w:t>hungry.</w:t>
      </w:r>
      <w:r w:rsidRPr="00290864">
        <w:rPr>
          <w:rFonts w:eastAsia="Calibri"/>
          <w:sz w:val="12"/>
        </w:rPr>
        <w:t>¶</w:t>
      </w:r>
      <w:proofErr w:type="gramEnd"/>
      <w:r w:rsidRPr="00290864">
        <w:rPr>
          <w:rFonts w:eastAsia="Calibri"/>
          <w:sz w:val="14"/>
        </w:rPr>
        <w:t xml:space="preserve"> </w:t>
      </w:r>
      <w:r w:rsidRPr="0042394A">
        <w:rPr>
          <w:rFonts w:eastAsia="Calibri"/>
          <w:b/>
          <w:bCs/>
          <w:u w:val="single"/>
        </w:rPr>
        <w:t xml:space="preserve">A study </w:t>
      </w:r>
      <w:r w:rsidRPr="00290864">
        <w:rPr>
          <w:rFonts w:eastAsia="Calibri"/>
          <w:b/>
          <w:bCs/>
          <w:u w:val="single"/>
        </w:rPr>
        <w:t xml:space="preserve">by </w:t>
      </w:r>
      <w:r w:rsidRPr="00290864">
        <w:rPr>
          <w:rFonts w:eastAsia="Calibri"/>
          <w:b/>
          <w:iCs/>
          <w:u w:val="single"/>
          <w:bdr w:val="single" w:sz="18" w:space="0" w:color="auto" w:frame="1"/>
        </w:rPr>
        <w:t xml:space="preserve">the </w:t>
      </w:r>
      <w:r w:rsidRPr="00290864">
        <w:rPr>
          <w:rFonts w:eastAsia="Calibri"/>
        </w:rPr>
        <w:t>International</w:t>
      </w:r>
      <w:r w:rsidRPr="00290864">
        <w:rPr>
          <w:rFonts w:eastAsia="Calibri"/>
          <w:b/>
          <w:u w:val="single"/>
        </w:rPr>
        <w:t xml:space="preserve"> </w:t>
      </w:r>
      <w:r w:rsidRPr="00290864">
        <w:rPr>
          <w:rFonts w:eastAsia="Calibri"/>
          <w:b/>
          <w:iCs/>
          <w:u w:val="single"/>
          <w:bdr w:val="single" w:sz="18" w:space="0" w:color="auto" w:frame="1"/>
        </w:rPr>
        <w:t>P</w:t>
      </w:r>
      <w:r w:rsidRPr="00290864">
        <w:rPr>
          <w:rFonts w:eastAsia="Calibri"/>
        </w:rPr>
        <w:t>eace</w:t>
      </w:r>
      <w:r w:rsidRPr="00290864">
        <w:rPr>
          <w:rFonts w:eastAsia="Calibri"/>
          <w:b/>
          <w:u w:val="single"/>
        </w:rPr>
        <w:t xml:space="preserve"> </w:t>
      </w:r>
      <w:r w:rsidRPr="00290864">
        <w:rPr>
          <w:rFonts w:eastAsia="Calibri"/>
          <w:b/>
          <w:iCs/>
          <w:u w:val="single"/>
          <w:bdr w:val="single" w:sz="18" w:space="0" w:color="auto" w:frame="1"/>
        </w:rPr>
        <w:t>R</w:t>
      </w:r>
      <w:r w:rsidRPr="00290864">
        <w:rPr>
          <w:rFonts w:eastAsia="Calibri"/>
        </w:rPr>
        <w:t xml:space="preserve">esearch </w:t>
      </w:r>
      <w:r w:rsidRPr="00290864">
        <w:rPr>
          <w:rFonts w:eastAsia="Calibri"/>
          <w:b/>
          <w:iCs/>
          <w:u w:val="single"/>
          <w:bdr w:val="single" w:sz="18" w:space="0" w:color="auto" w:frame="1"/>
        </w:rPr>
        <w:t>I</w:t>
      </w:r>
      <w:r w:rsidRPr="00290864">
        <w:rPr>
          <w:rFonts w:eastAsia="Calibri"/>
        </w:rPr>
        <w:t xml:space="preserve">nstitute </w:t>
      </w:r>
      <w:r w:rsidRPr="0042394A">
        <w:rPr>
          <w:rFonts w:eastAsia="Calibri"/>
          <w:b/>
          <w:bCs/>
          <w:u w:val="single"/>
        </w:rPr>
        <w:t>indicates</w:t>
      </w:r>
      <w:r w:rsidRPr="00290864">
        <w:rPr>
          <w:rFonts w:eastAsia="Calibri"/>
          <w:b/>
          <w:bCs/>
          <w:u w:val="single"/>
        </w:rPr>
        <w:t xml:space="preserve"> that </w:t>
      </w:r>
      <w:r w:rsidRPr="0042394A">
        <w:rPr>
          <w:rFonts w:eastAsia="Calibri"/>
          <w:b/>
          <w:bCs/>
          <w:u w:val="single"/>
        </w:rPr>
        <w:t xml:space="preserve">where food security is an issue, it is </w:t>
      </w:r>
      <w:r w:rsidRPr="00290864">
        <w:rPr>
          <w:rFonts w:eastAsia="Calibri"/>
          <w:b/>
          <w:bCs/>
          <w:u w:val="single"/>
        </w:rPr>
        <w:t xml:space="preserve">more </w:t>
      </w:r>
      <w:r w:rsidRPr="0042394A">
        <w:rPr>
          <w:rFonts w:eastAsia="Calibri"/>
          <w:b/>
          <w:bCs/>
          <w:u w:val="single"/>
        </w:rPr>
        <w:t>likely to result in</w:t>
      </w:r>
      <w:r w:rsidRPr="00290864">
        <w:rPr>
          <w:rFonts w:eastAsia="Calibri"/>
          <w:b/>
          <w:bCs/>
          <w:u w:val="single"/>
        </w:rPr>
        <w:t xml:space="preserve"> some form of </w:t>
      </w:r>
      <w:r w:rsidRPr="0042394A">
        <w:rPr>
          <w:rFonts w:eastAsia="Calibri"/>
          <w:b/>
          <w:bCs/>
          <w:u w:val="single"/>
        </w:rPr>
        <w:t xml:space="preserve">conflict. </w:t>
      </w:r>
      <w:r w:rsidRPr="0042394A">
        <w:rPr>
          <w:rFonts w:eastAsia="Calibri"/>
          <w:b/>
          <w:iCs/>
          <w:u w:val="single"/>
          <w:bdr w:val="single" w:sz="18" w:space="0" w:color="auto" w:frame="1"/>
        </w:rPr>
        <w:t>Darfur, Rwanda, Eritrea and the Balkans</w:t>
      </w:r>
      <w:r w:rsidRPr="0042394A">
        <w:rPr>
          <w:rFonts w:eastAsia="Calibri"/>
          <w:b/>
          <w:bCs/>
          <w:u w:val="single"/>
        </w:rPr>
        <w:t xml:space="preserve"> experienced</w:t>
      </w:r>
      <w:r w:rsidRPr="00290864">
        <w:rPr>
          <w:rFonts w:eastAsia="Calibri"/>
          <w:b/>
          <w:bCs/>
          <w:u w:val="single"/>
        </w:rPr>
        <w:t xml:space="preserve"> such </w:t>
      </w:r>
      <w:r w:rsidRPr="0042394A">
        <w:rPr>
          <w:rFonts w:eastAsia="Calibri"/>
          <w:b/>
          <w:bCs/>
          <w:u w:val="single"/>
        </w:rPr>
        <w:t>wars</w:t>
      </w:r>
      <w:r w:rsidRPr="00290864">
        <w:rPr>
          <w:rFonts w:eastAsia="Calibri"/>
          <w:sz w:val="14"/>
        </w:rPr>
        <w:t xml:space="preserve">. Governments, especially in developed countries, are increasingly aware of this </w:t>
      </w:r>
      <w:proofErr w:type="gramStart"/>
      <w:r w:rsidRPr="00290864">
        <w:rPr>
          <w:rFonts w:eastAsia="Calibri"/>
          <w:sz w:val="14"/>
        </w:rPr>
        <w:t>phenomenon.</w:t>
      </w:r>
      <w:r w:rsidRPr="00290864">
        <w:rPr>
          <w:rFonts w:eastAsia="Calibri"/>
          <w:sz w:val="12"/>
        </w:rPr>
        <w:t>¶</w:t>
      </w:r>
      <w:proofErr w:type="gramEnd"/>
      <w:r w:rsidRPr="00290864">
        <w:rPr>
          <w:rFonts w:eastAsia="Calibri"/>
          <w:sz w:val="14"/>
        </w:rPr>
        <w:t xml:space="preserve"> </w:t>
      </w:r>
      <w:r w:rsidRPr="00290864">
        <w:rPr>
          <w:rFonts w:eastAsia="Calibri"/>
          <w:b/>
          <w:bCs/>
          <w:u w:val="single"/>
        </w:rPr>
        <w:t xml:space="preserve">The </w:t>
      </w:r>
      <w:r w:rsidRPr="0042394A">
        <w:rPr>
          <w:rFonts w:eastAsia="Calibri"/>
          <w:b/>
          <w:bCs/>
          <w:u w:val="single"/>
        </w:rPr>
        <w:t xml:space="preserve">UK Ministry of </w:t>
      </w:r>
      <w:proofErr w:type="spellStart"/>
      <w:r w:rsidRPr="0042394A">
        <w:rPr>
          <w:rFonts w:eastAsia="Calibri"/>
          <w:b/>
          <w:bCs/>
          <w:u w:val="single"/>
        </w:rPr>
        <w:t>Defence</w:t>
      </w:r>
      <w:proofErr w:type="spellEnd"/>
      <w:r w:rsidRPr="0042394A">
        <w:rPr>
          <w:rFonts w:eastAsia="Calibri"/>
          <w:b/>
          <w:bCs/>
          <w:u w:val="single"/>
        </w:rPr>
        <w:t>, the CIA</w:t>
      </w:r>
      <w:r w:rsidRPr="00290864">
        <w:rPr>
          <w:rFonts w:eastAsia="Calibri"/>
          <w:b/>
          <w:bCs/>
          <w:u w:val="single"/>
        </w:rPr>
        <w:t>, the</w:t>
      </w:r>
      <w:r w:rsidRPr="00290864">
        <w:rPr>
          <w:rFonts w:eastAsia="Calibri"/>
          <w:sz w:val="14"/>
        </w:rPr>
        <w:t xml:space="preserve"> US </w:t>
      </w:r>
      <w:r w:rsidRPr="0042394A">
        <w:rPr>
          <w:rFonts w:eastAsia="Calibri"/>
          <w:b/>
          <w:iCs/>
          <w:u w:val="single"/>
          <w:bdr w:val="single" w:sz="18" w:space="0" w:color="auto" w:frame="1"/>
        </w:rPr>
        <w:t>C</w:t>
      </w:r>
      <w:r w:rsidRPr="00290864">
        <w:rPr>
          <w:rFonts w:eastAsia="Calibri"/>
          <w:sz w:val="14"/>
        </w:rPr>
        <w:t xml:space="preserve">enter for </w:t>
      </w:r>
      <w:r w:rsidRPr="0042394A">
        <w:rPr>
          <w:rFonts w:eastAsia="Calibri"/>
          <w:b/>
          <w:iCs/>
          <w:u w:val="single"/>
          <w:bdr w:val="single" w:sz="18" w:space="0" w:color="auto" w:frame="1"/>
        </w:rPr>
        <w:t>S</w:t>
      </w:r>
      <w:r w:rsidRPr="00290864">
        <w:rPr>
          <w:rFonts w:eastAsia="Calibri"/>
          <w:sz w:val="14"/>
        </w:rPr>
        <w:t xml:space="preserve">trategic and </w:t>
      </w:r>
      <w:r w:rsidRPr="0042394A">
        <w:rPr>
          <w:rFonts w:eastAsia="Calibri"/>
          <w:b/>
          <w:iCs/>
          <w:u w:val="single"/>
          <w:bdr w:val="single" w:sz="18" w:space="0" w:color="auto" w:frame="1"/>
        </w:rPr>
        <w:t>I</w:t>
      </w:r>
      <w:r w:rsidRPr="00290864">
        <w:rPr>
          <w:rFonts w:eastAsia="Calibri"/>
          <w:sz w:val="14"/>
        </w:rPr>
        <w:t xml:space="preserve">nternational </w:t>
      </w:r>
      <w:r w:rsidRPr="0042394A">
        <w:rPr>
          <w:rFonts w:eastAsia="Calibri"/>
          <w:b/>
          <w:iCs/>
          <w:u w:val="single"/>
          <w:bdr w:val="single" w:sz="18" w:space="0" w:color="auto" w:frame="1"/>
        </w:rPr>
        <w:t>S</w:t>
      </w:r>
      <w:r w:rsidRPr="00290864">
        <w:rPr>
          <w:rFonts w:eastAsia="Calibri"/>
          <w:sz w:val="14"/>
        </w:rPr>
        <w:t xml:space="preserve">tudies </w:t>
      </w:r>
      <w:r w:rsidRPr="0042394A">
        <w:rPr>
          <w:rFonts w:eastAsia="Calibri"/>
          <w:b/>
          <w:bCs/>
          <w:u w:val="single"/>
        </w:rPr>
        <w:t>and</w:t>
      </w:r>
      <w:r w:rsidRPr="00290864">
        <w:rPr>
          <w:rFonts w:eastAsia="Calibri"/>
          <w:b/>
          <w:bCs/>
          <w:u w:val="single"/>
        </w:rPr>
        <w:t xml:space="preserve"> the </w:t>
      </w:r>
      <w:r w:rsidRPr="0042394A">
        <w:rPr>
          <w:rFonts w:eastAsia="Calibri"/>
          <w:b/>
          <w:bCs/>
          <w:u w:val="single"/>
        </w:rPr>
        <w:t xml:space="preserve">Oslo Peace Research Institute, </w:t>
      </w:r>
      <w:r w:rsidRPr="0042394A">
        <w:rPr>
          <w:rFonts w:eastAsia="Calibri"/>
          <w:b/>
          <w:iCs/>
          <w:u w:val="single"/>
          <w:bdr w:val="single" w:sz="18" w:space="0" w:color="auto" w:frame="1"/>
        </w:rPr>
        <w:t>all identify</w:t>
      </w:r>
      <w:r w:rsidRPr="0042394A">
        <w:rPr>
          <w:rFonts w:eastAsia="Calibri"/>
          <w:b/>
          <w:bCs/>
          <w:u w:val="single"/>
        </w:rPr>
        <w:t xml:space="preserve"> famine as a</w:t>
      </w:r>
      <w:r w:rsidRPr="00290864">
        <w:rPr>
          <w:rFonts w:eastAsia="Calibri"/>
          <w:b/>
          <w:bCs/>
          <w:u w:val="single"/>
        </w:rPr>
        <w:t xml:space="preserve"> potential </w:t>
      </w:r>
      <w:r w:rsidRPr="0042394A">
        <w:rPr>
          <w:rFonts w:eastAsia="Calibri"/>
          <w:b/>
          <w:bCs/>
          <w:u w:val="single"/>
        </w:rPr>
        <w:t>trigger for</w:t>
      </w:r>
      <w:r w:rsidRPr="0042394A">
        <w:rPr>
          <w:rFonts w:eastAsia="Calibri"/>
          <w:sz w:val="14"/>
        </w:rPr>
        <w:t xml:space="preserve"> </w:t>
      </w:r>
      <w:r w:rsidRPr="00290864">
        <w:rPr>
          <w:rFonts w:eastAsia="Calibri"/>
          <w:sz w:val="14"/>
        </w:rPr>
        <w:t xml:space="preserve">conflicts and possibly even </w:t>
      </w:r>
      <w:r w:rsidRPr="0042394A">
        <w:rPr>
          <w:rFonts w:eastAsia="Calibri"/>
          <w:b/>
          <w:iCs/>
          <w:u w:val="single"/>
          <w:bdr w:val="single" w:sz="18" w:space="0" w:color="auto" w:frame="1"/>
        </w:rPr>
        <w:t>nuclear war</w:t>
      </w:r>
    </w:p>
    <w:bookmarkEnd w:id="6"/>
    <w:p w14:paraId="51D42F33" w14:textId="73A2A0DD" w:rsidR="0019226A" w:rsidRDefault="0019226A" w:rsidP="0019226A">
      <w:pPr>
        <w:pStyle w:val="Heading3"/>
        <w:rPr>
          <w:rFonts w:cs="Arial"/>
        </w:rPr>
      </w:pPr>
      <w:r w:rsidRPr="00D36D00">
        <w:rPr>
          <w:rFonts w:cs="Arial"/>
        </w:rPr>
        <w:t>2NC -- Food Impact</w:t>
      </w:r>
    </w:p>
    <w:p w14:paraId="0AA8FB40" w14:textId="77777777" w:rsidR="00BF7A62" w:rsidRPr="00290864" w:rsidRDefault="00BF7A62" w:rsidP="00BF7A62">
      <w:pPr>
        <w:pStyle w:val="Heading4"/>
        <w:rPr>
          <w:rFonts w:cs="Arial"/>
        </w:rPr>
      </w:pPr>
      <w:r w:rsidRPr="00290864">
        <w:rPr>
          <w:rFonts w:cs="Arial"/>
        </w:rPr>
        <w:t xml:space="preserve">Food insecurity is the </w:t>
      </w:r>
      <w:r w:rsidRPr="00290864">
        <w:rPr>
          <w:rFonts w:cs="Arial"/>
          <w:u w:val="single"/>
        </w:rPr>
        <w:t>largest determinant</w:t>
      </w:r>
      <w:r w:rsidRPr="00290864">
        <w:rPr>
          <w:rFonts w:cs="Arial"/>
        </w:rPr>
        <w:t xml:space="preserve"> of conflict---it causes </w:t>
      </w:r>
      <w:r w:rsidRPr="00290864">
        <w:rPr>
          <w:rFonts w:cs="Arial"/>
          <w:u w:val="single"/>
        </w:rPr>
        <w:t>failed states</w:t>
      </w:r>
      <w:r w:rsidRPr="00290864">
        <w:rPr>
          <w:rFonts w:cs="Arial"/>
        </w:rPr>
        <w:t xml:space="preserve">, </w:t>
      </w:r>
      <w:r w:rsidRPr="00290864">
        <w:rPr>
          <w:rFonts w:cs="Arial"/>
          <w:u w:val="single"/>
        </w:rPr>
        <w:t>economic unrest</w:t>
      </w:r>
      <w:r w:rsidRPr="00290864">
        <w:rPr>
          <w:rFonts w:cs="Arial"/>
        </w:rPr>
        <w:t xml:space="preserve">, </w:t>
      </w:r>
      <w:r w:rsidRPr="00290864">
        <w:rPr>
          <w:rFonts w:cs="Arial"/>
          <w:u w:val="single"/>
        </w:rPr>
        <w:t>emboldens extremists</w:t>
      </w:r>
      <w:r w:rsidRPr="00290864">
        <w:rPr>
          <w:rFonts w:cs="Arial"/>
        </w:rPr>
        <w:t xml:space="preserve">, and </w:t>
      </w:r>
      <w:r w:rsidRPr="00290864">
        <w:rPr>
          <w:rFonts w:cs="Arial"/>
          <w:u w:val="single"/>
        </w:rPr>
        <w:t>can’t be deescalated</w:t>
      </w:r>
      <w:r w:rsidRPr="00290864">
        <w:rPr>
          <w:rFonts w:cs="Arial"/>
        </w:rPr>
        <w:t xml:space="preserve"> by traditional checks---our evidence cites 90,000,000 studies </w:t>
      </w:r>
    </w:p>
    <w:p w14:paraId="0FBB8BC9" w14:textId="77777777" w:rsidR="00BF7A62" w:rsidRPr="00290864" w:rsidRDefault="00BF7A62" w:rsidP="00BF7A62">
      <w:r w:rsidRPr="00290864">
        <w:rPr>
          <w:b/>
        </w:rPr>
        <w:t>Elliot 18</w:t>
      </w:r>
      <w:r w:rsidRPr="00290864">
        <w:t xml:space="preserve"> (Charles, citing World Food Program USA, the single largest anti-hunger Humanitarian group on Earth, “Winning the Peace: Hunger and Instability,” https://buddhistglobalrelief.me/2018/02/11/winning-the-peace-hunger-and-instability/#_ftn1)</w:t>
      </w:r>
    </w:p>
    <w:p w14:paraId="28EE6714" w14:textId="5F5CA9FC" w:rsidR="00BF7A62" w:rsidRDefault="00BF7A62" w:rsidP="00BF7A62">
      <w:pPr>
        <w:rPr>
          <w:sz w:val="14"/>
        </w:rPr>
      </w:pPr>
      <w:r w:rsidRPr="0042394A">
        <w:rPr>
          <w:rStyle w:val="StyleUnderline"/>
        </w:rPr>
        <w:t>A</w:t>
      </w:r>
      <w:r w:rsidRPr="00290864">
        <w:rPr>
          <w:rStyle w:val="StyleUnderline"/>
        </w:rPr>
        <w:t xml:space="preserve">n increasingly </w:t>
      </w:r>
      <w:r w:rsidRPr="0042394A">
        <w:rPr>
          <w:rStyle w:val="StyleUnderline"/>
        </w:rPr>
        <w:t xml:space="preserve">hungry world is </w:t>
      </w:r>
      <w:r w:rsidRPr="00DC5F82">
        <w:rPr>
          <w:rStyle w:val="Emphasis"/>
        </w:rPr>
        <w:t xml:space="preserve">increasingly </w:t>
      </w:r>
      <w:r w:rsidRPr="0042394A">
        <w:rPr>
          <w:rStyle w:val="Emphasis"/>
        </w:rPr>
        <w:t>unstable</w:t>
      </w:r>
      <w:r w:rsidRPr="0042394A">
        <w:rPr>
          <w:rStyle w:val="StyleUnderline"/>
        </w:rPr>
        <w:t>. A new report</w:t>
      </w:r>
      <w:r w:rsidRPr="00290864">
        <w:rPr>
          <w:sz w:val="14"/>
        </w:rPr>
        <w:t xml:space="preserve"> issued by the World Food Program USA—Winning the Peace: Hunger and Instability—</w:t>
      </w:r>
      <w:r w:rsidRPr="0042394A">
        <w:rPr>
          <w:rStyle w:val="StyleUnderline"/>
        </w:rPr>
        <w:t>presents</w:t>
      </w:r>
      <w:r w:rsidRPr="0042394A">
        <w:rPr>
          <w:sz w:val="14"/>
        </w:rPr>
        <w:t xml:space="preserve"> </w:t>
      </w:r>
      <w:r w:rsidRPr="0042394A">
        <w:rPr>
          <w:rStyle w:val="Emphasis"/>
        </w:rPr>
        <w:t>an unprecedented view</w:t>
      </w:r>
      <w:r w:rsidRPr="00290864">
        <w:rPr>
          <w:rStyle w:val="Emphasis"/>
        </w:rPr>
        <w:t xml:space="preserve"> </w:t>
      </w:r>
      <w:r w:rsidRPr="00290864">
        <w:rPr>
          <w:rStyle w:val="StyleUnderline"/>
        </w:rPr>
        <w:t xml:space="preserve">into the dynamics of the relationship between hunger and social </w:t>
      </w:r>
      <w:proofErr w:type="gramStart"/>
      <w:r w:rsidRPr="00290864">
        <w:rPr>
          <w:rStyle w:val="StyleUnderline"/>
        </w:rPr>
        <w:t>instability</w:t>
      </w:r>
      <w:r w:rsidRPr="00290864">
        <w:rPr>
          <w:sz w:val="14"/>
        </w:rPr>
        <w:t>.[</w:t>
      </w:r>
      <w:proofErr w:type="gramEnd"/>
      <w:r w:rsidRPr="00290864">
        <w:rPr>
          <w:sz w:val="14"/>
        </w:rPr>
        <w:t xml:space="preserve">1] </w:t>
      </w:r>
      <w:r w:rsidRPr="0042394A">
        <w:rPr>
          <w:rStyle w:val="StyleUnderline"/>
        </w:rPr>
        <w:t>Based on</w:t>
      </w:r>
      <w:r w:rsidRPr="00290864">
        <w:rPr>
          <w:sz w:val="14"/>
        </w:rPr>
        <w:t xml:space="preserve"> </w:t>
      </w:r>
      <w:r w:rsidRPr="00290864">
        <w:rPr>
          <w:rStyle w:val="Emphasis"/>
        </w:rPr>
        <w:t xml:space="preserve">exhaustive interdisciplinary </w:t>
      </w:r>
      <w:r w:rsidRPr="0042394A">
        <w:rPr>
          <w:rStyle w:val="Emphasis"/>
        </w:rPr>
        <w:t>queries of</w:t>
      </w:r>
      <w:r w:rsidRPr="00290864">
        <w:rPr>
          <w:rStyle w:val="Emphasis"/>
        </w:rPr>
        <w:t xml:space="preserve"> a database of </w:t>
      </w:r>
      <w:r w:rsidRPr="0042394A">
        <w:rPr>
          <w:rStyle w:val="Emphasis"/>
          <w:sz w:val="30"/>
          <w:szCs w:val="30"/>
        </w:rPr>
        <w:t>90,000,000</w:t>
      </w:r>
      <w:r w:rsidRPr="00290864">
        <w:rPr>
          <w:rStyle w:val="Emphasis"/>
          <w:sz w:val="30"/>
          <w:szCs w:val="30"/>
        </w:rPr>
        <w:t xml:space="preserve"> </w:t>
      </w:r>
      <w:r w:rsidRPr="00DC5F82">
        <w:rPr>
          <w:rStyle w:val="Emphasis"/>
          <w:sz w:val="30"/>
          <w:szCs w:val="30"/>
        </w:rPr>
        <w:t>peer-reviewed</w:t>
      </w:r>
      <w:r w:rsidRPr="00290864">
        <w:rPr>
          <w:rStyle w:val="Emphasis"/>
          <w:sz w:val="30"/>
          <w:szCs w:val="30"/>
        </w:rPr>
        <w:t xml:space="preserve"> journal </w:t>
      </w:r>
      <w:r w:rsidRPr="0042394A">
        <w:rPr>
          <w:rStyle w:val="Emphasis"/>
          <w:sz w:val="30"/>
          <w:szCs w:val="30"/>
        </w:rPr>
        <w:t>articles</w:t>
      </w:r>
      <w:r w:rsidRPr="0042394A">
        <w:rPr>
          <w:sz w:val="14"/>
        </w:rPr>
        <w:t>,</w:t>
      </w:r>
      <w:r w:rsidRPr="00290864">
        <w:rPr>
          <w:sz w:val="14"/>
        </w:rPr>
        <w:t xml:space="preserve"> the report explores the underpinnings and drivers of humanitarian crises involving food insecurity and conflict. 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w:t>
      </w:r>
      <w:proofErr w:type="gramStart"/>
      <w:r w:rsidRPr="00290864">
        <w:rPr>
          <w:sz w:val="14"/>
        </w:rPr>
        <w:t>.”[</w:t>
      </w:r>
      <w:proofErr w:type="gramEnd"/>
      <w:r w:rsidRPr="00290864">
        <w:rPr>
          <w:sz w:val="14"/>
        </w:rPr>
        <w:t xml:space="preserve">2] Ongoing conflict not only drives humanitarian crises, but complicates the ability of humanitarian organizations to reach those in need and to provide assistance. </w:t>
      </w:r>
      <w:r w:rsidRPr="0042394A">
        <w:rPr>
          <w:rStyle w:val="StyleUnderline"/>
        </w:rPr>
        <w:t>Violence</w:t>
      </w:r>
      <w:r w:rsidRPr="00290864">
        <w:rPr>
          <w:rStyle w:val="StyleUnderline"/>
        </w:rPr>
        <w:t xml:space="preserve">, conflict, and persecution have resulted in the </w:t>
      </w:r>
      <w:r w:rsidRPr="0042394A">
        <w:rPr>
          <w:rStyle w:val="StyleUnderline"/>
        </w:rPr>
        <w:t>displace</w:t>
      </w:r>
      <w:r w:rsidRPr="00290864">
        <w:rPr>
          <w:rStyle w:val="StyleUnderline"/>
        </w:rPr>
        <w:t xml:space="preserve">ment of </w:t>
      </w:r>
      <w:r w:rsidRPr="0042394A">
        <w:rPr>
          <w:rStyle w:val="Emphasis"/>
        </w:rPr>
        <w:t xml:space="preserve">65,000,000 </w:t>
      </w:r>
      <w:r w:rsidRPr="00DC5F82">
        <w:rPr>
          <w:rStyle w:val="Emphasis"/>
        </w:rPr>
        <w:t>people</w:t>
      </w:r>
      <w:r w:rsidRPr="00290864">
        <w:rPr>
          <w:sz w:val="14"/>
        </w:rPr>
        <w:t xml:space="preserve">, more than any other time since World War </w:t>
      </w:r>
      <w:proofErr w:type="gramStart"/>
      <w:r w:rsidRPr="00290864">
        <w:rPr>
          <w:sz w:val="14"/>
        </w:rPr>
        <w:t>II.[</w:t>
      </w:r>
      <w:proofErr w:type="gramEnd"/>
      <w:r w:rsidRPr="00290864">
        <w:rPr>
          <w:sz w:val="14"/>
        </w:rPr>
        <w:t xml:space="preserve">3] The average length of displacement is seventeen years. </w:t>
      </w:r>
      <w:r w:rsidRPr="00290864">
        <w:rPr>
          <w:rStyle w:val="StyleUnderline"/>
        </w:rPr>
        <w:t>In such circumstances</w:t>
      </w:r>
      <w:r w:rsidRPr="00290864">
        <w:rPr>
          <w:sz w:val="14"/>
        </w:rPr>
        <w:t xml:space="preserve">, </w:t>
      </w:r>
      <w:r w:rsidRPr="00290864">
        <w:rPr>
          <w:rStyle w:val="Emphasis"/>
        </w:rPr>
        <w:t xml:space="preserve">measures of </w:t>
      </w:r>
      <w:r w:rsidRPr="00DC5F82">
        <w:rPr>
          <w:rStyle w:val="Emphasis"/>
        </w:rPr>
        <w:t xml:space="preserve">food </w:t>
      </w:r>
      <w:r w:rsidRPr="0042394A">
        <w:rPr>
          <w:rStyle w:val="Emphasis"/>
        </w:rPr>
        <w:t>insecurity are</w:t>
      </w:r>
      <w:r w:rsidRPr="00290864">
        <w:rPr>
          <w:rStyle w:val="Emphasis"/>
        </w:rPr>
        <w:t xml:space="preserve"> nearly </w:t>
      </w:r>
      <w:r w:rsidRPr="0042394A">
        <w:rPr>
          <w:rStyle w:val="Emphasis"/>
        </w:rPr>
        <w:t>triple</w:t>
      </w:r>
      <w:r w:rsidRPr="00290864">
        <w:rPr>
          <w:rStyle w:val="Emphasis"/>
        </w:rPr>
        <w:t xml:space="preserve"> that found in </w:t>
      </w:r>
      <w:r w:rsidRPr="00DC5F82">
        <w:rPr>
          <w:rStyle w:val="Emphasis"/>
        </w:rPr>
        <w:t xml:space="preserve">other </w:t>
      </w:r>
      <w:r w:rsidRPr="0042394A">
        <w:rPr>
          <w:rStyle w:val="Emphasis"/>
        </w:rPr>
        <w:t xml:space="preserve">developing </w:t>
      </w:r>
      <w:r w:rsidRPr="00DC5F82">
        <w:rPr>
          <w:rStyle w:val="Emphasis"/>
        </w:rPr>
        <w:t xml:space="preserve">country </w:t>
      </w:r>
      <w:proofErr w:type="gramStart"/>
      <w:r w:rsidRPr="0042394A">
        <w:rPr>
          <w:rStyle w:val="Emphasis"/>
        </w:rPr>
        <w:t>settings</w:t>
      </w:r>
      <w:r w:rsidRPr="00290864">
        <w:rPr>
          <w:sz w:val="14"/>
        </w:rPr>
        <w:t>.[</w:t>
      </w:r>
      <w:proofErr w:type="gramEnd"/>
      <w:r w:rsidRPr="00290864">
        <w:rPr>
          <w:sz w:val="14"/>
        </w:rPr>
        <w:t xml:space="preserve">4] </w:t>
      </w:r>
      <w:r w:rsidRPr="00290864">
        <w:rPr>
          <w:rStyle w:val="StyleUnderline"/>
        </w:rPr>
        <w:t>The current</w:t>
      </w:r>
      <w:r w:rsidRPr="00290864">
        <w:rPr>
          <w:sz w:val="14"/>
        </w:rPr>
        <w:t xml:space="preserve"> humanitarian </w:t>
      </w:r>
      <w:r w:rsidRPr="00290864">
        <w:rPr>
          <w:rStyle w:val="StyleUnderline"/>
        </w:rPr>
        <w:t>situation confronts these stark realities</w:t>
      </w:r>
      <w:r w:rsidRPr="00290864">
        <w:rPr>
          <w:sz w:val="14"/>
        </w:rPr>
        <w:t xml:space="preserve">: </w:t>
      </w:r>
      <w:r w:rsidRPr="0042394A">
        <w:rPr>
          <w:rStyle w:val="StyleUnderline"/>
        </w:rPr>
        <w:t>For the first time in a decade</w:t>
      </w:r>
      <w:r w:rsidRPr="0042394A">
        <w:rPr>
          <w:sz w:val="14"/>
        </w:rPr>
        <w:t xml:space="preserve">, </w:t>
      </w:r>
      <w:r w:rsidRPr="0042394A">
        <w:rPr>
          <w:rStyle w:val="Emphasis"/>
        </w:rPr>
        <w:t>the number of hungry people</w:t>
      </w:r>
      <w:r w:rsidRPr="00290864">
        <w:rPr>
          <w:rStyle w:val="Emphasis"/>
        </w:rPr>
        <w:t xml:space="preserve"> in the world </w:t>
      </w:r>
      <w:r w:rsidRPr="0042394A">
        <w:rPr>
          <w:rStyle w:val="Emphasis"/>
        </w:rPr>
        <w:t>is on the rise</w:t>
      </w:r>
      <w:r w:rsidRPr="00290864">
        <w:rPr>
          <w:sz w:val="14"/>
        </w:rPr>
        <w:t xml:space="preserve">. In 2016, 815 million people were undernourished, an increase of 38 million people from 2015. Almost 500 million of the world’s hungry live in countries affected by conflict. </w:t>
      </w:r>
      <w:r w:rsidRPr="00290864">
        <w:rPr>
          <w:rStyle w:val="StyleUnderline"/>
        </w:rPr>
        <w:t>The number of people who are</w:t>
      </w:r>
      <w:r w:rsidRPr="00290864">
        <w:rPr>
          <w:sz w:val="14"/>
        </w:rPr>
        <w:t xml:space="preserve"> acutely </w:t>
      </w:r>
      <w:r w:rsidRPr="00290864">
        <w:rPr>
          <w:rStyle w:val="StyleUnderline"/>
        </w:rPr>
        <w:t>food-insecure</w:t>
      </w:r>
      <w:r w:rsidRPr="00290864">
        <w:rPr>
          <w:sz w:val="14"/>
        </w:rPr>
        <w:t xml:space="preserve"> (in need of emergency assistance) </w:t>
      </w:r>
      <w:r w:rsidRPr="00290864">
        <w:rPr>
          <w:rStyle w:val="Emphasis"/>
        </w:rPr>
        <w:t>rose</w:t>
      </w:r>
      <w:r w:rsidRPr="00290864">
        <w:rPr>
          <w:sz w:val="14"/>
        </w:rPr>
        <w:t xml:space="preserve"> from 80 million in 2016 to 108 million </w:t>
      </w:r>
      <w:r w:rsidRPr="00DC5F82">
        <w:rPr>
          <w:rStyle w:val="Emphasis"/>
        </w:rPr>
        <w:t>in 2017</w:t>
      </w:r>
      <w:r w:rsidRPr="00290864">
        <w:rPr>
          <w:sz w:val="14"/>
        </w:rPr>
        <w:t xml:space="preserve">—a 35 percent increase in a single year. Over </w:t>
      </w:r>
      <w:r w:rsidRPr="00290864">
        <w:rPr>
          <w:rStyle w:val="Emphasis"/>
        </w:rPr>
        <w:t>65 million people are currently displaced</w:t>
      </w:r>
      <w:r w:rsidRPr="00290864">
        <w:rPr>
          <w:sz w:val="14"/>
        </w:rPr>
        <w:t xml:space="preserve"> because of violence, conflict and persecution—more than any other time since World War II. For the first time in history, </w:t>
      </w:r>
      <w:r w:rsidRPr="00DC5F82">
        <w:rPr>
          <w:rStyle w:val="StyleUnderline"/>
        </w:rPr>
        <w:t>the world faces</w:t>
      </w:r>
      <w:r w:rsidRPr="00290864">
        <w:rPr>
          <w:rStyle w:val="StyleUnderline"/>
        </w:rPr>
        <w:t xml:space="preserve"> the prospect of </w:t>
      </w:r>
      <w:r w:rsidRPr="00DC5F82">
        <w:rPr>
          <w:rStyle w:val="Emphasis"/>
        </w:rPr>
        <w:t xml:space="preserve">four </w:t>
      </w:r>
      <w:r w:rsidRPr="0042394A">
        <w:rPr>
          <w:rStyle w:val="Emphasis"/>
        </w:rPr>
        <w:t>simultaneous famines</w:t>
      </w:r>
      <w:r w:rsidRPr="00290864">
        <w:rPr>
          <w:sz w:val="14"/>
        </w:rPr>
        <w:t xml:space="preserve"> in northeast Nigeria, Somalia, South Sudan and Yemen. </w:t>
      </w:r>
      <w:r w:rsidRPr="00290864">
        <w:rPr>
          <w:rStyle w:val="Emphasis"/>
        </w:rPr>
        <w:t>Each</w:t>
      </w:r>
      <w:r w:rsidRPr="00290864">
        <w:rPr>
          <w:sz w:val="14"/>
        </w:rPr>
        <w:t xml:space="preserve"> of these crises is </w:t>
      </w:r>
      <w:r w:rsidRPr="00290864">
        <w:rPr>
          <w:rStyle w:val="Emphasis"/>
        </w:rPr>
        <w:t>driven by conflict.</w:t>
      </w:r>
      <w:r w:rsidRPr="00290864">
        <w:rPr>
          <w:sz w:val="14"/>
        </w:rPr>
        <w:t xml:space="preserve"> </w:t>
      </w:r>
      <w:r w:rsidRPr="0042394A">
        <w:rPr>
          <w:rStyle w:val="StyleUnderline"/>
        </w:rPr>
        <w:t>Increased migration</w:t>
      </w:r>
      <w:r w:rsidRPr="00290864">
        <w:rPr>
          <w:rStyle w:val="StyleUnderline"/>
        </w:rPr>
        <w:t xml:space="preserve"> and the spilling of conflicts beyond borders has </w:t>
      </w:r>
      <w:r w:rsidRPr="0042394A">
        <w:rPr>
          <w:rStyle w:val="StyleUnderline"/>
        </w:rPr>
        <w:t xml:space="preserve">led to </w:t>
      </w:r>
      <w:r w:rsidRPr="00DC5F82">
        <w:rPr>
          <w:rStyle w:val="StyleUnderline"/>
        </w:rPr>
        <w:t xml:space="preserve">a proliferation of </w:t>
      </w:r>
      <w:r w:rsidRPr="0042394A">
        <w:rPr>
          <w:sz w:val="14"/>
        </w:rPr>
        <w:t>“</w:t>
      </w:r>
      <w:r w:rsidRPr="0042394A">
        <w:rPr>
          <w:rStyle w:val="Emphasis"/>
        </w:rPr>
        <w:t>fragile states</w:t>
      </w:r>
      <w:r w:rsidRPr="00290864">
        <w:rPr>
          <w:sz w:val="14"/>
        </w:rPr>
        <w:t xml:space="preserve">”—states </w:t>
      </w:r>
      <w:r w:rsidRPr="00DC5F82">
        <w:rPr>
          <w:rStyle w:val="Emphasis"/>
        </w:rPr>
        <w:t>defined by “the absence or breakdown of a social contract</w:t>
      </w:r>
      <w:r w:rsidRPr="00290864">
        <w:rPr>
          <w:sz w:val="14"/>
        </w:rPr>
        <w:t xml:space="preserve"> between people and their government.” </w:t>
      </w:r>
      <w:r w:rsidRPr="0042394A">
        <w:rPr>
          <w:rStyle w:val="StyleUnderline"/>
        </w:rPr>
        <w:t>By 2030</w:t>
      </w:r>
      <w:r w:rsidRPr="00290864">
        <w:rPr>
          <w:rStyle w:val="StyleUnderline"/>
        </w:rPr>
        <w:t>,</w:t>
      </w:r>
      <w:r w:rsidRPr="00290864">
        <w:rPr>
          <w:sz w:val="14"/>
        </w:rPr>
        <w:t xml:space="preserve"> between half and </w:t>
      </w:r>
      <w:r w:rsidRPr="0042394A">
        <w:rPr>
          <w:rStyle w:val="StyleUnderline"/>
        </w:rPr>
        <w:t xml:space="preserve">two-thirds of the </w:t>
      </w:r>
      <w:r w:rsidRPr="00DC5F82">
        <w:rPr>
          <w:rStyle w:val="StyleUnderline"/>
        </w:rPr>
        <w:t xml:space="preserve">world’s </w:t>
      </w:r>
      <w:r w:rsidRPr="0042394A">
        <w:rPr>
          <w:rStyle w:val="StyleUnderline"/>
        </w:rPr>
        <w:t>poor are expected to live in states classified as fragile</w:t>
      </w:r>
      <w:r w:rsidRPr="00290864">
        <w:rPr>
          <w:sz w:val="14"/>
        </w:rPr>
        <w:t xml:space="preserve">. While a decade ago most fragile states were low-income countries, today almost half are middle-income countries. At the same time, </w:t>
      </w:r>
      <w:r w:rsidRPr="0042394A">
        <w:rPr>
          <w:rStyle w:val="StyleUnderline"/>
        </w:rPr>
        <w:t xml:space="preserve">the </w:t>
      </w:r>
      <w:r w:rsidRPr="0042394A">
        <w:rPr>
          <w:rStyle w:val="Emphasis"/>
        </w:rPr>
        <w:t>nature of conflict and the global system</w:t>
      </w:r>
      <w:r w:rsidRPr="00290864">
        <w:rPr>
          <w:sz w:val="14"/>
        </w:rPr>
        <w:t xml:space="preserve"> of governance </w:t>
      </w:r>
      <w:r w:rsidRPr="0042394A">
        <w:rPr>
          <w:rStyle w:val="StyleUnderline"/>
        </w:rPr>
        <w:t xml:space="preserve">are undergoing transitions that undermine the </w:t>
      </w:r>
      <w:r w:rsidRPr="00DC5F82">
        <w:rPr>
          <w:rStyle w:val="StyleUnderline"/>
        </w:rPr>
        <w:t xml:space="preserve">international </w:t>
      </w:r>
      <w:r w:rsidRPr="0042394A">
        <w:rPr>
          <w:rStyle w:val="StyleUnderline"/>
        </w:rPr>
        <w:t>community’s ability to</w:t>
      </w:r>
      <w:r w:rsidRPr="00290864">
        <w:rPr>
          <w:rStyle w:val="StyleUnderline"/>
        </w:rPr>
        <w:t xml:space="preserve"> address and </w:t>
      </w:r>
      <w:r w:rsidRPr="0042394A">
        <w:rPr>
          <w:rStyle w:val="StyleUnderline"/>
        </w:rPr>
        <w:t>reduce conflict</w:t>
      </w:r>
      <w:r w:rsidRPr="00290864">
        <w:rPr>
          <w:rStyle w:val="StyleUnderline"/>
        </w:rPr>
        <w:t>.</w:t>
      </w:r>
      <w:r w:rsidRPr="00290864">
        <w:rPr>
          <w:sz w:val="14"/>
        </w:rPr>
        <w:t xml:space="preserve"> </w:t>
      </w:r>
      <w:r w:rsidRPr="00DC5F82">
        <w:rPr>
          <w:rStyle w:val="StyleUnderline"/>
        </w:rPr>
        <w:t xml:space="preserve">The report highlights the rise of </w:t>
      </w:r>
      <w:r w:rsidRPr="00DC5F82">
        <w:rPr>
          <w:rStyle w:val="Emphasis"/>
        </w:rPr>
        <w:t>non-state actors</w:t>
      </w:r>
      <w:r w:rsidRPr="00290864">
        <w:rPr>
          <w:rStyle w:val="StyleUnderline"/>
        </w:rPr>
        <w:t xml:space="preserve"> as powerful participants in armed conflict while also recognizing the significance of activities such as the weaponizing of information to undermine the legitimacy of traditional nation-state institutions. </w:t>
      </w:r>
      <w:r w:rsidRPr="00290864">
        <w:rPr>
          <w:sz w:val="14"/>
        </w:rPr>
        <w:t xml:space="preserve">The report also describes how threats such as </w:t>
      </w:r>
      <w:r w:rsidRPr="0042394A">
        <w:rPr>
          <w:rStyle w:val="StyleUnderline"/>
        </w:rPr>
        <w:t xml:space="preserve">food insecurity can </w:t>
      </w:r>
      <w:r w:rsidRPr="0042394A">
        <w:rPr>
          <w:rStyle w:val="Emphasis"/>
        </w:rPr>
        <w:t xml:space="preserve">drive </w:t>
      </w:r>
      <w:r w:rsidRPr="00DC5F82">
        <w:rPr>
          <w:rStyle w:val="Emphasis"/>
        </w:rPr>
        <w:t xml:space="preserve">recruitment for </w:t>
      </w:r>
      <w:r w:rsidRPr="0042394A">
        <w:rPr>
          <w:rStyle w:val="Emphasis"/>
        </w:rPr>
        <w:t>terrorists</w:t>
      </w:r>
      <w:r w:rsidRPr="00290864">
        <w:rPr>
          <w:rStyle w:val="Emphasis"/>
        </w:rPr>
        <w:t xml:space="preserve"> and rebels</w:t>
      </w:r>
      <w:r w:rsidRPr="00290864">
        <w:rPr>
          <w:sz w:val="14"/>
        </w:rPr>
        <w:t xml:space="preserve">, worsening destabilization. (Report, p.7) </w:t>
      </w:r>
      <w:r w:rsidRPr="00DC5F82">
        <w:rPr>
          <w:rStyle w:val="StyleUnderline"/>
        </w:rPr>
        <w:t xml:space="preserve">Military </w:t>
      </w:r>
      <w:r w:rsidRPr="0042394A">
        <w:rPr>
          <w:rStyle w:val="StyleUnderline"/>
        </w:rPr>
        <w:t>strength cannot</w:t>
      </w:r>
      <w:r w:rsidRPr="00290864">
        <w:rPr>
          <w:rStyle w:val="StyleUnderline"/>
        </w:rPr>
        <w:t xml:space="preserve"> adequately </w:t>
      </w:r>
      <w:r w:rsidRPr="0042394A">
        <w:rPr>
          <w:rStyle w:val="StyleUnderline"/>
        </w:rPr>
        <w:t>address these</w:t>
      </w:r>
      <w:r w:rsidRPr="00290864">
        <w:rPr>
          <w:rStyle w:val="StyleUnderline"/>
        </w:rPr>
        <w:t xml:space="preserve"> kinds of </w:t>
      </w:r>
      <w:r w:rsidRPr="0042394A">
        <w:rPr>
          <w:rStyle w:val="StyleUnderline"/>
        </w:rPr>
        <w:t>threats</w:t>
      </w:r>
      <w:r w:rsidRPr="00290864">
        <w:rPr>
          <w:rStyle w:val="StyleUnderline"/>
        </w:rPr>
        <w:t>.</w:t>
      </w:r>
      <w:r w:rsidRPr="00290864">
        <w:rPr>
          <w:sz w:val="14"/>
        </w:rPr>
        <w:t xml:space="preserve"> Rather, </w:t>
      </w:r>
      <w:r w:rsidRPr="00290864">
        <w:rPr>
          <w:rStyle w:val="StyleUnderline"/>
        </w:rPr>
        <w:t xml:space="preserve">appropriate </w:t>
      </w:r>
      <w:r w:rsidRPr="00DC5F82">
        <w:rPr>
          <w:rStyle w:val="StyleUnderline"/>
        </w:rPr>
        <w:t>responses</w:t>
      </w:r>
      <w:r w:rsidRPr="00DC5F82">
        <w:rPr>
          <w:sz w:val="14"/>
        </w:rPr>
        <w:t xml:space="preserve"> to such threats </w:t>
      </w:r>
      <w:r w:rsidRPr="00DC5F82">
        <w:rPr>
          <w:rStyle w:val="StyleUnderline"/>
        </w:rPr>
        <w:t xml:space="preserve">must address their </w:t>
      </w:r>
      <w:r w:rsidRPr="00DC5F82">
        <w:rPr>
          <w:rStyle w:val="Emphasis"/>
        </w:rPr>
        <w:t>actual nature</w:t>
      </w:r>
      <w:r w:rsidRPr="00290864">
        <w:rPr>
          <w:rStyle w:val="StyleUnderline"/>
        </w:rPr>
        <w:t>. Kalashnikovs and rocket-propelled grenades will never be a long-term solution to food insecurity-driven instability</w:t>
      </w:r>
      <w:r w:rsidRPr="00290864">
        <w:rPr>
          <w:sz w:val="14"/>
        </w:rPr>
        <w:t>. Recognition of this basic reality drives the use of so-called “smart power” in the form of foreign assistance, especially food assistance and agricultural development, to address the underlying causes of this instability. “If you don’t fund the State Department fully, then I need to buy more ammunition.” U.S. Secretary of Defense, General James Mattis, Congressional testimony in 2013, when he was serving as Commander of U.S. Central Command. “</w:t>
      </w:r>
      <w:r w:rsidRPr="00290864">
        <w:rPr>
          <w:rStyle w:val="Emphasis"/>
        </w:rPr>
        <w:t>Show me a nation that cannot feed itself and I’ll show you a nation in chaos</w:t>
      </w:r>
      <w:r w:rsidRPr="00290864">
        <w:rPr>
          <w:sz w:val="14"/>
        </w:rPr>
        <w:t xml:space="preserve">.” Senator Pat Roberts (R-KS). </w:t>
      </w:r>
      <w:r w:rsidRPr="00290864">
        <w:rPr>
          <w:rStyle w:val="StyleUnderline"/>
        </w:rPr>
        <w:t xml:space="preserve">The report supports the use of </w:t>
      </w:r>
      <w:r w:rsidRPr="00290864">
        <w:rPr>
          <w:sz w:val="14"/>
        </w:rPr>
        <w:t xml:space="preserve">this kind of </w:t>
      </w:r>
      <w:r w:rsidRPr="00290864">
        <w:rPr>
          <w:rStyle w:val="StyleUnderline"/>
        </w:rPr>
        <w:t xml:space="preserve">smart power by </w:t>
      </w:r>
      <w:r w:rsidRPr="00290864">
        <w:rPr>
          <w:rStyle w:val="Emphasis"/>
        </w:rPr>
        <w:t>empirically examining the relationship between food insecurity and conflict-driven instability</w:t>
      </w:r>
      <w:r w:rsidRPr="00290864">
        <w:rPr>
          <w:sz w:val="14"/>
        </w:rPr>
        <w:t xml:space="preserve">. </w:t>
      </w:r>
      <w:r w:rsidRPr="00290864">
        <w:rPr>
          <w:rStyle w:val="StyleUnderline"/>
        </w:rPr>
        <w:t xml:space="preserve">Because </w:t>
      </w:r>
      <w:r w:rsidRPr="0042394A">
        <w:rPr>
          <w:rStyle w:val="StyleUnderline"/>
        </w:rPr>
        <w:t>food insecurity is</w:t>
      </w:r>
      <w:r w:rsidRPr="00290864">
        <w:rPr>
          <w:rStyle w:val="StyleUnderline"/>
        </w:rPr>
        <w:t xml:space="preserve"> </w:t>
      </w:r>
      <w:r w:rsidRPr="00290864">
        <w:rPr>
          <w:sz w:val="14"/>
        </w:rPr>
        <w:t xml:space="preserve">also </w:t>
      </w:r>
      <w:r w:rsidRPr="0042394A">
        <w:rPr>
          <w:rStyle w:val="StyleUnderline"/>
        </w:rPr>
        <w:t>related to</w:t>
      </w:r>
      <w:r w:rsidRPr="00290864">
        <w:rPr>
          <w:sz w:val="14"/>
        </w:rPr>
        <w:t xml:space="preserve"> other forms of </w:t>
      </w:r>
      <w:r w:rsidRPr="0042394A">
        <w:rPr>
          <w:rStyle w:val="Emphasis"/>
        </w:rPr>
        <w:t>poverty and disruption</w:t>
      </w:r>
      <w:r w:rsidRPr="00290864">
        <w:rPr>
          <w:sz w:val="14"/>
        </w:rPr>
        <w:t xml:space="preserve">, </w:t>
      </w:r>
      <w:r w:rsidRPr="00290864">
        <w:rPr>
          <w:rStyle w:val="StyleUnderline"/>
        </w:rPr>
        <w:t>it is difficult to</w:t>
      </w:r>
      <w:r w:rsidRPr="00290864">
        <w:rPr>
          <w:sz w:val="14"/>
        </w:rPr>
        <w:t xml:space="preserve"> rigorously establish that causal relationship. Thus, it often rests upon anecdotal evidence. </w:t>
      </w:r>
      <w:r w:rsidRPr="0042394A">
        <w:rPr>
          <w:rStyle w:val="Emphasis"/>
        </w:rPr>
        <w:t>Examples include</w:t>
      </w:r>
      <w:r w:rsidRPr="00290864">
        <w:rPr>
          <w:sz w:val="14"/>
        </w:rPr>
        <w:t xml:space="preserve">: failed government responses to drought as contributing to regime change in Ethiopia; the contribution of food price riots to the overthrow of governments in Haiti and Madagascar in </w:t>
      </w:r>
      <w:r w:rsidRPr="00290864">
        <w:rPr>
          <w:rStyle w:val="Emphasis"/>
        </w:rPr>
        <w:t>2007-</w:t>
      </w:r>
      <w:r w:rsidRPr="0042394A">
        <w:rPr>
          <w:rStyle w:val="Emphasis"/>
        </w:rPr>
        <w:t>2008 and violent protests</w:t>
      </w:r>
      <w:r w:rsidRPr="00290864">
        <w:rPr>
          <w:rStyle w:val="Emphasis"/>
        </w:rPr>
        <w:t xml:space="preserve"> in dozens of other nations across the globe</w:t>
      </w:r>
      <w:r w:rsidRPr="00290864">
        <w:rPr>
          <w:sz w:val="14"/>
        </w:rPr>
        <w:t xml:space="preserve">; food production and </w:t>
      </w:r>
      <w:r w:rsidRPr="00DC5F82">
        <w:rPr>
          <w:rStyle w:val="Emphasis"/>
        </w:rPr>
        <w:t>price shocks as drivers of the unrest in the Arab Spring</w:t>
      </w:r>
      <w:r w:rsidRPr="00DC5F82">
        <w:rPr>
          <w:sz w:val="14"/>
        </w:rPr>
        <w:t xml:space="preserve"> (e.g., food strikes nearly every week in Algeria in 2007-2008); </w:t>
      </w:r>
      <w:r w:rsidRPr="00DC5F82">
        <w:rPr>
          <w:rStyle w:val="StyleUnderline"/>
        </w:rPr>
        <w:t xml:space="preserve">and the prolonged drought in </w:t>
      </w:r>
      <w:r w:rsidRPr="00DC5F82">
        <w:rPr>
          <w:rStyle w:val="Emphasis"/>
        </w:rPr>
        <w:t>Syria</w:t>
      </w:r>
      <w:r w:rsidRPr="00DC5F82">
        <w:rPr>
          <w:rStyle w:val="StyleUnderline"/>
        </w:rPr>
        <w:t xml:space="preserve"> reducing agricultural yields and food supplies</w:t>
      </w:r>
      <w:r w:rsidRPr="00290864">
        <w:rPr>
          <w:rStyle w:val="StyleUnderline"/>
        </w:rPr>
        <w:t xml:space="preserve"> as a factor in its ongoing crisis</w:t>
      </w:r>
      <w:r w:rsidRPr="00290864">
        <w:rPr>
          <w:sz w:val="14"/>
        </w:rPr>
        <w:t xml:space="preserve">. More recently, the world’s attention is drawn to the “four looming famines in northeast Nigeria, Somalia, South Sudan and Yemen” (Report, p. 7), each of which is torn by civil war and ethnic conflict. As World Food Program </w:t>
      </w:r>
      <w:proofErr w:type="gramStart"/>
      <w:r w:rsidRPr="00290864">
        <w:rPr>
          <w:sz w:val="14"/>
        </w:rPr>
        <w:t>officer</w:t>
      </w:r>
      <w:proofErr w:type="gramEnd"/>
      <w:r w:rsidRPr="00290864">
        <w:rPr>
          <w:sz w:val="14"/>
        </w:rPr>
        <w:t xml:space="preserve"> Challis McDonough observed, “Almost all famines, at least in our modern era, are manmade. Fundamentally, conflict is at the root of it[.]” </w:t>
      </w:r>
      <w:r w:rsidRPr="00290864">
        <w:rPr>
          <w:rStyle w:val="StyleUnderline"/>
        </w:rPr>
        <w:t>While these are powerful examples</w:t>
      </w:r>
      <w:r w:rsidRPr="00290864">
        <w:rPr>
          <w:sz w:val="14"/>
        </w:rPr>
        <w:t xml:space="preserve"> of the connections between food insecurity and instability, </w:t>
      </w:r>
      <w:r w:rsidRPr="0042394A">
        <w:rPr>
          <w:rStyle w:val="StyleUnderline"/>
        </w:rPr>
        <w:t>efforts to identify</w:t>
      </w:r>
      <w:r w:rsidRPr="00290864">
        <w:rPr>
          <w:rStyle w:val="StyleUnderline"/>
        </w:rPr>
        <w:t xml:space="preserve"> and understand the important linkages </w:t>
      </w:r>
      <w:r w:rsidRPr="00DC5F82">
        <w:rPr>
          <w:rStyle w:val="StyleUnderline"/>
        </w:rPr>
        <w:t xml:space="preserve">require a </w:t>
      </w:r>
      <w:r w:rsidRPr="0042394A">
        <w:rPr>
          <w:rStyle w:val="StyleUnderline"/>
        </w:rPr>
        <w:t xml:space="preserve">broader </w:t>
      </w:r>
      <w:r w:rsidRPr="00DC5F82">
        <w:rPr>
          <w:rStyle w:val="StyleUnderline"/>
        </w:rPr>
        <w:t xml:space="preserve">base of </w:t>
      </w:r>
      <w:r w:rsidRPr="0042394A">
        <w:rPr>
          <w:rStyle w:val="StyleUnderline"/>
        </w:rPr>
        <w:t xml:space="preserve">evidence. </w:t>
      </w:r>
      <w:r w:rsidRPr="00DC5F82">
        <w:rPr>
          <w:rStyle w:val="StyleUnderline"/>
        </w:rPr>
        <w:t xml:space="preserve">WFP </w:t>
      </w:r>
      <w:r w:rsidRPr="0042394A">
        <w:rPr>
          <w:rStyle w:val="StyleUnderline"/>
        </w:rPr>
        <w:t>drew from</w:t>
      </w:r>
      <w:r w:rsidRPr="00290864">
        <w:rPr>
          <w:rStyle w:val="StyleUnderline"/>
        </w:rPr>
        <w:t xml:space="preserve"> a body of over </w:t>
      </w:r>
      <w:r w:rsidRPr="0042394A">
        <w:rPr>
          <w:rStyle w:val="Emphasis"/>
        </w:rPr>
        <w:t>3,000 peer-reviewed</w:t>
      </w:r>
      <w:r w:rsidRPr="00290864">
        <w:rPr>
          <w:rStyle w:val="Emphasis"/>
        </w:rPr>
        <w:t xml:space="preserve"> journal </w:t>
      </w:r>
      <w:r w:rsidRPr="0042394A">
        <w:rPr>
          <w:rStyle w:val="Emphasis"/>
        </w:rPr>
        <w:t xml:space="preserve">articles, finding the clear </w:t>
      </w:r>
      <w:r w:rsidRPr="00DC5F82">
        <w:rPr>
          <w:rStyle w:val="Emphasis"/>
        </w:rPr>
        <w:t xml:space="preserve">weight of evidence to establish the </w:t>
      </w:r>
      <w:r w:rsidRPr="0042394A">
        <w:rPr>
          <w:rStyle w:val="Emphasis"/>
        </w:rPr>
        <w:t>link between food insecurity and instability</w:t>
      </w:r>
      <w:r w:rsidRPr="00290864">
        <w:rPr>
          <w:sz w:val="14"/>
        </w:rPr>
        <w:t>.</w:t>
      </w:r>
    </w:p>
    <w:p w14:paraId="63F58C39" w14:textId="77777777" w:rsidR="00BF7A62" w:rsidRPr="009A4C00" w:rsidRDefault="00BF7A62" w:rsidP="00BF7A62">
      <w:pPr>
        <w:pStyle w:val="Heading4"/>
      </w:pPr>
      <w:r>
        <w:t xml:space="preserve">The newest and </w:t>
      </w:r>
      <w:r>
        <w:rPr>
          <w:u w:val="single"/>
        </w:rPr>
        <w:t>most comprehensive studies</w:t>
      </w:r>
      <w:r>
        <w:t xml:space="preserve"> confirm the impact </w:t>
      </w:r>
    </w:p>
    <w:p w14:paraId="5E115873" w14:textId="77777777" w:rsidR="00BF7A62" w:rsidRPr="007504FC" w:rsidRDefault="00BF7A62" w:rsidP="00BF7A62">
      <w:proofErr w:type="spellStart"/>
      <w:r w:rsidRPr="007504FC">
        <w:rPr>
          <w:rStyle w:val="Style13ptBold"/>
        </w:rPr>
        <w:t>Koren</w:t>
      </w:r>
      <w:proofErr w:type="spellEnd"/>
      <w:r w:rsidRPr="007504FC">
        <w:rPr>
          <w:rStyle w:val="Style13ptBold"/>
        </w:rPr>
        <w:t xml:space="preserve"> and </w:t>
      </w:r>
      <w:proofErr w:type="spellStart"/>
      <w:r w:rsidRPr="007504FC">
        <w:rPr>
          <w:rStyle w:val="Style13ptBold"/>
        </w:rPr>
        <w:t>Bagozzi</w:t>
      </w:r>
      <w:proofErr w:type="spellEnd"/>
      <w:r w:rsidRPr="007504FC">
        <w:rPr>
          <w:rStyle w:val="Style13ptBold"/>
        </w:rPr>
        <w:t xml:space="preserve"> 16</w:t>
      </w:r>
      <w:r>
        <w:t>. (</w:t>
      </w:r>
      <w:r w:rsidRPr="007504FC">
        <w:t xml:space="preserve">Ore </w:t>
      </w:r>
      <w:proofErr w:type="spellStart"/>
      <w:r w:rsidRPr="007504FC">
        <w:t>Koren</w:t>
      </w:r>
      <w:proofErr w:type="spellEnd"/>
      <w:r w:rsidRPr="007504FC">
        <w:t>, Department of Political Science</w:t>
      </w:r>
      <w:r>
        <w:t xml:space="preserve">, </w:t>
      </w:r>
      <w:r w:rsidRPr="007504FC">
        <w:t xml:space="preserve">University of Minnesota. Benjamin </w:t>
      </w:r>
      <w:proofErr w:type="spellStart"/>
      <w:r w:rsidRPr="007504FC">
        <w:t>Bagozzi</w:t>
      </w:r>
      <w:proofErr w:type="spellEnd"/>
      <w:r w:rsidRPr="007504FC">
        <w:t>, Department of Political Science and International Relations</w:t>
      </w:r>
      <w:r>
        <w:t xml:space="preserve">, </w:t>
      </w:r>
      <w:r w:rsidRPr="007504FC">
        <w:t>University of Delaware. From global to local, food insecurity is associated with contemporary armed conflicts. October 2016.https://link.springer.com/article/10.1007/s12571-016-0610-x</w:t>
      </w:r>
      <w:r>
        <w:t>)</w:t>
      </w:r>
    </w:p>
    <w:p w14:paraId="5A7B0EBD" w14:textId="77777777" w:rsidR="00BF7A62" w:rsidRDefault="00BF7A62" w:rsidP="00BF7A62">
      <w:pPr>
        <w:rPr>
          <w:rStyle w:val="Emphasis"/>
        </w:rPr>
      </w:pPr>
      <w:r>
        <w:t xml:space="preserve">Food security has attracted widespread attention in recent years. Yet, </w:t>
      </w:r>
      <w:r w:rsidRPr="0042497C">
        <w:rPr>
          <w:b/>
          <w:u w:val="single"/>
        </w:rPr>
        <w:t xml:space="preserve">scientists and practitioners have predominately understood food security in terms of dietary energy availability and nutrient deficiencies, rather than in terms of </w:t>
      </w:r>
      <w:r w:rsidRPr="007504FC">
        <w:rPr>
          <w:b/>
          <w:u w:val="single"/>
        </w:rPr>
        <w:t>food security’s consequential implications for social and political violence</w:t>
      </w:r>
      <w:r w:rsidRPr="007504FC">
        <w:rPr>
          <w:b/>
        </w:rPr>
        <w:t>.</w:t>
      </w:r>
      <w:r>
        <w:t xml:space="preserve"> </w:t>
      </w:r>
      <w:r w:rsidRPr="0042394A">
        <w:rPr>
          <w:b/>
          <w:u w:val="single"/>
        </w:rPr>
        <w:t>The</w:t>
      </w:r>
      <w:r w:rsidRPr="0042497C">
        <w:rPr>
          <w:b/>
          <w:u w:val="single"/>
        </w:rPr>
        <w:t xml:space="preserve"> present </w:t>
      </w:r>
      <w:r w:rsidRPr="0042394A">
        <w:rPr>
          <w:b/>
          <w:u w:val="single"/>
        </w:rPr>
        <w:t>study offers the first global evaluation of the effects of food insecurity on</w:t>
      </w:r>
      <w:r w:rsidRPr="0042497C">
        <w:rPr>
          <w:b/>
          <w:u w:val="single"/>
        </w:rPr>
        <w:t xml:space="preserve"> local </w:t>
      </w:r>
      <w:r w:rsidRPr="0042394A">
        <w:rPr>
          <w:b/>
          <w:u w:val="single"/>
        </w:rPr>
        <w:t>conflict</w:t>
      </w:r>
      <w:r w:rsidRPr="0042497C">
        <w:rPr>
          <w:b/>
          <w:u w:val="single"/>
        </w:rPr>
        <w:t xml:space="preserve"> dynamics.</w:t>
      </w:r>
      <w:r>
        <w:t xml:space="preserve"> </w:t>
      </w:r>
      <w:r w:rsidRPr="0042394A">
        <w:rPr>
          <w:rStyle w:val="Emphasis"/>
        </w:rPr>
        <w:t>An</w:t>
      </w:r>
      <w:r w:rsidRPr="007504FC">
        <w:rPr>
          <w:rStyle w:val="Emphasis"/>
        </w:rPr>
        <w:t xml:space="preserve"> economic </w:t>
      </w:r>
      <w:r w:rsidRPr="0042394A">
        <w:rPr>
          <w:rStyle w:val="Emphasis"/>
        </w:rPr>
        <w:t>approach is adopted to empirically evaluate the degree to which food insecurity</w:t>
      </w:r>
      <w:r w:rsidRPr="007504FC">
        <w:rPr>
          <w:rStyle w:val="Emphasis"/>
        </w:rPr>
        <w:t xml:space="preserve"> concerns </w:t>
      </w:r>
      <w:r w:rsidRPr="0042394A">
        <w:rPr>
          <w:rStyle w:val="Emphasis"/>
        </w:rPr>
        <w:t>produce</w:t>
      </w:r>
      <w:r w:rsidRPr="007504FC">
        <w:rPr>
          <w:rStyle w:val="Emphasis"/>
        </w:rPr>
        <w:t xml:space="preserve"> an independent effect on </w:t>
      </w:r>
      <w:r w:rsidRPr="0042394A">
        <w:rPr>
          <w:rStyle w:val="Emphasis"/>
        </w:rPr>
        <w:t>armed conflict</w:t>
      </w:r>
      <w:r w:rsidRPr="007504FC">
        <w:rPr>
          <w:rStyle w:val="Emphasis"/>
        </w:rPr>
        <w:t xml:space="preserve"> using comprehensive geographic data. </w:t>
      </w:r>
      <w:r>
        <w:t xml:space="preserve">Specifically, two agricultural output measures – a geographic area’s extent of cropland and a given agricultural location’s amount of cropland per capita – are used to respectively measure the access to and availability of (i.e., the demand and supply of) food in a given region. </w:t>
      </w:r>
      <w:r w:rsidRPr="0042394A">
        <w:rPr>
          <w:rStyle w:val="Emphasis"/>
        </w:rPr>
        <w:t>Findings show</w:t>
      </w:r>
      <w:r w:rsidRPr="007504FC">
        <w:rPr>
          <w:rStyle w:val="Emphasis"/>
        </w:rPr>
        <w:t xml:space="preserve"> that </w:t>
      </w:r>
      <w:r w:rsidRPr="0042394A">
        <w:rPr>
          <w:rStyle w:val="Emphasis"/>
        </w:rPr>
        <w:t>food insecurity</w:t>
      </w:r>
      <w:r w:rsidRPr="007504FC">
        <w:rPr>
          <w:rStyle w:val="Emphasis"/>
        </w:rPr>
        <w:t xml:space="preserve"> measures </w:t>
      </w:r>
      <w:r w:rsidRPr="0042394A">
        <w:rPr>
          <w:rStyle w:val="Emphasis"/>
        </w:rPr>
        <w:t>are robustly associated with</w:t>
      </w:r>
      <w:r w:rsidRPr="007504FC">
        <w:rPr>
          <w:rStyle w:val="Emphasis"/>
        </w:rPr>
        <w:t xml:space="preserve"> the occurrence of </w:t>
      </w:r>
      <w:r w:rsidRPr="0042394A">
        <w:rPr>
          <w:rStyle w:val="Emphasis"/>
        </w:rPr>
        <w:t>contemporary armed conflict</w:t>
      </w:r>
      <w:r w:rsidRPr="007504FC">
        <w:rPr>
          <w:rStyle w:val="Emphasis"/>
        </w:rPr>
        <w:t>.</w:t>
      </w:r>
    </w:p>
    <w:p w14:paraId="3DF15621" w14:textId="77777777" w:rsidR="00BF7A62" w:rsidRDefault="00BF7A62" w:rsidP="00BF7A62">
      <w:pPr>
        <w:pStyle w:val="Heading4"/>
        <w:spacing w:before="240"/>
      </w:pPr>
      <w:r>
        <w:t xml:space="preserve">2008 was a </w:t>
      </w:r>
      <w:r>
        <w:rPr>
          <w:u w:val="single"/>
        </w:rPr>
        <w:t>warning shot</w:t>
      </w:r>
      <w:r>
        <w:t xml:space="preserve"> with a </w:t>
      </w:r>
      <w:r>
        <w:rPr>
          <w:u w:val="single"/>
        </w:rPr>
        <w:t>short-term</w:t>
      </w:r>
      <w:r>
        <w:t xml:space="preserve"> solution---fixes now are key to avoid global conflict.</w:t>
      </w:r>
    </w:p>
    <w:p w14:paraId="6E821849" w14:textId="77777777" w:rsidR="00BF7A62" w:rsidRPr="000F1FF9" w:rsidRDefault="00BF7A62" w:rsidP="00BF7A62">
      <w:r w:rsidRPr="000F1FF9">
        <w:rPr>
          <w:rStyle w:val="Style13ptBold"/>
        </w:rPr>
        <w:t>Martin 2/27</w:t>
      </w:r>
      <w:r w:rsidRPr="000F1FF9">
        <w:t xml:space="preserve">/17. </w:t>
      </w:r>
      <w:r>
        <w:t>(</w:t>
      </w:r>
      <w:r w:rsidRPr="000F1FF9">
        <w:t>Erica Martin, New Security Beat, citing a report from the CSIS. Are We Headed Toward “Recurring Storms” of Global Food Insecurity? February 27, 2017. https://www.newsecuritybeat.org/2017/02/headed-recurring-storms-global-food-insecurity/</w:t>
      </w:r>
      <w:r>
        <w:t>)</w:t>
      </w:r>
    </w:p>
    <w:p w14:paraId="00F22156" w14:textId="1CAC63BF" w:rsidR="00BF7A62" w:rsidRPr="00BF7A62" w:rsidRDefault="00BF7A62" w:rsidP="00BF7A62">
      <w:pPr>
        <w:rPr>
          <w:b/>
          <w:u w:val="single"/>
        </w:rPr>
      </w:pPr>
      <w:r w:rsidRPr="0042497C">
        <w:rPr>
          <w:b/>
          <w:u w:val="single"/>
        </w:rPr>
        <w:t>It’s often assumed that in the modern era, food security is an achievable goal</w:t>
      </w:r>
      <w:r>
        <w:t xml:space="preserve">. But </w:t>
      </w:r>
      <w:r w:rsidRPr="0042394A">
        <w:rPr>
          <w:b/>
          <w:u w:val="single"/>
        </w:rPr>
        <w:t>between 2007 and 2008, a confluence of conditions shook the international food system to its core, fueling unrest and riots</w:t>
      </w:r>
      <w:r w:rsidRPr="000F1FF9">
        <w:rPr>
          <w:b/>
          <w:u w:val="single"/>
        </w:rPr>
        <w:t xml:space="preserve"> in more than 40 nations around the world.</w:t>
      </w:r>
      <w:r>
        <w:t xml:space="preserve"> What’s more</w:t>
      </w:r>
      <w:r w:rsidRPr="000F1FF9">
        <w:rPr>
          <w:rStyle w:val="Emphasis"/>
        </w:rPr>
        <w:t>, this “perfect storm” may have been only a harbinger of challenges to come, according to a new report by</w:t>
      </w:r>
      <w:r>
        <w:t xml:space="preserve"> Emmy Simmons of the Center for Strategic and International Studies (</w:t>
      </w:r>
      <w:r w:rsidRPr="000F1FF9">
        <w:rPr>
          <w:rStyle w:val="Emphasis"/>
        </w:rPr>
        <w:t>CSIS</w:t>
      </w:r>
      <w:r>
        <w:t>). “</w:t>
      </w:r>
      <w:r w:rsidRPr="0042497C">
        <w:rPr>
          <w:b/>
          <w:u w:val="single"/>
        </w:rPr>
        <w:t xml:space="preserve">Recurring storms” are likely in the coming years due to ongoing instability in many regions, changing weather patterns, the </w:t>
      </w:r>
      <w:r w:rsidRPr="000F1FF9">
        <w:rPr>
          <w:b/>
          <w:u w:val="single"/>
        </w:rPr>
        <w:t>“double burden” of malnutrition, youthful demographics, food safety issues, and food price volatility</w:t>
      </w:r>
      <w:r>
        <w:t xml:space="preserve">, writes Simmons. </w:t>
      </w:r>
      <w:r w:rsidRPr="0042394A">
        <w:rPr>
          <w:b/>
          <w:u w:val="single"/>
        </w:rPr>
        <w:t>The L’Aquila Initiative, a short-lived international response to the 2008 crisis, offers lessons for how to address these underlying trends</w:t>
      </w:r>
      <w:r w:rsidRPr="000F1FF9">
        <w:rPr>
          <w:b/>
          <w:u w:val="single"/>
        </w:rPr>
        <w:t xml:space="preserve"> to improve resilience, but also revealed how difficult the task is</w:t>
      </w:r>
      <w:r>
        <w:t xml:space="preserve">. “Even when national leaders are committed to pursuing market-based, inclusive agricultural growth as a clear pathway to improved food security, and there is relative peace and stability, </w:t>
      </w:r>
      <w:r w:rsidRPr="0042497C">
        <w:rPr>
          <w:b/>
          <w:u w:val="single"/>
        </w:rPr>
        <w:t>many risks and uncertainties – storm clouds – loom on the horizon</w:t>
      </w:r>
      <w:r>
        <w:t xml:space="preserve">,” writes Simmons. New and Old Problems </w:t>
      </w:r>
      <w:r w:rsidRPr="000F1FF9">
        <w:rPr>
          <w:b/>
          <w:u w:val="single"/>
        </w:rPr>
        <w:t xml:space="preserve">Many of the </w:t>
      </w:r>
      <w:r w:rsidRPr="0042394A">
        <w:rPr>
          <w:b/>
          <w:u w:val="single"/>
        </w:rPr>
        <w:t>factors that played into the 2008 perfect storm are still present</w:t>
      </w:r>
      <w:r>
        <w:t xml:space="preserve">, writes Simmons. The food crisis stemmed from high food and fuel prices, adverse weather in key agricultural regions, commodity and financial market turmoil, and competition from biofuel production. Looking forward, </w:t>
      </w:r>
      <w:r w:rsidRPr="0042497C">
        <w:rPr>
          <w:b/>
          <w:u w:val="single"/>
        </w:rPr>
        <w:t>adverse weather and price volatility will continue to threaten food security, especially in conflict-affected regions,</w:t>
      </w:r>
      <w:r>
        <w:t xml:space="preserve"> she says. </w:t>
      </w:r>
      <w:r w:rsidRPr="000F1FF9">
        <w:rPr>
          <w:rStyle w:val="Emphasis"/>
        </w:rPr>
        <w:t xml:space="preserve">But the </w:t>
      </w:r>
      <w:r w:rsidRPr="0042394A">
        <w:rPr>
          <w:rStyle w:val="Emphasis"/>
        </w:rPr>
        <w:t>years since 2008 have also produced new challenges</w:t>
      </w:r>
      <w:r>
        <w:t xml:space="preserve">. </w:t>
      </w:r>
      <w:r w:rsidRPr="000F1FF9">
        <w:rPr>
          <w:b/>
          <w:u w:val="single"/>
        </w:rPr>
        <w:t>Climate change</w:t>
      </w:r>
      <w:r>
        <w:t xml:space="preserve"> will clearly have a significant impact on agriculture, writes Simmons. The growing frequency of extreme weather and natural disasters, like Typhoon Haiyan in the Philippines and recurring droughts in Africa, are the biggest risks to food security in the future, causing volatility in agricultural production. Conflict has also increased, not decreased, during the last decade. </w:t>
      </w:r>
      <w:r w:rsidRPr="0042497C">
        <w:rPr>
          <w:b/>
          <w:u w:val="single"/>
        </w:rPr>
        <w:t>An estimated 1.2 to 1</w:t>
      </w:r>
      <w:r w:rsidRPr="0042394A">
        <w:rPr>
          <w:b/>
          <w:u w:val="single"/>
        </w:rPr>
        <w:t>.5 billion people live in fragile</w:t>
      </w:r>
      <w:r w:rsidRPr="0042497C">
        <w:rPr>
          <w:b/>
          <w:u w:val="single"/>
        </w:rPr>
        <w:t xml:space="preserve"> and </w:t>
      </w:r>
      <w:r w:rsidRPr="0042394A">
        <w:rPr>
          <w:b/>
          <w:u w:val="single"/>
        </w:rPr>
        <w:t>conflict-affected states today.</w:t>
      </w:r>
      <w:r w:rsidRPr="0042497C">
        <w:rPr>
          <w:b/>
          <w:u w:val="single"/>
        </w:rPr>
        <w:t xml:space="preserve"> Of the 53 countries facing serious, alarming, or extremely alarming levels of undernutrition on the 2015 Global Hunger Index, only three haven’t been classified as fragile or conflict-affected. </w:t>
      </w:r>
      <w:r>
        <w:t xml:space="preserve">ECSP’s Roger-Mark De Souza called climate change a “threat multiplier” at the launch of the report on February 7 at CSIS. “Climate change drives a set of secondary risks around violent conflict, political instability, population displacement, poverty, and hunger,” he said. It “exacerbates food insecurity and triggers conflict in a multitude of ways.” When there’s competition over scarce resources and high food prices, it’s often marginalized groups and low-income urban populations who are most affected. </w:t>
      </w:r>
      <w:r w:rsidRPr="0042497C">
        <w:rPr>
          <w:b/>
          <w:u w:val="single"/>
        </w:rPr>
        <w:t xml:space="preserve">Johanna Mendelson </w:t>
      </w:r>
      <w:r w:rsidRPr="0042394A">
        <w:rPr>
          <w:b/>
          <w:u w:val="single"/>
        </w:rPr>
        <w:t>Forman</w:t>
      </w:r>
      <w:r w:rsidRPr="0042497C">
        <w:rPr>
          <w:b/>
          <w:u w:val="single"/>
        </w:rPr>
        <w:t xml:space="preserve">, a senior advisor at the Stimson Center and adjunct professor at American University, said she </w:t>
      </w:r>
      <w:r w:rsidRPr="0042394A">
        <w:rPr>
          <w:b/>
          <w:u w:val="single"/>
        </w:rPr>
        <w:t>expects</w:t>
      </w:r>
      <w:r w:rsidRPr="0042497C">
        <w:rPr>
          <w:b/>
          <w:u w:val="single"/>
        </w:rPr>
        <w:t xml:space="preserve"> current </w:t>
      </w:r>
      <w:r w:rsidRPr="0042394A">
        <w:rPr>
          <w:b/>
          <w:u w:val="single"/>
        </w:rPr>
        <w:t>conflicts</w:t>
      </w:r>
      <w:r>
        <w:t xml:space="preserve"> – </w:t>
      </w:r>
      <w:r w:rsidRPr="0042497C">
        <w:rPr>
          <w:b/>
          <w:u w:val="single"/>
        </w:rPr>
        <w:t xml:space="preserve">many of which are </w:t>
      </w:r>
      <w:r w:rsidRPr="0042394A">
        <w:rPr>
          <w:b/>
          <w:u w:val="single"/>
        </w:rPr>
        <w:t>characterized by persistent low-level violence</w:t>
      </w:r>
      <w:r w:rsidRPr="000F1FF9">
        <w:rPr>
          <w:b/>
          <w:u w:val="single"/>
        </w:rPr>
        <w:t xml:space="preserve">, a “gray zone” of neither full peace nor open warfare – </w:t>
      </w:r>
      <w:r w:rsidRPr="0042394A">
        <w:rPr>
          <w:b/>
          <w:u w:val="single"/>
        </w:rPr>
        <w:t>may get worse as</w:t>
      </w:r>
      <w:r w:rsidRPr="0042497C">
        <w:rPr>
          <w:b/>
          <w:u w:val="single"/>
        </w:rPr>
        <w:t xml:space="preserve"> urbanization, desertification, demographic </w:t>
      </w:r>
      <w:r w:rsidRPr="0042394A">
        <w:rPr>
          <w:b/>
          <w:u w:val="single"/>
        </w:rPr>
        <w:t>pressures</w:t>
      </w:r>
      <w:r w:rsidRPr="0042497C">
        <w:rPr>
          <w:b/>
          <w:u w:val="single"/>
        </w:rPr>
        <w:t xml:space="preserve">, and changes in precipitation </w:t>
      </w:r>
      <w:r w:rsidRPr="0042394A">
        <w:rPr>
          <w:b/>
          <w:u w:val="single"/>
        </w:rPr>
        <w:t>compound tensions.</w:t>
      </w:r>
    </w:p>
    <w:p w14:paraId="41022743" w14:textId="77777777" w:rsidR="00BF7A62" w:rsidRPr="00BF7A62" w:rsidRDefault="00BF7A62" w:rsidP="00BF7A62"/>
    <w:p w14:paraId="027FFB81" w14:textId="20934CBB" w:rsidR="00145693" w:rsidRPr="00D36D00" w:rsidRDefault="002359AC" w:rsidP="00145693">
      <w:pPr>
        <w:pStyle w:val="Heading3"/>
        <w:rPr>
          <w:rFonts w:cs="Arial"/>
        </w:rPr>
      </w:pPr>
      <w:r w:rsidRPr="00D36D00">
        <w:rPr>
          <w:rFonts w:cs="Arial"/>
        </w:rPr>
        <w:t>Impact -- Remittances</w:t>
      </w:r>
    </w:p>
    <w:p w14:paraId="1AED403B" w14:textId="0EDA1C07" w:rsidR="00607A13" w:rsidRPr="00D36D00" w:rsidRDefault="00607A13" w:rsidP="00607A13">
      <w:pPr>
        <w:pStyle w:val="Heading4"/>
        <w:rPr>
          <w:rFonts w:cs="Arial"/>
        </w:rPr>
      </w:pPr>
      <w:r w:rsidRPr="00D36D00">
        <w:rPr>
          <w:rFonts w:cs="Arial"/>
        </w:rPr>
        <w:t xml:space="preserve">He’d fund the wall by cutting off </w:t>
      </w:r>
      <w:r w:rsidRPr="00D36D00">
        <w:rPr>
          <w:rFonts w:cs="Arial"/>
          <w:u w:val="single"/>
        </w:rPr>
        <w:t>remittances</w:t>
      </w:r>
      <w:r w:rsidRPr="00D36D00">
        <w:rPr>
          <w:rFonts w:cs="Arial"/>
        </w:rPr>
        <w:t xml:space="preserve"> -- that decks </w:t>
      </w:r>
      <w:r w:rsidRPr="00D36D00">
        <w:rPr>
          <w:rFonts w:cs="Arial"/>
          <w:u w:val="single"/>
        </w:rPr>
        <w:t>relations</w:t>
      </w:r>
      <w:r w:rsidRPr="00D36D00">
        <w:rPr>
          <w:rFonts w:cs="Arial"/>
        </w:rPr>
        <w:t xml:space="preserve"> and the </w:t>
      </w:r>
      <w:r w:rsidRPr="00D36D00">
        <w:rPr>
          <w:rFonts w:cs="Arial"/>
          <w:u w:val="single"/>
        </w:rPr>
        <w:t>Mexican economy</w:t>
      </w:r>
      <w:r w:rsidRPr="00D36D00">
        <w:rPr>
          <w:rFonts w:cs="Arial"/>
        </w:rPr>
        <w:t>.</w:t>
      </w:r>
    </w:p>
    <w:p w14:paraId="655E0A71" w14:textId="18983188" w:rsidR="00607A13" w:rsidRPr="00D36D00" w:rsidRDefault="00607A13" w:rsidP="00607A13">
      <w:r w:rsidRPr="00D36D00">
        <w:rPr>
          <w:rStyle w:val="Style13ptBold"/>
        </w:rPr>
        <w:t>Shephard 16</w:t>
      </w:r>
      <w:r w:rsidRPr="00D36D00">
        <w:t>. (Alex Shephard is a staff writer at The New Republic. Donald Trump’s new plan to pay for a Mexican border wall would upend the lives of thousands of Mexicans and destroy U.S.-Mexico relations. 2016. https://newrepublic.com/minutes/132390/donald-trumps-new-plan-pay-mexican-border-wall-upend-lives-thousands-mexicans-destroy-us-mexico-relations)</w:t>
      </w:r>
    </w:p>
    <w:p w14:paraId="3BACE327" w14:textId="0D4ECC4B" w:rsidR="003347B5" w:rsidRDefault="00145693" w:rsidP="00145693">
      <w:pPr>
        <w:rPr>
          <w:sz w:val="14"/>
        </w:rPr>
      </w:pPr>
      <w:r w:rsidRPr="00D36D00">
        <w:rPr>
          <w:u w:val="single"/>
        </w:rPr>
        <w:t xml:space="preserve">In the past, Trump has said that he’ll leverage the </w:t>
      </w:r>
      <w:r w:rsidRPr="00D36D00">
        <w:rPr>
          <w:rStyle w:val="Emphasis"/>
        </w:rPr>
        <w:t>trade deficit</w:t>
      </w:r>
      <w:r w:rsidRPr="00D36D00">
        <w:rPr>
          <w:u w:val="single"/>
        </w:rPr>
        <w:t xml:space="preserve"> to pay for the wall</w:t>
      </w:r>
      <w:r w:rsidRPr="00D36D00">
        <w:rPr>
          <w:sz w:val="14"/>
        </w:rPr>
        <w:t xml:space="preserve">, which suggests that Trump does not understand how trade deficits work—or the nature of trade with Mexico. But on Monday night, </w:t>
      </w:r>
      <w:r w:rsidRPr="00D36D00">
        <w:rPr>
          <w:u w:val="single"/>
        </w:rPr>
        <w:t xml:space="preserve">Trump unveiled a </w:t>
      </w:r>
      <w:r w:rsidRPr="00D36D00">
        <w:rPr>
          <w:rStyle w:val="Emphasis"/>
        </w:rPr>
        <w:t>new plan</w:t>
      </w:r>
      <w:r w:rsidRPr="00D36D00">
        <w:rPr>
          <w:u w:val="single"/>
        </w:rPr>
        <w:t xml:space="preserve"> to pay for the wall </w:t>
      </w:r>
      <w:r w:rsidRPr="00D36D00">
        <w:rPr>
          <w:sz w:val="14"/>
        </w:rPr>
        <w:t xml:space="preserve">in a memo sent to The Washington Post: </w:t>
      </w:r>
      <w:r w:rsidRPr="00D36D00">
        <w:rPr>
          <w:u w:val="single"/>
        </w:rPr>
        <w:t>He’ll “</w:t>
      </w:r>
      <w:r w:rsidRPr="00D36D00">
        <w:rPr>
          <w:rStyle w:val="Emphasis"/>
        </w:rPr>
        <w:t>cut off</w:t>
      </w:r>
      <w:r w:rsidRPr="00D36D00">
        <w:rPr>
          <w:u w:val="single"/>
        </w:rPr>
        <w:t xml:space="preserve"> the </w:t>
      </w:r>
      <w:r w:rsidRPr="00D36D00">
        <w:rPr>
          <w:rStyle w:val="Emphasis"/>
        </w:rPr>
        <w:t>flow of billions</w:t>
      </w:r>
      <w:r w:rsidRPr="00D36D00">
        <w:rPr>
          <w:u w:val="single"/>
        </w:rPr>
        <w:t xml:space="preserve"> of dollars in </w:t>
      </w:r>
      <w:r w:rsidRPr="00D36D00">
        <w:rPr>
          <w:rStyle w:val="Emphasis"/>
        </w:rPr>
        <w:t>payments that immigrants send home</w:t>
      </w:r>
      <w:r w:rsidRPr="00D36D00">
        <w:rPr>
          <w:u w:val="single"/>
        </w:rPr>
        <w:t xml:space="preserve"> to the country</w:t>
      </w:r>
      <w:r w:rsidRPr="00D36D00">
        <w:rPr>
          <w:sz w:val="14"/>
        </w:rPr>
        <w:t xml:space="preserve">.” </w:t>
      </w:r>
      <w:r w:rsidRPr="00D36D00">
        <w:rPr>
          <w:u w:val="single"/>
        </w:rPr>
        <w:t>This</w:t>
      </w:r>
      <w:r w:rsidRPr="00D36D00">
        <w:rPr>
          <w:sz w:val="14"/>
        </w:rPr>
        <w:t>, as the Post notes, “</w:t>
      </w:r>
      <w:r w:rsidRPr="00D36D00">
        <w:rPr>
          <w:u w:val="single"/>
        </w:rPr>
        <w:t xml:space="preserve">would jeopardize a stream of cash that many economists say is </w:t>
      </w:r>
      <w:r w:rsidRPr="00D36D00">
        <w:rPr>
          <w:rStyle w:val="Emphasis"/>
        </w:rPr>
        <w:t>vital</w:t>
      </w:r>
      <w:r w:rsidRPr="00D36D00">
        <w:rPr>
          <w:u w:val="single"/>
        </w:rPr>
        <w:t xml:space="preserve"> for </w:t>
      </w:r>
      <w:r w:rsidRPr="00D36D00">
        <w:rPr>
          <w:rStyle w:val="Emphasis"/>
        </w:rPr>
        <w:t>Mexico’s struggling economy</w:t>
      </w:r>
      <w:r w:rsidRPr="00D36D00">
        <w:rPr>
          <w:sz w:val="14"/>
        </w:rPr>
        <w:t xml:space="preserve">” </w:t>
      </w:r>
      <w:r w:rsidRPr="00D36D00">
        <w:rPr>
          <w:u w:val="single"/>
        </w:rPr>
        <w:t xml:space="preserve">and </w:t>
      </w:r>
      <w:r w:rsidRPr="00D36D00">
        <w:rPr>
          <w:rStyle w:val="Emphasis"/>
        </w:rPr>
        <w:t>enormously strain relations</w:t>
      </w:r>
      <w:r w:rsidRPr="00D36D00">
        <w:rPr>
          <w:u w:val="single"/>
        </w:rPr>
        <w:t xml:space="preserve"> between the </w:t>
      </w:r>
      <w:r w:rsidRPr="00D36D00">
        <w:rPr>
          <w:rStyle w:val="Emphasis"/>
        </w:rPr>
        <w:t>U</w:t>
      </w:r>
      <w:r w:rsidRPr="00D36D00">
        <w:rPr>
          <w:sz w:val="14"/>
        </w:rPr>
        <w:t xml:space="preserve">nited </w:t>
      </w:r>
      <w:r w:rsidRPr="00D36D00">
        <w:rPr>
          <w:rStyle w:val="Emphasis"/>
        </w:rPr>
        <w:t>S</w:t>
      </w:r>
      <w:r w:rsidRPr="00D36D00">
        <w:rPr>
          <w:sz w:val="14"/>
        </w:rPr>
        <w:t xml:space="preserve">tates </w:t>
      </w:r>
      <w:r w:rsidRPr="00D36D00">
        <w:rPr>
          <w:u w:val="single"/>
        </w:rPr>
        <w:t xml:space="preserve">and </w:t>
      </w:r>
      <w:r w:rsidRPr="00D36D00">
        <w:rPr>
          <w:rStyle w:val="Emphasis"/>
        </w:rPr>
        <w:t>Mexico</w:t>
      </w:r>
      <w:r w:rsidRPr="00D36D00">
        <w:rPr>
          <w:sz w:val="14"/>
        </w:rPr>
        <w:t xml:space="preserve">. But </w:t>
      </w:r>
      <w:r w:rsidRPr="00D36D00">
        <w:rPr>
          <w:u w:val="single"/>
        </w:rPr>
        <w:t>it would also decimate the lives of thousands of Mexicans</w:t>
      </w:r>
      <w:r w:rsidRPr="00D36D00">
        <w:rPr>
          <w:sz w:val="14"/>
        </w:rPr>
        <w:t xml:space="preserve"> who rely on payments from family members in the United States to stay afloat. Donald Trump’s plan to pay for the wall is to hold the lives of Mexico’s most vulnerable citizens hostage. </w:t>
      </w:r>
    </w:p>
    <w:p w14:paraId="23000455" w14:textId="77777777" w:rsidR="0046030E" w:rsidRDefault="0046030E" w:rsidP="00145693">
      <w:pPr>
        <w:rPr>
          <w:sz w:val="14"/>
        </w:rPr>
      </w:pPr>
    </w:p>
    <w:p w14:paraId="09810363" w14:textId="1FC8D752" w:rsidR="00145693" w:rsidRPr="00D36D00" w:rsidRDefault="00145693" w:rsidP="00145693">
      <w:pPr>
        <w:pStyle w:val="Heading4"/>
        <w:rPr>
          <w:rFonts w:cs="Arial"/>
        </w:rPr>
      </w:pPr>
      <w:r w:rsidRPr="00D36D00">
        <w:rPr>
          <w:rFonts w:cs="Arial"/>
        </w:rPr>
        <w:t>Backline</w:t>
      </w:r>
    </w:p>
    <w:p w14:paraId="63501EF8" w14:textId="6AC72866" w:rsidR="002359AC" w:rsidRPr="00D36D00" w:rsidRDefault="002359AC" w:rsidP="002359AC">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 xml:space="preserve">-Brown is a senior fellow at the Brookings Institution. She is an expert on international and internal conflicts and nontraditional security threats, including insurgency, organized crime, urban violence, and illicit </w:t>
      </w:r>
      <w:r w:rsidRPr="00D36D00">
        <w:rPr>
          <w:u w:val="single"/>
        </w:rPr>
        <w:t>economies</w:t>
      </w:r>
      <w:r w:rsidRPr="00D36D00">
        <w:t>. Her fieldwork and research have covered, among others, Afghanistan, South Asia, Burma, Indonesia, the Andean region, Mexico, Morocco, Somalia, and eastern Africa.  She received her doctorate in political science from MIT and her bachelor’s from Harvard University. The Wall: The real costs of a barrier between the United States and Mexico. August 2017.  https://www.brookings.edu/essay/the-wall-the-real-costs-of-a-barrier-between-the-united-states-and-mexico/)</w:t>
      </w:r>
    </w:p>
    <w:p w14:paraId="1B841CF4" w14:textId="77777777" w:rsidR="002359AC" w:rsidRPr="00D36D00" w:rsidRDefault="002359AC" w:rsidP="002359AC">
      <w:pPr>
        <w:rPr>
          <w:sz w:val="14"/>
        </w:rPr>
      </w:pPr>
      <w:r w:rsidRPr="00D36D00">
        <w:rPr>
          <w:u w:val="single"/>
        </w:rPr>
        <w:t>The wall comes with many costs</w:t>
      </w:r>
      <w:r w:rsidRPr="00D36D00">
        <w:rPr>
          <w:sz w:val="14"/>
        </w:rPr>
        <w:t xml:space="preserve">, some obvious though hard to estimate, some unforeseen. </w:t>
      </w:r>
      <w:r w:rsidRPr="00D36D00">
        <w:rPr>
          <w:u w:val="single"/>
        </w:rPr>
        <w:t xml:space="preserve">The most obvious is the </w:t>
      </w:r>
      <w:r w:rsidRPr="00D36D00">
        <w:rPr>
          <w:rStyle w:val="Emphasis"/>
        </w:rPr>
        <w:t>large financial outlay</w:t>
      </w:r>
      <w:r w:rsidRPr="00D36D00">
        <w:rPr>
          <w:u w:val="single"/>
        </w:rPr>
        <w:t xml:space="preserve"> required to build it</w:t>
      </w:r>
      <w:r w:rsidRPr="00D36D00">
        <w:rPr>
          <w:sz w:val="14"/>
        </w:rPr>
        <w:t xml:space="preserve">, in whatever form it eventually takes. Although during the election campaign candidate Trump claimed that the wall would cost only $12 billion, </w:t>
      </w:r>
      <w:r w:rsidRPr="00D36D00">
        <w:rPr>
          <w:u w:val="single"/>
        </w:rPr>
        <w:t>a</w:t>
      </w:r>
      <w:r w:rsidRPr="00D36D00">
        <w:rPr>
          <w:sz w:val="14"/>
        </w:rPr>
        <w:t xml:space="preserve"> Department of Homeland Security (</w:t>
      </w:r>
      <w:r w:rsidRPr="00D36D00">
        <w:rPr>
          <w:u w:val="single"/>
        </w:rPr>
        <w:t>DHS) internal report</w:t>
      </w:r>
      <w:r w:rsidRPr="00D36D00">
        <w:rPr>
          <w:sz w:val="14"/>
        </w:rPr>
        <w:t xml:space="preserve"> in February </w:t>
      </w:r>
      <w:r w:rsidRPr="00D36D00">
        <w:rPr>
          <w:u w:val="single"/>
        </w:rPr>
        <w:t xml:space="preserve">put the cost at </w:t>
      </w:r>
      <w:r w:rsidRPr="00D36D00">
        <w:rPr>
          <w:rStyle w:val="Emphasis"/>
        </w:rPr>
        <w:t>$21.6 billion</w:t>
      </w:r>
      <w:r w:rsidRPr="00D36D00">
        <w:rPr>
          <w:u w:val="single"/>
        </w:rPr>
        <w:t xml:space="preserve">, but that may be a </w:t>
      </w:r>
      <w:r w:rsidRPr="00D36D00">
        <w:rPr>
          <w:rStyle w:val="Emphasis"/>
        </w:rPr>
        <w:t>major underestimate</w:t>
      </w:r>
      <w:r w:rsidRPr="00D36D00">
        <w:rPr>
          <w:sz w:val="14"/>
        </w:rPr>
        <w:t>.</w:t>
      </w:r>
    </w:p>
    <w:p w14:paraId="64D0AAE5" w14:textId="6CE8F744" w:rsidR="002359AC" w:rsidRPr="00D36D00" w:rsidRDefault="002359AC" w:rsidP="002359AC">
      <w:pPr>
        <w:rPr>
          <w:sz w:val="14"/>
        </w:rPr>
      </w:pPr>
      <w:r w:rsidRPr="00D36D00">
        <w:rPr>
          <w:u w:val="single"/>
        </w:rPr>
        <w:t>The estimates vary</w:t>
      </w:r>
      <w:r w:rsidRPr="00D36D00">
        <w:rPr>
          <w:sz w:val="14"/>
        </w:rPr>
        <w:t xml:space="preserve"> so widely </w:t>
      </w:r>
      <w:r w:rsidRPr="00D36D00">
        <w:rPr>
          <w:u w:val="single"/>
        </w:rPr>
        <w:t>because</w:t>
      </w:r>
      <w:r w:rsidRPr="00D36D00">
        <w:rPr>
          <w:sz w:val="14"/>
        </w:rPr>
        <w:t xml:space="preserve"> of the </w:t>
      </w:r>
      <w:r w:rsidRPr="00D36D00">
        <w:rPr>
          <w:u w:val="single"/>
        </w:rPr>
        <w:t>lack of clarity about what the wall will actually consist of beyond the first meager Homeland Security specifications</w:t>
      </w:r>
      <w:r w:rsidRPr="00D36D00">
        <w:rPr>
          <w:sz w:val="14"/>
        </w:rPr>
        <w:t xml:space="preserve"> that it be either a solid concrete wall or a see–through structure, “physically imposing in height,” ideally 30 feet high but no less than 18 feet, sunk at least six feet into the ground to prevent tunneling under it; that it should not be scalable with even sophisticated climbing aids; and that it should withstand prolonged attacks with impact tools, cutting tools, and torches. But that description doesn’t begin to cover questions about the details of its physical structure. </w:t>
      </w:r>
      <w:r w:rsidRPr="00D36D00">
        <w:rPr>
          <w:u w:val="single"/>
        </w:rPr>
        <w:t xml:space="preserve">Then there are the </w:t>
      </w:r>
      <w:r w:rsidRPr="00D36D00">
        <w:rPr>
          <w:rStyle w:val="Emphasis"/>
        </w:rPr>
        <w:t>legal fees</w:t>
      </w:r>
      <w:r w:rsidRPr="00D36D00">
        <w:rPr>
          <w:u w:val="single"/>
        </w:rPr>
        <w:t xml:space="preserve"> required to </w:t>
      </w:r>
      <w:r w:rsidRPr="00D36D00">
        <w:rPr>
          <w:rStyle w:val="Emphasis"/>
        </w:rPr>
        <w:t>seize land</w:t>
      </w:r>
      <w:r w:rsidRPr="00D36D00">
        <w:rPr>
          <w:u w:val="single"/>
        </w:rPr>
        <w:t xml:space="preserve"> on which to build the wall</w:t>
      </w:r>
      <w:r w:rsidRPr="00D36D00">
        <w:rPr>
          <w:sz w:val="14"/>
        </w:rPr>
        <w:t xml:space="preserve">. </w:t>
      </w:r>
      <w:r w:rsidRPr="00D36D00">
        <w:rPr>
          <w:u w:val="single"/>
        </w:rPr>
        <w:t>The Trump administration can use eminent domain</w:t>
      </w:r>
      <w:r w:rsidRPr="00D36D00">
        <w:rPr>
          <w:sz w:val="14"/>
        </w:rPr>
        <w:t xml:space="preserve"> to acquire the land </w:t>
      </w:r>
      <w:r w:rsidRPr="00D36D00">
        <w:rPr>
          <w:u w:val="single"/>
        </w:rPr>
        <w:t xml:space="preserve">but will still have to </w:t>
      </w:r>
      <w:r w:rsidRPr="00D36D00">
        <w:rPr>
          <w:rStyle w:val="Emphasis"/>
        </w:rPr>
        <w:t>negotiate compensation</w:t>
      </w:r>
      <w:r w:rsidRPr="00D36D00">
        <w:rPr>
          <w:u w:val="single"/>
        </w:rPr>
        <w:t xml:space="preserve"> and often </w:t>
      </w:r>
      <w:r w:rsidRPr="00D36D00">
        <w:rPr>
          <w:rStyle w:val="Emphasis"/>
        </w:rPr>
        <w:t>face lawsuits</w:t>
      </w:r>
      <w:r w:rsidRPr="00D36D00">
        <w:rPr>
          <w:sz w:val="14"/>
        </w:rPr>
        <w:t xml:space="preserve">. </w:t>
      </w:r>
      <w:r w:rsidRPr="00D36D00">
        <w:rPr>
          <w:u w:val="single"/>
        </w:rPr>
        <w:t xml:space="preserve">More than </w:t>
      </w:r>
      <w:r w:rsidRPr="00D36D00">
        <w:rPr>
          <w:rStyle w:val="Emphasis"/>
        </w:rPr>
        <w:t>90</w:t>
      </w:r>
      <w:r w:rsidRPr="00D36D00">
        <w:rPr>
          <w:u w:val="single"/>
        </w:rPr>
        <w:t xml:space="preserve"> such lawsuits in southern Texas alone are still open from the </w:t>
      </w:r>
      <w:r w:rsidRPr="00D36D00">
        <w:rPr>
          <w:rStyle w:val="Emphasis"/>
        </w:rPr>
        <w:t>2008</w:t>
      </w:r>
      <w:r w:rsidRPr="00D36D00">
        <w:rPr>
          <w:sz w:val="14"/>
        </w:rPr>
        <w:t xml:space="preserve"> effort to build a fence there.</w:t>
      </w:r>
    </w:p>
    <w:p w14:paraId="4062DF8B" w14:textId="6FEF0F9F" w:rsidR="002359AC" w:rsidRPr="00D36D00" w:rsidRDefault="002359AC" w:rsidP="002359AC">
      <w:pPr>
        <w:rPr>
          <w:sz w:val="14"/>
        </w:rPr>
      </w:pPr>
      <w:r w:rsidRPr="00D36D00">
        <w:rPr>
          <w:sz w:val="14"/>
        </w:rPr>
        <w:t xml:space="preserve">The Trump administration cannot simply seize remittances to Mexico to pay for the wall; doing so may increase flows of undocumented workers to the United States. </w:t>
      </w:r>
      <w:r w:rsidRPr="00D36D00">
        <w:rPr>
          <w:rStyle w:val="Emphasis"/>
        </w:rPr>
        <w:t>Remittances</w:t>
      </w:r>
      <w:r w:rsidRPr="00D36D00">
        <w:rPr>
          <w:u w:val="single"/>
        </w:rPr>
        <w:t xml:space="preserve"> provide many Mexicans with amenities they could never afford otherwise</w:t>
      </w:r>
      <w:r w:rsidRPr="00D36D00">
        <w:rPr>
          <w:sz w:val="14"/>
        </w:rPr>
        <w:t xml:space="preserve">. </w:t>
      </w:r>
      <w:r w:rsidRPr="00D36D00">
        <w:rPr>
          <w:u w:val="single"/>
        </w:rPr>
        <w:t>But for Mexicans living in poverty</w:t>
      </w:r>
      <w:r w:rsidRPr="00D36D00">
        <w:rPr>
          <w:sz w:val="14"/>
        </w:rPr>
        <w:t xml:space="preserve">—some </w:t>
      </w:r>
      <w:r w:rsidRPr="00D36D00">
        <w:rPr>
          <w:u w:val="single"/>
        </w:rPr>
        <w:t>46.2 percent in 2015 according to the Mexican social research agency</w:t>
      </w:r>
      <w:r w:rsidRPr="00D36D00">
        <w:rPr>
          <w:sz w:val="14"/>
        </w:rPr>
        <w:t xml:space="preserve"> CONEVAL—</w:t>
      </w:r>
      <w:r w:rsidRPr="00D36D00">
        <w:rPr>
          <w:u w:val="single"/>
        </w:rPr>
        <w:t xml:space="preserve">the remittances are a veritable </w:t>
      </w:r>
      <w:r w:rsidRPr="00D36D00">
        <w:rPr>
          <w:rStyle w:val="Emphasis"/>
        </w:rPr>
        <w:t>lifeline</w:t>
      </w:r>
      <w:r w:rsidRPr="00D36D00">
        <w:rPr>
          <w:u w:val="single"/>
        </w:rPr>
        <w:t xml:space="preserve"> which can represent as much as </w:t>
      </w:r>
      <w:r w:rsidRPr="00D36D00">
        <w:rPr>
          <w:rStyle w:val="Emphasis"/>
        </w:rPr>
        <w:t>80 percent</w:t>
      </w:r>
      <w:r w:rsidRPr="00D36D00">
        <w:rPr>
          <w:u w:val="single"/>
        </w:rPr>
        <w:t xml:space="preserve"> of their </w:t>
      </w:r>
      <w:r w:rsidRPr="00D36D00">
        <w:rPr>
          <w:rStyle w:val="Emphasis"/>
        </w:rPr>
        <w:t>income</w:t>
      </w:r>
      <w:r w:rsidRPr="00D36D00">
        <w:rPr>
          <w:sz w:val="14"/>
        </w:rPr>
        <w:t xml:space="preserve">. </w:t>
      </w:r>
      <w:r w:rsidRPr="00D36D00">
        <w:rPr>
          <w:u w:val="single"/>
        </w:rPr>
        <w:t xml:space="preserve">These families count on that money for the </w:t>
      </w:r>
      <w:r w:rsidRPr="00D36D00">
        <w:rPr>
          <w:rStyle w:val="Emphasis"/>
        </w:rPr>
        <w:t>basics of life</w:t>
      </w:r>
      <w:r w:rsidRPr="00D36D00">
        <w:rPr>
          <w:sz w:val="14"/>
        </w:rPr>
        <w:t>—food, clothing, health care, and education for their children.</w:t>
      </w:r>
    </w:p>
    <w:p w14:paraId="413749F6" w14:textId="20DB2384" w:rsidR="002359AC" w:rsidRPr="00D36D00" w:rsidRDefault="002359AC" w:rsidP="002359AC">
      <w:pPr>
        <w:rPr>
          <w:sz w:val="14"/>
        </w:rPr>
      </w:pPr>
      <w:r w:rsidRPr="00D36D00">
        <w:rPr>
          <w:sz w:val="14"/>
        </w:rPr>
        <w:t xml:space="preserve">I met the matron of one of those families in a lush but desperately poor mountain village in Guerrero. Rosa, a forceful woman who was initially suspicious, decided to confide in me. Her son had crossed into the United States eight years ago, she said. The remittances he sent allowed Rosa’s grandchildren to get medical treatment at the nearest clinic, some thirty miles away. Like Rosa, many people in the village had male relatives working illegally in the United States in order to help their families make ends meet. Sierra de </w:t>
      </w:r>
      <w:proofErr w:type="spellStart"/>
      <w:r w:rsidRPr="00D36D00">
        <w:rPr>
          <w:sz w:val="14"/>
        </w:rPr>
        <w:t>Atoyac</w:t>
      </w:r>
      <w:proofErr w:type="spellEnd"/>
      <w:r w:rsidRPr="00D36D00">
        <w:rPr>
          <w:sz w:val="14"/>
        </w:rPr>
        <w:t xml:space="preserve"> may be paradise for a birdwatcher (which I am), but Guerrero is one of Mexico’s poorest, most neglected, and crime and violence–ridden states. “Here you have few chances,” Rosa explained to me. “If you’re smart, like my son, you make it across the border to the U.S. If you’re not so smart, you join the </w:t>
      </w:r>
      <w:proofErr w:type="spellStart"/>
      <w:r w:rsidRPr="00D36D00">
        <w:rPr>
          <w:sz w:val="14"/>
        </w:rPr>
        <w:t>narcos</w:t>
      </w:r>
      <w:proofErr w:type="spellEnd"/>
      <w:r w:rsidRPr="00D36D00">
        <w:rPr>
          <w:sz w:val="14"/>
        </w:rPr>
        <w:t>. If you’re stupid, but lucky, you join the [municipal] police. Otherwise, you’re stuck here farming or logging and starving.”</w:t>
      </w:r>
    </w:p>
    <w:p w14:paraId="11EE38BA" w14:textId="14EE78DC" w:rsidR="002359AC" w:rsidRPr="00D36D00" w:rsidRDefault="002359AC" w:rsidP="002359AC">
      <w:pPr>
        <w:rPr>
          <w:sz w:val="14"/>
        </w:rPr>
      </w:pPr>
      <w:r w:rsidRPr="00D36D00">
        <w:rPr>
          <w:u w:val="single"/>
        </w:rPr>
        <w:t>Any attempt to seize the remittances from such families would be devastating</w:t>
      </w:r>
      <w:r w:rsidRPr="00D36D00">
        <w:rPr>
          <w:sz w:val="14"/>
        </w:rPr>
        <w:t xml:space="preserve">. </w:t>
      </w:r>
      <w:r w:rsidRPr="00D36D00">
        <w:rPr>
          <w:u w:val="single"/>
        </w:rPr>
        <w:t>Fluctuating between $20 billion and $25 billion annually during the past decade, remittances from the United States have amounted to about 3 percent of Mexico’s GDP, representing the third–largest source of foreign revenue after oil and tourism</w:t>
      </w:r>
      <w:r w:rsidRPr="00D36D00">
        <w:rPr>
          <w:sz w:val="14"/>
        </w:rPr>
        <w:t xml:space="preserve">. </w:t>
      </w:r>
      <w:r w:rsidRPr="00D36D00">
        <w:rPr>
          <w:u w:val="single"/>
        </w:rPr>
        <w:t xml:space="preserve">The remittances enable </w:t>
      </w:r>
      <w:r w:rsidRPr="00D36D00">
        <w:rPr>
          <w:rStyle w:val="Emphasis"/>
        </w:rPr>
        <w:t>human</w:t>
      </w:r>
      <w:r w:rsidRPr="00D36D00">
        <w:rPr>
          <w:u w:val="single"/>
        </w:rPr>
        <w:t xml:space="preserve"> and </w:t>
      </w:r>
      <w:r w:rsidRPr="00D36D00">
        <w:rPr>
          <w:rStyle w:val="Emphasis"/>
        </w:rPr>
        <w:t>economic development</w:t>
      </w:r>
      <w:r w:rsidRPr="00D36D00">
        <w:rPr>
          <w:u w:val="single"/>
        </w:rPr>
        <w:t xml:space="preserve"> throughout the country</w:t>
      </w:r>
      <w:r w:rsidRPr="00D36D00">
        <w:rPr>
          <w:sz w:val="14"/>
        </w:rPr>
        <w:t>, and this in turn reduces the incentives for further migration to the United States—precisely what Trump is aiming to do.</w:t>
      </w:r>
    </w:p>
    <w:p w14:paraId="6365B5DA" w14:textId="6FC1268A" w:rsidR="00847054" w:rsidRPr="00D36D00" w:rsidRDefault="000B1AC8" w:rsidP="000B1AC8">
      <w:pPr>
        <w:pStyle w:val="Heading3"/>
        <w:rPr>
          <w:rFonts w:cs="Arial"/>
        </w:rPr>
      </w:pPr>
      <w:r w:rsidRPr="00D36D00">
        <w:rPr>
          <w:rFonts w:cs="Arial"/>
        </w:rPr>
        <w:t xml:space="preserve">Impact UQ -- Mexico </w:t>
      </w:r>
      <w:proofErr w:type="spellStart"/>
      <w:r w:rsidRPr="00D36D00">
        <w:rPr>
          <w:rFonts w:cs="Arial"/>
        </w:rPr>
        <w:t>Rels</w:t>
      </w:r>
      <w:proofErr w:type="spellEnd"/>
    </w:p>
    <w:p w14:paraId="2D6E1BEA" w14:textId="2930765D" w:rsidR="000839D9" w:rsidRPr="00D36D00" w:rsidRDefault="000839D9" w:rsidP="000839D9">
      <w:pPr>
        <w:pStyle w:val="Heading4"/>
        <w:rPr>
          <w:rFonts w:cs="Arial"/>
        </w:rPr>
      </w:pPr>
      <w:r w:rsidRPr="00D36D00">
        <w:rPr>
          <w:rFonts w:cs="Arial"/>
        </w:rPr>
        <w:t xml:space="preserve">US-Mexico </w:t>
      </w:r>
      <w:r w:rsidRPr="00D36D00">
        <w:rPr>
          <w:rFonts w:cs="Arial"/>
          <w:u w:val="single"/>
        </w:rPr>
        <w:t>relations</w:t>
      </w:r>
      <w:r w:rsidRPr="00D36D00">
        <w:rPr>
          <w:rFonts w:cs="Arial"/>
        </w:rPr>
        <w:t xml:space="preserve"> and </w:t>
      </w:r>
      <w:r w:rsidRPr="00D36D00">
        <w:rPr>
          <w:rFonts w:cs="Arial"/>
          <w:u w:val="single"/>
        </w:rPr>
        <w:t>security coop</w:t>
      </w:r>
      <w:r w:rsidRPr="00D36D00">
        <w:rPr>
          <w:rFonts w:cs="Arial"/>
        </w:rPr>
        <w:t xml:space="preserve"> are </w:t>
      </w:r>
      <w:r w:rsidRPr="00D36D00">
        <w:rPr>
          <w:rFonts w:cs="Arial"/>
          <w:u w:val="single"/>
        </w:rPr>
        <w:t>high now</w:t>
      </w:r>
      <w:r w:rsidRPr="00D36D00">
        <w:rPr>
          <w:rFonts w:cs="Arial"/>
        </w:rPr>
        <w:t xml:space="preserve"> -- the </w:t>
      </w:r>
      <w:r w:rsidRPr="00D36D00">
        <w:rPr>
          <w:rFonts w:cs="Arial"/>
          <w:u w:val="single"/>
        </w:rPr>
        <w:t>wall</w:t>
      </w:r>
      <w:r w:rsidRPr="00D36D00">
        <w:rPr>
          <w:rFonts w:cs="Arial"/>
        </w:rPr>
        <w:t xml:space="preserve"> would ruin that.</w:t>
      </w:r>
    </w:p>
    <w:p w14:paraId="0871B9E9" w14:textId="0BCBD66D" w:rsidR="00783595" w:rsidRPr="00D36D00" w:rsidRDefault="000839D9" w:rsidP="00783595">
      <w:r w:rsidRPr="00D36D00">
        <w:rPr>
          <w:rStyle w:val="Style13ptBold"/>
        </w:rPr>
        <w:t>Cardenas 18</w:t>
      </w:r>
      <w:r w:rsidRPr="00D36D00">
        <w:t>. (José R. Cárdenas was acting assistant administrator for Latin America at the U.S. Agency for International Development in the George W. Bush administration. The U.S.-Mexico Relationship Has Survived and Thrived Under Trump. March 22, 2018. foreignpolicy.com/2018/03/22/the-u-s-mexico-relationship-has-survived-and-thrived-under-trump/)</w:t>
      </w:r>
    </w:p>
    <w:p w14:paraId="32982CD2" w14:textId="739BE1AD" w:rsidR="000B1AC8" w:rsidRPr="00D36D00" w:rsidRDefault="000B1AC8" w:rsidP="000B1AC8">
      <w:pPr>
        <w:rPr>
          <w:sz w:val="14"/>
        </w:rPr>
      </w:pPr>
      <w:r w:rsidRPr="00D36D00">
        <w:rPr>
          <w:rStyle w:val="Emphasis"/>
        </w:rPr>
        <w:t>Mexico</w:t>
      </w:r>
      <w:r w:rsidRPr="00D36D00">
        <w:rPr>
          <w:u w:val="single"/>
        </w:rPr>
        <w:t xml:space="preserve"> has also </w:t>
      </w:r>
      <w:r w:rsidRPr="00D36D00">
        <w:rPr>
          <w:rStyle w:val="Emphasis"/>
        </w:rPr>
        <w:t>continued</w:t>
      </w:r>
      <w:r w:rsidRPr="00D36D00">
        <w:rPr>
          <w:u w:val="single"/>
        </w:rPr>
        <w:t xml:space="preserve"> its </w:t>
      </w:r>
      <w:r w:rsidRPr="00D36D00">
        <w:rPr>
          <w:rStyle w:val="Emphasis"/>
        </w:rPr>
        <w:t>support</w:t>
      </w:r>
      <w:r w:rsidRPr="00D36D00">
        <w:rPr>
          <w:u w:val="single"/>
        </w:rPr>
        <w:t xml:space="preserve"> of broader U.S. efforts on </w:t>
      </w:r>
      <w:r w:rsidRPr="00D36D00">
        <w:rPr>
          <w:rStyle w:val="Emphasis"/>
        </w:rPr>
        <w:t>stability</w:t>
      </w:r>
      <w:r w:rsidRPr="00D36D00">
        <w:rPr>
          <w:u w:val="single"/>
        </w:rPr>
        <w:t xml:space="preserve"> in </w:t>
      </w:r>
      <w:r w:rsidRPr="00D36D00">
        <w:rPr>
          <w:rStyle w:val="Emphasis"/>
        </w:rPr>
        <w:t>Latin America</w:t>
      </w:r>
      <w:r w:rsidRPr="00D36D00">
        <w:rPr>
          <w:sz w:val="14"/>
        </w:rPr>
        <w:t xml:space="preserve">. In June 2017, </w:t>
      </w:r>
      <w:r w:rsidRPr="00D36D00">
        <w:rPr>
          <w:u w:val="single"/>
        </w:rPr>
        <w:t>Mexico co-hosted</w:t>
      </w:r>
      <w:r w:rsidRPr="00D36D00">
        <w:rPr>
          <w:sz w:val="14"/>
        </w:rPr>
        <w:t xml:space="preserve"> with the United States </w:t>
      </w:r>
      <w:r w:rsidRPr="00D36D00">
        <w:rPr>
          <w:rStyle w:val="Emphasis"/>
        </w:rPr>
        <w:t>a security conference</w:t>
      </w:r>
      <w:r w:rsidRPr="00D36D00">
        <w:rPr>
          <w:sz w:val="14"/>
        </w:rPr>
        <w:t xml:space="preserve"> in Miami </w:t>
      </w:r>
      <w:r w:rsidRPr="00D36D00">
        <w:rPr>
          <w:u w:val="single"/>
        </w:rPr>
        <w:t>promoting prosperity and security in Central America</w:t>
      </w:r>
      <w:r w:rsidRPr="00D36D00">
        <w:rPr>
          <w:sz w:val="14"/>
        </w:rPr>
        <w:t>.</w:t>
      </w:r>
    </w:p>
    <w:p w14:paraId="1D61FFEA" w14:textId="77777777" w:rsidR="000B1AC8" w:rsidRPr="00D36D00" w:rsidRDefault="000B1AC8" w:rsidP="000B1AC8">
      <w:pPr>
        <w:rPr>
          <w:sz w:val="14"/>
        </w:rPr>
      </w:pPr>
      <w:r w:rsidRPr="00D36D00">
        <w:rPr>
          <w:u w:val="single"/>
        </w:rPr>
        <w:t xml:space="preserve">Of course, there are </w:t>
      </w:r>
      <w:r w:rsidRPr="00D36D00">
        <w:rPr>
          <w:rStyle w:val="Emphasis"/>
        </w:rPr>
        <w:t>important variables still at play</w:t>
      </w:r>
      <w:r w:rsidRPr="00D36D00">
        <w:rPr>
          <w:u w:val="single"/>
        </w:rPr>
        <w:t xml:space="preserve"> that will </w:t>
      </w:r>
      <w:r w:rsidRPr="00D36D00">
        <w:rPr>
          <w:rStyle w:val="Emphasis"/>
        </w:rPr>
        <w:t>affect U.S.-Mexico relations</w:t>
      </w:r>
      <w:r w:rsidRPr="00D36D00">
        <w:rPr>
          <w:u w:val="single"/>
        </w:rPr>
        <w:t xml:space="preserve"> into the foreseeable </w:t>
      </w:r>
      <w:r w:rsidRPr="00D36D00">
        <w:rPr>
          <w:rStyle w:val="Emphasis"/>
        </w:rPr>
        <w:t>future</w:t>
      </w:r>
      <w:r w:rsidRPr="00D36D00">
        <w:rPr>
          <w:u w:val="single"/>
        </w:rPr>
        <w:t>, such as</w:t>
      </w:r>
      <w:r w:rsidRPr="00D36D00">
        <w:rPr>
          <w:sz w:val="14"/>
        </w:rPr>
        <w:t xml:space="preserve"> the fate of NAFTA negotiations and the </w:t>
      </w:r>
      <w:r w:rsidRPr="00D36D00">
        <w:rPr>
          <w:rStyle w:val="Emphasis"/>
          <w:sz w:val="26"/>
        </w:rPr>
        <w:t>construction of a border wall</w:t>
      </w:r>
      <w:r w:rsidRPr="00D36D00">
        <w:rPr>
          <w:sz w:val="14"/>
        </w:rPr>
        <w:t xml:space="preserve">. Just as important will be the direction Mexican voters choose for their country in the presidential election in July. The leading contender is a left-wing populist, Andrés Manuel López </w:t>
      </w:r>
      <w:proofErr w:type="spellStart"/>
      <w:r w:rsidRPr="00D36D00">
        <w:rPr>
          <w:sz w:val="14"/>
        </w:rPr>
        <w:t>Obrador</w:t>
      </w:r>
      <w:proofErr w:type="spellEnd"/>
      <w:r w:rsidRPr="00D36D00">
        <w:rPr>
          <w:sz w:val="14"/>
        </w:rPr>
        <w:t xml:space="preserve">, who has benefited most from widespread popular dissatisfaction in Mexico with jobs, public security, and corruption. Many predict a López </w:t>
      </w:r>
      <w:proofErr w:type="spellStart"/>
      <w:r w:rsidRPr="00D36D00">
        <w:rPr>
          <w:sz w:val="14"/>
        </w:rPr>
        <w:t>Obrador</w:t>
      </w:r>
      <w:proofErr w:type="spellEnd"/>
      <w:r w:rsidRPr="00D36D00">
        <w:rPr>
          <w:sz w:val="14"/>
        </w:rPr>
        <w:t xml:space="preserve"> presidency would mean a distancing of Mexico from its close economic and security cooperation relationship with the United States. But that is still in the future and has nothing to do with the U.S. presidency.</w:t>
      </w:r>
    </w:p>
    <w:p w14:paraId="3E2D9C90" w14:textId="70738358" w:rsidR="000B1AC8" w:rsidRPr="00D36D00" w:rsidRDefault="000B1AC8" w:rsidP="000B1AC8">
      <w:pPr>
        <w:rPr>
          <w:sz w:val="14"/>
        </w:rPr>
      </w:pPr>
      <w:r w:rsidRPr="00D36D00">
        <w:rPr>
          <w:sz w:val="14"/>
        </w:rPr>
        <w:t xml:space="preserve">All this is to say </w:t>
      </w:r>
      <w:r w:rsidRPr="00D36D00">
        <w:rPr>
          <w:u w:val="single"/>
        </w:rPr>
        <w:t xml:space="preserve">U.S.-Mexico relations remain </w:t>
      </w:r>
      <w:r w:rsidRPr="00D36D00">
        <w:rPr>
          <w:rStyle w:val="Emphasis"/>
        </w:rPr>
        <w:t>strong</w:t>
      </w:r>
      <w:r w:rsidRPr="00D36D00">
        <w:rPr>
          <w:u w:val="single"/>
        </w:rPr>
        <w:t xml:space="preserve"> and have proved </w:t>
      </w:r>
      <w:r w:rsidRPr="00D36D00">
        <w:rPr>
          <w:rStyle w:val="Emphasis"/>
        </w:rPr>
        <w:t>durable</w:t>
      </w:r>
      <w:r w:rsidRPr="00D36D00">
        <w:rPr>
          <w:u w:val="single"/>
        </w:rPr>
        <w:t xml:space="preserve"> because of the simple fact that both countries have significant interests in maintaining a productive relationship</w:t>
      </w:r>
      <w:r w:rsidRPr="00D36D00">
        <w:rPr>
          <w:sz w:val="14"/>
        </w:rPr>
        <w:t>. Neighbors that share a nearly 2,000-mile border and trade $1.5 billion in goods and services every day will in the end find a way to make things work.</w:t>
      </w:r>
    </w:p>
    <w:p w14:paraId="754BD0B4" w14:textId="1588E4BA" w:rsidR="00392FFF" w:rsidRPr="00D36D00" w:rsidRDefault="00392FFF" w:rsidP="002359AC">
      <w:pPr>
        <w:pStyle w:val="Heading3"/>
        <w:rPr>
          <w:rFonts w:cs="Arial"/>
        </w:rPr>
      </w:pPr>
      <w:r w:rsidRPr="00D36D00">
        <w:rPr>
          <w:rFonts w:cs="Arial"/>
        </w:rPr>
        <w:t xml:space="preserve">Impact UQ -- Mexico </w:t>
      </w:r>
      <w:proofErr w:type="spellStart"/>
      <w:r w:rsidRPr="00D36D00">
        <w:rPr>
          <w:rFonts w:cs="Arial"/>
        </w:rPr>
        <w:t>Rels</w:t>
      </w:r>
      <w:proofErr w:type="spellEnd"/>
      <w:r w:rsidRPr="00D36D00">
        <w:rPr>
          <w:rFonts w:cs="Arial"/>
        </w:rPr>
        <w:t xml:space="preserve"> -- AT: Jacobson Resignation</w:t>
      </w:r>
    </w:p>
    <w:p w14:paraId="3FBB7210" w14:textId="2CC359FB" w:rsidR="00392FFF" w:rsidRPr="00D36D00" w:rsidRDefault="00392FFF" w:rsidP="00392FFF">
      <w:pPr>
        <w:pStyle w:val="Heading4"/>
        <w:rPr>
          <w:rFonts w:cs="Arial"/>
        </w:rPr>
      </w:pPr>
      <w:r w:rsidRPr="00D36D00">
        <w:rPr>
          <w:rFonts w:cs="Arial"/>
        </w:rPr>
        <w:t>Relations will survive Jacobson’s retirement.</w:t>
      </w:r>
    </w:p>
    <w:p w14:paraId="14E81072" w14:textId="4EAE7344" w:rsidR="00392FFF" w:rsidRPr="00D36D00" w:rsidRDefault="00392FFF" w:rsidP="00392FFF">
      <w:r w:rsidRPr="00D36D00">
        <w:rPr>
          <w:rStyle w:val="Style13ptBold"/>
        </w:rPr>
        <w:t>Starr 18</w:t>
      </w:r>
      <w:r w:rsidRPr="00D36D00">
        <w:t xml:space="preserve">. (Pamela K. Starr, Associate Professor of International Relations, University of Southern California – </w:t>
      </w:r>
      <w:proofErr w:type="spellStart"/>
      <w:r w:rsidRPr="00D36D00">
        <w:t>Dornsife</w:t>
      </w:r>
      <w:proofErr w:type="spellEnd"/>
      <w:r w:rsidRPr="00D36D00">
        <w:t xml:space="preserve"> College of Letters, Arts and Sciences. </w:t>
      </w:r>
      <w:r w:rsidRPr="00D36D00">
        <w:rPr>
          <w:u w:val="single"/>
        </w:rPr>
        <w:t xml:space="preserve">Uneasy US-Mexico </w:t>
      </w:r>
      <w:r w:rsidRPr="00D36D00">
        <w:rPr>
          <w:rStyle w:val="Emphasis"/>
        </w:rPr>
        <w:t>relationship will survive</w:t>
      </w:r>
      <w:r w:rsidRPr="00D36D00">
        <w:rPr>
          <w:u w:val="single"/>
        </w:rPr>
        <w:t xml:space="preserve"> ambassador’s resignation — but </w:t>
      </w:r>
      <w:r w:rsidRPr="00D36D00">
        <w:rPr>
          <w:rStyle w:val="Emphasis"/>
        </w:rPr>
        <w:t>just barely</w:t>
      </w:r>
      <w:r w:rsidRPr="00D36D00">
        <w:t>. March 6, 2018. theconversation.com/uneasy-us-mexico-relationship-will-survive-ambassadors-resignation-but-just-barely-92911)</w:t>
      </w:r>
    </w:p>
    <w:p w14:paraId="77818420" w14:textId="77777777" w:rsidR="00392FFF" w:rsidRPr="00D36D00" w:rsidRDefault="00392FFF" w:rsidP="00392FFF">
      <w:pPr>
        <w:rPr>
          <w:sz w:val="14"/>
        </w:rPr>
      </w:pPr>
      <w:r w:rsidRPr="00D36D00">
        <w:rPr>
          <w:sz w:val="14"/>
        </w:rPr>
        <w:t xml:space="preserve">After two years on the job, U.S. Ambassador to Mexico Roberta </w:t>
      </w:r>
      <w:r w:rsidRPr="00D36D00">
        <w:rPr>
          <w:u w:val="single"/>
        </w:rPr>
        <w:t>Jacobson</w:t>
      </w:r>
      <w:r w:rsidRPr="00D36D00">
        <w:rPr>
          <w:sz w:val="14"/>
        </w:rPr>
        <w:t xml:space="preserve"> has announced that she </w:t>
      </w:r>
      <w:r w:rsidRPr="00D36D00">
        <w:rPr>
          <w:u w:val="single"/>
        </w:rPr>
        <w:t xml:space="preserve">will retire on May 5, 2018 </w:t>
      </w:r>
      <w:r w:rsidRPr="00D36D00">
        <w:rPr>
          <w:sz w:val="14"/>
        </w:rPr>
        <w:t>— the latest in a growing list of career diplomats to step down under Donald Trump.</w:t>
      </w:r>
    </w:p>
    <w:p w14:paraId="32E6DC0B" w14:textId="77777777" w:rsidR="00392FFF" w:rsidRPr="00D36D00" w:rsidRDefault="00392FFF" w:rsidP="00392FFF">
      <w:pPr>
        <w:rPr>
          <w:sz w:val="14"/>
        </w:rPr>
      </w:pPr>
      <w:r w:rsidRPr="00D36D00">
        <w:rPr>
          <w:sz w:val="14"/>
        </w:rPr>
        <w:t xml:space="preserve">Jacobson has worked in Latin America diplomacy for three decades, including in the Obama administration’s effort to reopen the U.S. embassy in Cuba. She is an undisputed Mexico expert, highly regarded for her deft touch in smoothing ruffled Mexican feathers after undiplomatic presidential tweets. Her love of Mexican culture has endeared her to the nation. </w:t>
      </w:r>
    </w:p>
    <w:p w14:paraId="0A0D8F90" w14:textId="77777777" w:rsidR="00392FFF" w:rsidRPr="00D36D00" w:rsidRDefault="00392FFF" w:rsidP="00392FFF">
      <w:pPr>
        <w:rPr>
          <w:sz w:val="14"/>
        </w:rPr>
      </w:pPr>
      <w:r w:rsidRPr="00D36D00">
        <w:rPr>
          <w:u w:val="single"/>
        </w:rPr>
        <w:t xml:space="preserve">Many analysts see this </w:t>
      </w:r>
      <w:r w:rsidRPr="00D36D00">
        <w:rPr>
          <w:sz w:val="14"/>
        </w:rPr>
        <w:t xml:space="preserve">seasoned </w:t>
      </w:r>
      <w:r w:rsidRPr="00D36D00">
        <w:rPr>
          <w:u w:val="single"/>
        </w:rPr>
        <w:t>diplomat’s departure as a devastating blow to U.S.-Mexico relations</w:t>
      </w:r>
      <w:r w:rsidRPr="00D36D00">
        <w:rPr>
          <w:sz w:val="14"/>
        </w:rPr>
        <w:t xml:space="preserve">, </w:t>
      </w:r>
      <w:r w:rsidRPr="00D36D00">
        <w:rPr>
          <w:u w:val="single"/>
        </w:rPr>
        <w:t>which have grown tense under</w:t>
      </w:r>
      <w:r w:rsidRPr="00D36D00">
        <w:rPr>
          <w:sz w:val="14"/>
        </w:rPr>
        <w:t xml:space="preserve"> President </w:t>
      </w:r>
      <w:r w:rsidRPr="00D36D00">
        <w:rPr>
          <w:u w:val="single"/>
        </w:rPr>
        <w:t>Trump</w:t>
      </w:r>
      <w:r w:rsidRPr="00D36D00">
        <w:rPr>
          <w:sz w:val="14"/>
        </w:rPr>
        <w:t>. His administration has sought to renegotiate the North American Free Trade Agreement, deport thousands of Mexican citizens living in the U.S. and repel “bad hombres” with a border wall.</w:t>
      </w:r>
    </w:p>
    <w:p w14:paraId="2B599CF7" w14:textId="1358D2CC" w:rsidR="00392FFF" w:rsidRPr="00D36D00" w:rsidRDefault="00392FFF" w:rsidP="00392FFF">
      <w:pPr>
        <w:rPr>
          <w:sz w:val="14"/>
        </w:rPr>
      </w:pPr>
      <w:r w:rsidRPr="00D36D00">
        <w:rPr>
          <w:sz w:val="14"/>
        </w:rPr>
        <w:t>The White House’s recent announcement that the U.S. will impose tariffs on steel imports — including on its NAFTA partners, Canada and Mexico — have spurred calls for retaliation south of the border.</w:t>
      </w:r>
    </w:p>
    <w:p w14:paraId="56F60B29" w14:textId="77777777" w:rsidR="00392FFF" w:rsidRPr="00D36D00" w:rsidRDefault="00392FFF" w:rsidP="00392FFF">
      <w:pPr>
        <w:rPr>
          <w:sz w:val="14"/>
        </w:rPr>
      </w:pPr>
      <w:r w:rsidRPr="00D36D00">
        <w:rPr>
          <w:u w:val="single"/>
        </w:rPr>
        <w:t>Yes, these two neighbors are more at odds than I’ve ever seen</w:t>
      </w:r>
      <w:r w:rsidRPr="00D36D00">
        <w:rPr>
          <w:sz w:val="14"/>
        </w:rPr>
        <w:t xml:space="preserve"> in a quarter century of analyzing, teaching and writing on U.S.-Mexico relations. But </w:t>
      </w:r>
      <w:r w:rsidRPr="00D36D00">
        <w:rPr>
          <w:u w:val="single"/>
        </w:rPr>
        <w:t xml:space="preserve">I wager the </w:t>
      </w:r>
      <w:r w:rsidRPr="00D36D00">
        <w:rPr>
          <w:rStyle w:val="Emphasis"/>
        </w:rPr>
        <w:t>bilateral relationship</w:t>
      </w:r>
      <w:r w:rsidRPr="00D36D00">
        <w:rPr>
          <w:u w:val="single"/>
        </w:rPr>
        <w:t xml:space="preserve"> will </w:t>
      </w:r>
      <w:r w:rsidRPr="00D36D00">
        <w:rPr>
          <w:rStyle w:val="Emphasis"/>
        </w:rPr>
        <w:t>survive</w:t>
      </w:r>
      <w:r w:rsidRPr="00D36D00">
        <w:rPr>
          <w:u w:val="single"/>
        </w:rPr>
        <w:t xml:space="preserve"> Jacobson’s departure</w:t>
      </w:r>
      <w:r w:rsidRPr="00D36D00">
        <w:rPr>
          <w:sz w:val="14"/>
        </w:rPr>
        <w:t xml:space="preserve">. </w:t>
      </w:r>
    </w:p>
    <w:p w14:paraId="6430B10E" w14:textId="77777777" w:rsidR="00392FFF" w:rsidRPr="00D36D00" w:rsidRDefault="00392FFF" w:rsidP="00392FFF">
      <w:pPr>
        <w:rPr>
          <w:sz w:val="14"/>
        </w:rPr>
      </w:pPr>
      <w:r w:rsidRPr="00D36D00">
        <w:rPr>
          <w:sz w:val="14"/>
        </w:rPr>
        <w:t>Here’s why.</w:t>
      </w:r>
    </w:p>
    <w:p w14:paraId="5BAE7A66" w14:textId="77777777" w:rsidR="00392FFF" w:rsidRPr="00D36D00" w:rsidRDefault="00392FFF" w:rsidP="00392FFF">
      <w:pPr>
        <w:rPr>
          <w:u w:val="single"/>
        </w:rPr>
      </w:pPr>
      <w:r w:rsidRPr="00D36D00">
        <w:rPr>
          <w:u w:val="single"/>
        </w:rPr>
        <w:t xml:space="preserve">Both countries </w:t>
      </w:r>
      <w:r w:rsidRPr="00D36D00">
        <w:rPr>
          <w:rStyle w:val="Emphasis"/>
        </w:rPr>
        <w:t>need each other</w:t>
      </w:r>
    </w:p>
    <w:p w14:paraId="275951D4" w14:textId="77777777" w:rsidR="00392FFF" w:rsidRPr="00D36D00" w:rsidRDefault="00392FFF" w:rsidP="00392FFF">
      <w:pPr>
        <w:rPr>
          <w:sz w:val="14"/>
        </w:rPr>
      </w:pPr>
      <w:r w:rsidRPr="00D36D00">
        <w:rPr>
          <w:u w:val="single"/>
        </w:rPr>
        <w:t xml:space="preserve">Mexico and the U.S. are </w:t>
      </w:r>
      <w:r w:rsidRPr="00D36D00">
        <w:rPr>
          <w:rStyle w:val="Emphasis"/>
        </w:rPr>
        <w:t>key commercial partners</w:t>
      </w:r>
      <w:r w:rsidRPr="00D36D00">
        <w:rPr>
          <w:sz w:val="14"/>
        </w:rPr>
        <w:t>, trading US$1.5 billion in goods and services every day. Together, the two countries did more than $556 billion in business last year. Mexico is the first or second export market for 28 U.S. states and the single largest market for U.S. corn exports. Mexico is also the third main supplier of imported goods and services to the U.S.</w:t>
      </w:r>
    </w:p>
    <w:p w14:paraId="27728640" w14:textId="77777777" w:rsidR="00392FFF" w:rsidRPr="00D36D00" w:rsidRDefault="00392FFF" w:rsidP="00392FFF">
      <w:pPr>
        <w:rPr>
          <w:u w:val="single"/>
        </w:rPr>
      </w:pPr>
      <w:r w:rsidRPr="00D36D00">
        <w:rPr>
          <w:u w:val="single"/>
        </w:rPr>
        <w:t>The U</w:t>
      </w:r>
      <w:r w:rsidRPr="00D36D00">
        <w:rPr>
          <w:sz w:val="14"/>
        </w:rPr>
        <w:t xml:space="preserve">nited </w:t>
      </w:r>
      <w:r w:rsidRPr="00D36D00">
        <w:rPr>
          <w:u w:val="single"/>
        </w:rPr>
        <w:t>S</w:t>
      </w:r>
      <w:r w:rsidRPr="00D36D00">
        <w:rPr>
          <w:sz w:val="14"/>
        </w:rPr>
        <w:t xml:space="preserve">tates </w:t>
      </w:r>
      <w:r w:rsidRPr="00D36D00">
        <w:rPr>
          <w:u w:val="single"/>
        </w:rPr>
        <w:t>and Mexico</w:t>
      </w:r>
      <w:r w:rsidRPr="00D36D00">
        <w:rPr>
          <w:sz w:val="14"/>
        </w:rPr>
        <w:t xml:space="preserve"> also </w:t>
      </w:r>
      <w:r w:rsidRPr="00D36D00">
        <w:rPr>
          <w:rStyle w:val="Emphasis"/>
        </w:rPr>
        <w:t>produce</w:t>
      </w:r>
      <w:r w:rsidRPr="00D36D00">
        <w:rPr>
          <w:u w:val="single"/>
        </w:rPr>
        <w:t xml:space="preserve"> things </w:t>
      </w:r>
      <w:r w:rsidRPr="00D36D00">
        <w:rPr>
          <w:rStyle w:val="Emphasis"/>
        </w:rPr>
        <w:t>together</w:t>
      </w:r>
      <w:r w:rsidRPr="00D36D00">
        <w:rPr>
          <w:sz w:val="14"/>
        </w:rPr>
        <w:t xml:space="preserve">. Thanks to NAFTA, the U.S.-Mexico border doesn’t matter in product supply chains: An automobile may cross it as many as eight times in the manufacturing process. </w:t>
      </w:r>
      <w:r w:rsidRPr="00D36D00">
        <w:rPr>
          <w:u w:val="single"/>
        </w:rPr>
        <w:t>No other country in the world</w:t>
      </w:r>
      <w:r w:rsidRPr="00D36D00">
        <w:rPr>
          <w:sz w:val="14"/>
        </w:rPr>
        <w:t xml:space="preserve">, with the possible exception of Canada, </w:t>
      </w:r>
      <w:r w:rsidRPr="00D36D00">
        <w:rPr>
          <w:u w:val="single"/>
        </w:rPr>
        <w:t xml:space="preserve">is as </w:t>
      </w:r>
      <w:r w:rsidRPr="00D36D00">
        <w:rPr>
          <w:rStyle w:val="Emphasis"/>
        </w:rPr>
        <w:t>tightly integrated</w:t>
      </w:r>
      <w:r w:rsidRPr="00D36D00">
        <w:rPr>
          <w:u w:val="single"/>
        </w:rPr>
        <w:t xml:space="preserve"> with the </w:t>
      </w:r>
      <w:r w:rsidRPr="00D36D00">
        <w:rPr>
          <w:rStyle w:val="Emphasis"/>
        </w:rPr>
        <w:t>U.S. economy</w:t>
      </w:r>
      <w:r w:rsidRPr="00D36D00">
        <w:rPr>
          <w:u w:val="single"/>
        </w:rPr>
        <w:t>.</w:t>
      </w:r>
    </w:p>
    <w:p w14:paraId="3B4A1524" w14:textId="77777777" w:rsidR="00392FFF" w:rsidRPr="00D36D00" w:rsidRDefault="00392FFF" w:rsidP="00392FFF">
      <w:pPr>
        <w:rPr>
          <w:sz w:val="14"/>
        </w:rPr>
      </w:pPr>
      <w:r w:rsidRPr="00D36D00">
        <w:rPr>
          <w:sz w:val="14"/>
        </w:rPr>
        <w:t xml:space="preserve">In other words, </w:t>
      </w:r>
      <w:r w:rsidRPr="00D36D00">
        <w:rPr>
          <w:u w:val="single"/>
        </w:rPr>
        <w:t>the U.S.-Mexico relationship will survive Jacobson’s resignation in part because markets in both countries depend on it</w:t>
      </w:r>
      <w:r w:rsidRPr="00D36D00">
        <w:rPr>
          <w:sz w:val="14"/>
        </w:rPr>
        <w:t xml:space="preserve">. </w:t>
      </w:r>
    </w:p>
    <w:p w14:paraId="0D124A2E" w14:textId="77777777" w:rsidR="00392FFF" w:rsidRPr="00D36D00" w:rsidRDefault="00392FFF" w:rsidP="00392FFF">
      <w:pPr>
        <w:rPr>
          <w:sz w:val="14"/>
        </w:rPr>
      </w:pPr>
      <w:r w:rsidRPr="00D36D00">
        <w:rPr>
          <w:sz w:val="14"/>
        </w:rPr>
        <w:t xml:space="preserve">A star </w:t>
      </w:r>
      <w:proofErr w:type="gramStart"/>
      <w:r w:rsidRPr="00D36D00">
        <w:rPr>
          <w:sz w:val="14"/>
        </w:rPr>
        <w:t>team</w:t>
      </w:r>
      <w:proofErr w:type="gramEnd"/>
    </w:p>
    <w:p w14:paraId="7507A593" w14:textId="77777777" w:rsidR="00392FFF" w:rsidRPr="00D36D00" w:rsidRDefault="00392FFF" w:rsidP="00392FFF">
      <w:pPr>
        <w:rPr>
          <w:sz w:val="14"/>
        </w:rPr>
      </w:pPr>
      <w:r w:rsidRPr="00D36D00">
        <w:rPr>
          <w:sz w:val="14"/>
        </w:rPr>
        <w:t xml:space="preserve">Full disclosure: Roberta </w:t>
      </w:r>
      <w:r w:rsidRPr="00D36D00">
        <w:rPr>
          <w:rStyle w:val="Emphasis"/>
        </w:rPr>
        <w:t>Jacobson</w:t>
      </w:r>
      <w:r w:rsidRPr="00D36D00">
        <w:rPr>
          <w:sz w:val="14"/>
        </w:rPr>
        <w:t xml:space="preserve"> is a personal friend of mine. </w:t>
      </w:r>
      <w:proofErr w:type="gramStart"/>
      <w:r w:rsidRPr="00D36D00">
        <w:rPr>
          <w:sz w:val="14"/>
        </w:rPr>
        <w:t>So</w:t>
      </w:r>
      <w:proofErr w:type="gramEnd"/>
      <w:r w:rsidRPr="00D36D00">
        <w:rPr>
          <w:sz w:val="14"/>
        </w:rPr>
        <w:t xml:space="preserve"> I can attest that she has </w:t>
      </w:r>
      <w:r w:rsidRPr="00D36D00">
        <w:rPr>
          <w:rStyle w:val="Emphasis"/>
        </w:rPr>
        <w:t>ensured</w:t>
      </w:r>
      <w:r w:rsidRPr="00D36D00">
        <w:rPr>
          <w:sz w:val="14"/>
        </w:rPr>
        <w:t xml:space="preserve"> </w:t>
      </w:r>
      <w:r w:rsidRPr="00D36D00">
        <w:rPr>
          <w:u w:val="single"/>
        </w:rPr>
        <w:t xml:space="preserve">that her departure will </w:t>
      </w:r>
      <w:r w:rsidRPr="00D36D00">
        <w:rPr>
          <w:rStyle w:val="Emphasis"/>
        </w:rPr>
        <w:t>not derail diplomatic relations</w:t>
      </w:r>
      <w:r w:rsidRPr="00D36D00">
        <w:rPr>
          <w:sz w:val="14"/>
        </w:rPr>
        <w:t xml:space="preserve">. </w:t>
      </w:r>
    </w:p>
    <w:p w14:paraId="13678D79" w14:textId="77777777" w:rsidR="00392FFF" w:rsidRPr="00D36D00" w:rsidRDefault="00392FFF" w:rsidP="00392FFF">
      <w:pPr>
        <w:rPr>
          <w:u w:val="single"/>
        </w:rPr>
      </w:pPr>
      <w:r w:rsidRPr="00D36D00">
        <w:rPr>
          <w:u w:val="single"/>
        </w:rPr>
        <w:t>Jacobson, a smart leader, recruited a talented team</w:t>
      </w:r>
      <w:r w:rsidRPr="00D36D00">
        <w:rPr>
          <w:sz w:val="14"/>
        </w:rPr>
        <w:t xml:space="preserve"> to work with her in Mexico City, </w:t>
      </w:r>
      <w:r w:rsidRPr="00D36D00">
        <w:rPr>
          <w:u w:val="single"/>
        </w:rPr>
        <w:t>led by her Deputy Chief of Mission William Duncan</w:t>
      </w:r>
      <w:r w:rsidRPr="00D36D00">
        <w:rPr>
          <w:sz w:val="14"/>
        </w:rPr>
        <w:t xml:space="preserve">. </w:t>
      </w:r>
      <w:r w:rsidRPr="00D36D00">
        <w:rPr>
          <w:u w:val="single"/>
        </w:rPr>
        <w:t>Duncan</w:t>
      </w:r>
      <w:r w:rsidRPr="00D36D00">
        <w:rPr>
          <w:sz w:val="14"/>
        </w:rPr>
        <w:t xml:space="preserve">, who previously served a tour in Mexico City as the embassy political officer, </w:t>
      </w:r>
      <w:r w:rsidRPr="00D36D00">
        <w:rPr>
          <w:u w:val="single"/>
        </w:rPr>
        <w:t>has been on the ground</w:t>
      </w:r>
      <w:r w:rsidRPr="00D36D00">
        <w:rPr>
          <w:sz w:val="14"/>
        </w:rPr>
        <w:t xml:space="preserve"> there </w:t>
      </w:r>
      <w:r w:rsidRPr="00D36D00">
        <w:rPr>
          <w:u w:val="single"/>
        </w:rPr>
        <w:t xml:space="preserve">since 2015. </w:t>
      </w:r>
    </w:p>
    <w:p w14:paraId="6E4C67DA" w14:textId="77777777" w:rsidR="00392FFF" w:rsidRPr="00D36D00" w:rsidRDefault="00392FFF" w:rsidP="00392FFF">
      <w:pPr>
        <w:rPr>
          <w:sz w:val="14"/>
        </w:rPr>
      </w:pPr>
      <w:r w:rsidRPr="00D36D00">
        <w:rPr>
          <w:sz w:val="14"/>
        </w:rPr>
        <w:t>Having previously worked on the international drug trade in Bogota, Colombia, he is also well-versed on counter-narcotics — always a focal point of the U.S.-Mexico relationship.</w:t>
      </w:r>
    </w:p>
    <w:p w14:paraId="280AB99B" w14:textId="77777777" w:rsidR="00392FFF" w:rsidRPr="00D36D00" w:rsidRDefault="00392FFF" w:rsidP="00392FFF">
      <w:pPr>
        <w:rPr>
          <w:sz w:val="14"/>
        </w:rPr>
      </w:pPr>
      <w:r w:rsidRPr="00D36D00">
        <w:rPr>
          <w:sz w:val="14"/>
        </w:rPr>
        <w:t xml:space="preserve">My sources say </w:t>
      </w:r>
      <w:r w:rsidRPr="00D36D00">
        <w:rPr>
          <w:u w:val="single"/>
        </w:rPr>
        <w:t>Duncan and other key foreign service officers will remain after Jacobson</w:t>
      </w:r>
      <w:r w:rsidRPr="00D36D00">
        <w:rPr>
          <w:sz w:val="14"/>
        </w:rPr>
        <w:t xml:space="preserve"> leaves. </w:t>
      </w:r>
      <w:r w:rsidRPr="00D36D00">
        <w:rPr>
          <w:u w:val="single"/>
        </w:rPr>
        <w:t xml:space="preserve">That should ensure the </w:t>
      </w:r>
      <w:r w:rsidRPr="00D36D00">
        <w:rPr>
          <w:rStyle w:val="Emphasis"/>
        </w:rPr>
        <w:t>effective daily management</w:t>
      </w:r>
      <w:r w:rsidRPr="00D36D00">
        <w:rPr>
          <w:sz w:val="14"/>
        </w:rPr>
        <w:t xml:space="preserve"> of what is, in my assessment, America’s most complex but underappreciated bilateral relationship.</w:t>
      </w:r>
    </w:p>
    <w:p w14:paraId="4C94FF8A" w14:textId="697AE295" w:rsidR="002359AC" w:rsidRPr="00D36D00" w:rsidRDefault="00A14423" w:rsidP="002359AC">
      <w:pPr>
        <w:pStyle w:val="Heading3"/>
        <w:rPr>
          <w:rFonts w:cs="Arial"/>
        </w:rPr>
      </w:pPr>
      <w:r w:rsidRPr="00D36D00">
        <w:rPr>
          <w:rFonts w:cs="Arial"/>
        </w:rPr>
        <w:t xml:space="preserve">Impact -- </w:t>
      </w:r>
      <w:r w:rsidR="002359AC" w:rsidRPr="00D36D00">
        <w:rPr>
          <w:rFonts w:cs="Arial"/>
        </w:rPr>
        <w:t>AT: Wall Good</w:t>
      </w:r>
    </w:p>
    <w:p w14:paraId="7D13304E" w14:textId="2DD454A2" w:rsidR="002359AC" w:rsidRPr="00D36D00" w:rsidRDefault="002359AC" w:rsidP="002359AC">
      <w:pPr>
        <w:pStyle w:val="Heading4"/>
        <w:rPr>
          <w:rFonts w:cs="Arial"/>
        </w:rPr>
      </w:pPr>
      <w:r w:rsidRPr="00D36D00">
        <w:rPr>
          <w:rFonts w:cs="Arial"/>
        </w:rPr>
        <w:t>Doesn’t stem illegal immigration or smuggling.</w:t>
      </w:r>
    </w:p>
    <w:p w14:paraId="4881CADF" w14:textId="2641D96F" w:rsidR="002359AC" w:rsidRPr="00D36D00" w:rsidRDefault="002359AC" w:rsidP="002359AC">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-Brown is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She received her doctorate in political science from MIT and her bachelor’s from Harvard University. The Wall: The real costs of a barrier between the United States and Mexico. August 2017.  https://www.brookings.edu/essay/the-wall-the-real-costs-of-a-barrier-between-the-united-states-and-mexico/)</w:t>
      </w:r>
    </w:p>
    <w:p w14:paraId="26E7FC96" w14:textId="77777777" w:rsidR="002359AC" w:rsidRPr="00D36D00" w:rsidRDefault="002359AC" w:rsidP="002359AC">
      <w:pPr>
        <w:rPr>
          <w:sz w:val="14"/>
        </w:rPr>
      </w:pPr>
      <w:r w:rsidRPr="00D36D00">
        <w:rPr>
          <w:sz w:val="14"/>
        </w:rPr>
        <w:t xml:space="preserve">So is to be the wall that President Donald Trump promises to build along the border. But </w:t>
      </w:r>
      <w:r w:rsidRPr="00D36D00">
        <w:rPr>
          <w:rStyle w:val="Emphasis"/>
        </w:rPr>
        <w:t>no matter</w:t>
      </w:r>
      <w:r w:rsidRPr="00D36D00">
        <w:rPr>
          <w:u w:val="single"/>
        </w:rPr>
        <w:t xml:space="preserve"> how tall and thick a wall will be, </w:t>
      </w:r>
      <w:r w:rsidRPr="00D36D00">
        <w:rPr>
          <w:rStyle w:val="Emphasis"/>
        </w:rPr>
        <w:t>illicit flows will cross</w:t>
      </w:r>
      <w:r w:rsidRPr="00D36D00">
        <w:rPr>
          <w:sz w:val="14"/>
        </w:rPr>
        <w:t>.</w:t>
      </w:r>
    </w:p>
    <w:p w14:paraId="0BE49394" w14:textId="77777777" w:rsidR="002359AC" w:rsidRPr="00D36D00" w:rsidRDefault="002359AC" w:rsidP="002359AC">
      <w:pPr>
        <w:rPr>
          <w:sz w:val="14"/>
        </w:rPr>
      </w:pPr>
      <w:r w:rsidRPr="00D36D00">
        <w:rPr>
          <w:rStyle w:val="Emphasis"/>
        </w:rPr>
        <w:t>Undocumented workers</w:t>
      </w:r>
      <w:r w:rsidRPr="00D36D00">
        <w:rPr>
          <w:u w:val="single"/>
        </w:rPr>
        <w:t xml:space="preserve"> and </w:t>
      </w:r>
      <w:r w:rsidRPr="00D36D00">
        <w:rPr>
          <w:rStyle w:val="Emphasis"/>
        </w:rPr>
        <w:t>drugs</w:t>
      </w:r>
      <w:r w:rsidRPr="00D36D00">
        <w:rPr>
          <w:u w:val="single"/>
        </w:rPr>
        <w:t xml:space="preserve"> will </w:t>
      </w:r>
      <w:r w:rsidRPr="00D36D00">
        <w:rPr>
          <w:rStyle w:val="Emphasis"/>
        </w:rPr>
        <w:t>still find their way</w:t>
      </w:r>
      <w:r w:rsidRPr="00D36D00">
        <w:rPr>
          <w:u w:val="single"/>
        </w:rPr>
        <w:t xml:space="preserve"> across </w:t>
      </w:r>
      <w:r w:rsidRPr="00D36D00">
        <w:rPr>
          <w:rStyle w:val="Emphasis"/>
        </w:rPr>
        <w:t>any barrier</w:t>
      </w:r>
      <w:r w:rsidRPr="00D36D00">
        <w:rPr>
          <w:u w:val="single"/>
        </w:rPr>
        <w:t xml:space="preserve"> the administration ends up building</w:t>
      </w:r>
      <w:r w:rsidRPr="00D36D00">
        <w:rPr>
          <w:sz w:val="14"/>
        </w:rPr>
        <w:t xml:space="preserve">. And </w:t>
      </w:r>
      <w:r w:rsidRPr="00D36D00">
        <w:rPr>
          <w:u w:val="single"/>
        </w:rPr>
        <w:t xml:space="preserve">such a wall will be </w:t>
      </w:r>
      <w:r w:rsidRPr="00D36D00">
        <w:rPr>
          <w:rStyle w:val="Emphasis"/>
        </w:rPr>
        <w:t>irrelevant</w:t>
      </w:r>
      <w:r w:rsidRPr="00D36D00">
        <w:rPr>
          <w:u w:val="single"/>
        </w:rPr>
        <w:t xml:space="preserve"> to those people who become undocumented immigrants by </w:t>
      </w:r>
      <w:r w:rsidRPr="00D36D00">
        <w:rPr>
          <w:rStyle w:val="Emphasis"/>
        </w:rPr>
        <w:t>overstaying their visas</w:t>
      </w:r>
      <w:r w:rsidRPr="00D36D00">
        <w:rPr>
          <w:sz w:val="14"/>
        </w:rPr>
        <w:t>—</w:t>
      </w:r>
      <w:r w:rsidRPr="00D36D00">
        <w:rPr>
          <w:u w:val="single"/>
        </w:rPr>
        <w:t xml:space="preserve">who for many years have </w:t>
      </w:r>
      <w:r w:rsidRPr="00D36D00">
        <w:rPr>
          <w:rStyle w:val="Emphasis"/>
        </w:rPr>
        <w:t>outnumbered</w:t>
      </w:r>
      <w:r w:rsidRPr="00D36D00">
        <w:rPr>
          <w:u w:val="single"/>
        </w:rPr>
        <w:t xml:space="preserve"> those who become undocumented </w:t>
      </w:r>
      <w:r w:rsidRPr="00D36D00">
        <w:rPr>
          <w:rStyle w:val="Emphasis"/>
        </w:rPr>
        <w:t>immigrants</w:t>
      </w:r>
      <w:r w:rsidRPr="00D36D00">
        <w:rPr>
          <w:u w:val="single"/>
        </w:rPr>
        <w:t xml:space="preserve"> by </w:t>
      </w:r>
      <w:r w:rsidRPr="00D36D00">
        <w:rPr>
          <w:rStyle w:val="Emphasis"/>
        </w:rPr>
        <w:t>crossing the</w:t>
      </w:r>
      <w:r w:rsidRPr="00D36D00">
        <w:rPr>
          <w:u w:val="single"/>
        </w:rPr>
        <w:t xml:space="preserve"> U.S.–Mexico </w:t>
      </w:r>
      <w:r w:rsidRPr="00D36D00">
        <w:rPr>
          <w:rStyle w:val="Emphasis"/>
        </w:rPr>
        <w:t>border</w:t>
      </w:r>
      <w:r w:rsidRPr="00D36D00">
        <w:rPr>
          <w:sz w:val="14"/>
        </w:rPr>
        <w:t>.</w:t>
      </w:r>
    </w:p>
    <w:p w14:paraId="274A2D58" w14:textId="77777777" w:rsidR="002359AC" w:rsidRPr="00D36D00" w:rsidRDefault="002359AC" w:rsidP="002359AC">
      <w:pPr>
        <w:rPr>
          <w:sz w:val="14"/>
        </w:rPr>
      </w:pPr>
      <w:r w:rsidRPr="00D36D00">
        <w:rPr>
          <w:u w:val="single"/>
        </w:rPr>
        <w:t xml:space="preserve">Nor will the physical wall </w:t>
      </w:r>
      <w:r w:rsidRPr="00D36D00">
        <w:rPr>
          <w:rStyle w:val="Emphasis"/>
        </w:rPr>
        <w:t>enhance</w:t>
      </w:r>
      <w:r w:rsidRPr="00D36D00">
        <w:rPr>
          <w:u w:val="single"/>
        </w:rPr>
        <w:t xml:space="preserve"> U.S. </w:t>
      </w:r>
      <w:r w:rsidRPr="00D36D00">
        <w:rPr>
          <w:rStyle w:val="Emphasis"/>
        </w:rPr>
        <w:t>security</w:t>
      </w:r>
      <w:r w:rsidRPr="00D36D00">
        <w:rPr>
          <w:sz w:val="14"/>
        </w:rPr>
        <w:t>.</w:t>
      </w:r>
    </w:p>
    <w:p w14:paraId="39E0A329" w14:textId="4D24B538" w:rsidR="002359AC" w:rsidRPr="00D36D00" w:rsidRDefault="00785BB5" w:rsidP="00785BB5">
      <w:pPr>
        <w:pStyle w:val="Heading4"/>
        <w:rPr>
          <w:rFonts w:cs="Arial"/>
        </w:rPr>
      </w:pPr>
      <w:r w:rsidRPr="00D36D00">
        <w:rPr>
          <w:rFonts w:cs="Arial"/>
        </w:rPr>
        <w:t>Won’t prevent smuggling, but backlash to the wall would make it worse.</w:t>
      </w:r>
    </w:p>
    <w:p w14:paraId="2B6BEA25" w14:textId="01AEEFF5" w:rsidR="00785BB5" w:rsidRPr="00D36D00" w:rsidRDefault="00785BB5" w:rsidP="00785BB5">
      <w:proofErr w:type="spellStart"/>
      <w:r w:rsidRPr="00D36D00">
        <w:rPr>
          <w:rStyle w:val="Style13ptBold"/>
        </w:rPr>
        <w:t>Felbab</w:t>
      </w:r>
      <w:proofErr w:type="spellEnd"/>
      <w:r w:rsidRPr="00D36D00">
        <w:rPr>
          <w:rStyle w:val="Style13ptBold"/>
        </w:rPr>
        <w:t>-Brown 17</w:t>
      </w:r>
      <w:r w:rsidRPr="00D36D00">
        <w:t xml:space="preserve">. (Vanda </w:t>
      </w:r>
      <w:proofErr w:type="spellStart"/>
      <w:r w:rsidRPr="00D36D00">
        <w:t>Felbab</w:t>
      </w:r>
      <w:proofErr w:type="spellEnd"/>
      <w:r w:rsidRPr="00D36D00">
        <w:t>-Brown is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She received her doctorate in political science from MIT and her bachelor’s from Harvard University. The Wall: The real costs of a barrier between the United States and Mexico. August 2017.  https://www.brookings.edu/essay/the-wall-the-real-costs-of-a-barrier-between-the-united-states-and-mexico/)</w:t>
      </w:r>
    </w:p>
    <w:p w14:paraId="7B6FB894" w14:textId="77777777" w:rsidR="00785BB5" w:rsidRPr="00D36D00" w:rsidRDefault="00785BB5" w:rsidP="00785BB5">
      <w:r w:rsidRPr="00D36D00">
        <w:t>Drug smugglers have been using tunnels to get drugs into the United States ever since Mexico’s most famous drug trafficker, Joaquín “El Chapo” Guzmán of the Sinaloa Cartel, pioneered the method in 1989. And the sophistication of these tunnels has only grown over time. In April 2016, U.S. law enforcement officials discovered a drug tunnel that ran more than half a mile from Tijuana to San Diego and was equipped with ventilation vents, rails, and electricity. It is the longest such tunnel to be found so far, but one of 13 of great length and technological expertise discovered since 2006. Altogether, between 1990 and 2016, 224 tunnels have been unearthed at the U.S.–Mexico border.</w:t>
      </w:r>
    </w:p>
    <w:p w14:paraId="6EB88D5B" w14:textId="2B004020" w:rsidR="00785BB5" w:rsidRPr="00D36D00" w:rsidRDefault="00785BB5" w:rsidP="00785BB5">
      <w:r w:rsidRPr="00D36D00">
        <w:t>Other smuggling methods increasingly include the use of drones and catapults as well as joint drainage systems between border towns that have wide tunnels or tubes through which people can crawl and drugs can be pulled. But even if the land border were to become much more secure, that would only intensify the trend toward smuggling goods as well as people via boats that sail far to the north, where they land on the California coast. 224</w:t>
      </w:r>
    </w:p>
    <w:p w14:paraId="477A84BE" w14:textId="77777777" w:rsidR="00785BB5" w:rsidRPr="00D36D00" w:rsidRDefault="00785BB5" w:rsidP="00785BB5">
      <w:r w:rsidRPr="00D36D00">
        <w:t>The number of tunnels unearthed at the U.S.–Mexico border, 1990–2016</w:t>
      </w:r>
    </w:p>
    <w:p w14:paraId="67893A5B" w14:textId="43A8D548" w:rsidR="00785BB5" w:rsidRPr="00D36D00" w:rsidRDefault="00785BB5" w:rsidP="00785BB5">
      <w:r w:rsidRPr="00D36D00">
        <w:t xml:space="preserve">Another thing to consider is that a barrier in the form of a wall is increasingly irrelevant to the drug trade as it is now practiced because most of the drugs smuggled into the U.S. from Mexico no longer arrive on the backs of those who cross illegally. Instead, according to the U.S. Drug Enforcement Administration, most of the smuggled marijuana as well as cocaine, heroin, and methamphetamines comes through the 52 legal ports of entry on the border. These ports have to process literally millions of people, cars, trucks, and trains every week. Traffickers hide their illicit cargo in secret, state–of–the art compartments designed for cars, or under legal goods in trailer trucks. And they have learned many techniques for fooling the border patrol. Mike, a grizzled U.S. border official whom I interviewed in El Paso in 2013, shrugged: “The </w:t>
      </w:r>
      <w:proofErr w:type="spellStart"/>
      <w:r w:rsidRPr="00D36D00">
        <w:t>narcos</w:t>
      </w:r>
      <w:proofErr w:type="spellEnd"/>
      <w:r w:rsidRPr="00D36D00">
        <w:t xml:space="preserve"> sometimes tip us off, letting us find a car full of drugs while they send six other cars elsewhere. Such write–offs are part of their business expense. Other times the tipoffs are false. We search cars and cars, snarl up the traffic for hours on, and find nothing.”</w:t>
      </w:r>
    </w:p>
    <w:p w14:paraId="20D55462" w14:textId="32BD812B" w:rsidR="00785BB5" w:rsidRPr="00D36D00" w:rsidRDefault="00785BB5" w:rsidP="00785BB5">
      <w:r w:rsidRPr="00D36D00">
        <w:t xml:space="preserve">Beyond the Sinaloa Cartel, 44 other significant criminal groups operate today in Mexico. The infighting within and among them has made Mexico one of the world’s most violent countries. In 2016 </w:t>
      </w:r>
      <w:proofErr w:type="gramStart"/>
      <w:r w:rsidRPr="00D36D00">
        <w:t>alone</w:t>
      </w:r>
      <w:proofErr w:type="gramEnd"/>
      <w:r w:rsidRPr="00D36D00">
        <w:t xml:space="preserve"> this violence claimed between 21,000 and 23,000 lives. Between 2007 and 2017, a staggering 177,000 people were murdered in Mexico, a number that could actually be much higher, as many bodies are buried in mass graves that are hidden and never found. Those Mexican border cities that are principal entry points of drugs into the Unites States have been particularly badly affected by the violence.</w:t>
      </w:r>
    </w:p>
    <w:p w14:paraId="3F0AF3D6" w14:textId="2B112431" w:rsidR="00785BB5" w:rsidRPr="00D36D00" w:rsidRDefault="00785BB5" w:rsidP="00785BB5">
      <w:r w:rsidRPr="00D36D00">
        <w:t xml:space="preserve">Take Ciudad Juárez, for example. Directly across the border from peaceful El Paso. Ciudad Juárez was likely the world’s most violent city when I was there in 2011 and it epitomizes what can happen during these drug wars. In 2011 the Sinaloa Cartel was battling the local Juárez Cartel, trying to take over the city’s smuggling routes to the United States, and causing a veritable bloodbath. Walking around the contested </w:t>
      </w:r>
      <w:proofErr w:type="spellStart"/>
      <w:r w:rsidRPr="00D36D00">
        <w:t>colonías</w:t>
      </w:r>
      <w:proofErr w:type="spellEnd"/>
      <w:r w:rsidRPr="00D36D00">
        <w:t xml:space="preserve"> at the time was like touring a cemetery: Residents would point out places where people were killed the day before, three days before, five weeks ago.</w:t>
      </w:r>
    </w:p>
    <w:p w14:paraId="770F12F6" w14:textId="77777777" w:rsidR="00785BB5" w:rsidRPr="00D36D00" w:rsidRDefault="00785BB5" w:rsidP="00785BB5">
      <w:r w:rsidRPr="00D36D00">
        <w:t xml:space="preserve">Juan, a skinny 19–year–old whom I met there that year, told me that he was trying to get out of a local gang (the name of which he wouldn’t reveal). He had started working for the gang as a </w:t>
      </w:r>
      <w:proofErr w:type="spellStart"/>
      <w:r w:rsidRPr="00D36D00">
        <w:t>halcone</w:t>
      </w:r>
      <w:proofErr w:type="spellEnd"/>
      <w:r w:rsidRPr="00D36D00">
        <w:t xml:space="preserve"> (a lookout) when he was 15, he said. But now as the drug war raged in the city and the local gangs were pulled into the infighting between the big cartels, his friends in the gang were being asked to do much more than he wanted to do—to kill. Without any training, they were given assault weapons. Having no shooting skills, they just sprayed bullets in the vicinity of their assigned targets, hoping that at least some of the people they killed would be the ones they were supposed to kill, because if they didn’t succeed, they themselves might be murdered by those who had contracted them to do the job.</w:t>
      </w:r>
    </w:p>
    <w:p w14:paraId="45297F11" w14:textId="77777777" w:rsidR="00785BB5" w:rsidRPr="00D36D00" w:rsidRDefault="00785BB5" w:rsidP="00785BB5">
      <w:r w:rsidRPr="00D36D00">
        <w:t>I met Juan through Valeria, whose NGO was trying to help gang members like Juan get on the straight and narrow. But it was tough going for her and her staff to make the case. As Juan had explained to me, a member who refused to do the bidding of the gangs could be killed for his failure to cooperate.</w:t>
      </w:r>
    </w:p>
    <w:p w14:paraId="4BA62FE9" w14:textId="40E16545" w:rsidR="00785BB5" w:rsidRPr="00D36D00" w:rsidRDefault="00785BB5" w:rsidP="00785BB5">
      <w:r w:rsidRPr="00D36D00">
        <w:t>“And America does nothing to stop the weapons coming here!” Valeria exclaimed to me.</w:t>
      </w:r>
    </w:p>
    <w:p w14:paraId="21F6D4B8" w14:textId="4A337941" w:rsidR="00785BB5" w:rsidRPr="00D36D00" w:rsidRDefault="00785BB5" w:rsidP="00785BB5">
      <w:r w:rsidRPr="00D36D00">
        <w:t>While President Trump accuses Mexico of exporting violent crime and drugs to the United States, many Mexican officials as well as people like Valeria, who are on the ground in the fight against the drug wars, complain of a tide of violence and corruption that flows in the opposite direction. Some 70 percent of the firearms seized in Mexico between 2009 and 2014 originated in the United States. Although amounting to over 73,000 guns, these seizures still likely represented only a fraction of the weapons smuggled from the United States. Moreover, billions of dollars per year are made in the illegal retail drug market in the United States and smuggled back to Mexico, where the cartels depend on this money for their basic operations. Sometimes, sophisticated money–laundering schemes, such as trade–based deals, are used; but large parts of the proceeds are smuggled as bulk cash hidden in secret compartments and among goods in the cars and trains daily crossing the border south to Mexico.</w:t>
      </w:r>
    </w:p>
    <w:p w14:paraId="33BF7CB8" w14:textId="29C7FA10" w:rsidR="00785BB5" w:rsidRPr="00D36D00" w:rsidRDefault="00785BB5" w:rsidP="00785BB5">
      <w:r w:rsidRPr="00D36D00">
        <w:t xml:space="preserve">And </w:t>
      </w:r>
      <w:proofErr w:type="gramStart"/>
      <w:r w:rsidRPr="00D36D00">
        <w:t>of course</w:t>
      </w:r>
      <w:proofErr w:type="gramEnd"/>
      <w:r w:rsidRPr="00D36D00">
        <w:t xml:space="preserve"> it is the U.S. demand for drugs that fuels Mexican drug smuggling in the first place. Take, for example, the current heroin epidemic in the United States. It originated in the over–prescription of medical opiates to treat pain. The subsequent efforts to reduce the over–prescription of painkillers led those Americans who became dependent on them to resort to illegal heroin. That in turn stimulated a vast expansion of poppy cultivation in Mexico, particularly in Guerrero. In 2015, Mexico’s opium poppy cultivation reached perhaps 28,000 hectares, enough to distill about 70 tons of heroin (which is even more than the 24–50 tons estimated to be necessary to meet the U.S. demand).</w:t>
      </w:r>
    </w:p>
    <w:p w14:paraId="566F62BF" w14:textId="77777777" w:rsidR="00785BB5" w:rsidRPr="00D36D00" w:rsidRDefault="00785BB5" w:rsidP="00785BB5">
      <w:r w:rsidRPr="00D36D00">
        <w:t xml:space="preserve">Mexico’s large drug cartels, including El Chapo’s Sinaloa Cartel, which is estimated to supply between 40 and 60 percent of the cocaine and heroin sold on the streets in the United States, are the dominant wholesale suppliers of illegal drugs in the United States. For the retail trade, however, they usually recruit business partners among U.S. crime gangs. And thanks to the deterrence capacity of U.S. law enforcement, insofar as Mexican drug–trafficking groups do have in–country operations in the U.S., such as in wholesale supply, they have behaved strikingly peacefully and have not resorted to the vicious aggression and infighting that characterizes their business in Mexico. </w:t>
      </w:r>
      <w:proofErr w:type="gramStart"/>
      <w:r w:rsidRPr="00D36D00">
        <w:t>So</w:t>
      </w:r>
      <w:proofErr w:type="gramEnd"/>
      <w:r w:rsidRPr="00D36D00">
        <w:t xml:space="preserve"> the U.S. has been spared the drug–traffic–related explosions of violence that have ravaged so many of the drug–producing or smuggling areas of Mexico.</w:t>
      </w:r>
    </w:p>
    <w:p w14:paraId="77D109DB" w14:textId="152AB04B" w:rsidR="00785BB5" w:rsidRPr="00D36D00" w:rsidRDefault="00785BB5" w:rsidP="00785BB5">
      <w:r w:rsidRPr="00D36D00">
        <w:t>Both the George W. Bush administration and the Obama administration recognized the joint responsibility for drug trafficking between the United States and Mexico, an attitude that allowed for unprecedented collaborative efforts to fight crime and secure borders. This collaboration allowed U.S. law enforcement and intelligence agents to operate in Mexico and help their Mexican counterparts in intelligence development, training, vetting, establishment of police procedures and protocols, and interdiction operations. The collaboration also led to Mexico being far more willing than it ever had been before to patrol both its northern border with the United States and its southern border with Central America, as part of the effort to help apprehend undocumented workers trying to cross into the United States.</w:t>
      </w:r>
    </w:p>
    <w:p w14:paraId="21B9E572" w14:textId="42B35A4D" w:rsidR="00785BB5" w:rsidRPr="00D36D00" w:rsidRDefault="00785BB5" w:rsidP="00785BB5">
      <w:r w:rsidRPr="00D36D00">
        <w:t>The Trump administration’s hostility to Mexico could jeopardize this progress. In retaliation for building the wall, for any efforts the U.S. might make to force Mexico to pay for the wall, or for the collapse of NAFTA, the Mexican government could, for example, give up on its efforts to secure its southern border or stop sharing counterterrorism intelligence with the United States. Yet Mexico’s cooperation is far more important for U.S. security than any wall.</w:t>
      </w:r>
    </w:p>
    <w:p w14:paraId="7FFD9E3B" w14:textId="77777777" w:rsidR="00594C88" w:rsidRPr="00D36D00" w:rsidRDefault="00594C88" w:rsidP="00594C88">
      <w:pPr>
        <w:pStyle w:val="Heading4"/>
        <w:rPr>
          <w:rFonts w:cs="Arial"/>
        </w:rPr>
      </w:pPr>
      <w:r w:rsidRPr="00D36D00">
        <w:rPr>
          <w:rFonts w:cs="Arial"/>
        </w:rPr>
        <w:t>Wall cost money but does nothing</w:t>
      </w:r>
    </w:p>
    <w:p w14:paraId="3FAC3D56" w14:textId="77777777" w:rsidR="00594C88" w:rsidRPr="00D36D00" w:rsidRDefault="00594C88" w:rsidP="00594C88">
      <w:r w:rsidRPr="00D36D00">
        <w:rPr>
          <w:rStyle w:val="Style13ptBold"/>
        </w:rPr>
        <w:t>Chapman 18</w:t>
      </w:r>
      <w:r w:rsidRPr="00D36D00">
        <w:t xml:space="preserve"> (Steve Chapman, 3/14/2018, Trump's wall is performance art, not border security, </w:t>
      </w:r>
      <w:proofErr w:type="gramStart"/>
      <w:r w:rsidRPr="00D36D00">
        <w:t>http://www.chicagotribune.com/news/ct-perspec-chapman-trump-wall-mexico-immigration-20180314-story.html )</w:t>
      </w:r>
      <w:proofErr w:type="gramEnd"/>
    </w:p>
    <w:p w14:paraId="60A01F93" w14:textId="77777777" w:rsidR="006779E8" w:rsidRPr="00D36D00" w:rsidRDefault="00594C88" w:rsidP="00594C88">
      <w:pPr>
        <w:rPr>
          <w:sz w:val="18"/>
          <w:szCs w:val="18"/>
        </w:rPr>
      </w:pPr>
      <w:r w:rsidRPr="00D36D00">
        <w:rPr>
          <w:rStyle w:val="Emphasis"/>
        </w:rPr>
        <w:t>The cost would be enormous. An internal report by the Department of Homeland Security put the price at $21.6 billion. A study by the Democratic staff of the Senate Homeland Security and Governmental Affairs Committee calculated it at $70 billion, not counting maintenance</w:t>
      </w:r>
      <w:r w:rsidRPr="00D36D00">
        <w:rPr>
          <w:rStyle w:val="StyleUnderline"/>
        </w:rPr>
        <w:t>. That’s more than $200 for every man, woman and child in the U.S</w:t>
      </w:r>
      <w:r w:rsidRPr="00D36D00">
        <w:rPr>
          <w:sz w:val="18"/>
          <w:szCs w:val="18"/>
        </w:rPr>
        <w:t>. — and zero dollars for every man, woman and child in Mexico. Those who would be most directly affected show the least enthusiasm. Rep. Will Hurd, R-Texas, whose district includes 800 miles of the Mexican border, says</w:t>
      </w:r>
      <w:r w:rsidRPr="00D36D00">
        <w:t xml:space="preserve"> “</w:t>
      </w:r>
      <w:r w:rsidRPr="00D36D00">
        <w:rPr>
          <w:rStyle w:val="Emphasis"/>
        </w:rPr>
        <w:t>a wall from sea to shining sea is the most expensive and least effective way to do border security</w:t>
      </w:r>
      <w:r w:rsidRPr="00D36D00">
        <w:t xml:space="preserve">.” </w:t>
      </w:r>
      <w:r w:rsidRPr="00D36D00">
        <w:rPr>
          <w:sz w:val="18"/>
          <w:szCs w:val="18"/>
        </w:rPr>
        <w:t>The Texas Border Coalition, made up of mayors and other officials from the area, calls it a “false promise.” For his Tuesday gala, Trump went to San Diego, whose City Council passed a resolution opposing the wall — which the Republican mayor declined to veto. Trump claimed his wall would be “99 percent” effective, which is enough to make a lizard laugh.</w:t>
      </w:r>
      <w:r w:rsidRPr="00D36D00">
        <w:t xml:space="preserve"> </w:t>
      </w:r>
      <w:r w:rsidRPr="00D36D00">
        <w:rPr>
          <w:rStyle w:val="Emphasis"/>
        </w:rPr>
        <w:t>There is no reason to think endless slabs of concrete would stop illegal immigration or drug smuggling</w:t>
      </w:r>
      <w:r w:rsidRPr="00D36D00">
        <w:t xml:space="preserve">. </w:t>
      </w:r>
      <w:r w:rsidRPr="00D36D00">
        <w:rPr>
          <w:sz w:val="18"/>
          <w:szCs w:val="18"/>
        </w:rPr>
        <w:t>The Congressional Research Service looked at the experience of the “primary fence” built in San Diego and concluded that it, “by itself, did not have a discernible impact on the influx of unauthorized aliens coming across the border in San Diego.” The main result, the CRS found, was that “the flow of illegal immigration ... shifted to the more remote areas of the Arizona desert.” As for drugs, the Coast Guard says 95 percent of them arrive in container ships or other boats</w:t>
      </w:r>
      <w:r w:rsidRPr="00D36D00">
        <w:t xml:space="preserve">. </w:t>
      </w:r>
      <w:r w:rsidRPr="00D36D00">
        <w:rPr>
          <w:rStyle w:val="Emphasis"/>
        </w:rPr>
        <w:t>Traffickers have discovered that the existing fence doesn’t block underground tunnels, of which the Border Patrol has found hundreds.</w:t>
      </w:r>
      <w:r w:rsidRPr="00D36D00">
        <w:t xml:space="preserve"> </w:t>
      </w:r>
      <w:r w:rsidRPr="00D36D00">
        <w:rPr>
          <w:sz w:val="18"/>
          <w:szCs w:val="18"/>
        </w:rPr>
        <w:t>Migrants have also found ways that don’t involve dodging rattlesnakes. Two-thirds of the foreigners living here illegally didn’t sneak across the border; they came on temporary visas and forgot to leave. “</w:t>
      </w:r>
      <w:proofErr w:type="gramStart"/>
      <w:r w:rsidRPr="00D36D00">
        <w:rPr>
          <w:sz w:val="18"/>
          <w:szCs w:val="18"/>
        </w:rPr>
        <w:t>So</w:t>
      </w:r>
      <w:proofErr w:type="gramEnd"/>
      <w:r w:rsidRPr="00D36D00">
        <w:rPr>
          <w:sz w:val="18"/>
          <w:szCs w:val="18"/>
        </w:rPr>
        <w:t xml:space="preserve"> unless the wall is 35,000 feet high, it’s not going to do much to stop those overstaying these visas,” Robert Warren, a fellow at the Center for Migration Studies, told The New York Times. It would, however, wreak havoc. Some landowners would be cut off from access to some of their own acreage, as well as water sources, and see their properties decline in value. They would also have to gaze upon the wall, in its full Soviet-bloc ugliness, every day.</w:t>
      </w:r>
      <w:r w:rsidRPr="00D36D00">
        <w:t xml:space="preserve"> </w:t>
      </w:r>
      <w:r w:rsidRPr="00D36D00">
        <w:rPr>
          <w:rStyle w:val="StyleUnderline"/>
        </w:rPr>
        <w:t>Then there are the environmental harms</w:t>
      </w:r>
      <w:r w:rsidRPr="00D36D00">
        <w:t xml:space="preserve">. </w:t>
      </w:r>
      <w:r w:rsidRPr="00D36D00">
        <w:rPr>
          <w:rStyle w:val="Emphasis"/>
        </w:rPr>
        <w:t>The Center for Biological Diversity reports that 93 wildlife species would be adversely affected. “This may well lead to the extinction of the jaguar, ocelot, cactus ferruginous pygmy owl and other species in the United States,”</w:t>
      </w:r>
      <w:r w:rsidRPr="00D36D00">
        <w:t xml:space="preserve"> </w:t>
      </w:r>
      <w:r w:rsidRPr="00D36D00">
        <w:rPr>
          <w:sz w:val="18"/>
          <w:szCs w:val="18"/>
        </w:rPr>
        <w:t xml:space="preserve">it says. All this assumes Trump’s vision will come to pass. Hoover Institution economist John Cochrane notes that much of the barrier would have to be erected in California. That’s the same state where the governor and legislature have been pushing for a decade to build a high-speed train — “yet not one mile of the line yet exists.” By contrast, Cochrane notes, “it took the Union Pacific four years to build the transcontinental railroad from Sacramento to Utah, over the Donner Pass, by hand.” But it doesn’t matter for Trump. His wall </w:t>
      </w:r>
      <w:proofErr w:type="gramStart"/>
      <w:r w:rsidRPr="00D36D00">
        <w:rPr>
          <w:sz w:val="18"/>
          <w:szCs w:val="18"/>
        </w:rPr>
        <w:t>promise</w:t>
      </w:r>
      <w:proofErr w:type="gramEnd"/>
      <w:r w:rsidRPr="00D36D00">
        <w:rPr>
          <w:sz w:val="18"/>
          <w:szCs w:val="18"/>
        </w:rPr>
        <w:t xml:space="preserve"> rests on the same basis as a Ponzi scheme. It doesn’t have to work in the end. It just has to work long enough to fleece the gullible.</w:t>
      </w:r>
    </w:p>
    <w:p w14:paraId="4A214760" w14:textId="79E8364C" w:rsidR="009A3092" w:rsidRPr="00D36D00" w:rsidRDefault="009A3092" w:rsidP="009A3092">
      <w:pPr>
        <w:pStyle w:val="Heading1"/>
        <w:rPr>
          <w:rFonts w:cs="Arial"/>
        </w:rPr>
      </w:pPr>
      <w:r w:rsidRPr="00D36D00">
        <w:rPr>
          <w:rFonts w:cs="Arial"/>
        </w:rPr>
        <w:t>Aff</w:t>
      </w:r>
    </w:p>
    <w:p w14:paraId="66FF4F55" w14:textId="7CF7773D" w:rsidR="006779E8" w:rsidRPr="00D36D00" w:rsidRDefault="00A31222" w:rsidP="006779E8">
      <w:pPr>
        <w:pStyle w:val="Heading3"/>
        <w:rPr>
          <w:rFonts w:cs="Arial"/>
        </w:rPr>
      </w:pPr>
      <w:r w:rsidRPr="00D36D00">
        <w:rPr>
          <w:rFonts w:cs="Arial"/>
        </w:rPr>
        <w:t>2AC -- No Compromise</w:t>
      </w:r>
    </w:p>
    <w:p w14:paraId="5DC1F6B5" w14:textId="77777777" w:rsidR="005C4448" w:rsidRPr="00D36D00" w:rsidRDefault="005C4448" w:rsidP="005C4448">
      <w:pPr>
        <w:pStyle w:val="Heading4"/>
        <w:rPr>
          <w:rFonts w:cs="Arial"/>
        </w:rPr>
      </w:pPr>
      <w:r w:rsidRPr="00D36D00">
        <w:rPr>
          <w:rFonts w:cs="Arial"/>
        </w:rPr>
        <w:t xml:space="preserve">Trump </w:t>
      </w:r>
      <w:r w:rsidRPr="00D36D00">
        <w:rPr>
          <w:rFonts w:cs="Arial"/>
          <w:u w:val="single"/>
        </w:rPr>
        <w:t>gave up on the wall</w:t>
      </w:r>
      <w:r w:rsidRPr="00D36D00">
        <w:rPr>
          <w:rFonts w:cs="Arial"/>
        </w:rPr>
        <w:t xml:space="preserve"> because he is a </w:t>
      </w:r>
      <w:r w:rsidRPr="00D36D00">
        <w:rPr>
          <w:rFonts w:cs="Arial"/>
          <w:u w:val="single"/>
        </w:rPr>
        <w:t>terrible negotiator</w:t>
      </w:r>
      <w:r w:rsidRPr="00D36D00">
        <w:rPr>
          <w:rFonts w:cs="Arial"/>
        </w:rPr>
        <w:t xml:space="preserve"> -- even if he didn’t, it </w:t>
      </w:r>
      <w:r w:rsidRPr="00D36D00">
        <w:rPr>
          <w:rFonts w:cs="Arial"/>
          <w:u w:val="single"/>
        </w:rPr>
        <w:t>wouldn’t pass</w:t>
      </w:r>
      <w:r w:rsidRPr="00D36D00">
        <w:rPr>
          <w:rFonts w:cs="Arial"/>
        </w:rPr>
        <w:t xml:space="preserve"> because the GOP is </w:t>
      </w:r>
      <w:r w:rsidRPr="00D36D00">
        <w:rPr>
          <w:rFonts w:cs="Arial"/>
          <w:u w:val="single"/>
        </w:rPr>
        <w:t>split</w:t>
      </w:r>
      <w:r w:rsidRPr="00D36D00">
        <w:rPr>
          <w:rFonts w:cs="Arial"/>
        </w:rPr>
        <w:t xml:space="preserve"> on supporting it and Congress </w:t>
      </w:r>
      <w:r w:rsidRPr="00D36D00">
        <w:rPr>
          <w:rFonts w:cs="Arial"/>
          <w:u w:val="single"/>
        </w:rPr>
        <w:t>won’t back</w:t>
      </w:r>
      <w:r w:rsidRPr="00D36D00">
        <w:rPr>
          <w:rFonts w:cs="Arial"/>
        </w:rPr>
        <w:t xml:space="preserve"> Trump’s legislation after a pattern of </w:t>
      </w:r>
      <w:r w:rsidRPr="00D36D00">
        <w:rPr>
          <w:rFonts w:cs="Arial"/>
          <w:u w:val="single"/>
        </w:rPr>
        <w:t>failures</w:t>
      </w:r>
      <w:r w:rsidRPr="00D36D00">
        <w:rPr>
          <w:rFonts w:cs="Arial"/>
        </w:rPr>
        <w:t xml:space="preserve">. </w:t>
      </w:r>
    </w:p>
    <w:p w14:paraId="75225F15" w14:textId="77777777" w:rsidR="005C4448" w:rsidRPr="00D36D00" w:rsidRDefault="005C4448" w:rsidP="005C4448">
      <w:proofErr w:type="spellStart"/>
      <w:r w:rsidRPr="00D36D00">
        <w:rPr>
          <w:rStyle w:val="Style13ptBold"/>
        </w:rPr>
        <w:t>Lizza</w:t>
      </w:r>
      <w:proofErr w:type="spellEnd"/>
      <w:r w:rsidRPr="00D36D00">
        <w:rPr>
          <w:rStyle w:val="Style13ptBold"/>
        </w:rPr>
        <w:t xml:space="preserve"> 17</w:t>
      </w:r>
      <w:r w:rsidRPr="00D36D00">
        <w:t xml:space="preserve">. (Ryan </w:t>
      </w:r>
      <w:proofErr w:type="spellStart"/>
      <w:r w:rsidRPr="00D36D00">
        <w:t>Lizza</w:t>
      </w:r>
      <w:proofErr w:type="spellEnd"/>
      <w:r w:rsidRPr="00D36D00">
        <w:t xml:space="preserve">, an on-air contributor for CNN, was The New Yorker’s Washington correspondent from 2007-2017. How Trump Gave Up </w:t>
      </w:r>
      <w:proofErr w:type="gramStart"/>
      <w:r w:rsidRPr="00D36D00">
        <w:t>On</w:t>
      </w:r>
      <w:proofErr w:type="gramEnd"/>
      <w:r w:rsidRPr="00D36D00">
        <w:t xml:space="preserve"> His Border Wall. April 25, 2017. https://www.newyorker.com/news/ryan-lizza/how-trump-gave-up-on-his-border-wall)</w:t>
      </w:r>
    </w:p>
    <w:p w14:paraId="42A6A6F5" w14:textId="77777777" w:rsidR="005C4448" w:rsidRPr="00D36D00" w:rsidRDefault="005C4448" w:rsidP="005C4448">
      <w:pPr>
        <w:rPr>
          <w:sz w:val="14"/>
        </w:rPr>
      </w:pPr>
      <w:r w:rsidRPr="00D36D00">
        <w:rPr>
          <w:u w:val="single"/>
        </w:rPr>
        <w:t xml:space="preserve">One </w:t>
      </w:r>
      <w:r w:rsidRPr="00D36D00">
        <w:rPr>
          <w:rStyle w:val="Emphasis"/>
        </w:rPr>
        <w:t>reliable way</w:t>
      </w:r>
      <w:r w:rsidRPr="00D36D00">
        <w:rPr>
          <w:u w:val="single"/>
        </w:rPr>
        <w:t xml:space="preserve"> to know</w:t>
      </w:r>
      <w:r w:rsidRPr="00D36D00">
        <w:rPr>
          <w:sz w:val="14"/>
        </w:rPr>
        <w:t xml:space="preserve"> that Donald </w:t>
      </w:r>
      <w:r w:rsidRPr="00D36D00">
        <w:rPr>
          <w:u w:val="single"/>
        </w:rPr>
        <w:t xml:space="preserve">Trump has </w:t>
      </w:r>
      <w:r w:rsidRPr="00D36D00">
        <w:rPr>
          <w:rStyle w:val="Emphasis"/>
        </w:rPr>
        <w:t>reversed himself</w:t>
      </w:r>
      <w:r w:rsidRPr="00D36D00">
        <w:rPr>
          <w:u w:val="single"/>
        </w:rPr>
        <w:t xml:space="preserve"> on an issue is if he denies having done any such thing</w:t>
      </w:r>
      <w:r w:rsidRPr="00D36D00">
        <w:rPr>
          <w:sz w:val="14"/>
        </w:rPr>
        <w:t xml:space="preserve">. </w:t>
      </w:r>
      <w:r w:rsidRPr="00D36D00">
        <w:rPr>
          <w:u w:val="single"/>
        </w:rPr>
        <w:t>The pattern repeats itself</w:t>
      </w:r>
      <w:r w:rsidRPr="00D36D00">
        <w:rPr>
          <w:sz w:val="14"/>
        </w:rPr>
        <w:t xml:space="preserve">: his Administration is dealt a major setback—the courts blocking his </w:t>
      </w:r>
      <w:r w:rsidRPr="00D36D00">
        <w:rPr>
          <w:u w:val="single"/>
        </w:rPr>
        <w:t>travel bans</w:t>
      </w:r>
      <w:r w:rsidRPr="00D36D00">
        <w:rPr>
          <w:sz w:val="14"/>
        </w:rPr>
        <w:t xml:space="preserve">, the G.O.P. </w:t>
      </w:r>
      <w:r w:rsidRPr="00D36D00">
        <w:rPr>
          <w:u w:val="single"/>
        </w:rPr>
        <w:t>health-care</w:t>
      </w:r>
      <w:r w:rsidRPr="00D36D00">
        <w:rPr>
          <w:sz w:val="14"/>
        </w:rPr>
        <w:t xml:space="preserve"> bill dying in the House—and </w:t>
      </w:r>
      <w:r w:rsidRPr="00D36D00">
        <w:rPr>
          <w:u w:val="single"/>
        </w:rPr>
        <w:t xml:space="preserve">Trump responds by </w:t>
      </w:r>
      <w:r w:rsidRPr="00D36D00">
        <w:rPr>
          <w:rStyle w:val="Emphasis"/>
        </w:rPr>
        <w:t>decreeing</w:t>
      </w:r>
      <w:r w:rsidRPr="00D36D00">
        <w:rPr>
          <w:u w:val="single"/>
        </w:rPr>
        <w:t xml:space="preserve"> that “</w:t>
      </w:r>
      <w:r w:rsidRPr="00D36D00">
        <w:rPr>
          <w:rStyle w:val="Emphasis"/>
        </w:rPr>
        <w:t>great progress</w:t>
      </w:r>
      <w:r w:rsidRPr="00D36D00">
        <w:rPr>
          <w:u w:val="single"/>
        </w:rPr>
        <w:t>” is being made and the media is neglecting to cover it</w:t>
      </w:r>
      <w:r w:rsidRPr="00D36D00">
        <w:rPr>
          <w:sz w:val="14"/>
        </w:rPr>
        <w:t xml:space="preserve">. It’s easy to become inured to how bizarre this is: America has a President who denies observable reality and uses his social-media accounts to feed his supporters an alternate version of the truth. All politicians spin. </w:t>
      </w:r>
      <w:r w:rsidRPr="00D36D00">
        <w:rPr>
          <w:rStyle w:val="Emphasis"/>
        </w:rPr>
        <w:t>Trump lies</w:t>
      </w:r>
      <w:r w:rsidRPr="00D36D00">
        <w:rPr>
          <w:sz w:val="14"/>
        </w:rPr>
        <w:t>, regularly and brazenly.</w:t>
      </w:r>
    </w:p>
    <w:p w14:paraId="0E5FE870" w14:textId="77777777" w:rsidR="005C4448" w:rsidRPr="00D36D00" w:rsidRDefault="005C4448" w:rsidP="005C4448">
      <w:pPr>
        <w:rPr>
          <w:sz w:val="14"/>
        </w:rPr>
      </w:pPr>
      <w:r w:rsidRPr="00D36D00">
        <w:rPr>
          <w:u w:val="single"/>
        </w:rPr>
        <w:t>It should have come as little surprise</w:t>
      </w:r>
      <w:r w:rsidRPr="00D36D00">
        <w:rPr>
          <w:sz w:val="14"/>
        </w:rPr>
        <w:t xml:space="preserve">, therefore, </w:t>
      </w:r>
      <w:r w:rsidRPr="00D36D00">
        <w:rPr>
          <w:u w:val="single"/>
        </w:rPr>
        <w:t>when Trump tweeted</w:t>
      </w:r>
      <w:r w:rsidRPr="00D36D00">
        <w:rPr>
          <w:sz w:val="14"/>
        </w:rPr>
        <w:t xml:space="preserve"> the following on Tuesday morning: “</w:t>
      </w:r>
      <w:r w:rsidRPr="00D36D00">
        <w:rPr>
          <w:u w:val="single"/>
        </w:rPr>
        <w:t xml:space="preserve">Don't let the fake media tell you that I have changed my position on the </w:t>
      </w:r>
      <w:r w:rsidRPr="00D36D00">
        <w:rPr>
          <w:rStyle w:val="Emphasis"/>
        </w:rPr>
        <w:t>WALL</w:t>
      </w:r>
      <w:r w:rsidRPr="00D36D00">
        <w:rPr>
          <w:sz w:val="14"/>
        </w:rPr>
        <w:t xml:space="preserve">. It will get built and help stop drugs, human trafficking etc.” </w:t>
      </w:r>
      <w:r w:rsidRPr="00D36D00">
        <w:rPr>
          <w:u w:val="single"/>
        </w:rPr>
        <w:t xml:space="preserve">Of course, </w:t>
      </w:r>
      <w:r w:rsidRPr="00D36D00">
        <w:rPr>
          <w:rStyle w:val="Emphasis"/>
        </w:rPr>
        <w:t>he did change his position</w:t>
      </w:r>
      <w:r w:rsidRPr="00D36D00">
        <w:rPr>
          <w:sz w:val="14"/>
        </w:rPr>
        <w:t xml:space="preserve">. </w:t>
      </w:r>
      <w:r w:rsidRPr="00D36D00">
        <w:rPr>
          <w:u w:val="single"/>
        </w:rPr>
        <w:t xml:space="preserve">The tweet came just a day after the White House had </w:t>
      </w:r>
      <w:r w:rsidRPr="00D36D00">
        <w:rPr>
          <w:rStyle w:val="Emphasis"/>
        </w:rPr>
        <w:t>retreated</w:t>
      </w:r>
      <w:r w:rsidRPr="00D36D00">
        <w:rPr>
          <w:u w:val="single"/>
        </w:rPr>
        <w:t xml:space="preserve"> from its stance that funding for the </w:t>
      </w:r>
      <w:r w:rsidRPr="00D36D00">
        <w:rPr>
          <w:rStyle w:val="Emphasis"/>
        </w:rPr>
        <w:t>wall</w:t>
      </w:r>
      <w:r w:rsidRPr="00D36D00">
        <w:rPr>
          <w:u w:val="single"/>
        </w:rPr>
        <w:t xml:space="preserve"> </w:t>
      </w:r>
      <w:r w:rsidRPr="00D36D00">
        <w:rPr>
          <w:rStyle w:val="Emphasis"/>
        </w:rPr>
        <w:t>had to be included</w:t>
      </w:r>
      <w:r w:rsidRPr="00D36D00">
        <w:rPr>
          <w:u w:val="single"/>
        </w:rPr>
        <w:t xml:space="preserve"> in the </w:t>
      </w:r>
      <w:r w:rsidRPr="00D36D00">
        <w:rPr>
          <w:rStyle w:val="Emphasis"/>
        </w:rPr>
        <w:t>spending bill</w:t>
      </w:r>
      <w:r w:rsidRPr="00D36D00">
        <w:rPr>
          <w:sz w:val="14"/>
        </w:rPr>
        <w:t xml:space="preserve"> that Congress must pass by Friday to keep the government open.</w:t>
      </w:r>
    </w:p>
    <w:p w14:paraId="1064C597" w14:textId="77777777" w:rsidR="005C4448" w:rsidRPr="00D36D00" w:rsidRDefault="005C4448" w:rsidP="005C4448">
      <w:pPr>
        <w:rPr>
          <w:sz w:val="14"/>
        </w:rPr>
      </w:pPr>
      <w:r w:rsidRPr="00D36D00">
        <w:rPr>
          <w:sz w:val="14"/>
        </w:rPr>
        <w:t>The White House’s latest push to pressure lawmakers into funding the wall began last week. During the election campaign, of course, Trump promised that Mexico would pay for the wall. But that idea was discarded even before Inauguration. (In January, Trump insisted that the money would be “paid back by Mexico later.”) On Thursday, Mick Mulvaney, Trump’s budget director, spoke to the Associated Press about the spending bill and brought up the wall money. “We want wall funding. We want [immigration] agents,” he said. “Those are our priorities.” A top White House official—not Trump, despite the unusual use of the first person—subsequently told me, “I just want my wall and my ice agents.”</w:t>
      </w:r>
    </w:p>
    <w:p w14:paraId="04FCEE7A" w14:textId="77777777" w:rsidR="005C4448" w:rsidRPr="00D36D00" w:rsidRDefault="005C4448" w:rsidP="005C4448">
      <w:pPr>
        <w:rPr>
          <w:sz w:val="14"/>
        </w:rPr>
      </w:pPr>
      <w:r w:rsidRPr="00D36D00">
        <w:rPr>
          <w:u w:val="single"/>
        </w:rPr>
        <w:t>The climb down from this position started almost immediately</w:t>
      </w:r>
      <w:r w:rsidRPr="00D36D00">
        <w:rPr>
          <w:sz w:val="14"/>
        </w:rPr>
        <w:t xml:space="preserve">. On Friday, Trump started to waver during his own interview with the Associated Press. Asked, “If you get a bill on your desk that does not include funding for the wall, will you sign </w:t>
      </w:r>
      <w:proofErr w:type="gramStart"/>
      <w:r w:rsidRPr="00D36D00">
        <w:rPr>
          <w:sz w:val="14"/>
        </w:rPr>
        <w:t>it?,</w:t>
      </w:r>
      <w:proofErr w:type="gramEnd"/>
      <w:r w:rsidRPr="00D36D00">
        <w:rPr>
          <w:sz w:val="14"/>
        </w:rPr>
        <w:t>” Trump was suddenly hesitant. “I don’t know,” he said. “People want the border wall. My base definitely wants the border wall.”</w:t>
      </w:r>
    </w:p>
    <w:p w14:paraId="76556FC5" w14:textId="77777777" w:rsidR="005C4448" w:rsidRPr="00D36D00" w:rsidRDefault="005C4448" w:rsidP="005C4448">
      <w:pPr>
        <w:rPr>
          <w:sz w:val="14"/>
        </w:rPr>
      </w:pPr>
      <w:r w:rsidRPr="00D36D00">
        <w:rPr>
          <w:u w:val="single"/>
        </w:rPr>
        <w:t xml:space="preserve">The </w:t>
      </w:r>
      <w:r w:rsidRPr="00D36D00">
        <w:rPr>
          <w:rStyle w:val="Emphasis"/>
        </w:rPr>
        <w:t>shift</w:t>
      </w:r>
      <w:r w:rsidRPr="00D36D00">
        <w:rPr>
          <w:u w:val="single"/>
        </w:rPr>
        <w:t xml:space="preserve"> from demanding wall funding to equivocating was </w:t>
      </w:r>
      <w:r w:rsidRPr="00D36D00">
        <w:rPr>
          <w:rStyle w:val="Emphasis"/>
        </w:rPr>
        <w:t>abrupt</w:t>
      </w:r>
      <w:r w:rsidRPr="00D36D00">
        <w:rPr>
          <w:sz w:val="14"/>
        </w:rPr>
        <w:t xml:space="preserve"> enough that when White House officials spread out on the Sunday shows to discuss </w:t>
      </w:r>
      <w:proofErr w:type="gramStart"/>
      <w:r w:rsidRPr="00D36D00">
        <w:rPr>
          <w:sz w:val="14"/>
        </w:rPr>
        <w:t>the  deadline</w:t>
      </w:r>
      <w:proofErr w:type="gramEnd"/>
      <w:r w:rsidRPr="00D36D00">
        <w:rPr>
          <w:sz w:val="14"/>
        </w:rPr>
        <w:t xml:space="preserve"> looming over federal spending, they put forward different messages. On CNN, John Kelly, the Secretary of Homeland Security, said that Trump “will be insistent” that any spending bill has to include money for the wall. On NBC’s “Meet the Press,” meanwhile, Reince Priebus, Trump’s chief of staff, said only that he was confident there would be “money for border security,” a term that includes many different kinds of non-wall border measures, such as drones and other high-tech monitoring devices.</w:t>
      </w:r>
    </w:p>
    <w:p w14:paraId="46ADD446" w14:textId="77777777" w:rsidR="005C4448" w:rsidRPr="00D36D00" w:rsidRDefault="005C4448" w:rsidP="005C4448">
      <w:pPr>
        <w:rPr>
          <w:sz w:val="14"/>
        </w:rPr>
      </w:pPr>
      <w:r w:rsidRPr="00D36D00">
        <w:rPr>
          <w:sz w:val="14"/>
        </w:rPr>
        <w:t xml:space="preserve">By Monday, the White House’s retreat was complete. Sean Spicer, Trump’s press secretary, tried to </w:t>
      </w:r>
      <w:proofErr w:type="spellStart"/>
      <w:r w:rsidRPr="00D36D00">
        <w:rPr>
          <w:sz w:val="14"/>
        </w:rPr>
        <w:t>deëscalate</w:t>
      </w:r>
      <w:proofErr w:type="spellEnd"/>
      <w:r w:rsidRPr="00D36D00">
        <w:rPr>
          <w:sz w:val="14"/>
        </w:rPr>
        <w:t xml:space="preserve"> from last week’s wall-or-nothing rhetoric at his daily press briefing. “What could be funded in the C.R. that you could say is part of the wall even if it's not explicitly funding for the wall?” one reporter asked, referring to the shorthand for a “continuing resolution” to fund the government. Spicer, perhaps not realizing that he was being asked to tell the public how the White House might spin funding for non-wall items as a wall, actually answered the question. “There’s obviously a lot of components to that,” he said. “You’ve got fencing and drones.”</w:t>
      </w:r>
    </w:p>
    <w:p w14:paraId="15B55713" w14:textId="77777777" w:rsidR="005C4448" w:rsidRPr="00D36D00" w:rsidRDefault="005C4448" w:rsidP="005C4448">
      <w:pPr>
        <w:rPr>
          <w:sz w:val="14"/>
        </w:rPr>
      </w:pPr>
      <w:r w:rsidRPr="00D36D00">
        <w:rPr>
          <w:sz w:val="14"/>
        </w:rPr>
        <w:t xml:space="preserve">Last night, </w:t>
      </w:r>
      <w:r w:rsidRPr="00D36D00">
        <w:rPr>
          <w:u w:val="single"/>
        </w:rPr>
        <w:t xml:space="preserve">Trump </w:t>
      </w:r>
      <w:r w:rsidRPr="00D36D00">
        <w:rPr>
          <w:rStyle w:val="Emphasis"/>
        </w:rPr>
        <w:t>officially gave up</w:t>
      </w:r>
      <w:r w:rsidRPr="00D36D00">
        <w:rPr>
          <w:sz w:val="14"/>
        </w:rPr>
        <w:t xml:space="preserve">. During a White House reception with representatives from conservative media outlets, </w:t>
      </w:r>
      <w:r w:rsidRPr="00D36D00">
        <w:rPr>
          <w:u w:val="single"/>
        </w:rPr>
        <w:t xml:space="preserve">the President said that he could wait for the next </w:t>
      </w:r>
      <w:r w:rsidRPr="00D36D00">
        <w:rPr>
          <w:rStyle w:val="Emphasis"/>
        </w:rPr>
        <w:t>spending battle</w:t>
      </w:r>
      <w:r w:rsidRPr="00D36D00">
        <w:rPr>
          <w:sz w:val="14"/>
        </w:rPr>
        <w:t xml:space="preserve">, in September, </w:t>
      </w:r>
      <w:r w:rsidRPr="00D36D00">
        <w:rPr>
          <w:u w:val="single"/>
        </w:rPr>
        <w:t>to try to win financing for a real wall, rather than risk shutting down the government the week of his hundredth day in office</w:t>
      </w:r>
      <w:r w:rsidRPr="00D36D00">
        <w:rPr>
          <w:sz w:val="14"/>
        </w:rPr>
        <w:t>. Late on Tuesday, Republicans in Congress followed Trump’s cue: according to a congressional aide with knowledge of the negotiations, the latest offer from Republicans to Democrats does not include money for the wall.</w:t>
      </w:r>
    </w:p>
    <w:p w14:paraId="68DA3EFA" w14:textId="77777777" w:rsidR="005C4448" w:rsidRPr="00D36D00" w:rsidRDefault="005C4448" w:rsidP="005C4448">
      <w:pPr>
        <w:rPr>
          <w:sz w:val="14"/>
        </w:rPr>
      </w:pPr>
      <w:r w:rsidRPr="00D36D00">
        <w:rPr>
          <w:sz w:val="14"/>
        </w:rPr>
        <w:t xml:space="preserve">From a policy perspective, </w:t>
      </w:r>
      <w:r w:rsidRPr="00D36D00">
        <w:rPr>
          <w:rStyle w:val="Emphasis"/>
        </w:rPr>
        <w:t>Trump’s reversal is welcome</w:t>
      </w:r>
      <w:r w:rsidRPr="00D36D00">
        <w:rPr>
          <w:sz w:val="14"/>
        </w:rPr>
        <w:t>. There is no credible evidence that a twenty-two-hundred-mile physical wall is the best use of federal funds to deter unauthorized border crossings—never mind the message that a giant wall would send to the rest of the world. The members of Congress who know the issue the best think it’s a bad idea. The Wall Street Journal recently reported, “Not a single member of Congress who represents the territory on the southwest border said they support President Donald Trump’s request for $1.4 billion to begin construction of his promised wall.” And if Trump’s retreat from insisting on wall money helps keep the government open, he should be applauded for being flexible.</w:t>
      </w:r>
    </w:p>
    <w:p w14:paraId="17AEFD2D" w14:textId="77777777" w:rsidR="005C4448" w:rsidRPr="00D36D00" w:rsidRDefault="005C4448" w:rsidP="005C4448">
      <w:pPr>
        <w:rPr>
          <w:sz w:val="14"/>
        </w:rPr>
      </w:pPr>
      <w:r w:rsidRPr="00D36D00">
        <w:rPr>
          <w:sz w:val="14"/>
        </w:rPr>
        <w:t xml:space="preserve">But, from a political perspective, </w:t>
      </w:r>
      <w:r w:rsidRPr="00D36D00">
        <w:rPr>
          <w:u w:val="single"/>
        </w:rPr>
        <w:t xml:space="preserve">Trump has given members of </w:t>
      </w:r>
      <w:r w:rsidRPr="00D36D00">
        <w:rPr>
          <w:rStyle w:val="Emphasis"/>
        </w:rPr>
        <w:t>Congress</w:t>
      </w:r>
      <w:r w:rsidRPr="00D36D00">
        <w:rPr>
          <w:u w:val="single"/>
        </w:rPr>
        <w:t xml:space="preserve"> another reason </w:t>
      </w:r>
      <w:r w:rsidRPr="00D36D00">
        <w:rPr>
          <w:rStyle w:val="Emphasis"/>
        </w:rPr>
        <w:t>not to trust his word</w:t>
      </w:r>
      <w:r w:rsidRPr="00D36D00">
        <w:rPr>
          <w:sz w:val="14"/>
        </w:rPr>
        <w:t xml:space="preserve">. </w:t>
      </w:r>
      <w:r w:rsidRPr="00D36D00">
        <w:rPr>
          <w:u w:val="single"/>
        </w:rPr>
        <w:t>He promised a health-care bill that would cover everyone, settled for one that would have kicked twenty-four million people off insurance</w:t>
      </w:r>
      <w:r w:rsidRPr="00D36D00">
        <w:rPr>
          <w:sz w:val="14"/>
        </w:rPr>
        <w:t xml:space="preserve">, and then watched helplessly as the bill floundered. </w:t>
      </w:r>
      <w:r w:rsidRPr="00D36D00">
        <w:rPr>
          <w:u w:val="single"/>
        </w:rPr>
        <w:t>He promised a trillion-dollar infrastructure package</w:t>
      </w:r>
      <w:r w:rsidRPr="00D36D00">
        <w:rPr>
          <w:sz w:val="14"/>
        </w:rPr>
        <w:t xml:space="preserve"> that hasn’t materialized. </w:t>
      </w:r>
      <w:r w:rsidRPr="00D36D00">
        <w:rPr>
          <w:u w:val="single"/>
        </w:rPr>
        <w:t xml:space="preserve">And </w:t>
      </w:r>
      <w:r w:rsidRPr="00D36D00">
        <w:rPr>
          <w:rStyle w:val="Emphasis"/>
        </w:rPr>
        <w:t>now the wall</w:t>
      </w:r>
      <w:r w:rsidRPr="00D36D00">
        <w:rPr>
          <w:sz w:val="14"/>
        </w:rPr>
        <w:t xml:space="preserve">, </w:t>
      </w:r>
      <w:r w:rsidRPr="00D36D00">
        <w:rPr>
          <w:u w:val="single"/>
        </w:rPr>
        <w:t>Trump’s signature proposal on the campaign, has been shelved</w:t>
      </w:r>
      <w:r w:rsidRPr="00D36D00">
        <w:rPr>
          <w:sz w:val="14"/>
        </w:rPr>
        <w:t xml:space="preserve">. </w:t>
      </w:r>
      <w:r w:rsidRPr="00D36D00">
        <w:rPr>
          <w:u w:val="single"/>
        </w:rPr>
        <w:t xml:space="preserve">This last point risks angering even Trump’s </w:t>
      </w:r>
      <w:r w:rsidRPr="00D36D00">
        <w:rPr>
          <w:rStyle w:val="Emphasis"/>
        </w:rPr>
        <w:t>base supporters</w:t>
      </w:r>
      <w:r w:rsidRPr="00D36D00">
        <w:rPr>
          <w:sz w:val="14"/>
        </w:rPr>
        <w:t>—Rush Limbaugh declared that he was “very, very troubled” by the news.</w:t>
      </w:r>
    </w:p>
    <w:p w14:paraId="3F9BF991" w14:textId="610D785D" w:rsidR="005C4448" w:rsidRPr="00D36D00" w:rsidRDefault="005C4448" w:rsidP="005C4448">
      <w:pPr>
        <w:rPr>
          <w:u w:val="single"/>
        </w:rPr>
      </w:pPr>
      <w:r w:rsidRPr="00D36D00">
        <w:rPr>
          <w:u w:val="single"/>
        </w:rPr>
        <w:t xml:space="preserve">There are lots of reasons for Trump’s </w:t>
      </w:r>
      <w:r w:rsidRPr="00D36D00">
        <w:rPr>
          <w:rStyle w:val="Emphasis"/>
        </w:rPr>
        <w:t>lack of legislative victories so far</w:t>
      </w:r>
      <w:r w:rsidRPr="00D36D00">
        <w:rPr>
          <w:sz w:val="14"/>
        </w:rPr>
        <w:t xml:space="preserve">. </w:t>
      </w:r>
      <w:r w:rsidRPr="00D36D00">
        <w:rPr>
          <w:u w:val="single"/>
        </w:rPr>
        <w:t>His White House is ideologically divided</w:t>
      </w:r>
      <w:r w:rsidRPr="00D36D00">
        <w:rPr>
          <w:sz w:val="14"/>
        </w:rPr>
        <w:t xml:space="preserve">, </w:t>
      </w:r>
      <w:r w:rsidRPr="00D36D00">
        <w:rPr>
          <w:u w:val="single"/>
        </w:rPr>
        <w:t xml:space="preserve">as are </w:t>
      </w:r>
      <w:r w:rsidRPr="00D36D00">
        <w:rPr>
          <w:rStyle w:val="Emphasis"/>
        </w:rPr>
        <w:t>Republicans in Congress</w:t>
      </w:r>
      <w:r w:rsidRPr="00D36D00">
        <w:rPr>
          <w:sz w:val="14"/>
        </w:rPr>
        <w:t xml:space="preserve">. </w:t>
      </w:r>
      <w:r w:rsidRPr="00D36D00">
        <w:rPr>
          <w:u w:val="single"/>
        </w:rPr>
        <w:t xml:space="preserve">Democrats have </w:t>
      </w:r>
      <w:r w:rsidRPr="00D36D00">
        <w:rPr>
          <w:rStyle w:val="Emphasis"/>
        </w:rPr>
        <w:t>uniformly opposed</w:t>
      </w:r>
      <w:r w:rsidRPr="00D36D00">
        <w:rPr>
          <w:u w:val="single"/>
        </w:rPr>
        <w:t xml:space="preserve"> his </w:t>
      </w:r>
      <w:r w:rsidRPr="00D36D00">
        <w:rPr>
          <w:rStyle w:val="Emphasis"/>
        </w:rPr>
        <w:t>initiatives</w:t>
      </w:r>
      <w:r w:rsidRPr="00D36D00">
        <w:rPr>
          <w:sz w:val="14"/>
        </w:rPr>
        <w:t xml:space="preserve"> and Trump has done nothing to try to woo them, even though he will need at least some Democratic votes in the Senate to pass any meaningful measures. </w:t>
      </w:r>
      <w:r w:rsidRPr="00D36D00">
        <w:rPr>
          <w:u w:val="single"/>
        </w:rPr>
        <w:t xml:space="preserve">But the </w:t>
      </w:r>
      <w:r w:rsidRPr="00D36D00">
        <w:rPr>
          <w:rStyle w:val="Emphasis"/>
        </w:rPr>
        <w:t>biggest problem</w:t>
      </w:r>
      <w:r w:rsidRPr="00D36D00">
        <w:rPr>
          <w:u w:val="single"/>
        </w:rPr>
        <w:t xml:space="preserve"> is </w:t>
      </w:r>
      <w:r w:rsidRPr="00D36D00">
        <w:rPr>
          <w:rStyle w:val="Emphasis"/>
        </w:rPr>
        <w:t>Trump</w:t>
      </w:r>
      <w:r w:rsidRPr="00D36D00">
        <w:rPr>
          <w:u w:val="single"/>
        </w:rPr>
        <w:t xml:space="preserve"> himself. The man who wrote “The Art of the Deal” is a </w:t>
      </w:r>
      <w:r w:rsidRPr="00D36D00">
        <w:rPr>
          <w:rStyle w:val="Emphasis"/>
        </w:rPr>
        <w:t>terrible negotiator</w:t>
      </w:r>
      <w:r w:rsidRPr="00D36D00">
        <w:rPr>
          <w:u w:val="single"/>
        </w:rPr>
        <w:t>.</w:t>
      </w:r>
    </w:p>
    <w:p w14:paraId="40F3242C" w14:textId="77777777" w:rsidR="005C4448" w:rsidRPr="00D36D00" w:rsidRDefault="005C4448" w:rsidP="005C4448">
      <w:pPr>
        <w:pStyle w:val="Heading4"/>
        <w:rPr>
          <w:rFonts w:cs="Arial"/>
        </w:rPr>
      </w:pPr>
      <w:r w:rsidRPr="00D36D00">
        <w:rPr>
          <w:rFonts w:cs="Arial"/>
        </w:rPr>
        <w:t xml:space="preserve">The White House will </w:t>
      </w:r>
      <w:r w:rsidRPr="00D36D00">
        <w:rPr>
          <w:rFonts w:cs="Arial"/>
          <w:u w:val="single"/>
        </w:rPr>
        <w:t>back down</w:t>
      </w:r>
      <w:r w:rsidRPr="00D36D00">
        <w:rPr>
          <w:rFonts w:cs="Arial"/>
        </w:rPr>
        <w:t xml:space="preserve"> and is </w:t>
      </w:r>
      <w:r w:rsidRPr="00D36D00">
        <w:rPr>
          <w:rFonts w:cs="Arial"/>
          <w:u w:val="single"/>
        </w:rPr>
        <w:t>impossible to predict</w:t>
      </w:r>
      <w:r w:rsidRPr="00D36D00">
        <w:rPr>
          <w:rFonts w:cs="Arial"/>
        </w:rPr>
        <w:t>.</w:t>
      </w:r>
    </w:p>
    <w:p w14:paraId="4ABF8E5D" w14:textId="77777777" w:rsidR="005C4448" w:rsidRPr="00D36D00" w:rsidRDefault="005C4448" w:rsidP="005C4448">
      <w:r w:rsidRPr="00D36D00">
        <w:rPr>
          <w:rStyle w:val="Style13ptBold"/>
        </w:rPr>
        <w:t>Kilgore 18</w:t>
      </w:r>
      <w:r w:rsidRPr="00D36D00">
        <w:t xml:space="preserve">. (Ed Kilgore, NY Mag. Before joining New York Magazine, Kilgore was principal blogger for the Washington Monthly, a weekly columnist for Talking Points Memo, and Managing Editor for The Democratic Strategist. He was previously a regular contributor on politics and elections to The New Republic and Five </w:t>
      </w:r>
      <w:proofErr w:type="gramStart"/>
      <w:r w:rsidRPr="00D36D00">
        <w:t>Thirty Eight</w:t>
      </w:r>
      <w:proofErr w:type="gramEnd"/>
      <w:r w:rsidRPr="00D36D00">
        <w:t xml:space="preserve"> and a senior fellow at the Progressive Policy Institute. Earlier in his career, Kilgore was Policy Director for the Democratic Leadership Council; Communications Director for U.S. Senator Sam Nunn; and a speechwriter and federal-state relations liaison for three governors of his home state of Georgia. 5 Reasons an Immigration Deal Will Be Crazy Hard to Achieve. January 25, 2018. nymag.com/daily/intelligencer/2018/01/5-reasons-an-immigration-deal-will-be-crazy-hard-to-achieve.html)</w:t>
      </w:r>
    </w:p>
    <w:p w14:paraId="31C57295" w14:textId="77777777" w:rsidR="005C4448" w:rsidRPr="00D36D00" w:rsidRDefault="005C4448" w:rsidP="005C4448">
      <w:pPr>
        <w:rPr>
          <w:sz w:val="14"/>
        </w:rPr>
      </w:pPr>
      <w:r w:rsidRPr="00D36D00">
        <w:rPr>
          <w:sz w:val="14"/>
        </w:rPr>
        <w:t xml:space="preserve">5. </w:t>
      </w:r>
      <w:r w:rsidRPr="00D36D00">
        <w:rPr>
          <w:u w:val="single"/>
        </w:rPr>
        <w:t xml:space="preserve">The White House is a </w:t>
      </w:r>
      <w:r w:rsidRPr="00D36D00">
        <w:rPr>
          <w:rStyle w:val="Emphasis"/>
        </w:rPr>
        <w:t>never-ending chimera</w:t>
      </w:r>
      <w:r w:rsidRPr="00D36D00">
        <w:rPr>
          <w:sz w:val="14"/>
        </w:rPr>
        <w:t xml:space="preserve">. </w:t>
      </w:r>
      <w:r w:rsidRPr="00D36D00">
        <w:rPr>
          <w:u w:val="single"/>
        </w:rPr>
        <w:t>Topping it all off, of course, is a president who</w:t>
      </w:r>
      <w:r w:rsidRPr="00D36D00">
        <w:rPr>
          <w:sz w:val="14"/>
        </w:rPr>
        <w:t xml:space="preserve"> (a) </w:t>
      </w:r>
      <w:r w:rsidRPr="00D36D00">
        <w:rPr>
          <w:u w:val="single"/>
        </w:rPr>
        <w:t>made immigration restrictions a signature issue</w:t>
      </w:r>
      <w:r w:rsidRPr="00D36D00">
        <w:rPr>
          <w:sz w:val="14"/>
        </w:rPr>
        <w:t xml:space="preserve"> in his winning 2016 presidential campaign, </w:t>
      </w:r>
      <w:r w:rsidRPr="00D36D00">
        <w:rPr>
          <w:u w:val="single"/>
        </w:rPr>
        <w:t>and</w:t>
      </w:r>
      <w:r w:rsidRPr="00D36D00">
        <w:rPr>
          <w:sz w:val="14"/>
        </w:rPr>
        <w:t xml:space="preserve"> (b) </w:t>
      </w:r>
      <w:r w:rsidRPr="00D36D00">
        <w:rPr>
          <w:u w:val="single"/>
        </w:rPr>
        <w:t xml:space="preserve">regards himself as a master deal maker, a reputation that took a big hit when the </w:t>
      </w:r>
      <w:r w:rsidRPr="00D36D00">
        <w:rPr>
          <w:rStyle w:val="Emphasis"/>
        </w:rPr>
        <w:t>last</w:t>
      </w:r>
      <w:r w:rsidRPr="00D36D00">
        <w:rPr>
          <w:u w:val="single"/>
        </w:rPr>
        <w:t xml:space="preserve"> government </w:t>
      </w:r>
      <w:r w:rsidRPr="00D36D00">
        <w:rPr>
          <w:rStyle w:val="Emphasis"/>
        </w:rPr>
        <w:t>shutdown</w:t>
      </w:r>
      <w:r w:rsidRPr="00D36D00">
        <w:rPr>
          <w:u w:val="single"/>
        </w:rPr>
        <w:t xml:space="preserve"> ended with the </w:t>
      </w:r>
      <w:r w:rsidRPr="00D36D00">
        <w:rPr>
          <w:rStyle w:val="Emphasis"/>
        </w:rPr>
        <w:t>White House</w:t>
      </w:r>
      <w:r w:rsidRPr="00D36D00">
        <w:rPr>
          <w:u w:val="single"/>
        </w:rPr>
        <w:t xml:space="preserve"> largely </w:t>
      </w:r>
      <w:r w:rsidRPr="00D36D00">
        <w:rPr>
          <w:rStyle w:val="Emphasis"/>
        </w:rPr>
        <w:t>on the sidelines</w:t>
      </w:r>
      <w:r w:rsidRPr="00D36D00">
        <w:rPr>
          <w:sz w:val="14"/>
        </w:rPr>
        <w:t>. On multiple occasions, Trump has seemed willing to cut a deal only to be reined in — indeed, all but overruled — by his nativist-leaning staff.</w:t>
      </w:r>
    </w:p>
    <w:p w14:paraId="7EC98E13" w14:textId="77777777" w:rsidR="005C4448" w:rsidRPr="00D36D00" w:rsidRDefault="005C4448" w:rsidP="005C4448">
      <w:pPr>
        <w:rPr>
          <w:sz w:val="14"/>
        </w:rPr>
      </w:pPr>
      <w:r w:rsidRPr="00D36D00">
        <w:rPr>
          <w:u w:val="single"/>
        </w:rPr>
        <w:t>The administration earlier leaked a “</w:t>
      </w:r>
      <w:r w:rsidRPr="00D36D00">
        <w:rPr>
          <w:rStyle w:val="Emphasis"/>
        </w:rPr>
        <w:t>must-have list</w:t>
      </w:r>
      <w:r w:rsidRPr="00D36D00">
        <w:rPr>
          <w:u w:val="single"/>
        </w:rPr>
        <w:t>” of policy changes</w:t>
      </w:r>
      <w:r w:rsidRPr="00D36D00">
        <w:rPr>
          <w:sz w:val="14"/>
        </w:rPr>
        <w:t xml:space="preserve"> — basically the entire agenda of the New Nativists — as the price for Dreamer protections. Just yesterday, </w:t>
      </w:r>
      <w:r w:rsidRPr="00D36D00">
        <w:rPr>
          <w:rStyle w:val="Emphasis"/>
        </w:rPr>
        <w:t>however</w:t>
      </w:r>
      <w:r w:rsidRPr="00D36D00">
        <w:rPr>
          <w:sz w:val="14"/>
        </w:rPr>
        <w:t xml:space="preserve">, White House press secretary Sarah Huckabee </w:t>
      </w:r>
      <w:r w:rsidRPr="00D36D00">
        <w:rPr>
          <w:u w:val="single"/>
        </w:rPr>
        <w:t xml:space="preserve">Sanders announced Team Trump would send over a “legislative framework” for an immigration </w:t>
      </w:r>
      <w:r w:rsidRPr="00D36D00">
        <w:rPr>
          <w:rStyle w:val="Emphasis"/>
        </w:rPr>
        <w:t>compromise</w:t>
      </w:r>
      <w:r w:rsidRPr="00D36D00">
        <w:rPr>
          <w:sz w:val="14"/>
        </w:rPr>
        <w:t xml:space="preserve"> to Congress next Monday, without disclosing any details. </w:t>
      </w:r>
      <w:r w:rsidRPr="00D36D00">
        <w:rPr>
          <w:u w:val="single"/>
        </w:rPr>
        <w:t>Then the president himself</w:t>
      </w:r>
      <w:r w:rsidRPr="00D36D00">
        <w:rPr>
          <w:sz w:val="14"/>
        </w:rPr>
        <w:t xml:space="preserve">, at a surprise press-briefing appearance, </w:t>
      </w:r>
      <w:r w:rsidRPr="00D36D00">
        <w:rPr>
          <w:u w:val="single"/>
        </w:rPr>
        <w:t>allowed as how he’d support letting Dreamers “morph” into citizens after “ten or 12 years,” whatever that means</w:t>
      </w:r>
      <w:r w:rsidRPr="00D36D00">
        <w:rPr>
          <w:sz w:val="14"/>
        </w:rPr>
        <w:t xml:space="preserve">. As the </w:t>
      </w:r>
      <w:r w:rsidRPr="00D36D00">
        <w:rPr>
          <w:rStyle w:val="Emphasis"/>
        </w:rPr>
        <w:t>panic</w:t>
      </w:r>
      <w:r w:rsidRPr="00D36D00">
        <w:rPr>
          <w:sz w:val="14"/>
        </w:rPr>
        <w:t xml:space="preserve"> that </w:t>
      </w:r>
      <w:r w:rsidRPr="00D36D00">
        <w:rPr>
          <w:rStyle w:val="Emphasis"/>
        </w:rPr>
        <w:t xml:space="preserve">emanated from </w:t>
      </w:r>
      <w:proofErr w:type="gramStart"/>
      <w:r w:rsidRPr="00D36D00">
        <w:rPr>
          <w:rStyle w:val="Emphasis"/>
        </w:rPr>
        <w:t>conservatives</w:t>
      </w:r>
      <w:proofErr w:type="gramEnd"/>
      <w:r w:rsidRPr="00D36D00">
        <w:rPr>
          <w:rStyle w:val="Emphasis"/>
        </w:rPr>
        <w:t xml:space="preserve"> circles</w:t>
      </w:r>
      <w:r w:rsidRPr="00D36D00">
        <w:rPr>
          <w:sz w:val="14"/>
        </w:rPr>
        <w:t xml:space="preserve"> on January 19 when the president summoned Chuck Schumer to the White House showed, </w:t>
      </w:r>
      <w:r w:rsidRPr="00D36D00">
        <w:rPr>
          <w:rStyle w:val="Emphasis"/>
        </w:rPr>
        <w:t>no one</w:t>
      </w:r>
      <w:r w:rsidRPr="00D36D00">
        <w:rPr>
          <w:u w:val="single"/>
        </w:rPr>
        <w:t xml:space="preserve"> is entirely </w:t>
      </w:r>
      <w:r w:rsidRPr="00D36D00">
        <w:rPr>
          <w:rStyle w:val="Emphasis"/>
        </w:rPr>
        <w:t>sure what</w:t>
      </w:r>
      <w:r w:rsidRPr="00D36D00">
        <w:rPr>
          <w:u w:val="single"/>
        </w:rPr>
        <w:t xml:space="preserve"> President </w:t>
      </w:r>
      <w:r w:rsidRPr="00D36D00">
        <w:rPr>
          <w:rStyle w:val="Emphasis"/>
        </w:rPr>
        <w:t>Trump will do</w:t>
      </w:r>
      <w:r w:rsidRPr="00D36D00">
        <w:rPr>
          <w:u w:val="single"/>
        </w:rPr>
        <w:t xml:space="preserve"> at </w:t>
      </w:r>
      <w:r w:rsidRPr="00D36D00">
        <w:rPr>
          <w:rStyle w:val="Emphasis"/>
        </w:rPr>
        <w:t>any</w:t>
      </w:r>
      <w:r w:rsidRPr="00D36D00">
        <w:rPr>
          <w:u w:val="single"/>
        </w:rPr>
        <w:t xml:space="preserve"> given </w:t>
      </w:r>
      <w:r w:rsidRPr="00D36D00">
        <w:rPr>
          <w:rStyle w:val="Emphasis"/>
        </w:rPr>
        <w:t>moment</w:t>
      </w:r>
      <w:r w:rsidRPr="00D36D00">
        <w:rPr>
          <w:sz w:val="14"/>
        </w:rPr>
        <w:t xml:space="preserve">. </w:t>
      </w:r>
      <w:r w:rsidRPr="00D36D00">
        <w:rPr>
          <w:u w:val="single"/>
        </w:rPr>
        <w:t xml:space="preserve">Yes, he’s got Miller, Kelly, and </w:t>
      </w:r>
      <w:r w:rsidRPr="00D36D00">
        <w:rPr>
          <w:rStyle w:val="Emphasis"/>
        </w:rPr>
        <w:t>Breitbart News</w:t>
      </w:r>
      <w:r w:rsidRPr="00D36D00">
        <w:rPr>
          <w:u w:val="single"/>
        </w:rPr>
        <w:t xml:space="preserve"> shouting in his ear</w:t>
      </w:r>
      <w:r w:rsidRPr="00D36D00">
        <w:rPr>
          <w:sz w:val="14"/>
        </w:rPr>
        <w:t xml:space="preserve"> that he cannot let this opportunity go by to force a radical change in immigration policy. </w:t>
      </w:r>
      <w:r w:rsidRPr="00D36D00">
        <w:rPr>
          <w:u w:val="single"/>
        </w:rPr>
        <w:t xml:space="preserve">But a </w:t>
      </w:r>
      <w:r w:rsidRPr="00D36D00">
        <w:rPr>
          <w:rStyle w:val="Emphasis"/>
          <w:sz w:val="26"/>
        </w:rPr>
        <w:t>change of heart</w:t>
      </w:r>
      <w:r w:rsidRPr="00D36D00">
        <w:rPr>
          <w:sz w:val="26"/>
          <w:u w:val="single"/>
        </w:rPr>
        <w:t xml:space="preserve"> </w:t>
      </w:r>
      <w:r w:rsidRPr="00D36D00">
        <w:rPr>
          <w:u w:val="single"/>
        </w:rPr>
        <w:t xml:space="preserve">— or direction — is </w:t>
      </w:r>
      <w:r w:rsidRPr="00D36D00">
        <w:rPr>
          <w:rStyle w:val="Emphasis"/>
          <w:sz w:val="26"/>
        </w:rPr>
        <w:t>always as close</w:t>
      </w:r>
      <w:r w:rsidRPr="00D36D00">
        <w:rPr>
          <w:sz w:val="26"/>
          <w:u w:val="single"/>
        </w:rPr>
        <w:t xml:space="preserve"> </w:t>
      </w:r>
      <w:r w:rsidRPr="00D36D00">
        <w:rPr>
          <w:u w:val="single"/>
        </w:rPr>
        <w:t xml:space="preserve">as his </w:t>
      </w:r>
      <w:r w:rsidRPr="00D36D00">
        <w:rPr>
          <w:rStyle w:val="Emphasis"/>
          <w:sz w:val="26"/>
        </w:rPr>
        <w:t>Twitter account</w:t>
      </w:r>
      <w:r w:rsidRPr="00D36D00">
        <w:rPr>
          <w:sz w:val="14"/>
        </w:rPr>
        <w:t>.</w:t>
      </w:r>
    </w:p>
    <w:p w14:paraId="18CE6486" w14:textId="15085D2E" w:rsidR="005C4448" w:rsidRPr="00D36D00" w:rsidRDefault="005C4448" w:rsidP="005C4448">
      <w:pPr>
        <w:rPr>
          <w:sz w:val="14"/>
        </w:rPr>
      </w:pPr>
      <w:r w:rsidRPr="00D36D00">
        <w:rPr>
          <w:sz w:val="14"/>
        </w:rPr>
        <w:t xml:space="preserve">Given this muddy landscape and the high stakes involved, </w:t>
      </w:r>
      <w:r w:rsidRPr="00D36D00">
        <w:rPr>
          <w:u w:val="single"/>
        </w:rPr>
        <w:t xml:space="preserve">anyone would be </w:t>
      </w:r>
      <w:r w:rsidRPr="00D36D00">
        <w:rPr>
          <w:rStyle w:val="Emphasis"/>
        </w:rPr>
        <w:t>foolish</w:t>
      </w:r>
      <w:r w:rsidRPr="00D36D00">
        <w:rPr>
          <w:u w:val="single"/>
        </w:rPr>
        <w:t xml:space="preserve"> to </w:t>
      </w:r>
      <w:r w:rsidRPr="00D36D00">
        <w:rPr>
          <w:rStyle w:val="Emphasis"/>
        </w:rPr>
        <w:t>confidently predict a deal</w:t>
      </w:r>
      <w:r w:rsidRPr="00D36D00">
        <w:rPr>
          <w:sz w:val="14"/>
        </w:rPr>
        <w:t xml:space="preserve"> before February 8, or soon after. And this time, if the government does shut down over immigration policy conflicts, there’s probably no longer the option of another short-term suspension of hostilities. It could get ugly for real.</w:t>
      </w:r>
    </w:p>
    <w:p w14:paraId="12B9EDFB" w14:textId="08285529" w:rsidR="0044018C" w:rsidRPr="00D36D00" w:rsidRDefault="0044018C" w:rsidP="00DF3F97">
      <w:pPr>
        <w:pStyle w:val="Heading4"/>
        <w:rPr>
          <w:rFonts w:cs="Arial"/>
        </w:rPr>
      </w:pPr>
      <w:r w:rsidRPr="00D36D00">
        <w:rPr>
          <w:rFonts w:cs="Arial"/>
        </w:rPr>
        <w:t xml:space="preserve">Compromise wouldn’t pass because it would anger </w:t>
      </w:r>
      <w:r w:rsidRPr="00D36D00">
        <w:rPr>
          <w:rFonts w:cs="Arial"/>
          <w:u w:val="single"/>
        </w:rPr>
        <w:t>everyone</w:t>
      </w:r>
      <w:r w:rsidRPr="00D36D00">
        <w:rPr>
          <w:rFonts w:cs="Arial"/>
        </w:rPr>
        <w:t xml:space="preserve"> -- </w:t>
      </w:r>
      <w:r w:rsidRPr="00D36D00">
        <w:rPr>
          <w:rFonts w:cs="Arial"/>
          <w:u w:val="single"/>
        </w:rPr>
        <w:t>congress</w:t>
      </w:r>
      <w:r w:rsidRPr="00D36D00">
        <w:rPr>
          <w:rFonts w:cs="Arial"/>
        </w:rPr>
        <w:t xml:space="preserve"> is calling for a </w:t>
      </w:r>
      <w:r w:rsidRPr="00D36D00">
        <w:rPr>
          <w:rFonts w:cs="Arial"/>
          <w:u w:val="single"/>
        </w:rPr>
        <w:t>narrow bill</w:t>
      </w:r>
      <w:r w:rsidRPr="00D36D00">
        <w:rPr>
          <w:rFonts w:cs="Arial"/>
        </w:rPr>
        <w:t xml:space="preserve"> like the </w:t>
      </w:r>
      <w:r w:rsidRPr="00D36D00">
        <w:rPr>
          <w:rFonts w:cs="Arial"/>
          <w:u w:val="single"/>
        </w:rPr>
        <w:t>aff alone</w:t>
      </w:r>
      <w:r w:rsidRPr="00D36D00">
        <w:rPr>
          <w:rFonts w:cs="Arial"/>
        </w:rPr>
        <w:t>.</w:t>
      </w:r>
    </w:p>
    <w:p w14:paraId="0E57C37D" w14:textId="434DA760" w:rsidR="00514DEB" w:rsidRPr="00D36D00" w:rsidRDefault="00514DEB" w:rsidP="00514DEB">
      <w:r w:rsidRPr="00D36D00">
        <w:rPr>
          <w:rStyle w:val="Style13ptBold"/>
        </w:rPr>
        <w:t>Nakamura 18</w:t>
      </w:r>
      <w:r w:rsidRPr="00D36D00">
        <w:t>. (David Nakamura started at The Washington Post as a summer intern in 1992. After four years as a sports reporter, he moved to the local news staff and wrote about education in Virginia and Maryland and city government in the District. In 2004, he was part of a team that uncovered high levels of lead contamination in D.C. tap water, a series that won the 2005 Selden Ring Award for investigative reporting. He has reported from Afghanistan, Pakistan and Japan. Lawmakers call on Trump to drop bid for legal immigration cuts. January 28, 2018. https://www.washingtonpost.com/politics/lawmakers-call-on-trump-to-drop-bid-for-legal-immigration-cuts/2018/01/28/2ad231b8-0458-11e8-8777-2a059f168dd2_story.html?utm_term=.98bdffe50db9)</w:t>
      </w:r>
    </w:p>
    <w:p w14:paraId="3E83B5E2" w14:textId="77777777" w:rsidR="0044018C" w:rsidRPr="00D36D00" w:rsidRDefault="0044018C" w:rsidP="0044018C">
      <w:pPr>
        <w:rPr>
          <w:sz w:val="14"/>
        </w:rPr>
      </w:pPr>
      <w:r w:rsidRPr="00D36D00">
        <w:rPr>
          <w:u w:val="single"/>
        </w:rPr>
        <w:t xml:space="preserve">Lawmakers in </w:t>
      </w:r>
      <w:r w:rsidRPr="00D36D00">
        <w:rPr>
          <w:rStyle w:val="Emphasis"/>
        </w:rPr>
        <w:t>both parties</w:t>
      </w:r>
      <w:r w:rsidRPr="00D36D00">
        <w:rPr>
          <w:u w:val="single"/>
        </w:rPr>
        <w:t xml:space="preserve"> said</w:t>
      </w:r>
      <w:r w:rsidRPr="00D36D00">
        <w:rPr>
          <w:sz w:val="14"/>
        </w:rPr>
        <w:t xml:space="preserve"> Sunday that </w:t>
      </w:r>
      <w:r w:rsidRPr="00D36D00">
        <w:rPr>
          <w:u w:val="single"/>
        </w:rPr>
        <w:t xml:space="preserve">the immigration debate should focus </w:t>
      </w:r>
      <w:r w:rsidRPr="00D36D00">
        <w:rPr>
          <w:rStyle w:val="Emphasis"/>
        </w:rPr>
        <w:t>narrowly</w:t>
      </w:r>
      <w:r w:rsidRPr="00D36D00">
        <w:rPr>
          <w:u w:val="single"/>
        </w:rPr>
        <w:t xml:space="preserve"> on efforts to legalize young immigrants</w:t>
      </w:r>
      <w:r w:rsidRPr="00D36D00">
        <w:rPr>
          <w:sz w:val="14"/>
        </w:rPr>
        <w:t xml:space="preserve"> known as "dreamers" and beef up border security, suggesting that President </w:t>
      </w:r>
      <w:r w:rsidRPr="00D36D00">
        <w:rPr>
          <w:u w:val="single"/>
        </w:rPr>
        <w:t xml:space="preserve">Trump's demands to </w:t>
      </w:r>
      <w:r w:rsidRPr="00D36D00">
        <w:rPr>
          <w:rStyle w:val="Emphasis"/>
        </w:rPr>
        <w:t>slash legal immigration</w:t>
      </w:r>
      <w:r w:rsidRPr="00D36D00">
        <w:rPr>
          <w:u w:val="single"/>
        </w:rPr>
        <w:t xml:space="preserve"> levels are likely to </w:t>
      </w:r>
      <w:r w:rsidRPr="00D36D00">
        <w:rPr>
          <w:rStyle w:val="Emphasis"/>
        </w:rPr>
        <w:t>sink a deal</w:t>
      </w:r>
      <w:r w:rsidRPr="00D36D00">
        <w:rPr>
          <w:sz w:val="14"/>
        </w:rPr>
        <w:t>.</w:t>
      </w:r>
    </w:p>
    <w:p w14:paraId="47CDA22E" w14:textId="77777777" w:rsidR="0044018C" w:rsidRPr="00D36D00" w:rsidRDefault="0044018C" w:rsidP="0044018C">
      <w:pPr>
        <w:rPr>
          <w:sz w:val="14"/>
        </w:rPr>
      </w:pPr>
      <w:r w:rsidRPr="00D36D00">
        <w:rPr>
          <w:u w:val="single"/>
        </w:rPr>
        <w:t xml:space="preserve">Democrats have voiced </w:t>
      </w:r>
      <w:r w:rsidRPr="00D36D00">
        <w:rPr>
          <w:rStyle w:val="Emphasis"/>
        </w:rPr>
        <w:t>fierce opposition</w:t>
      </w:r>
      <w:r w:rsidRPr="00D36D00">
        <w:rPr>
          <w:u w:val="single"/>
        </w:rPr>
        <w:t xml:space="preserve"> to a </w:t>
      </w:r>
      <w:r w:rsidRPr="00D36D00">
        <w:rPr>
          <w:rStyle w:val="Emphasis"/>
        </w:rPr>
        <w:t>White House plan</w:t>
      </w:r>
      <w:r w:rsidRPr="00D36D00">
        <w:rPr>
          <w:sz w:val="14"/>
        </w:rPr>
        <w:t xml:space="preserve">, released late last week, </w:t>
      </w:r>
      <w:r w:rsidRPr="00D36D00">
        <w:rPr>
          <w:u w:val="single"/>
        </w:rPr>
        <w:t>that featured a path to citizenship</w:t>
      </w:r>
      <w:r w:rsidRPr="00D36D00">
        <w:rPr>
          <w:sz w:val="14"/>
        </w:rPr>
        <w:t xml:space="preserve"> for 1.8 million dreamers </w:t>
      </w:r>
      <w:r w:rsidRPr="00D36D00">
        <w:rPr>
          <w:u w:val="single"/>
        </w:rPr>
        <w:t xml:space="preserve">in exchange for $25 billion for his </w:t>
      </w:r>
      <w:r w:rsidRPr="00D36D00">
        <w:rPr>
          <w:rStyle w:val="Emphasis"/>
        </w:rPr>
        <w:t>border wall</w:t>
      </w:r>
      <w:r w:rsidRPr="00D36D00">
        <w:rPr>
          <w:sz w:val="14"/>
        </w:rPr>
        <w:t xml:space="preserve"> and sharp cuts to family immigration visas.</w:t>
      </w:r>
    </w:p>
    <w:p w14:paraId="6D681836" w14:textId="77777777" w:rsidR="0044018C" w:rsidRPr="00D36D00" w:rsidRDefault="0044018C" w:rsidP="0044018C">
      <w:pPr>
        <w:rPr>
          <w:sz w:val="14"/>
        </w:rPr>
      </w:pPr>
      <w:r w:rsidRPr="00D36D00">
        <w:rPr>
          <w:sz w:val="14"/>
        </w:rPr>
        <w:t>Though Democratic leaders have grudgingly offered wall funding, they have accused the president of leveraging the dreamers as "ransom" to severely constrict legal immigration, calling it a wish list for "anti-immigration hard-liners" and "white supremacists."</w:t>
      </w:r>
    </w:p>
    <w:p w14:paraId="3C00199F" w14:textId="77777777" w:rsidR="0044018C" w:rsidRPr="00D36D00" w:rsidRDefault="0044018C" w:rsidP="0044018C">
      <w:pPr>
        <w:rPr>
          <w:sz w:val="14"/>
        </w:rPr>
      </w:pPr>
      <w:r w:rsidRPr="00D36D00">
        <w:rPr>
          <w:sz w:val="14"/>
        </w:rPr>
        <w:t>Congress members, including some Republicans, said Sunday that the negotiations have gone too far afield ahead of a March 5 deadline after which 690,000 dreamers in an Obama-era deferred action program could begin to lose their protections from deportation.</w:t>
      </w:r>
    </w:p>
    <w:p w14:paraId="3B85A3F5" w14:textId="77777777" w:rsidR="0044018C" w:rsidRPr="00D36D00" w:rsidRDefault="0044018C" w:rsidP="0044018C">
      <w:pPr>
        <w:rPr>
          <w:sz w:val="14"/>
        </w:rPr>
      </w:pPr>
      <w:r w:rsidRPr="00D36D00">
        <w:rPr>
          <w:sz w:val="14"/>
        </w:rPr>
        <w:t xml:space="preserve">"It seems to me that the two important things to tackle right </w:t>
      </w:r>
      <w:proofErr w:type="gramStart"/>
      <w:r w:rsidRPr="00D36D00">
        <w:rPr>
          <w:sz w:val="14"/>
        </w:rPr>
        <w:t>now .</w:t>
      </w:r>
      <w:proofErr w:type="gramEnd"/>
      <w:r w:rsidRPr="00D36D00">
        <w:rPr>
          <w:sz w:val="14"/>
        </w:rPr>
        <w:t> . . are to protect the dreamers and also to strengthen border security," Sen. Susan Collins, a moderate Republican from Maine, said on CBS's "Face the Nation."</w:t>
      </w:r>
    </w:p>
    <w:p w14:paraId="5AD52F80" w14:textId="77777777" w:rsidR="0044018C" w:rsidRPr="00D36D00" w:rsidRDefault="0044018C" w:rsidP="0044018C">
      <w:pPr>
        <w:rPr>
          <w:sz w:val="14"/>
        </w:rPr>
      </w:pPr>
      <w:r w:rsidRPr="00D36D00">
        <w:rPr>
          <w:sz w:val="14"/>
        </w:rPr>
        <w:t>She called Trump's proposals to reform legal immigration "very important" but also "very complicated."</w:t>
      </w:r>
    </w:p>
    <w:p w14:paraId="7ED91510" w14:textId="77777777" w:rsidR="0044018C" w:rsidRPr="00D36D00" w:rsidRDefault="0044018C" w:rsidP="0044018C">
      <w:pPr>
        <w:rPr>
          <w:sz w:val="14"/>
        </w:rPr>
      </w:pPr>
      <w:r w:rsidRPr="00D36D00">
        <w:rPr>
          <w:sz w:val="14"/>
        </w:rPr>
        <w:t>Appearing after Collins on the same show, Reps. Will Hurd (R-Tx.) and Pete Aguilar (D-Calif.) — who have proposed a House bill to provide legal status to dreamers and bolster border security — agreed that addressing the legal immigration system in the negotiations over dreamers is implausible.</w:t>
      </w:r>
    </w:p>
    <w:p w14:paraId="42DE1DA1" w14:textId="77777777" w:rsidR="0044018C" w:rsidRPr="00D36D00" w:rsidRDefault="0044018C" w:rsidP="0044018C">
      <w:pPr>
        <w:rPr>
          <w:sz w:val="14"/>
        </w:rPr>
      </w:pPr>
      <w:r w:rsidRPr="00D36D00">
        <w:rPr>
          <w:sz w:val="14"/>
        </w:rPr>
        <w:t>"</w:t>
      </w:r>
      <w:r w:rsidRPr="00D36D00">
        <w:rPr>
          <w:u w:val="single"/>
        </w:rPr>
        <w:t>I</w:t>
      </w:r>
      <w:r w:rsidRPr="00D36D00">
        <w:rPr>
          <w:sz w:val="14"/>
        </w:rPr>
        <w:t xml:space="preserve"> still </w:t>
      </w:r>
      <w:r w:rsidRPr="00D36D00">
        <w:rPr>
          <w:u w:val="single"/>
        </w:rPr>
        <w:t>believe</w:t>
      </w:r>
      <w:r w:rsidRPr="00D36D00">
        <w:rPr>
          <w:sz w:val="14"/>
        </w:rPr>
        <w:t xml:space="preserve"> that </w:t>
      </w:r>
      <w:r w:rsidRPr="00D36D00">
        <w:rPr>
          <w:u w:val="single"/>
        </w:rPr>
        <w:t xml:space="preserve">a </w:t>
      </w:r>
      <w:r w:rsidRPr="00D36D00">
        <w:rPr>
          <w:rStyle w:val="Emphasis"/>
        </w:rPr>
        <w:t>narrow bill</w:t>
      </w:r>
      <w:r w:rsidRPr="00D36D00">
        <w:rPr>
          <w:u w:val="single"/>
        </w:rPr>
        <w:t xml:space="preserve"> is most important; the thing that we can get through our Congress, both houses, in the House and in the Senate</w:t>
      </w:r>
      <w:r w:rsidRPr="00D36D00">
        <w:rPr>
          <w:sz w:val="14"/>
        </w:rPr>
        <w:t xml:space="preserve">," said Hurd, who represents a district with more than 800 miles of border with Mexico. "Because </w:t>
      </w:r>
      <w:r w:rsidRPr="00D36D00">
        <w:rPr>
          <w:u w:val="single"/>
        </w:rPr>
        <w:t xml:space="preserve">the </w:t>
      </w:r>
      <w:r w:rsidRPr="00D36D00">
        <w:rPr>
          <w:rStyle w:val="Emphasis"/>
        </w:rPr>
        <w:t>more things you add</w:t>
      </w:r>
      <w:r w:rsidRPr="00D36D00">
        <w:rPr>
          <w:u w:val="single"/>
        </w:rPr>
        <w:t xml:space="preserve">, you start creating </w:t>
      </w:r>
      <w:r w:rsidRPr="00D36D00">
        <w:rPr>
          <w:rStyle w:val="Emphasis"/>
        </w:rPr>
        <w:t>coalitions of opposition</w:t>
      </w:r>
      <w:r w:rsidRPr="00D36D00">
        <w:rPr>
          <w:u w:val="single"/>
        </w:rPr>
        <w:t xml:space="preserve">. And </w:t>
      </w:r>
      <w:proofErr w:type="gramStart"/>
      <w:r w:rsidRPr="00D36D00">
        <w:rPr>
          <w:u w:val="single"/>
        </w:rPr>
        <w:t>so</w:t>
      </w:r>
      <w:proofErr w:type="gramEnd"/>
      <w:r w:rsidRPr="00D36D00">
        <w:rPr>
          <w:u w:val="single"/>
        </w:rPr>
        <w:t xml:space="preserve"> let's keep this narrow</w:t>
      </w:r>
      <w:r w:rsidRPr="00D36D00">
        <w:rPr>
          <w:sz w:val="14"/>
        </w:rPr>
        <w:t>."</w:t>
      </w:r>
    </w:p>
    <w:p w14:paraId="12106F19" w14:textId="77777777" w:rsidR="0044018C" w:rsidRPr="00D36D00" w:rsidRDefault="0044018C" w:rsidP="0044018C">
      <w:pPr>
        <w:rPr>
          <w:sz w:val="14"/>
        </w:rPr>
      </w:pPr>
      <w:r w:rsidRPr="00D36D00">
        <w:rPr>
          <w:sz w:val="14"/>
        </w:rPr>
        <w:t>White House officials rejected suggestions that the president was asking for too much. In rolling out his plan last week, aides called the citizenship path for dreamers a potential lure for additional illegal immigration and said the proposed border security increases — including more immigration agents and judges — would help prevent it.</w:t>
      </w:r>
    </w:p>
    <w:p w14:paraId="0409E34E" w14:textId="77777777" w:rsidR="0044018C" w:rsidRPr="00D36D00" w:rsidRDefault="0044018C" w:rsidP="0044018C">
      <w:pPr>
        <w:rPr>
          <w:sz w:val="14"/>
        </w:rPr>
      </w:pPr>
      <w:r w:rsidRPr="00D36D00">
        <w:rPr>
          <w:sz w:val="14"/>
        </w:rPr>
        <w:t>They said the curbs to family immigration — which Trump and other conservatives have referred to as "chain migration" — would help offset a surge in legalized immigrants represented by the dreamers, who have been in the country since they were children.</w:t>
      </w:r>
    </w:p>
    <w:p w14:paraId="66A41447" w14:textId="77777777" w:rsidR="0044018C" w:rsidRPr="00D36D00" w:rsidRDefault="0044018C" w:rsidP="0044018C">
      <w:pPr>
        <w:rPr>
          <w:sz w:val="14"/>
        </w:rPr>
      </w:pPr>
      <w:r w:rsidRPr="00D36D00">
        <w:rPr>
          <w:sz w:val="14"/>
        </w:rPr>
        <w:t>White House legislative director Marc Short said Sunday that Trump was willing to incur some criticism from his hard-right base by supporting the dreamers in order to reform the immigration system.</w:t>
      </w:r>
    </w:p>
    <w:p w14:paraId="15D8C9C2" w14:textId="77777777" w:rsidR="0044018C" w:rsidRPr="00D36D00" w:rsidRDefault="0044018C" w:rsidP="0044018C">
      <w:pPr>
        <w:rPr>
          <w:sz w:val="14"/>
        </w:rPr>
      </w:pPr>
      <w:r w:rsidRPr="00D36D00">
        <w:rPr>
          <w:sz w:val="14"/>
        </w:rPr>
        <w:t>"We feel that is certainly worth it if we can help to fix this problem once and for all, which is the other parts of the proposal the president has put forward," Short said on "Fox News Sunday." Referring to the Senate and House Democratic leaders, Short added: "The question is, are Chuck Schumer and Nancy Pelosi going to provide cover for their members from the radical left-leaning base? So far, they are not showing the same leadership."</w:t>
      </w:r>
    </w:p>
    <w:p w14:paraId="58701637" w14:textId="77777777" w:rsidR="0044018C" w:rsidRPr="00D36D00" w:rsidRDefault="0044018C" w:rsidP="0044018C">
      <w:pPr>
        <w:rPr>
          <w:sz w:val="14"/>
        </w:rPr>
      </w:pPr>
      <w:r w:rsidRPr="00D36D00">
        <w:rPr>
          <w:sz w:val="14"/>
        </w:rPr>
        <w:t>Congressional efforts at comprehensive immigration reform failed under presidents George W. Bush and Barack Obama. In 2013, the Senate approved bipartisan legislation that would have offered a path to citizenship for the nation's 11 million undocumented immigrants, build or renovate 700 miles of border fencing and enact significant changes to family immigration and work visa programs — but the GOP-controlled House did not allow a vote on that bill.</w:t>
      </w:r>
    </w:p>
    <w:p w14:paraId="2F19F878" w14:textId="77777777" w:rsidR="0044018C" w:rsidRPr="00D36D00" w:rsidRDefault="0044018C" w:rsidP="0044018C">
      <w:pPr>
        <w:rPr>
          <w:sz w:val="14"/>
        </w:rPr>
      </w:pPr>
      <w:r w:rsidRPr="00D36D00">
        <w:rPr>
          <w:sz w:val="14"/>
        </w:rPr>
        <w:t>Negotiators from both parties said after meeting with Trump at the White House two weeks ago that they had agreed to narrow the talks to four categories — the future of the dreamers, border security, cuts to family immigration and the diversity visa lottery, which Trump wants to eliminate.</w:t>
      </w:r>
    </w:p>
    <w:p w14:paraId="364585B3" w14:textId="77777777" w:rsidR="0044018C" w:rsidRPr="00D36D00" w:rsidRDefault="0044018C" w:rsidP="0044018C">
      <w:pPr>
        <w:rPr>
          <w:sz w:val="14"/>
        </w:rPr>
      </w:pPr>
      <w:r w:rsidRPr="00D36D00">
        <w:rPr>
          <w:sz w:val="14"/>
        </w:rPr>
        <w:t>Trump's plan would terminate the ability of U.S. citizens to apply for green cards, awarding permanent legal residence, for their parents and siblings. The nonpartisan Migration Policy Institute estimated that the proposal could annually drop the number of green cards by at least 288,000 — 36 percent of the total number last year.</w:t>
      </w:r>
    </w:p>
    <w:p w14:paraId="040EC00B" w14:textId="77777777" w:rsidR="0044018C" w:rsidRPr="00D36D00" w:rsidRDefault="0044018C" w:rsidP="0044018C">
      <w:pPr>
        <w:rPr>
          <w:sz w:val="14"/>
        </w:rPr>
      </w:pPr>
      <w:r w:rsidRPr="00D36D00">
        <w:rPr>
          <w:sz w:val="14"/>
        </w:rPr>
        <w:t>In a private meeting with a smaller bipartisan group, Trump reportedly used a vulgar word to describe Haiti, El Salvador and African countries and asked aloud why the United States could not have more immigrants from countries like Norway — sparking widespread outrage and prompting calls from immigrant rights groups for Democrats to hold a harder line in the talks.</w:t>
      </w:r>
    </w:p>
    <w:p w14:paraId="64D45DA2" w14:textId="77777777" w:rsidR="0044018C" w:rsidRPr="00D36D00" w:rsidRDefault="0044018C" w:rsidP="0044018C">
      <w:pPr>
        <w:rPr>
          <w:sz w:val="14"/>
        </w:rPr>
      </w:pPr>
      <w:r w:rsidRPr="00D36D00">
        <w:rPr>
          <w:sz w:val="14"/>
        </w:rPr>
        <w:t>"It's offensive for a number of reasons just on pure policy," Greg Chen, director of government relations for the American Immigration Lawyers Association, said of the president's bid to slash family immigration. "It takes us back generations, to a time of far more restrictive immigration at the turn of the 20th century. It disregards the in­cred­ibly positive impact immigration has had on the country in terms of economic and social benefits."</w:t>
      </w:r>
    </w:p>
    <w:p w14:paraId="55B7E433" w14:textId="77777777" w:rsidR="0044018C" w:rsidRPr="00D36D00" w:rsidRDefault="0044018C" w:rsidP="0044018C">
      <w:pPr>
        <w:rPr>
          <w:sz w:val="14"/>
        </w:rPr>
      </w:pPr>
      <w:r w:rsidRPr="00D36D00">
        <w:rPr>
          <w:sz w:val="14"/>
        </w:rPr>
        <w:t>He noted that the family immigration programs, implemented in 1965, initially favored those from European countries but have since evolved to cover more immigrants from Asia and Latin America.</w:t>
      </w:r>
    </w:p>
    <w:p w14:paraId="73E5B554" w14:textId="42190A96" w:rsidR="0044018C" w:rsidRPr="00D36D00" w:rsidRDefault="0044018C" w:rsidP="0044018C">
      <w:pPr>
        <w:rPr>
          <w:sz w:val="14"/>
        </w:rPr>
      </w:pPr>
      <w:r w:rsidRPr="00D36D00">
        <w:rPr>
          <w:sz w:val="14"/>
        </w:rPr>
        <w:t xml:space="preserve">"It's striking that now </w:t>
      </w:r>
      <w:r w:rsidRPr="00D36D00">
        <w:rPr>
          <w:u w:val="single"/>
        </w:rPr>
        <w:t xml:space="preserve">the administration wants to entertain a whole </w:t>
      </w:r>
      <w:r w:rsidRPr="00D36D00">
        <w:rPr>
          <w:rStyle w:val="Emphasis"/>
        </w:rPr>
        <w:t>litany of topics</w:t>
      </w:r>
      <w:r w:rsidRPr="00D36D00">
        <w:rPr>
          <w:sz w:val="14"/>
        </w:rPr>
        <w:t xml:space="preserve"> that amounts to comprehensive reform," Chen said. "</w:t>
      </w:r>
      <w:r w:rsidRPr="00D36D00">
        <w:rPr>
          <w:rStyle w:val="Emphasis"/>
        </w:rPr>
        <w:t>What</w:t>
      </w:r>
      <w:r w:rsidRPr="00D36D00">
        <w:rPr>
          <w:u w:val="single"/>
        </w:rPr>
        <w:t xml:space="preserve"> is likely to </w:t>
      </w:r>
      <w:r w:rsidRPr="00D36D00">
        <w:rPr>
          <w:rStyle w:val="Emphasis"/>
        </w:rPr>
        <w:t>get done</w:t>
      </w:r>
      <w:r w:rsidRPr="00D36D00">
        <w:rPr>
          <w:u w:val="single"/>
        </w:rPr>
        <w:t xml:space="preserve"> in this environment is something </w:t>
      </w:r>
      <w:r w:rsidRPr="00D36D00">
        <w:rPr>
          <w:rStyle w:val="Emphasis"/>
        </w:rPr>
        <w:t>much more limited</w:t>
      </w:r>
      <w:r w:rsidRPr="00D36D00">
        <w:rPr>
          <w:sz w:val="14"/>
        </w:rPr>
        <w:t>."</w:t>
      </w:r>
    </w:p>
    <w:p w14:paraId="5D0639D9" w14:textId="29FE1009" w:rsidR="00DF3F97" w:rsidRPr="00D36D00" w:rsidRDefault="00DF3F97" w:rsidP="00DF3F97">
      <w:pPr>
        <w:pStyle w:val="Heading4"/>
        <w:rPr>
          <w:rFonts w:cs="Arial"/>
        </w:rPr>
      </w:pPr>
      <w:r w:rsidRPr="00D36D00">
        <w:rPr>
          <w:rFonts w:cs="Arial"/>
        </w:rPr>
        <w:t xml:space="preserve">Dems are </w:t>
      </w:r>
      <w:r w:rsidRPr="00D36D00">
        <w:rPr>
          <w:rFonts w:cs="Arial"/>
          <w:u w:val="single"/>
        </w:rPr>
        <w:t>beholden</w:t>
      </w:r>
      <w:r w:rsidRPr="00D36D00">
        <w:rPr>
          <w:rFonts w:cs="Arial"/>
        </w:rPr>
        <w:t xml:space="preserve"> to their base -- any bill that’s passed </w:t>
      </w:r>
      <w:r w:rsidRPr="00D36D00">
        <w:rPr>
          <w:rFonts w:cs="Arial"/>
          <w:u w:val="single"/>
        </w:rPr>
        <w:t>can’t have</w:t>
      </w:r>
      <w:r w:rsidRPr="00D36D00">
        <w:rPr>
          <w:rFonts w:cs="Arial"/>
        </w:rPr>
        <w:t xml:space="preserve"> a wall attached.</w:t>
      </w:r>
    </w:p>
    <w:p w14:paraId="274FA48C" w14:textId="241CDDF4" w:rsidR="00DF3F97" w:rsidRPr="00D36D00" w:rsidRDefault="00DF3F97" w:rsidP="00DF3F97">
      <w:r w:rsidRPr="00D36D00">
        <w:rPr>
          <w:rStyle w:val="Style13ptBold"/>
        </w:rPr>
        <w:t>Lind 17</w:t>
      </w:r>
      <w:r w:rsidRPr="00D36D00">
        <w:t xml:space="preserve">. (Dara Lind has covered immigration in some form for about a decade, stretching back to college (when she observed immigration court proceedings for her senior thesis). A Vox reporter since the site launched in 2014, she's explained everything from federal data on police shootings to the enduring appeal of "moving to Canada" fantasies, while keeping a close eye on the theory and reality behind American immigration policy. She also hosts Friday episodes of The Weeds alongside Matt </w:t>
      </w:r>
      <w:proofErr w:type="spellStart"/>
      <w:r w:rsidRPr="00D36D00">
        <w:t>Yglesias</w:t>
      </w:r>
      <w:proofErr w:type="spellEnd"/>
      <w:r w:rsidRPr="00D36D00">
        <w:t>. Dara was a 2014 fellow with John Jay College's Center for Media, Crime and Justice, and a 2017 reporting fellow with the University of Southern California Center for Health Journalism. Democrats are taking a hard line on immigration — from the left. October 18, 2017. https://www.vox.com/policy-and-politics/2017/10/18/16458164/democrats-daca-border-security-schumer-pelosi)</w:t>
      </w:r>
    </w:p>
    <w:p w14:paraId="57FCA541" w14:textId="77777777" w:rsidR="006779E8" w:rsidRPr="00D36D00" w:rsidRDefault="006779E8" w:rsidP="006779E8">
      <w:pPr>
        <w:rPr>
          <w:sz w:val="14"/>
        </w:rPr>
      </w:pPr>
      <w:r w:rsidRPr="00D36D00">
        <w:rPr>
          <w:rStyle w:val="Emphasis"/>
        </w:rPr>
        <w:t>Democrats</w:t>
      </w:r>
      <w:r w:rsidRPr="00D36D00">
        <w:rPr>
          <w:u w:val="single"/>
        </w:rPr>
        <w:t xml:space="preserve"> are </w:t>
      </w:r>
      <w:r w:rsidRPr="00D36D00">
        <w:rPr>
          <w:rStyle w:val="Emphasis"/>
        </w:rPr>
        <w:t>not here to compromise</w:t>
      </w:r>
      <w:r w:rsidRPr="00D36D00">
        <w:rPr>
          <w:u w:val="single"/>
        </w:rPr>
        <w:t xml:space="preserve"> on </w:t>
      </w:r>
      <w:r w:rsidRPr="00D36D00">
        <w:rPr>
          <w:rStyle w:val="Emphasis"/>
        </w:rPr>
        <w:t>immigration</w:t>
      </w:r>
      <w:r w:rsidRPr="00D36D00">
        <w:rPr>
          <w:sz w:val="14"/>
        </w:rPr>
        <w:t>.</w:t>
      </w:r>
    </w:p>
    <w:p w14:paraId="05B19BDF" w14:textId="77777777" w:rsidR="006779E8" w:rsidRPr="00D36D00" w:rsidRDefault="006779E8" w:rsidP="006779E8">
      <w:pPr>
        <w:rPr>
          <w:sz w:val="14"/>
        </w:rPr>
      </w:pPr>
      <w:r w:rsidRPr="00D36D00">
        <w:rPr>
          <w:rStyle w:val="Emphasis"/>
        </w:rPr>
        <w:t>Don’t be fooled</w:t>
      </w:r>
      <w:r w:rsidRPr="00D36D00">
        <w:rPr>
          <w:u w:val="single"/>
        </w:rPr>
        <w:t xml:space="preserve"> by the</w:t>
      </w:r>
      <w:r w:rsidRPr="00D36D00">
        <w:rPr>
          <w:sz w:val="14"/>
        </w:rPr>
        <w:t xml:space="preserve"> much-trumpeted “</w:t>
      </w:r>
      <w:r w:rsidRPr="00D36D00">
        <w:rPr>
          <w:rStyle w:val="Emphasis"/>
        </w:rPr>
        <w:t>deal</w:t>
      </w:r>
      <w:r w:rsidRPr="00D36D00">
        <w:rPr>
          <w:sz w:val="14"/>
        </w:rPr>
        <w:t xml:space="preserve">” </w:t>
      </w:r>
      <w:r w:rsidRPr="00D36D00">
        <w:rPr>
          <w:u w:val="single"/>
        </w:rPr>
        <w:t>that</w:t>
      </w:r>
      <w:r w:rsidRPr="00D36D00">
        <w:rPr>
          <w:sz w:val="14"/>
        </w:rPr>
        <w:t xml:space="preserve"> President Donald </w:t>
      </w:r>
      <w:r w:rsidRPr="00D36D00">
        <w:rPr>
          <w:u w:val="single"/>
        </w:rPr>
        <w:t>Trump reportedly struck with</w:t>
      </w:r>
      <w:r w:rsidRPr="00D36D00">
        <w:rPr>
          <w:sz w:val="14"/>
        </w:rPr>
        <w:t xml:space="preserve"> Senate Minority Leader Chuck </w:t>
      </w:r>
      <w:r w:rsidRPr="00D36D00">
        <w:rPr>
          <w:u w:val="single"/>
        </w:rPr>
        <w:t>Schumer</w:t>
      </w:r>
      <w:r w:rsidRPr="00D36D00">
        <w:rPr>
          <w:sz w:val="14"/>
        </w:rPr>
        <w:t xml:space="preserve"> (D-NY) </w:t>
      </w:r>
      <w:r w:rsidRPr="00D36D00">
        <w:rPr>
          <w:u w:val="single"/>
        </w:rPr>
        <w:t>and</w:t>
      </w:r>
      <w:r w:rsidRPr="00D36D00">
        <w:rPr>
          <w:sz w:val="14"/>
        </w:rPr>
        <w:t xml:space="preserve"> House Minority Leader Nancy </w:t>
      </w:r>
      <w:r w:rsidRPr="00D36D00">
        <w:rPr>
          <w:u w:val="single"/>
        </w:rPr>
        <w:t>Pelosi</w:t>
      </w:r>
      <w:r w:rsidRPr="00D36D00">
        <w:rPr>
          <w:sz w:val="14"/>
        </w:rPr>
        <w:t xml:space="preserve"> (D-CA) to address the status of the 690,000 immigrants who will soon begin to lose their deportation protections as the Deferred Action for Childhood Arrivals program winds down. That deal is all but dead, if it ever lived to begin with. </w:t>
      </w:r>
      <w:r w:rsidRPr="00D36D00">
        <w:rPr>
          <w:u w:val="single"/>
        </w:rPr>
        <w:t xml:space="preserve">It’s been replaced by a hardline White House wish list — and by </w:t>
      </w:r>
      <w:r w:rsidRPr="00D36D00">
        <w:rPr>
          <w:rStyle w:val="Emphasis"/>
        </w:rPr>
        <w:t>Democrats’ calls</w:t>
      </w:r>
      <w:r w:rsidRPr="00D36D00">
        <w:rPr>
          <w:u w:val="single"/>
        </w:rPr>
        <w:t xml:space="preserve"> for Congress to pass a “</w:t>
      </w:r>
      <w:r w:rsidRPr="00D36D00">
        <w:rPr>
          <w:rStyle w:val="Emphasis"/>
        </w:rPr>
        <w:t>clean DREAM Act</w:t>
      </w:r>
      <w:r w:rsidRPr="00D36D00">
        <w:rPr>
          <w:sz w:val="14"/>
        </w:rPr>
        <w:t xml:space="preserve">” </w:t>
      </w:r>
      <w:r w:rsidRPr="00D36D00">
        <w:rPr>
          <w:u w:val="single"/>
        </w:rPr>
        <w:t xml:space="preserve">that would </w:t>
      </w:r>
      <w:r w:rsidRPr="00D36D00">
        <w:rPr>
          <w:rStyle w:val="Emphasis"/>
        </w:rPr>
        <w:t>legalize</w:t>
      </w:r>
      <w:r w:rsidRPr="00D36D00">
        <w:rPr>
          <w:sz w:val="14"/>
        </w:rPr>
        <w:t xml:space="preserve"> DACA recipients </w:t>
      </w:r>
      <w:r w:rsidRPr="00D36D00">
        <w:rPr>
          <w:rStyle w:val="Emphasis"/>
        </w:rPr>
        <w:t>without</w:t>
      </w:r>
      <w:r w:rsidRPr="00D36D00">
        <w:rPr>
          <w:sz w:val="14"/>
        </w:rPr>
        <w:t xml:space="preserve"> </w:t>
      </w:r>
      <w:r w:rsidRPr="00D36D00">
        <w:rPr>
          <w:u w:val="single"/>
        </w:rPr>
        <w:t xml:space="preserve">increasing immigration </w:t>
      </w:r>
      <w:r w:rsidRPr="00D36D00">
        <w:rPr>
          <w:rStyle w:val="Emphasis"/>
        </w:rPr>
        <w:t>enforcement</w:t>
      </w:r>
      <w:r w:rsidRPr="00D36D00">
        <w:rPr>
          <w:u w:val="single"/>
        </w:rPr>
        <w:t xml:space="preserve"> in return</w:t>
      </w:r>
      <w:r w:rsidRPr="00D36D00">
        <w:rPr>
          <w:sz w:val="14"/>
        </w:rPr>
        <w:t>.</w:t>
      </w:r>
    </w:p>
    <w:p w14:paraId="12D3E7F4" w14:textId="77777777" w:rsidR="006779E8" w:rsidRPr="00D36D00" w:rsidRDefault="006779E8" w:rsidP="006779E8">
      <w:pPr>
        <w:rPr>
          <w:sz w:val="14"/>
        </w:rPr>
      </w:pPr>
      <w:r w:rsidRPr="00D36D00">
        <w:rPr>
          <w:sz w:val="14"/>
        </w:rPr>
        <w:t>The thing is, about 10 years ago, many Democrats — including, notably, Schumer — would have championed many of the Trump administration’s enforcement proposals, from increased local cooperation with immigration enforcement to a physical barrier on the US/Mexico border, even if they weren’t part of a deal to legalize unauthorized immigrants. And they’d certainly accept them, happily, alongside legalization.</w:t>
      </w:r>
    </w:p>
    <w:p w14:paraId="5EBE0649" w14:textId="77777777" w:rsidR="006779E8" w:rsidRPr="00D36D00" w:rsidRDefault="006779E8" w:rsidP="006779E8">
      <w:pPr>
        <w:rPr>
          <w:sz w:val="14"/>
        </w:rPr>
      </w:pPr>
      <w:r w:rsidRPr="00D36D00">
        <w:rPr>
          <w:sz w:val="14"/>
        </w:rPr>
        <w:t>So why do they oppose them now?</w:t>
      </w:r>
    </w:p>
    <w:p w14:paraId="23C302EE" w14:textId="77777777" w:rsidR="006779E8" w:rsidRPr="00D36D00" w:rsidRDefault="006779E8" w:rsidP="006779E8">
      <w:pPr>
        <w:rPr>
          <w:sz w:val="14"/>
        </w:rPr>
      </w:pPr>
      <w:r w:rsidRPr="00D36D00">
        <w:rPr>
          <w:u w:val="single"/>
        </w:rPr>
        <w:t xml:space="preserve">Democrats have come to </w:t>
      </w:r>
      <w:r w:rsidRPr="00D36D00">
        <w:rPr>
          <w:rStyle w:val="Emphasis"/>
        </w:rPr>
        <w:t>defer to</w:t>
      </w:r>
      <w:r w:rsidRPr="00D36D00">
        <w:rPr>
          <w:u w:val="single"/>
        </w:rPr>
        <w:t xml:space="preserve"> organized </w:t>
      </w:r>
      <w:r w:rsidRPr="00D36D00">
        <w:rPr>
          <w:rStyle w:val="Emphasis"/>
        </w:rPr>
        <w:t>immigration activists</w:t>
      </w:r>
      <w:r w:rsidRPr="00D36D00">
        <w:rPr>
          <w:sz w:val="14"/>
        </w:rPr>
        <w:t xml:space="preserve"> in a way they didn’t 10 years ago, or even during the early years of the Obama administration. Thanks in part to a change of strategy by major labor unions, whose success in organizing immigrant-heavy professions like the hospitality industry rather than relying on its traditional manufacturing base, this important component of </w:t>
      </w:r>
      <w:r w:rsidRPr="00D36D00">
        <w:rPr>
          <w:u w:val="single"/>
        </w:rPr>
        <w:t xml:space="preserve">the Democratic </w:t>
      </w:r>
      <w:r w:rsidRPr="00D36D00">
        <w:rPr>
          <w:rStyle w:val="Emphasis"/>
        </w:rPr>
        <w:t>base</w:t>
      </w:r>
      <w:r w:rsidRPr="00D36D00">
        <w:rPr>
          <w:u w:val="single"/>
        </w:rPr>
        <w:t xml:space="preserve"> has </w:t>
      </w:r>
      <w:r w:rsidRPr="00D36D00">
        <w:rPr>
          <w:rStyle w:val="Emphasis"/>
        </w:rPr>
        <w:t>wholly embraced</w:t>
      </w:r>
      <w:r w:rsidRPr="00D36D00">
        <w:rPr>
          <w:u w:val="single"/>
        </w:rPr>
        <w:t xml:space="preserve"> the idea of </w:t>
      </w:r>
      <w:r w:rsidRPr="00D36D00">
        <w:rPr>
          <w:rStyle w:val="Emphasis"/>
        </w:rPr>
        <w:t>c</w:t>
      </w:r>
      <w:r w:rsidRPr="00D36D00">
        <w:rPr>
          <w:u w:val="single"/>
        </w:rPr>
        <w:t xml:space="preserve">omprehensive </w:t>
      </w:r>
      <w:r w:rsidRPr="00D36D00">
        <w:rPr>
          <w:rStyle w:val="Emphasis"/>
        </w:rPr>
        <w:t>i</w:t>
      </w:r>
      <w:r w:rsidRPr="00D36D00">
        <w:rPr>
          <w:u w:val="single"/>
        </w:rPr>
        <w:t xml:space="preserve">mmigration </w:t>
      </w:r>
      <w:r w:rsidRPr="00D36D00">
        <w:rPr>
          <w:rStyle w:val="Emphasis"/>
        </w:rPr>
        <w:t>r</w:t>
      </w:r>
      <w:r w:rsidRPr="00D36D00">
        <w:rPr>
          <w:u w:val="single"/>
        </w:rPr>
        <w:t>eform</w:t>
      </w:r>
      <w:r w:rsidRPr="00D36D00">
        <w:rPr>
          <w:sz w:val="14"/>
        </w:rPr>
        <w:t xml:space="preserve">. As a result, </w:t>
      </w:r>
      <w:r w:rsidRPr="00D36D00">
        <w:rPr>
          <w:u w:val="single"/>
        </w:rPr>
        <w:t xml:space="preserve">the party has moved </w:t>
      </w:r>
      <w:r w:rsidRPr="00D36D00">
        <w:rPr>
          <w:rStyle w:val="Emphasis"/>
        </w:rPr>
        <w:t>substantially to the left</w:t>
      </w:r>
      <w:r w:rsidRPr="00D36D00">
        <w:rPr>
          <w:sz w:val="14"/>
        </w:rPr>
        <w:t xml:space="preserve"> on the issue of immigration enforcement.</w:t>
      </w:r>
    </w:p>
    <w:p w14:paraId="37601EBE" w14:textId="77777777" w:rsidR="006779E8" w:rsidRPr="00D36D00" w:rsidRDefault="006779E8" w:rsidP="006779E8">
      <w:pPr>
        <w:rPr>
          <w:sz w:val="14"/>
        </w:rPr>
      </w:pPr>
      <w:r w:rsidRPr="00D36D00">
        <w:rPr>
          <w:sz w:val="14"/>
        </w:rPr>
        <w:t xml:space="preserve">For Democrats, it’s been a simple calculus. </w:t>
      </w:r>
      <w:r w:rsidRPr="00D36D00">
        <w:rPr>
          <w:u w:val="single"/>
        </w:rPr>
        <w:t>Democrats’ attempts at “tough love” centrism didn’t win them any credit across the aisle, while an increasingly empowered immigrant-rights movement started calling them to task for the adverse consequences of enforcement policies</w:t>
      </w:r>
      <w:r w:rsidRPr="00D36D00">
        <w:rPr>
          <w:sz w:val="14"/>
        </w:rPr>
        <w:t xml:space="preserve">. </w:t>
      </w:r>
      <w:r w:rsidRPr="00D36D00">
        <w:rPr>
          <w:rStyle w:val="Emphasis"/>
        </w:rPr>
        <w:t>Democrats</w:t>
      </w:r>
      <w:r w:rsidRPr="00D36D00">
        <w:rPr>
          <w:sz w:val="14"/>
        </w:rPr>
        <w:t xml:space="preserve"> learned to </w:t>
      </w:r>
      <w:r w:rsidRPr="00D36D00">
        <w:rPr>
          <w:rStyle w:val="Emphasis"/>
        </w:rPr>
        <w:t>ignore</w:t>
      </w:r>
      <w:r w:rsidRPr="00D36D00">
        <w:rPr>
          <w:sz w:val="14"/>
        </w:rPr>
        <w:t xml:space="preserve"> the </w:t>
      </w:r>
      <w:r w:rsidRPr="00D36D00">
        <w:rPr>
          <w:u w:val="single"/>
        </w:rPr>
        <w:t xml:space="preserve">critics on the </w:t>
      </w:r>
      <w:r w:rsidRPr="00D36D00">
        <w:rPr>
          <w:rStyle w:val="Emphasis"/>
        </w:rPr>
        <w:t>right</w:t>
      </w:r>
      <w:r w:rsidRPr="00D36D00">
        <w:rPr>
          <w:sz w:val="14"/>
        </w:rPr>
        <w:t xml:space="preserve"> they couldn’t please, </w:t>
      </w:r>
      <w:r w:rsidRPr="00D36D00">
        <w:rPr>
          <w:u w:val="single"/>
        </w:rPr>
        <w:t xml:space="preserve">and embrace the critics on the </w:t>
      </w:r>
      <w:r w:rsidRPr="00D36D00">
        <w:rPr>
          <w:rStyle w:val="Emphasis"/>
        </w:rPr>
        <w:t>left</w:t>
      </w:r>
      <w:r w:rsidRPr="00D36D00">
        <w:rPr>
          <w:u w:val="single"/>
        </w:rPr>
        <w:t xml:space="preserve"> who</w:t>
      </w:r>
      <w:r w:rsidRPr="00D36D00">
        <w:rPr>
          <w:sz w:val="14"/>
        </w:rPr>
        <w:t xml:space="preserve"> they could.</w:t>
      </w:r>
    </w:p>
    <w:p w14:paraId="3FDEB363" w14:textId="7FC13DC0" w:rsidR="006779E8" w:rsidRPr="00D36D00" w:rsidRDefault="006779E8" w:rsidP="006779E8">
      <w:pPr>
        <w:rPr>
          <w:sz w:val="14"/>
        </w:rPr>
      </w:pPr>
      <w:r w:rsidRPr="00D36D00">
        <w:rPr>
          <w:sz w:val="2"/>
        </w:rPr>
        <w:t>The Democratic base moved left on immigration — and the way Democrats related to the base changed, too</w:t>
      </w:r>
      <w:r w:rsidR="00DF3F97" w:rsidRPr="00D36D00">
        <w:rPr>
          <w:sz w:val="2"/>
        </w:rPr>
        <w:t xml:space="preserve"> </w:t>
      </w:r>
      <w:r w:rsidRPr="00D36D00">
        <w:rPr>
          <w:sz w:val="2"/>
        </w:rPr>
        <w:t>It’s easy to forget in the Trump era, but immigration has only been a partisan issue for the past decade or so. Traditionally, it split both parties. Republicans were torn between the racialized populism they’ve leaned into under Trump and business’s desire to increase the immigrant workforce; Democrats were split between progressive and racial-justice activists and labor — which was worried about immigrants undercutting native workers, and therefore eager to see laws enforced against unauthorized immigrants and reticent to support any policy that might encourage them to stay.</w:t>
      </w:r>
      <w:r w:rsidR="00DF3F97" w:rsidRPr="00D36D00">
        <w:rPr>
          <w:sz w:val="2"/>
        </w:rPr>
        <w:t xml:space="preserve"> </w:t>
      </w:r>
      <w:r w:rsidRPr="00D36D00">
        <w:rPr>
          <w:sz w:val="2"/>
        </w:rPr>
        <w:t xml:space="preserve">But as American workers became increasingly </w:t>
      </w:r>
      <w:proofErr w:type="spellStart"/>
      <w:r w:rsidRPr="00D36D00">
        <w:rPr>
          <w:sz w:val="2"/>
        </w:rPr>
        <w:t>deunionized</w:t>
      </w:r>
      <w:proofErr w:type="spellEnd"/>
      <w:r w:rsidRPr="00D36D00">
        <w:rPr>
          <w:sz w:val="2"/>
        </w:rPr>
        <w:t xml:space="preserve"> in the late 20th century, major labor unions started paying less attention to protecting the (few) workers they currently had, and started paying attention to getting more workers unionized. From that perspective, immigrant workers — especially immigrants prone to exploitation because they were unauthorized — were a prime asset.</w:t>
      </w:r>
      <w:r w:rsidR="00DF3F97" w:rsidRPr="00D36D00">
        <w:rPr>
          <w:sz w:val="2"/>
        </w:rPr>
        <w:t xml:space="preserve"> </w:t>
      </w:r>
      <w:r w:rsidRPr="00D36D00">
        <w:rPr>
          <w:sz w:val="2"/>
        </w:rPr>
        <w:t>With labor unions flipping to support unauthorized immigrants, there were no longer institutional interests within the Democratic Party that were interested in taking a more hawkish immigration line. Democrats continued to worry about turning off working-class white voters (the voters who were no longer being represented by unions in the workplace, and who might be more culturally conservative as well) by going too far on immigration. But without any institution promising to turn them out if Democrats did cater to those views, that concern was increasingly abstract.</w:t>
      </w:r>
      <w:r w:rsidR="00DF3F97" w:rsidRPr="00D36D00">
        <w:rPr>
          <w:sz w:val="2"/>
        </w:rPr>
        <w:t xml:space="preserve"> </w:t>
      </w:r>
      <w:r w:rsidRPr="00D36D00">
        <w:rPr>
          <w:sz w:val="2"/>
        </w:rPr>
        <w:t>At the same time, with the election of Barack Obama in 2008, Democrats started realizing that there was a huge upside in turning out (reliably Democratic) black voters at high rates, and in winning big shares of the rapidly growing Latino and Asian-American votes.</w:t>
      </w:r>
      <w:r w:rsidR="00DF3F97" w:rsidRPr="00D36D00">
        <w:rPr>
          <w:sz w:val="2"/>
        </w:rPr>
        <w:t xml:space="preserve"> </w:t>
      </w:r>
      <w:r w:rsidRPr="00D36D00">
        <w:rPr>
          <w:sz w:val="2"/>
        </w:rPr>
        <w:t>On the most basic level, that meant that labor’s institutional pressure on Democrats to moderate on immigration dissipated, just as Latinos, the new demographic force encouraging them to embrace immigrant rights, became more powerful. But the Democrats’ efforts to brand themselves as the party of the demographic future also created a new opportunity for racial-justice advocates to pressure Democrats from the left — challenging them not just to be better than Republicans, but to affirmatively deserve the votes of communities that could just as easily not turn out.</w:t>
      </w:r>
      <w:r w:rsidR="00DF3F97" w:rsidRPr="00D36D00">
        <w:rPr>
          <w:sz w:val="2"/>
        </w:rPr>
        <w:t xml:space="preserve"> </w:t>
      </w:r>
      <w:r w:rsidRPr="00D36D00">
        <w:rPr>
          <w:sz w:val="2"/>
        </w:rPr>
        <w:t>The institutions that Democrats were used to working with to represent identity groups — the NAACP as a mediator for African-Americans, NCLR as a mediator for Latinos, the Human Rights Campaign as a mediator for the LGBT community — weren’t used to making such aggressive demands of their allies. But the activists were. And over the course of the Obama era, it began to be the activists who set the agenda for the party.</w:t>
      </w:r>
      <w:r w:rsidR="00DF3F97" w:rsidRPr="00D36D00">
        <w:rPr>
          <w:sz w:val="2"/>
        </w:rPr>
        <w:t xml:space="preserve"> </w:t>
      </w:r>
      <w:r w:rsidRPr="00D36D00">
        <w:rPr>
          <w:sz w:val="2"/>
        </w:rPr>
        <w:t>Democrats tried to own the “tough but fair” center on immigration. It didn’t work.</w:t>
      </w:r>
      <w:r w:rsidR="00DF3F97" w:rsidRPr="00D36D00">
        <w:rPr>
          <w:sz w:val="2"/>
        </w:rPr>
        <w:t xml:space="preserve"> </w:t>
      </w:r>
      <w:r w:rsidRPr="00D36D00">
        <w:rPr>
          <w:sz w:val="2"/>
        </w:rPr>
        <w:t>Democrats’ policy priority on immigration, since 2008, has been to allow the millions of unauthorized immigrants who’ve become integrated into American communities (often after a decade or more of living in the United States) to get legal status and ultimately citizenship.</w:t>
      </w:r>
      <w:r w:rsidR="00DF3F97" w:rsidRPr="00D36D00">
        <w:rPr>
          <w:sz w:val="2"/>
        </w:rPr>
        <w:t xml:space="preserve"> </w:t>
      </w:r>
      <w:r w:rsidRPr="00D36D00">
        <w:rPr>
          <w:sz w:val="2"/>
        </w:rPr>
        <w:t xml:space="preserve">That hasn’t changed. What’s changed has been their perspective on whether </w:t>
      </w:r>
      <w:proofErr w:type="spellStart"/>
      <w:r w:rsidRPr="00D36D00">
        <w:rPr>
          <w:sz w:val="2"/>
        </w:rPr>
        <w:t>amping</w:t>
      </w:r>
      <w:proofErr w:type="spellEnd"/>
      <w:r w:rsidRPr="00D36D00">
        <w:rPr>
          <w:sz w:val="2"/>
        </w:rPr>
        <w:t xml:space="preserve"> up immigration enforcement, both near the US border and deeper within the country, helps that goal or hurts it.</w:t>
      </w:r>
      <w:r w:rsidR="00DF3F97" w:rsidRPr="00D36D00">
        <w:rPr>
          <w:sz w:val="2"/>
        </w:rPr>
        <w:t xml:space="preserve"> </w:t>
      </w:r>
      <w:r w:rsidRPr="00D36D00">
        <w:rPr>
          <w:sz w:val="2"/>
        </w:rPr>
        <w:t>“Comprehensive immigration reform” proposals have typically amped up both border and interior enforcement while legalizing most current unauthorized immigrants. To many Democrats — especially Schumer, a leading voice of this strategy — this wasn’t just an acceptable compromise, it was actually ideal. Democrats wanted to end unauthorized immigration; that meant both acknowledging that the population currently settled in the US wasn’t going to leave, and making it as hard as possible for future unauthorized immigrants to come to or work in the US.</w:t>
      </w:r>
      <w:r w:rsidR="00DF3F97" w:rsidRPr="00D36D00">
        <w:rPr>
          <w:sz w:val="2"/>
        </w:rPr>
        <w:t xml:space="preserve"> </w:t>
      </w:r>
      <w:r w:rsidRPr="00D36D00">
        <w:rPr>
          <w:sz w:val="2"/>
        </w:rPr>
        <w:t>When President Obama was elected in 2008, and Democrats had unified control of the federal government, the centrist logic of immigration reform morphed into a political strategy. With Democrats in charge of the federal government for the first time since 9/11, the party (and the Obama administration) saw a chance to dispel the idea that Democrats were “soft” on security, including unauthorized immigration. Once Democrats had proven they could be trusted to enforce immigration law, they’d assuage the fears that tended to thwart any “amnesty” pushes — among both the American public, and congressional Republicans.</w:t>
      </w:r>
      <w:r w:rsidR="00DF3F97" w:rsidRPr="00D36D00">
        <w:rPr>
          <w:sz w:val="2"/>
        </w:rPr>
        <w:t xml:space="preserve"> </w:t>
      </w:r>
      <w:proofErr w:type="gramStart"/>
      <w:r w:rsidRPr="00D36D00">
        <w:rPr>
          <w:sz w:val="2"/>
        </w:rPr>
        <w:t>So</w:t>
      </w:r>
      <w:proofErr w:type="gramEnd"/>
      <w:r w:rsidRPr="00D36D00">
        <w:rPr>
          <w:sz w:val="2"/>
        </w:rPr>
        <w:t xml:space="preserve"> the Obama administration continued the expansion of immigration enforcement that began under George W. Bush. They set deportation records; turned a database pilot program into a near-nationwide system to flag unauthorized immigrants checked into jails for ICE </w:t>
      </w:r>
      <w:proofErr w:type="spellStart"/>
      <w:r w:rsidRPr="00D36D00">
        <w:rPr>
          <w:sz w:val="2"/>
        </w:rPr>
        <w:t>pickup</w:t>
      </w:r>
      <w:proofErr w:type="spellEnd"/>
      <w:r w:rsidRPr="00D36D00">
        <w:rPr>
          <w:sz w:val="2"/>
        </w:rPr>
        <w:t>, and touted statistics showing that a majority of deportees were “criminal aliens”; and bragged routinely about how their efforts to deport and prosecute immigrants caught crossing the US/Mexico border were making the border “more secure than ever before.”</w:t>
      </w:r>
      <w:r w:rsidR="00DF3F97" w:rsidRPr="00D36D00">
        <w:rPr>
          <w:sz w:val="2"/>
        </w:rPr>
        <w:t xml:space="preserve"> </w:t>
      </w:r>
      <w:r w:rsidRPr="00D36D00">
        <w:rPr>
          <w:sz w:val="2"/>
        </w:rPr>
        <w:t>It did not work at all.</w:t>
      </w:r>
      <w:r w:rsidR="00DF3F97" w:rsidRPr="00D36D00">
        <w:rPr>
          <w:sz w:val="2"/>
        </w:rPr>
        <w:t xml:space="preserve"> </w:t>
      </w:r>
      <w:r w:rsidRPr="00D36D00">
        <w:rPr>
          <w:sz w:val="2"/>
        </w:rPr>
        <w:t>Immigration hawks pooh-poohed the deportation records, pointing out that they counted people who’d been caught at the border and would have simply been returned under 20th-century immigration policy (a change that was made under George W. Bush, ironically in response to immigration hawks). The fact that net unauthorized migration was flat or negative through the early years of the Obama presidency (and net unauthorized migration from Mexico was flat throughout his presidency) got ignored, except to point out that fewer immigrants were being returned to their home countries by Border Patrol agents.</w:t>
      </w:r>
      <w:r w:rsidR="00DF3F97" w:rsidRPr="00D36D00">
        <w:rPr>
          <w:sz w:val="2"/>
        </w:rPr>
        <w:t xml:space="preserve"> </w:t>
      </w:r>
      <w:r w:rsidRPr="00D36D00">
        <w:rPr>
          <w:sz w:val="2"/>
        </w:rPr>
        <w:t>The disputes weren’t really about a particular border strategy that immigration hawks wanted the federal government to pursue. They were rooted in a skepticism that the Obama administration could possibly be “tough” on immigration enforcement. Because immigration hawks saw that President Obama and his officials ultimately wanted to legalize unauthorized immigrants, that made it impossible to trust the promises that they were trying harder than ever to enforce the law now.</w:t>
      </w:r>
      <w:r w:rsidR="00DF3F97" w:rsidRPr="00D36D00">
        <w:rPr>
          <w:sz w:val="2"/>
        </w:rPr>
        <w:t xml:space="preserve"> </w:t>
      </w:r>
      <w:r w:rsidRPr="00D36D00">
        <w:rPr>
          <w:sz w:val="2"/>
        </w:rPr>
        <w:t>Democrats had hoped to build their reputation for responsible immigration enforcement on distinguishing between current unauthorized immigrants and future ones, between “felons” and “families.” But to immigration hawks, those distinctions didn’t naturally exist — and Democrats’ attempts to impose them just looked like so much spin.</w:t>
      </w:r>
      <w:r w:rsidR="00DF3F97" w:rsidRPr="00D36D00">
        <w:rPr>
          <w:sz w:val="2"/>
        </w:rPr>
        <w:t xml:space="preserve"> </w:t>
      </w:r>
      <w:r w:rsidRPr="00D36D00">
        <w:rPr>
          <w:sz w:val="2"/>
        </w:rPr>
        <w:t>Escalating immigration enforcement can’t be all that precisely targeted</w:t>
      </w:r>
      <w:r w:rsidR="00DF3F97" w:rsidRPr="00D36D00">
        <w:rPr>
          <w:sz w:val="2"/>
        </w:rPr>
        <w:t xml:space="preserve"> </w:t>
      </w:r>
      <w:proofErr w:type="gramStart"/>
      <w:r w:rsidRPr="00D36D00">
        <w:rPr>
          <w:sz w:val="2"/>
        </w:rPr>
        <w:t>The</w:t>
      </w:r>
      <w:proofErr w:type="gramEnd"/>
      <w:r w:rsidRPr="00D36D00">
        <w:rPr>
          <w:sz w:val="2"/>
        </w:rPr>
        <w:t xml:space="preserve"> immigration hawks were partly right: On the ground, those distinctions looked a lot blurrier than they did in Democrats’ rhetoric. But what that meant, as often as not, was that the policies the Obama administration championed to keep out or go after “bad” immigrants ended up catching the people Obama considered “good” ones.</w:t>
      </w:r>
      <w:r w:rsidR="00DF3F97" w:rsidRPr="00D36D00">
        <w:rPr>
          <w:sz w:val="2"/>
        </w:rPr>
        <w:t xml:space="preserve"> </w:t>
      </w:r>
      <w:r w:rsidRPr="00D36D00">
        <w:rPr>
          <w:sz w:val="2"/>
        </w:rPr>
        <w:t>The Obama administration’s efforts to target “felons, not families” led it to expand its reliance on local law enforcement — picking up people who were booked into jails before or after they were convicted of crimes. That created an incentive for local law-enforcement officers who wanted to go after unauthorized immigrants to focus on apprehending people who might turn out to be unauthorized when they went through an ICE database.</w:t>
      </w:r>
      <w:r w:rsidR="00DF3F97" w:rsidRPr="00D36D00">
        <w:rPr>
          <w:sz w:val="2"/>
        </w:rPr>
        <w:t xml:space="preserve"> </w:t>
      </w:r>
      <w:r w:rsidRPr="00D36D00">
        <w:rPr>
          <w:sz w:val="2"/>
        </w:rPr>
        <w:t>“People booked into jail” is a much broader net than “felons.” For one thing, for unauthorized immigrants, everything from working (with a made-up Social Security Number that turns out to belong to someone else) to driving (in states that don’t permit unauthorized immigrants to get licenses) can be a crime.</w:t>
      </w:r>
      <w:r w:rsidR="00DF3F97" w:rsidRPr="00D36D00">
        <w:rPr>
          <w:sz w:val="2"/>
        </w:rPr>
        <w:t xml:space="preserve"> </w:t>
      </w:r>
      <w:r w:rsidRPr="00D36D00">
        <w:rPr>
          <w:sz w:val="2"/>
        </w:rPr>
        <w:t>More fundamentally, the “criminal alien” label tarred immigrants who were arrested and deported for possessing small amounts of marijuana, or selling phone cards out of their homes, alongside (and in much greater quantity than) murderers and rapists. Not all Democrats agreed on where the line between “good” and “bad” immigrant ought to be drawn, but it quickly became apparent that it wasn’t congruent with the line between “criminal” and “noncriminal” aliens.</w:t>
      </w:r>
      <w:r w:rsidR="00DF3F97" w:rsidRPr="00D36D00">
        <w:rPr>
          <w:sz w:val="2"/>
        </w:rPr>
        <w:t xml:space="preserve"> </w:t>
      </w:r>
      <w:r w:rsidRPr="00D36D00">
        <w:rPr>
          <w:sz w:val="2"/>
        </w:rPr>
        <w:t>At the same time, the continued buildup of Border Patrol personnel didn’t just affect immigrants trying to come into the US — it affected everyone living within the 100-mile zone under Border Patrol authority. Border communities in New Mexico, Arizona, and Texas complained of the “militarization” of the border and the abuses of Border Patrol agents (even when those abuses were against Mexican citizens on the other side of the fence).</w:t>
      </w:r>
      <w:r w:rsidR="00DF3F97" w:rsidRPr="00D36D00">
        <w:rPr>
          <w:sz w:val="2"/>
        </w:rPr>
        <w:t xml:space="preserve"> </w:t>
      </w:r>
      <w:r w:rsidRPr="00D36D00">
        <w:rPr>
          <w:sz w:val="2"/>
        </w:rPr>
        <w:t>Democrats promised legalization soon, while backing enforcement now. Immigrants and local activists saw that the latter was eating away at the promise of the former. Every person deported was someone who might have been legalized if immigration reform had already passed. Every person picked up by ICE now might be forfeiting their chance to get included in a legalization bill later.</w:t>
      </w:r>
      <w:r w:rsidR="00DF3F97" w:rsidRPr="00D36D00">
        <w:rPr>
          <w:sz w:val="2"/>
        </w:rPr>
        <w:t xml:space="preserve"> </w:t>
      </w:r>
      <w:r w:rsidRPr="00D36D00">
        <w:rPr>
          <w:sz w:val="2"/>
        </w:rPr>
        <w:t>A letter written to “the immigrant rights movement” at the beginning of 2014 by many individual activists drove the point home: While Congress had failed to pass immigration reform in 2013, “we saw ICE taking parents while working, and then labeling them as felons.”</w:t>
      </w:r>
      <w:r w:rsidR="00DF3F97" w:rsidRPr="00D36D00">
        <w:rPr>
          <w:sz w:val="2"/>
        </w:rPr>
        <w:t xml:space="preserve"> </w:t>
      </w:r>
      <w:r w:rsidRPr="00D36D00">
        <w:rPr>
          <w:sz w:val="2"/>
        </w:rPr>
        <w:t>“As leaders,” the letter said, “we need to have the humility to reassess our strategy and make changes when something is not working.”</w:t>
      </w:r>
      <w:r w:rsidR="00DF3F97" w:rsidRPr="00D36D00">
        <w:rPr>
          <w:sz w:val="2"/>
        </w:rPr>
        <w:t xml:space="preserve"> </w:t>
      </w:r>
      <w:r w:rsidRPr="00D36D00">
        <w:rPr>
          <w:sz w:val="2"/>
        </w:rPr>
        <w:t>On the ground, the very things that Democrats thought were cost-free political tradeoffs — marginalizing “criminals” because they knew most unauthorized immigrants weren’t public safety threats, increasing enforcement against future immigrants to create political space for current ones — had consequences for the people they were trying to help. And many of the activists who saw that were uninterested in cutting Democrats any slack.</w:t>
      </w:r>
      <w:r w:rsidR="00DF3F97" w:rsidRPr="00D36D00">
        <w:rPr>
          <w:sz w:val="2"/>
        </w:rPr>
        <w:t xml:space="preserve"> </w:t>
      </w:r>
      <w:r w:rsidRPr="00D36D00">
        <w:rPr>
          <w:sz w:val="2"/>
        </w:rPr>
        <w:t>Democrats’ immigration position has become dictated by activists in a way Democrats don’t usually go along with</w:t>
      </w:r>
      <w:r w:rsidR="00DF3F97" w:rsidRPr="00D36D00">
        <w:rPr>
          <w:sz w:val="2"/>
        </w:rPr>
        <w:t xml:space="preserve"> </w:t>
      </w:r>
      <w:proofErr w:type="spellStart"/>
      <w:r w:rsidRPr="00D36D00">
        <w:rPr>
          <w:sz w:val="2"/>
        </w:rPr>
        <w:t>With</w:t>
      </w:r>
      <w:proofErr w:type="spellEnd"/>
      <w:r w:rsidRPr="00D36D00">
        <w:rPr>
          <w:sz w:val="2"/>
        </w:rPr>
        <w:t xml:space="preserve"> the Obama administration running the enforcement machine at full blast, establishment Latino and immigration groups tempered their criticism — they needed to save their political capital with the White House to get it to push for a comprehensive immigration reform bill. But that calculus didn’t apply to local and regional groups focused on limiting enforcement on the ground. And it didn’t apply to new groups that hadn’t been around long enough to be “establishment” — including the groups led by unauthorized immigrants themselves, most of whom were part of a generation of young adults who had been raised in the US without status: </w:t>
      </w:r>
      <w:proofErr w:type="gramStart"/>
      <w:r w:rsidRPr="00D36D00">
        <w:rPr>
          <w:sz w:val="2"/>
        </w:rPr>
        <w:t>the</w:t>
      </w:r>
      <w:proofErr w:type="gramEnd"/>
      <w:r w:rsidRPr="00D36D00">
        <w:rPr>
          <w:sz w:val="2"/>
        </w:rPr>
        <w:t xml:space="preserve"> </w:t>
      </w:r>
      <w:proofErr w:type="spellStart"/>
      <w:r w:rsidRPr="00D36D00">
        <w:rPr>
          <w:sz w:val="2"/>
        </w:rPr>
        <w:t>DREAMers</w:t>
      </w:r>
      <w:proofErr w:type="spellEnd"/>
      <w:r w:rsidRPr="00D36D00">
        <w:rPr>
          <w:sz w:val="2"/>
        </w:rPr>
        <w:t>.</w:t>
      </w:r>
      <w:r w:rsidR="00DF3F97" w:rsidRPr="00D36D00">
        <w:rPr>
          <w:sz w:val="2"/>
        </w:rPr>
        <w:t xml:space="preserve"> </w:t>
      </w:r>
      <w:proofErr w:type="spellStart"/>
      <w:r w:rsidRPr="00D36D00">
        <w:rPr>
          <w:sz w:val="2"/>
        </w:rPr>
        <w:t>DREAMers</w:t>
      </w:r>
      <w:proofErr w:type="spellEnd"/>
      <w:r w:rsidRPr="00D36D00">
        <w:rPr>
          <w:sz w:val="2"/>
        </w:rPr>
        <w:t xml:space="preserve"> became a prominent voice in the immigrant-rights movement in 2010, when they successfully pressured Senate Majority Leader Harry Reid to bring a bill to legalize them up for a vote after negotiations over comprehensive reform had stalled.</w:t>
      </w:r>
      <w:r w:rsidR="00DF3F97" w:rsidRPr="00D36D00">
        <w:rPr>
          <w:sz w:val="2"/>
        </w:rPr>
        <w:t xml:space="preserve"> </w:t>
      </w:r>
      <w:r w:rsidRPr="00D36D00">
        <w:rPr>
          <w:sz w:val="2"/>
        </w:rPr>
        <w:t>But what distinguished them from the rest of the immigrant-rights movement wasn’t that they were pushing for a DREAM Act rather than comprehensive reform (something that had been done before and that many organizations were willing to try again). It’s that they were willing to use confrontational tactics against Democrats, including sit-ins in Senate offices, to bring attention to their cause.</w:t>
      </w:r>
      <w:r w:rsidR="00DF3F97" w:rsidRPr="00D36D00">
        <w:rPr>
          <w:sz w:val="2"/>
        </w:rPr>
        <w:t xml:space="preserve"> </w:t>
      </w:r>
      <w:r w:rsidRPr="00D36D00">
        <w:rPr>
          <w:sz w:val="2"/>
        </w:rPr>
        <w:t>They were outside activists, not inside operators, and they succeeded in winning Democrats over.</w:t>
      </w:r>
      <w:r w:rsidR="00DF3F97" w:rsidRPr="00D36D00">
        <w:rPr>
          <w:sz w:val="2"/>
        </w:rPr>
        <w:t xml:space="preserve"> </w:t>
      </w:r>
      <w:r w:rsidRPr="00D36D00">
        <w:rPr>
          <w:sz w:val="2"/>
        </w:rPr>
        <w:t>The willingness to confront Democrats reflected a worldview that didn’t care as much about “reassuring” Republicans about the “rule of law.” Immigration activists chafed at centrist lines about “felons, not families” — not only because they were likely to know people who counted as both under the Obama administration’s enforcement regime, but because they didn’t see an upside to that kind of both-sides rhetoric.</w:t>
      </w:r>
      <w:r w:rsidR="00DF3F97" w:rsidRPr="00D36D00">
        <w:rPr>
          <w:sz w:val="2"/>
        </w:rPr>
        <w:t xml:space="preserve"> </w:t>
      </w:r>
      <w:r w:rsidRPr="00D36D00">
        <w:rPr>
          <w:sz w:val="2"/>
        </w:rPr>
        <w:t xml:space="preserve">The same pattern ultimately resulted in DACA in 2012: </w:t>
      </w:r>
      <w:proofErr w:type="spellStart"/>
      <w:r w:rsidRPr="00D36D00">
        <w:rPr>
          <w:sz w:val="2"/>
        </w:rPr>
        <w:t>DREAMers</w:t>
      </w:r>
      <w:proofErr w:type="spellEnd"/>
      <w:r w:rsidRPr="00D36D00">
        <w:rPr>
          <w:sz w:val="2"/>
        </w:rPr>
        <w:t xml:space="preserve"> led a public activist push that </w:t>
      </w:r>
      <w:proofErr w:type="gramStart"/>
      <w:r w:rsidRPr="00D36D00">
        <w:rPr>
          <w:sz w:val="2"/>
        </w:rPr>
        <w:t>often embarrassed</w:t>
      </w:r>
      <w:proofErr w:type="gramEnd"/>
      <w:r w:rsidRPr="00D36D00">
        <w:rPr>
          <w:sz w:val="2"/>
        </w:rPr>
        <w:t xml:space="preserve"> Democrats (in this case the White House), but ended up grinding them down. On the local level — often led not by </w:t>
      </w:r>
      <w:proofErr w:type="spellStart"/>
      <w:r w:rsidRPr="00D36D00">
        <w:rPr>
          <w:sz w:val="2"/>
        </w:rPr>
        <w:t>DREAMers</w:t>
      </w:r>
      <w:proofErr w:type="spellEnd"/>
      <w:r w:rsidRPr="00D36D00">
        <w:rPr>
          <w:sz w:val="2"/>
        </w:rPr>
        <w:t xml:space="preserve">, but by immigrant groups like the National Day Laborers Organizing Network — it resulted in the birth of the “sanctuary cities” push to limit local cooperation with ICE, which picked up steam during Obama’s first term. And it resulted in the attempts to expand deferred action for immigrants in 2014 — in which </w:t>
      </w:r>
      <w:proofErr w:type="spellStart"/>
      <w:r w:rsidRPr="00D36D00">
        <w:rPr>
          <w:sz w:val="2"/>
        </w:rPr>
        <w:t>DREAMers</w:t>
      </w:r>
      <w:proofErr w:type="spellEnd"/>
      <w:r w:rsidRPr="00D36D00">
        <w:rPr>
          <w:sz w:val="2"/>
        </w:rPr>
        <w:t xml:space="preserve"> played a leading role even though (in many cases) they themselves were no longer at risk of deportation.</w:t>
      </w:r>
      <w:r w:rsidR="00DF3F97" w:rsidRPr="00D36D00">
        <w:rPr>
          <w:sz w:val="2"/>
        </w:rPr>
        <w:t xml:space="preserve"> </w:t>
      </w:r>
      <w:r w:rsidRPr="00D36D00">
        <w:rPr>
          <w:sz w:val="2"/>
        </w:rPr>
        <w:t xml:space="preserve">Within the immigration-reform debate, </w:t>
      </w:r>
      <w:proofErr w:type="spellStart"/>
      <w:r w:rsidRPr="00D36D00">
        <w:rPr>
          <w:sz w:val="2"/>
        </w:rPr>
        <w:t>DREAMers</w:t>
      </w:r>
      <w:proofErr w:type="spellEnd"/>
      <w:r w:rsidRPr="00D36D00">
        <w:rPr>
          <w:sz w:val="2"/>
        </w:rPr>
        <w:t xml:space="preserve"> aren’t an interest group fighting for their own small piece of a much bigger discussion. They’ve functioned as an activist vanguard.</w:t>
      </w:r>
      <w:r w:rsidR="00DF3F97" w:rsidRPr="00D36D00">
        <w:rPr>
          <w:sz w:val="2"/>
        </w:rPr>
        <w:t xml:space="preserve"> </w:t>
      </w:r>
      <w:r w:rsidRPr="00D36D00">
        <w:rPr>
          <w:sz w:val="2"/>
        </w:rPr>
        <w:t xml:space="preserve">Obviously, this is an overgeneralization — not all </w:t>
      </w:r>
      <w:proofErr w:type="spellStart"/>
      <w:r w:rsidRPr="00D36D00">
        <w:rPr>
          <w:sz w:val="2"/>
        </w:rPr>
        <w:t>DREAMers</w:t>
      </w:r>
      <w:proofErr w:type="spellEnd"/>
      <w:r w:rsidRPr="00D36D00">
        <w:rPr>
          <w:sz w:val="2"/>
        </w:rPr>
        <w:t xml:space="preserve"> are involved in politics, and those who are run the gamut from relative insiders who worked for the Hillary Clinton campaign to purists who are skeptical of the “nonprofit-industrial complex.” But the leading </w:t>
      </w:r>
      <w:proofErr w:type="spellStart"/>
      <w:r w:rsidRPr="00D36D00">
        <w:rPr>
          <w:sz w:val="2"/>
        </w:rPr>
        <w:t>DREAMer</w:t>
      </w:r>
      <w:proofErr w:type="spellEnd"/>
      <w:r w:rsidRPr="00D36D00">
        <w:rPr>
          <w:sz w:val="2"/>
        </w:rPr>
        <w:t xml:space="preserve"> organization, United We DREAM, which has become perhaps the single most influential group in the immigrant-rights movement, remains a distinctly progressive organization — it takes pride in taking its agenda from local member groups in regular “convenings,” centers the people affected by policy in </w:t>
      </w:r>
      <w:proofErr w:type="spellStart"/>
      <w:r w:rsidRPr="00D36D00">
        <w:rPr>
          <w:sz w:val="2"/>
        </w:rPr>
        <w:t>decisionmaking</w:t>
      </w:r>
      <w:proofErr w:type="spellEnd"/>
      <w:r w:rsidRPr="00D36D00">
        <w:rPr>
          <w:sz w:val="2"/>
        </w:rPr>
        <w:t xml:space="preserve"> as well as messaging, and is part of the progressive trend of organizations moving from single-issue focuses to broader attention toward social and racial justice.</w:t>
      </w:r>
      <w:r w:rsidR="00DF3F97" w:rsidRPr="00D36D00">
        <w:rPr>
          <w:sz w:val="2"/>
        </w:rPr>
        <w:t xml:space="preserve"> </w:t>
      </w:r>
      <w:r w:rsidRPr="00D36D00">
        <w:rPr>
          <w:sz w:val="2"/>
        </w:rPr>
        <w:t>They are, in other words, the kind of progressive group that the Democratic establishment is traditionally uneasy with. But over the past half-decade or so, the party has gotten more comfortable talking about race and racial justice, and less concerned with turning off moderate white voters who think that terms like “undocumented immigrant” are euphemistic.</w:t>
      </w:r>
      <w:r w:rsidR="00DF3F97" w:rsidRPr="00D36D00">
        <w:rPr>
          <w:sz w:val="2"/>
        </w:rPr>
        <w:t xml:space="preserve"> </w:t>
      </w:r>
      <w:r w:rsidRPr="00D36D00">
        <w:rPr>
          <w:sz w:val="2"/>
        </w:rPr>
        <w:t>The Democratic shift on immigration helped lead the way for a broader rapprochement with the progressive movement — but its roots were in a simple political truth. Democrats didn’t lose much with centrists or conservatives by abandoning a commitment to “tough but fair” immigration enforcement, because they didn’t get much credit from those groups to begin with. But when they acceded to the demands of critics on the left, they were greeted with enthusiastic Latino support.</w:t>
      </w:r>
      <w:r w:rsidR="00DF3F97" w:rsidRPr="00D36D00">
        <w:rPr>
          <w:sz w:val="2"/>
        </w:rPr>
        <w:t xml:space="preserve"> </w:t>
      </w:r>
      <w:r w:rsidRPr="00D36D00">
        <w:rPr>
          <w:sz w:val="2"/>
        </w:rPr>
        <w:t>Any Democratic concession on enforcement will upset their base</w:t>
      </w:r>
      <w:r w:rsidR="00DF3F97" w:rsidRPr="00D36D00">
        <w:rPr>
          <w:sz w:val="2"/>
        </w:rPr>
        <w:t xml:space="preserve"> </w:t>
      </w:r>
      <w:r w:rsidRPr="00D36D00">
        <w:rPr>
          <w:sz w:val="2"/>
        </w:rPr>
        <w:t>Some center-right pundits have looked at this shift and seen a Democratic Party that supports open borders — or at least de facto open borders, in which immigration laws exist but are barely ever enforced.</w:t>
      </w:r>
      <w:r w:rsidR="00DF3F97" w:rsidRPr="00D36D00">
        <w:rPr>
          <w:sz w:val="2"/>
        </w:rPr>
        <w:t xml:space="preserve"> </w:t>
      </w:r>
      <w:r w:rsidRPr="00D36D00">
        <w:rPr>
          <w:sz w:val="2"/>
        </w:rPr>
        <w:t>That’s not exactly true. National Democrats aren’t calling for the abolition of immigration laws, and the changes they want to make to future immigration aren’t radically different in scope from what many Republicans would favor (though the types of immigrants they’d want to let in are different).</w:t>
      </w:r>
      <w:r w:rsidR="00DF3F97" w:rsidRPr="00D36D00">
        <w:rPr>
          <w:sz w:val="2"/>
        </w:rPr>
        <w:t xml:space="preserve"> </w:t>
      </w:r>
      <w:r w:rsidRPr="00D36D00">
        <w:rPr>
          <w:sz w:val="2"/>
        </w:rPr>
        <w:t xml:space="preserve">Furthermore, you could argue that President Trump makes it easy for Democrats. Not only is the party no longer responsible for the actions of DHS, but they’re facing a president </w:t>
      </w:r>
      <w:proofErr w:type="spellStart"/>
      <w:r w:rsidRPr="00D36D00">
        <w:rPr>
          <w:sz w:val="2"/>
        </w:rPr>
        <w:t>who’s</w:t>
      </w:r>
      <w:proofErr w:type="spellEnd"/>
      <w:r w:rsidRPr="00D36D00">
        <w:rPr>
          <w:sz w:val="2"/>
        </w:rPr>
        <w:t xml:space="preserve"> defined himself by his hardline immigration stance. The Democratic base wants to see resistance to a president they see as dangerous and possibly illegitimate — and when it comes to immigration, Democrats are happy to comply. This is a large part of why Schumer and Pelosi have made a "border wall" their leading </w:t>
      </w:r>
      <w:proofErr w:type="spellStart"/>
      <w:r w:rsidRPr="00D36D00">
        <w:rPr>
          <w:sz w:val="2"/>
        </w:rPr>
        <w:t>dealbreaker</w:t>
      </w:r>
      <w:proofErr w:type="spellEnd"/>
      <w:r w:rsidRPr="00D36D00">
        <w:rPr>
          <w:sz w:val="2"/>
        </w:rPr>
        <w:t xml:space="preserve"> in the DACA negotiations; they don’t want to give the president a victory, however small or symbolic, on such a huge campaign promise.</w:t>
      </w:r>
      <w:r w:rsidR="00DF3F97" w:rsidRPr="00D36D00">
        <w:rPr>
          <w:sz w:val="2"/>
        </w:rPr>
        <w:t xml:space="preserve"> </w:t>
      </w:r>
      <w:r w:rsidRPr="00D36D00">
        <w:rPr>
          <w:sz w:val="2"/>
        </w:rPr>
        <w:t>But it’s certainly true that Democrats in 2017, in general, tend to criticize the use of immigration enforcement, and tend to side with those accused of violating immigration law, as a broad matter of principle beyond opposing the particular actions of the administration.</w:t>
      </w:r>
      <w:r w:rsidR="00DF3F97" w:rsidRPr="00D36D00">
        <w:rPr>
          <w:sz w:val="2"/>
        </w:rPr>
        <w:t xml:space="preserve"> </w:t>
      </w:r>
      <w:r w:rsidRPr="00D36D00">
        <w:rPr>
          <w:sz w:val="2"/>
        </w:rPr>
        <w:t>This goes beyond simply representing members of their own communities (and potential electoral constituencies). The activist defense of immigrants caught crossing the border, especially the Central American children and families that now make up a large share of people entering the US without papers, has led Democrats to take a much firmer stance in defending them as humanitarian victims who deserve the chance to seek and receive asylum in the US.</w:t>
      </w:r>
      <w:r w:rsidR="00DF3F97" w:rsidRPr="00D36D00">
        <w:rPr>
          <w:sz w:val="2"/>
        </w:rPr>
        <w:t xml:space="preserve"> </w:t>
      </w:r>
      <w:r w:rsidRPr="00D36D00">
        <w:rPr>
          <w:sz w:val="2"/>
        </w:rPr>
        <w:t>There still are some immigrants being deported after committing serious crimes, and border-crossers who aren’t fleeing gang violence. But Democrats don’t lift up those cases to draw a sharp line of distinction between them and the left. Issuing a press release applauding ICE for deporting gang members doesn’t do anything for a Democratic office-holder; appearing at a rally to protest the detention of a mother arrested at her ICE check-in does.</w:t>
      </w:r>
      <w:r w:rsidR="00DF3F97" w:rsidRPr="00D36D00">
        <w:rPr>
          <w:sz w:val="2"/>
        </w:rPr>
        <w:t xml:space="preserve"> </w:t>
      </w:r>
      <w:r w:rsidRPr="00D36D00">
        <w:rPr>
          <w:sz w:val="2"/>
        </w:rPr>
        <w:t>More broadly, Democrats are no longer as willing to attack “illegal immigration” as a fundamental problem anymore.</w:t>
      </w:r>
      <w:r w:rsidR="00DF3F97" w:rsidRPr="00D36D00">
        <w:rPr>
          <w:sz w:val="2"/>
        </w:rPr>
        <w:t xml:space="preserve"> </w:t>
      </w:r>
      <w:r w:rsidRPr="00D36D00">
        <w:rPr>
          <w:sz w:val="2"/>
        </w:rPr>
        <w:t xml:space="preserve">That rhetoric, too, came in part from </w:t>
      </w:r>
      <w:proofErr w:type="spellStart"/>
      <w:r w:rsidRPr="00D36D00">
        <w:rPr>
          <w:sz w:val="2"/>
        </w:rPr>
        <w:t>DREAMers</w:t>
      </w:r>
      <w:proofErr w:type="spellEnd"/>
      <w:r w:rsidRPr="00D36D00">
        <w:rPr>
          <w:sz w:val="2"/>
        </w:rPr>
        <w:t xml:space="preserve">, who didn’t like being talked about as victims of their parents’ crimes who came to the US “through no fault of their own.” Instead they’ve portrayed their parents as “the original </w:t>
      </w:r>
      <w:proofErr w:type="spellStart"/>
      <w:r w:rsidRPr="00D36D00">
        <w:rPr>
          <w:sz w:val="2"/>
        </w:rPr>
        <w:t>DREAMers</w:t>
      </w:r>
      <w:proofErr w:type="spellEnd"/>
      <w:r w:rsidRPr="00D36D00">
        <w:rPr>
          <w:sz w:val="2"/>
        </w:rPr>
        <w:t>” — a line that Nancy Pelosi followed in September when she said that DACA recipients’ parents “did a great thing” in bringing their children to the US.</w:t>
      </w:r>
      <w:r w:rsidR="00DF3F97" w:rsidRPr="00D36D00">
        <w:rPr>
          <w:sz w:val="2"/>
        </w:rPr>
        <w:t xml:space="preserve"> </w:t>
      </w:r>
      <w:r w:rsidRPr="00D36D00">
        <w:rPr>
          <w:sz w:val="2"/>
        </w:rPr>
        <w:t xml:space="preserve">And </w:t>
      </w:r>
      <w:proofErr w:type="spellStart"/>
      <w:r w:rsidRPr="00D36D00">
        <w:rPr>
          <w:sz w:val="2"/>
        </w:rPr>
        <w:t>DREAMer</w:t>
      </w:r>
      <w:proofErr w:type="spellEnd"/>
      <w:r w:rsidRPr="00D36D00">
        <w:rPr>
          <w:sz w:val="2"/>
        </w:rPr>
        <w:t xml:space="preserve"> activists have been wary of drawing a sharp dividing line between the people coming over now, and the people their parents were then.</w:t>
      </w:r>
      <w:r w:rsidR="00DF3F97" w:rsidRPr="00D36D00">
        <w:rPr>
          <w:sz w:val="2"/>
        </w:rPr>
        <w:t xml:space="preserve"> </w:t>
      </w:r>
      <w:r w:rsidRPr="00D36D00">
        <w:rPr>
          <w:sz w:val="2"/>
        </w:rPr>
        <w:t>So even policies that might be more symbolic than impactful — like building more physical barriers on the US/Mexico border and calling them a “wall” — end up being offensive. They express a view of immigrants as people to be kept out that activists aren’t comfortable with.</w:t>
      </w:r>
      <w:r w:rsidR="00DF3F97" w:rsidRPr="00D36D00">
        <w:rPr>
          <w:sz w:val="2"/>
        </w:rPr>
        <w:t xml:space="preserve"> </w:t>
      </w:r>
      <w:r w:rsidRPr="00D36D00">
        <w:rPr>
          <w:sz w:val="2"/>
        </w:rPr>
        <w:t>But such rhetoric doesn’t create much room for any compromise that expands immigration enforcement.</w:t>
      </w:r>
      <w:r w:rsidR="00DF3F97" w:rsidRPr="00D36D00">
        <w:rPr>
          <w:sz w:val="2"/>
        </w:rPr>
        <w:t xml:space="preserve"> </w:t>
      </w:r>
      <w:r w:rsidRPr="00D36D00">
        <w:rPr>
          <w:sz w:val="2"/>
        </w:rPr>
        <w:t>Activists are pushing for a “clean” DREAM Act — citizenship for DACA recipients with no enforcement tradeoffs. At the moment, Democrats are too.</w:t>
      </w:r>
      <w:r w:rsidR="00DF3F97" w:rsidRPr="00D36D00">
        <w:rPr>
          <w:sz w:val="2"/>
        </w:rPr>
        <w:t xml:space="preserve"> </w:t>
      </w:r>
      <w:r w:rsidRPr="00D36D00">
        <w:rPr>
          <w:sz w:val="2"/>
        </w:rPr>
        <w:t>But there are almost certainly some concessions that Schumer and Pelosi would be prepared to make, including paying more money for border security or even detention facilities. Sen. Dick Durbin (D-IL), the leading Senate champion of the DREAM Act, said that it would be “naive” to expect a DACA bill to pass without any border security provisions.</w:t>
      </w:r>
      <w:r w:rsidR="00DF3F97" w:rsidRPr="00D36D00">
        <w:rPr>
          <w:sz w:val="2"/>
        </w:rPr>
        <w:t xml:space="preserve"> </w:t>
      </w:r>
      <w:r w:rsidRPr="00D36D00">
        <w:rPr>
          <w:sz w:val="2"/>
        </w:rPr>
        <w:t>They would be doing so over the complaints of the activists.</w:t>
      </w:r>
    </w:p>
    <w:p w14:paraId="2BE3EAF1" w14:textId="77777777" w:rsidR="0044018C" w:rsidRPr="00D36D00" w:rsidRDefault="006779E8" w:rsidP="006779E8">
      <w:pPr>
        <w:rPr>
          <w:sz w:val="14"/>
        </w:rPr>
      </w:pPr>
      <w:proofErr w:type="spellStart"/>
      <w:r w:rsidRPr="00D36D00">
        <w:rPr>
          <w:sz w:val="14"/>
        </w:rPr>
        <w:t>DREAMers</w:t>
      </w:r>
      <w:proofErr w:type="spellEnd"/>
      <w:r w:rsidRPr="00D36D00">
        <w:rPr>
          <w:sz w:val="14"/>
        </w:rPr>
        <w:t xml:space="preserve"> probably won’t try to scuttle a deal on immigration because the enforcement tradeoffs were too steep. But the reason that’s probable is because </w:t>
      </w:r>
      <w:r w:rsidRPr="00D36D00">
        <w:rPr>
          <w:u w:val="single"/>
        </w:rPr>
        <w:t xml:space="preserve">Schumer and Pelosi are </w:t>
      </w:r>
      <w:r w:rsidRPr="00D36D00">
        <w:rPr>
          <w:rStyle w:val="Emphasis"/>
        </w:rPr>
        <w:t>unlikely</w:t>
      </w:r>
      <w:r w:rsidRPr="00D36D00">
        <w:rPr>
          <w:u w:val="single"/>
        </w:rPr>
        <w:t xml:space="preserve"> to </w:t>
      </w:r>
      <w:r w:rsidRPr="00D36D00">
        <w:rPr>
          <w:rStyle w:val="Emphasis"/>
        </w:rPr>
        <w:t>strike a deal</w:t>
      </w:r>
      <w:r w:rsidRPr="00D36D00">
        <w:rPr>
          <w:u w:val="single"/>
        </w:rPr>
        <w:t xml:space="preserve"> with </w:t>
      </w:r>
      <w:r w:rsidRPr="00D36D00">
        <w:rPr>
          <w:rStyle w:val="Emphasis"/>
        </w:rPr>
        <w:t>steep enforcement tradeoffs</w:t>
      </w:r>
      <w:r w:rsidRPr="00D36D00">
        <w:rPr>
          <w:u w:val="single"/>
        </w:rPr>
        <w:t xml:space="preserve"> to begin with</w:t>
      </w:r>
      <w:r w:rsidRPr="00D36D00">
        <w:rPr>
          <w:sz w:val="14"/>
        </w:rPr>
        <w:t xml:space="preserve">. The </w:t>
      </w:r>
      <w:r w:rsidRPr="00D36D00">
        <w:rPr>
          <w:u w:val="single"/>
        </w:rPr>
        <w:t xml:space="preserve">activists might not get everything they want, but they’ve already </w:t>
      </w:r>
      <w:r w:rsidRPr="00D36D00">
        <w:rPr>
          <w:rStyle w:val="Emphasis"/>
        </w:rPr>
        <w:t>set the terms</w:t>
      </w:r>
      <w:r w:rsidRPr="00D36D00">
        <w:rPr>
          <w:u w:val="single"/>
        </w:rPr>
        <w:t xml:space="preserve"> with which Democrats approach the debate — for the simple reason that they’re the ones who credit Democrats for doing what they want</w:t>
      </w:r>
      <w:r w:rsidRPr="00D36D00">
        <w:rPr>
          <w:sz w:val="14"/>
        </w:rPr>
        <w:t>.</w:t>
      </w:r>
    </w:p>
    <w:p w14:paraId="5DF47C5B" w14:textId="49489857" w:rsidR="00A31222" w:rsidRPr="00D36D00" w:rsidRDefault="00A31222" w:rsidP="00A31222">
      <w:pPr>
        <w:pStyle w:val="Heading3"/>
        <w:rPr>
          <w:rFonts w:cs="Arial"/>
        </w:rPr>
      </w:pPr>
      <w:r w:rsidRPr="00D36D00">
        <w:rPr>
          <w:rFonts w:cs="Arial"/>
        </w:rPr>
        <w:t xml:space="preserve">1AR -- No </w:t>
      </w:r>
      <w:r w:rsidR="00035409" w:rsidRPr="00D36D00">
        <w:rPr>
          <w:rFonts w:cs="Arial"/>
        </w:rPr>
        <w:t>Compromise</w:t>
      </w:r>
    </w:p>
    <w:p w14:paraId="0753A633" w14:textId="77777777" w:rsidR="00A31222" w:rsidRPr="00D36D00" w:rsidRDefault="00A31222" w:rsidP="00A31222">
      <w:pPr>
        <w:pStyle w:val="Heading4"/>
        <w:rPr>
          <w:rFonts w:cs="Arial"/>
        </w:rPr>
      </w:pPr>
      <w:r w:rsidRPr="00D36D00">
        <w:rPr>
          <w:rFonts w:cs="Arial"/>
        </w:rPr>
        <w:t xml:space="preserve">No horse trade --- dems would never compromise. </w:t>
      </w:r>
    </w:p>
    <w:p w14:paraId="2F1B9EA9" w14:textId="77777777" w:rsidR="00A31222" w:rsidRPr="00D36D00" w:rsidRDefault="00A31222" w:rsidP="00A31222">
      <w:r w:rsidRPr="00D36D00">
        <w:rPr>
          <w:rStyle w:val="Style13ptBold"/>
        </w:rPr>
        <w:t>Sullivan 6/22</w:t>
      </w:r>
      <w:r w:rsidRPr="00D36D00">
        <w:t xml:space="preserve"> Andrew Sullivan (</w:t>
      </w:r>
      <w:proofErr w:type="spellStart"/>
      <w:r w:rsidRPr="00D36D00">
        <w:t>nymag</w:t>
      </w:r>
      <w:proofErr w:type="spellEnd"/>
      <w:r w:rsidRPr="00D36D00">
        <w:t xml:space="preserve"> columnist), 6-22-2018, "If We Want to End the Border Crisis, It’s Time to Give Trump His Wall," Daily Intelligencer, http://nymag.com/daily/intelligencer/2018/06/to-end-the-border-crisis-for-good-give-trump-his-wall.html</w:t>
      </w:r>
    </w:p>
    <w:p w14:paraId="51A292B5" w14:textId="77777777" w:rsidR="00A31222" w:rsidRPr="00D36D00" w:rsidRDefault="00A31222" w:rsidP="00A31222">
      <w:pPr>
        <w:rPr>
          <w:sz w:val="16"/>
        </w:rPr>
      </w:pPr>
      <w:r w:rsidRPr="00D36D00">
        <w:rPr>
          <w:sz w:val="16"/>
        </w:rPr>
        <w:t xml:space="preserve">You could think of the last week as a solid victory for the Democrats and for basic human decency. An utterly indefensible and morally foul policy of separating children from their parents is over for now. Trump backed down amid a torrent of his usual lies and refusal to take responsibility for anything. We found a line even today’s GOP would not cross (although we also found plenty who were indeed prepared to cross it). But it is emphatically not the end of this story, not simply because </w:t>
      </w:r>
      <w:r w:rsidRPr="00D36D00">
        <w:rPr>
          <w:rStyle w:val="StyleUnderline"/>
        </w:rPr>
        <w:t xml:space="preserve">there are </w:t>
      </w:r>
      <w:r w:rsidRPr="00D36D00">
        <w:rPr>
          <w:sz w:val="16"/>
        </w:rPr>
        <w:t xml:space="preserve">more than 2,000 children still apart from their families, with very </w:t>
      </w:r>
      <w:r w:rsidRPr="00D36D00">
        <w:rPr>
          <w:rStyle w:val="StyleUnderline"/>
        </w:rPr>
        <w:t>little hope of</w:t>
      </w:r>
      <w:r w:rsidRPr="00D36D00">
        <w:rPr>
          <w:sz w:val="16"/>
        </w:rPr>
        <w:t xml:space="preserve"> ever finding their parents again, but because none of the underlying reasons for this atrocity in the first place have been addressed. Nor are they likely to be addressed in the Congress today, as one of the latest GOP immigration bills staggers toward failure. Nor do the </w:t>
      </w:r>
      <w:r w:rsidRPr="00D36D00">
        <w:rPr>
          <w:rStyle w:val="StyleUnderline"/>
        </w:rPr>
        <w:t xml:space="preserve">Democrats </w:t>
      </w:r>
      <w:r w:rsidRPr="00D36D00">
        <w:rPr>
          <w:sz w:val="16"/>
        </w:rPr>
        <w:t xml:space="preserve">seem able, willing, or united enough to tackle the problem at its source, by </w:t>
      </w:r>
      <w:r w:rsidRPr="00D36D00">
        <w:rPr>
          <w:rStyle w:val="StyleUnderline"/>
        </w:rPr>
        <w:t xml:space="preserve">finding a legislative compromise with the GOP and president, on both legal and illegal immigration. </w:t>
      </w:r>
      <w:r w:rsidRPr="00D36D00">
        <w:rPr>
          <w:sz w:val="16"/>
        </w:rPr>
        <w:t xml:space="preserve">That means families in cages multiplying in the future; it means more endangered children; it means an even deeper coarsening of our moral values; it means more and more people in limbo; it means genuine refugees losing asylum and being deported back to their nightmares; and it portends even greater polarization ahead. The reason for that is simple: </w:t>
      </w:r>
      <w:r w:rsidRPr="00D36D00">
        <w:rPr>
          <w:rStyle w:val="StyleUnderline"/>
        </w:rPr>
        <w:t xml:space="preserve">The United States has not allocated the resources, political and financial, to stem the wave of illegal immigrants into this country that is now rising again, or to enable genuine asylum cases to be adjudicated fairly and expeditiously. Our political system — incapacitated by tribalism — has been incapable of addressing the </w:t>
      </w:r>
      <w:r w:rsidRPr="00D36D00">
        <w:rPr>
          <w:sz w:val="16"/>
        </w:rPr>
        <w:t xml:space="preserve">intensifying </w:t>
      </w:r>
      <w:r w:rsidRPr="00D36D00">
        <w:rPr>
          <w:rStyle w:val="StyleUnderline"/>
        </w:rPr>
        <w:t xml:space="preserve">problem </w:t>
      </w:r>
      <w:r w:rsidRPr="00D36D00">
        <w:rPr>
          <w:sz w:val="16"/>
        </w:rPr>
        <w:t xml:space="preserve">since the Bush administration. Obama was trapped by the same impasse as Trump now is, and detained families in camps. And the problem is acute. There are almost a third of a million asylum cases pending in the system; and, as David Frum has noted, it now takes up to nine months to process a single one. We also know that the Flores settlement that bars any detention of children with their parents past 20 days has not been invalidated or legislatively fixed. Which means to say that in less than three weeks, we will be here again, with another excruciating dilemma. Do we set up vast tent cities and camps to imprison families indefinitely, or do we simply let these families go free, and hope they show up for a future court date? </w:t>
      </w:r>
      <w:r w:rsidRPr="00D36D00">
        <w:rPr>
          <w:rStyle w:val="StyleUnderline"/>
        </w:rPr>
        <w:t xml:space="preserve">Either way, we solve nothing fundamental and leave a huge incentive for those trying to enter the U.S. illegally to bring children with them when they do. And that does happen. </w:t>
      </w:r>
      <w:r w:rsidRPr="00D36D00">
        <w:rPr>
          <w:sz w:val="16"/>
        </w:rPr>
        <w:t xml:space="preserve">There is fraud and trafficking and opportunism as well as valid family-based escapes from violence and persecution, and it can be hard to tell one from the other. As in everything, Trump makes things worse. His rhetoric, his callousness, his wanton lies all make a compromise harder. It’s completely understandable that Democrats do not wish to let him off the hook in any way before November. But there’s a big conflict here if you actually want to end the suffering, or get at the real problem. If you do not want to jail kids with their parents indefinitely, or to maintain the incentive for illegal migrants to bring kids along for the harrowing ride, you need some sort of congressional action and soon. </w:t>
      </w:r>
      <w:r w:rsidRPr="00D36D00">
        <w:rPr>
          <w:rStyle w:val="StyleUnderline"/>
        </w:rPr>
        <w:t>There’s something deeply wrong, it seems to me, with expressing the view that what the government is doing is barbaric and yet allowing the underlying cause of it to continue for political reasons. I</w:t>
      </w:r>
      <w:r w:rsidRPr="00D36D00">
        <w:rPr>
          <w:sz w:val="16"/>
        </w:rPr>
        <w:t>f that’s the case, then Trump is not the only one using kids as pawns. Chuck Schumer is too.</w:t>
      </w:r>
    </w:p>
    <w:p w14:paraId="64E3175F" w14:textId="77777777" w:rsidR="00A31222" w:rsidRPr="00D36D00" w:rsidRDefault="00A31222" w:rsidP="00A31222">
      <w:pPr>
        <w:pStyle w:val="Heading4"/>
        <w:rPr>
          <w:rFonts w:cs="Arial"/>
        </w:rPr>
      </w:pPr>
      <w:r w:rsidRPr="00D36D00">
        <w:rPr>
          <w:rFonts w:cs="Arial"/>
        </w:rPr>
        <w:t xml:space="preserve">They’d </w:t>
      </w:r>
      <w:r w:rsidRPr="00D36D00">
        <w:rPr>
          <w:rFonts w:cs="Arial"/>
          <w:u w:val="single"/>
        </w:rPr>
        <w:t>never horse trade</w:t>
      </w:r>
      <w:r w:rsidRPr="00D36D00">
        <w:rPr>
          <w:rFonts w:cs="Arial"/>
        </w:rPr>
        <w:t xml:space="preserve"> -- each doesn’t want to upset their base.</w:t>
      </w:r>
    </w:p>
    <w:p w14:paraId="77048DBF" w14:textId="77777777" w:rsidR="00A31222" w:rsidRPr="00D36D00" w:rsidRDefault="00A31222" w:rsidP="00A31222">
      <w:pPr>
        <w:rPr>
          <w:rStyle w:val="Style13ptBold"/>
        </w:rPr>
      </w:pPr>
      <w:r w:rsidRPr="00D36D00">
        <w:rPr>
          <w:rStyle w:val="Style13ptBold"/>
        </w:rPr>
        <w:t>Bacon 1/10</w:t>
      </w:r>
      <w:r w:rsidRPr="00D36D00">
        <w:t xml:space="preserve"> Perry Bacon Jr. (senior writer @ 5-38), 1-10-2018, "The Compromise On Immigration Is Clear, But The Parties Are Struggling To Get There," FiveThirtyEight, </w:t>
      </w:r>
      <w:hyperlink r:id="rId24" w:history="1">
        <w:r w:rsidRPr="00D36D00">
          <w:rPr>
            <w:rStyle w:val="Hyperlink"/>
          </w:rPr>
          <w:t>https://fivethirtyeight.com/features/the-bipartisan-compromise-on-immigration-is-clear-but-the-parties-are-struggling-to-get-there/</w:t>
        </w:r>
      </w:hyperlink>
      <w:r w:rsidRPr="00D36D00">
        <w:t xml:space="preserve"> </w:t>
      </w:r>
    </w:p>
    <w:p w14:paraId="04BECA5B" w14:textId="77777777" w:rsidR="00A31222" w:rsidRPr="00D36D00" w:rsidRDefault="00A31222" w:rsidP="00A31222">
      <w:pPr>
        <w:rPr>
          <w:sz w:val="16"/>
        </w:rPr>
      </w:pPr>
      <w:r w:rsidRPr="00D36D00">
        <w:rPr>
          <w:rStyle w:val="StyleUnderline"/>
        </w:rPr>
        <w:t>Even with</w:t>
      </w:r>
      <w:r w:rsidRPr="00D36D00">
        <w:rPr>
          <w:sz w:val="16"/>
        </w:rPr>
        <w:t xml:space="preserve"> the </w:t>
      </w:r>
      <w:r w:rsidRPr="00D36D00">
        <w:rPr>
          <w:rStyle w:val="StyleUnderline"/>
        </w:rPr>
        <w:t>divides in both parties</w:t>
      </w:r>
      <w:r w:rsidRPr="00D36D00">
        <w:rPr>
          <w:sz w:val="16"/>
        </w:rPr>
        <w:t xml:space="preserve">, the potential </w:t>
      </w:r>
      <w:r w:rsidRPr="00D36D00">
        <w:rPr>
          <w:rStyle w:val="StyleUnderline"/>
        </w:rPr>
        <w:t>outlines of a bipartisan deal on immigration are obvious:</w:t>
      </w:r>
      <w:r w:rsidRPr="00D36D00">
        <w:rPr>
          <w:sz w:val="16"/>
        </w:rPr>
        <w:t xml:space="preserve"> some kind of </w:t>
      </w:r>
      <w:r w:rsidRPr="00D36D00">
        <w:rPr>
          <w:rStyle w:val="StyleUnderline"/>
        </w:rPr>
        <w:t>permanent legal status and path to citizenship for Dreamers but with limits on their ability to sponsor relative</w:t>
      </w:r>
      <w:r w:rsidRPr="00D36D00">
        <w:rPr>
          <w:sz w:val="16"/>
        </w:rPr>
        <w:t xml:space="preserve">s who also want legal status; an </w:t>
      </w:r>
      <w:r w:rsidRPr="00D36D00">
        <w:rPr>
          <w:rStyle w:val="StyleUnderline"/>
        </w:rPr>
        <w:t>expansion of the physical barriers between the U</w:t>
      </w:r>
      <w:r w:rsidRPr="00D36D00">
        <w:rPr>
          <w:sz w:val="16"/>
        </w:rPr>
        <w:t xml:space="preserve">nited </w:t>
      </w:r>
      <w:r w:rsidRPr="00D36D00">
        <w:rPr>
          <w:rStyle w:val="StyleUnderline"/>
        </w:rPr>
        <w:t>S</w:t>
      </w:r>
      <w:r w:rsidRPr="00D36D00">
        <w:rPr>
          <w:sz w:val="16"/>
        </w:rPr>
        <w:t xml:space="preserve">tates </w:t>
      </w:r>
      <w:r w:rsidRPr="00D36D00">
        <w:rPr>
          <w:rStyle w:val="StyleUnderline"/>
        </w:rPr>
        <w:t>and Mexico; and the hiring of</w:t>
      </w:r>
      <w:r w:rsidRPr="00D36D00">
        <w:rPr>
          <w:sz w:val="16"/>
        </w:rPr>
        <w:t xml:space="preserve"> some </w:t>
      </w:r>
      <w:r w:rsidRPr="00D36D00">
        <w:rPr>
          <w:rStyle w:val="StyleUnderline"/>
        </w:rPr>
        <w:t>additional border agents</w:t>
      </w:r>
      <w:r w:rsidRPr="00D36D00">
        <w:rPr>
          <w:sz w:val="16"/>
        </w:rPr>
        <w:t xml:space="preserve"> and other immigration enforcement personnel. But </w:t>
      </w:r>
      <w:r w:rsidRPr="00D36D00">
        <w:rPr>
          <w:rStyle w:val="StyleUnderline"/>
        </w:rPr>
        <w:t>I don’t think it will be easy to get all Republicans to agree to policies</w:t>
      </w:r>
      <w:r w:rsidRPr="00D36D00">
        <w:rPr>
          <w:sz w:val="16"/>
        </w:rPr>
        <w:t xml:space="preserve"> that are much </w:t>
      </w:r>
      <w:r w:rsidRPr="00D36D00">
        <w:rPr>
          <w:rStyle w:val="StyleUnderline"/>
        </w:rPr>
        <w:t>less than what Trump promised</w:t>
      </w:r>
      <w:r w:rsidRPr="00D36D00">
        <w:rPr>
          <w:sz w:val="16"/>
        </w:rPr>
        <w:t xml:space="preserve"> on the campaign trail. I also think </w:t>
      </w:r>
      <w:r w:rsidRPr="00D36D00">
        <w:rPr>
          <w:rStyle w:val="StyleUnderline"/>
        </w:rPr>
        <w:t>it will be hard for Democrats</w:t>
      </w:r>
      <w:r w:rsidRPr="00D36D00">
        <w:rPr>
          <w:sz w:val="16"/>
        </w:rPr>
        <w:t xml:space="preserve">, in their aggressive posture in favor of immigrants and against Trump, </w:t>
      </w:r>
      <w:r w:rsidRPr="00D36D00">
        <w:rPr>
          <w:rStyle w:val="StyleUnderline"/>
        </w:rPr>
        <w:t xml:space="preserve">to reach a compromise that their base is happy about and therefore members feel comfortable voting for. </w:t>
      </w:r>
      <w:r w:rsidRPr="00D36D00">
        <w:rPr>
          <w:sz w:val="16"/>
        </w:rPr>
        <w:t xml:space="preserve">I suspect there will be lots of rumors about “deals” on immigration over the next few days and weeks. But remember, </w:t>
      </w:r>
      <w:r w:rsidRPr="00D36D00">
        <w:rPr>
          <w:rStyle w:val="StyleUnderline"/>
        </w:rPr>
        <w:t xml:space="preserve">an actual deal is something that has enough Republican support in the House for Ryan to bring it up for a vote, the votes of at least </w:t>
      </w:r>
      <w:proofErr w:type="spellStart"/>
      <w:r w:rsidRPr="00D36D00">
        <w:rPr>
          <w:rStyle w:val="StyleUnderline"/>
        </w:rPr>
        <w:t>least</w:t>
      </w:r>
      <w:proofErr w:type="spellEnd"/>
      <w:r w:rsidRPr="00D36D00">
        <w:rPr>
          <w:rStyle w:val="StyleUnderline"/>
        </w:rPr>
        <w:t xml:space="preserve"> nine Democratic senators and the support of Trump. That </w:t>
      </w:r>
      <w:proofErr w:type="spellStart"/>
      <w:r w:rsidRPr="00D36D00">
        <w:rPr>
          <w:rStyle w:val="StyleUnderline"/>
        </w:rPr>
        <w:t>ain’t</w:t>
      </w:r>
      <w:proofErr w:type="spellEnd"/>
      <w:r w:rsidRPr="00D36D00">
        <w:rPr>
          <w:rStyle w:val="StyleUnderline"/>
        </w:rPr>
        <w:t xml:space="preserve"> easy</w:t>
      </w:r>
      <w:r w:rsidRPr="00D36D00">
        <w:rPr>
          <w:sz w:val="16"/>
        </w:rPr>
        <w:t>.</w:t>
      </w:r>
    </w:p>
    <w:p w14:paraId="2665C32D" w14:textId="77777777" w:rsidR="00A31222" w:rsidRPr="00D36D00" w:rsidRDefault="00A31222" w:rsidP="00A31222">
      <w:pPr>
        <w:pStyle w:val="Heading4"/>
        <w:rPr>
          <w:rFonts w:cs="Arial"/>
        </w:rPr>
      </w:pPr>
      <w:r w:rsidRPr="00D36D00">
        <w:rPr>
          <w:rFonts w:cs="Arial"/>
        </w:rPr>
        <w:t xml:space="preserve">No compromise --- GOP’s push fails. </w:t>
      </w:r>
    </w:p>
    <w:p w14:paraId="28FD5F14" w14:textId="77777777" w:rsidR="00A31222" w:rsidRPr="00D36D00" w:rsidRDefault="00A31222" w:rsidP="00A31222">
      <w:r w:rsidRPr="00D36D00">
        <w:rPr>
          <w:rStyle w:val="Style13ptBold"/>
        </w:rPr>
        <w:t>Bade et al. 6/20</w:t>
      </w:r>
      <w:r w:rsidRPr="00D36D00">
        <w:t xml:space="preserve"> Rachael Bade (congressional correspondent @ politico), Heather </w:t>
      </w:r>
      <w:proofErr w:type="spellStart"/>
      <w:r w:rsidRPr="00D36D00">
        <w:t>Caygle</w:t>
      </w:r>
      <w:proofErr w:type="spellEnd"/>
      <w:r w:rsidRPr="00D36D00">
        <w:t xml:space="preserve"> (congress reporter @ politico) and John Bresnahan (senior congressional reporter @ politico), 6-20-2018, "GOP immigration bills on brink of collapse," POLITICO, </w:t>
      </w:r>
      <w:hyperlink r:id="rId25" w:history="1">
        <w:r w:rsidRPr="00D36D00">
          <w:rPr>
            <w:rStyle w:val="Hyperlink"/>
          </w:rPr>
          <w:t>https://www.politico.com/story/2018/06/20/republican-immigration-bill-status-655882</w:t>
        </w:r>
      </w:hyperlink>
      <w:r w:rsidRPr="00D36D00">
        <w:t xml:space="preserve"> </w:t>
      </w:r>
    </w:p>
    <w:p w14:paraId="1B3551EB" w14:textId="77777777" w:rsidR="00A31222" w:rsidRPr="00D36D00" w:rsidRDefault="00A31222" w:rsidP="00A31222">
      <w:pPr>
        <w:rPr>
          <w:sz w:val="16"/>
        </w:rPr>
      </w:pPr>
      <w:r w:rsidRPr="00D36D00">
        <w:rPr>
          <w:sz w:val="16"/>
        </w:rPr>
        <w:t xml:space="preserve">Speaker </w:t>
      </w:r>
      <w:r w:rsidRPr="00D36D00">
        <w:rPr>
          <w:rStyle w:val="StyleUnderline"/>
        </w:rPr>
        <w:t>Paul Ryan’s carefully-crafted immigration bill appears headed toward defeat after tensions boiled over in the House</w:t>
      </w:r>
      <w:r w:rsidRPr="00D36D00">
        <w:rPr>
          <w:sz w:val="16"/>
        </w:rPr>
        <w:t xml:space="preserve"> ahead of Thursday’s vote. In a rare dispute on the House floor Wednesday, Ryan and House Freedom Caucus Chairman Mark Meadows argued loudly with each other over what exactly was going to see a vote. At one point, looking down his glasses, Meadows angrily gestured at Ryan. Meadows later told reporters that </w:t>
      </w:r>
      <w:r w:rsidRPr="00D36D00">
        <w:rPr>
          <w:rStyle w:val="StyleUnderline"/>
        </w:rPr>
        <w:t>Ryan was putting the wrong version of a conservative bill up for a vote and that there were two other provisions that were left out of the leadership-backed “</w:t>
      </w:r>
      <w:proofErr w:type="gramStart"/>
      <w:r w:rsidRPr="00D36D00">
        <w:rPr>
          <w:rStyle w:val="StyleUnderline"/>
        </w:rPr>
        <w:t>compromise</w:t>
      </w:r>
      <w:r w:rsidRPr="00D36D00">
        <w:rPr>
          <w:sz w:val="16"/>
        </w:rPr>
        <w:t>“ legislation</w:t>
      </w:r>
      <w:proofErr w:type="gramEnd"/>
      <w:r w:rsidRPr="00D36D00">
        <w:rPr>
          <w:sz w:val="16"/>
        </w:rPr>
        <w:t xml:space="preserve"> he'd helped negotiate with moderate Republicans. “</w:t>
      </w:r>
      <w:r w:rsidRPr="00D36D00">
        <w:rPr>
          <w:rStyle w:val="StyleUnderline"/>
        </w:rPr>
        <w:t>The compromise bill is not ready for prime time</w:t>
      </w:r>
      <w:r w:rsidRPr="00D36D00">
        <w:rPr>
          <w:sz w:val="16"/>
        </w:rPr>
        <w:t xml:space="preserve">,” Meadows said. “There are things that were supposed to be in the compromise bill that are not in the compromise bill that we had all agreed to.” </w:t>
      </w:r>
      <w:r w:rsidRPr="00D36D00">
        <w:rPr>
          <w:rStyle w:val="StyleUnderline"/>
        </w:rPr>
        <w:t>The public spat is the latest sign of how much trouble the GOP’s immigration push is in.</w:t>
      </w:r>
      <w:r w:rsidRPr="00D36D00">
        <w:rPr>
          <w:sz w:val="16"/>
        </w:rPr>
        <w:t xml:space="preserve"> But both </w:t>
      </w:r>
      <w:r w:rsidRPr="00D36D00">
        <w:rPr>
          <w:rStyle w:val="StyleUnderline"/>
        </w:rPr>
        <w:t>the “compromise”</w:t>
      </w:r>
      <w:r w:rsidRPr="00D36D00">
        <w:rPr>
          <w:sz w:val="16"/>
        </w:rPr>
        <w:t xml:space="preserve"> bill </w:t>
      </w:r>
      <w:r w:rsidRPr="00D36D00">
        <w:rPr>
          <w:rStyle w:val="StyleUnderline"/>
        </w:rPr>
        <w:t>and</w:t>
      </w:r>
      <w:r w:rsidRPr="00D36D00">
        <w:rPr>
          <w:sz w:val="16"/>
        </w:rPr>
        <w:t xml:space="preserve"> the </w:t>
      </w:r>
      <w:r w:rsidRPr="00D36D00">
        <w:rPr>
          <w:rStyle w:val="StyleUnderline"/>
        </w:rPr>
        <w:t>more conservative plan were likely to fail</w:t>
      </w:r>
      <w:r w:rsidRPr="00D36D00">
        <w:rPr>
          <w:sz w:val="16"/>
        </w:rPr>
        <w:t xml:space="preserve"> even before the heated exchange between Ryan and Meadows. Republican leaders met late Wednesday after the dispute and vowed to move forward with the votes Thursday. Rep. Patrick McHenry (R-N.C.), the deputy House Majority Whip, downplayed the discord between the Freedom Caucus and House leadership, attributing the heated back-and-forth between Meadows and Ryan to "some drafting issues that can be remedied." "Mark has been very forthcoming about the contents of the bill," he said, adding, "We’ve had a very open conversation." McHenry said the drafting issues amounted to a "miscommunication" between committee staffers and said the House was ready to move forward with a vote on both bills. Asked if either would pass, though, McHenry flashed a half-smile and walked out of the Capitol. Some top Republicans accused the Freedom Caucus of moving the goalposts and looking for a reason to vote against a bill President Donald Trump wants them to pass. “Well, Freedom Caucus strikes again,” said one top source following the negotiations closely. </w:t>
      </w:r>
      <w:r w:rsidRPr="00D36D00">
        <w:rPr>
          <w:rStyle w:val="StyleUnderline"/>
        </w:rPr>
        <w:t>Trump was unable to convince wary conservatives to back a "compromise" immigration package during his address to GOP lawmaker</w:t>
      </w:r>
      <w:r w:rsidRPr="00D36D00">
        <w:rPr>
          <w:sz w:val="16"/>
        </w:rPr>
        <w:t xml:space="preserve">s Tuesday night. </w:t>
      </w:r>
      <w:r w:rsidRPr="00D36D00">
        <w:rPr>
          <w:rStyle w:val="StyleUnderline"/>
        </w:rPr>
        <w:t>Meadows was one of the few on the far-right who was leaning toward backing the legislation.</w:t>
      </w:r>
      <w:r w:rsidRPr="00D36D00">
        <w:rPr>
          <w:sz w:val="16"/>
        </w:rPr>
        <w:t xml:space="preserve"> After his exchange with Ryan, Meadows said he would not — unless leadership fixed the problems</w:t>
      </w:r>
      <w:r w:rsidRPr="00D36D00">
        <w:rPr>
          <w:rStyle w:val="StyleUnderline"/>
        </w:rPr>
        <w:t xml:space="preserve">. The fight came as GOP leaders spent all Wednesday frantically </w:t>
      </w:r>
      <w:proofErr w:type="spellStart"/>
      <w:r w:rsidRPr="00D36D00">
        <w:rPr>
          <w:rStyle w:val="StyleUnderline"/>
        </w:rPr>
        <w:t>tying</w:t>
      </w:r>
      <w:proofErr w:type="spellEnd"/>
      <w:r w:rsidRPr="00D36D00">
        <w:rPr>
          <w:rStyle w:val="StyleUnderline"/>
        </w:rPr>
        <w:t xml:space="preserve"> to whip votes before the Thursday night vote on the bills</w:t>
      </w:r>
      <w:r w:rsidRPr="00D36D00">
        <w:rPr>
          <w:sz w:val="16"/>
        </w:rPr>
        <w:t xml:space="preserve">. Ryan's team bussed undecided members to the White House to meet with the president. Attorney General Jeff Sessions and Homeland Security Secretary </w:t>
      </w:r>
      <w:proofErr w:type="spellStart"/>
      <w:r w:rsidRPr="00D36D00">
        <w:rPr>
          <w:sz w:val="16"/>
        </w:rPr>
        <w:t>Kirstjen</w:t>
      </w:r>
      <w:proofErr w:type="spellEnd"/>
      <w:r w:rsidRPr="00D36D00">
        <w:rPr>
          <w:sz w:val="16"/>
        </w:rPr>
        <w:t xml:space="preserve"> Nielsen also came to the Hill to try to drum up support.</w:t>
      </w:r>
    </w:p>
    <w:p w14:paraId="67945B11" w14:textId="77777777" w:rsidR="00A31222" w:rsidRPr="00D36D00" w:rsidRDefault="00A31222" w:rsidP="00A31222">
      <w:pPr>
        <w:pStyle w:val="Heading4"/>
        <w:rPr>
          <w:rFonts w:cs="Arial"/>
        </w:rPr>
      </w:pPr>
      <w:r w:rsidRPr="00D36D00">
        <w:rPr>
          <w:rFonts w:cs="Arial"/>
        </w:rPr>
        <w:t xml:space="preserve">No compromise --- Trump wants an </w:t>
      </w:r>
      <w:r w:rsidRPr="00D36D00">
        <w:rPr>
          <w:rFonts w:cs="Arial"/>
          <w:u w:val="single"/>
        </w:rPr>
        <w:t>all or nothing bill</w:t>
      </w:r>
      <w:r w:rsidRPr="00D36D00">
        <w:rPr>
          <w:rFonts w:cs="Arial"/>
        </w:rPr>
        <w:t xml:space="preserve"> and won’t support </w:t>
      </w:r>
      <w:r w:rsidRPr="00D36D00">
        <w:rPr>
          <w:rFonts w:cs="Arial"/>
          <w:u w:val="single"/>
        </w:rPr>
        <w:t>unrelated compromises</w:t>
      </w:r>
      <w:r w:rsidRPr="00D36D00">
        <w:rPr>
          <w:rFonts w:cs="Arial"/>
        </w:rPr>
        <w:t xml:space="preserve">. </w:t>
      </w:r>
    </w:p>
    <w:p w14:paraId="41768BF1" w14:textId="77777777" w:rsidR="00A31222" w:rsidRPr="00D36D00" w:rsidRDefault="00A31222" w:rsidP="00A31222">
      <w:r w:rsidRPr="00D36D00">
        <w:rPr>
          <w:rStyle w:val="Style13ptBold"/>
        </w:rPr>
        <w:t>Elliot 6/19</w:t>
      </w:r>
      <w:r w:rsidRPr="00D36D00">
        <w:t xml:space="preserve"> Philip Elliott (political correspondent @ time), 6-19-2018, "Trump Demands Border Wall Amid Outcry Over Family Separation," Time, </w:t>
      </w:r>
      <w:hyperlink r:id="rId26" w:history="1">
        <w:r w:rsidRPr="00D36D00">
          <w:rPr>
            <w:rStyle w:val="Hyperlink"/>
          </w:rPr>
          <w:t>http://time.com/5316175/president-trump-is-demanding-25-billion-for-a-border-wall-amid-outcry-over-family-separation/</w:t>
        </w:r>
      </w:hyperlink>
      <w:r w:rsidRPr="00D36D00">
        <w:t xml:space="preserve"> </w:t>
      </w:r>
    </w:p>
    <w:p w14:paraId="7BE3848C" w14:textId="77777777" w:rsidR="00A31222" w:rsidRPr="00D36D00" w:rsidRDefault="00A31222" w:rsidP="00A31222">
      <w:pPr>
        <w:rPr>
          <w:u w:val="single"/>
        </w:rPr>
      </w:pPr>
      <w:r w:rsidRPr="00D36D00">
        <w:rPr>
          <w:rStyle w:val="StyleUnderline"/>
        </w:rPr>
        <w:t xml:space="preserve">Republican lawmakers searching for a compromise to stop the practice of separating parents and children at the U.S.-Mexican border were just thrown for a loop when </w:t>
      </w:r>
      <w:r w:rsidRPr="00D36D00">
        <w:rPr>
          <w:sz w:val="16"/>
        </w:rPr>
        <w:t xml:space="preserve">President Donald </w:t>
      </w:r>
      <w:r w:rsidRPr="00D36D00">
        <w:rPr>
          <w:rStyle w:val="StyleUnderline"/>
        </w:rPr>
        <w:t>Trump demanded $25 billion for a border wall. That amount</w:t>
      </w:r>
      <w:r w:rsidRPr="00D36D00">
        <w:rPr>
          <w:sz w:val="16"/>
        </w:rPr>
        <w:t xml:space="preserve">, which matches the current estimate for complete funding for the wall, </w:t>
      </w:r>
      <w:r w:rsidRPr="00D36D00">
        <w:rPr>
          <w:rStyle w:val="StyleUnderline"/>
        </w:rPr>
        <w:t xml:space="preserve">is even greater than the $18 billion Trump previously requested </w:t>
      </w:r>
      <w:r w:rsidRPr="00D36D00">
        <w:rPr>
          <w:sz w:val="16"/>
        </w:rPr>
        <w:t xml:space="preserve">during a failed effort to get wall funding in exchange for protection of undocumented immigrants brought to the U.S. as children, known as Dreamers. And it’s much higher than the $1.6 billion his own budget chief asked for to get the project started earlier this year. Speaking to small business owners on Tuesday, </w:t>
      </w:r>
      <w:r w:rsidRPr="00D36D00">
        <w:rPr>
          <w:rStyle w:val="StyleUnderline"/>
        </w:rPr>
        <w:t xml:space="preserve">Trump signaled he was not open to a half-measure that protects families without delivering to Trump the rest of his immigration wish list. </w:t>
      </w:r>
      <w:r w:rsidRPr="00D36D00">
        <w:rPr>
          <w:sz w:val="16"/>
        </w:rPr>
        <w:t xml:space="preserve">“We have one chance to get it right. We might as well get it right or let’s just keep going,” </w:t>
      </w:r>
      <w:r w:rsidRPr="00D36D00">
        <w:rPr>
          <w:rStyle w:val="StyleUnderline"/>
        </w:rPr>
        <w:t>Trump</w:t>
      </w:r>
      <w:r w:rsidRPr="00D36D00">
        <w:rPr>
          <w:sz w:val="16"/>
        </w:rPr>
        <w:t xml:space="preserve"> said, signaling he </w:t>
      </w:r>
      <w:r w:rsidRPr="00D36D00">
        <w:rPr>
          <w:rStyle w:val="StyleUnderline"/>
        </w:rPr>
        <w:t xml:space="preserve">wants an </w:t>
      </w:r>
      <w:r w:rsidRPr="00D36D00">
        <w:rPr>
          <w:rStyle w:val="Emphasis"/>
        </w:rPr>
        <w:t>all-or-nothing immigration bill</w:t>
      </w:r>
      <w:r w:rsidRPr="00D36D00">
        <w:rPr>
          <w:rStyle w:val="StyleUnderline"/>
        </w:rPr>
        <w:t xml:space="preserve">. The </w:t>
      </w:r>
      <w:r w:rsidRPr="00D36D00">
        <w:rPr>
          <w:rStyle w:val="Emphasis"/>
        </w:rPr>
        <w:t>explicit demand</w:t>
      </w:r>
      <w:r w:rsidRPr="00D36D00">
        <w:rPr>
          <w:rStyle w:val="StyleUnderline"/>
        </w:rPr>
        <w:t xml:space="preserve"> comes as Congress is trying to find a </w:t>
      </w:r>
      <w:r w:rsidRPr="00D36D00">
        <w:rPr>
          <w:rStyle w:val="Emphasis"/>
        </w:rPr>
        <w:t>deal</w:t>
      </w:r>
      <w:r w:rsidRPr="00D36D00">
        <w:rPr>
          <w:rStyle w:val="StyleUnderline"/>
        </w:rPr>
        <w:t xml:space="preserve"> that is </w:t>
      </w:r>
      <w:r w:rsidRPr="00D36D00">
        <w:rPr>
          <w:rStyle w:val="Emphasis"/>
        </w:rPr>
        <w:t>unrelated</w:t>
      </w:r>
      <w:r w:rsidRPr="00D36D00">
        <w:rPr>
          <w:sz w:val="16"/>
        </w:rPr>
        <w:t xml:space="preserve"> — at least in theory — </w:t>
      </w:r>
      <w:r w:rsidRPr="00D36D00">
        <w:rPr>
          <w:rStyle w:val="StyleUnderline"/>
        </w:rPr>
        <w:t xml:space="preserve">to reunite children separated from their parents along the U.S-Mexican border, and it was </w:t>
      </w:r>
      <w:r w:rsidRPr="00D36D00">
        <w:rPr>
          <w:rStyle w:val="Emphasis"/>
        </w:rPr>
        <w:t>not well received</w:t>
      </w:r>
      <w:r w:rsidRPr="00D36D00">
        <w:rPr>
          <w:sz w:val="16"/>
        </w:rPr>
        <w:t xml:space="preserve">. “For someone saying these children aren’t hostages, it’s tough to call them guests,” said a top aide to Senate Republicans who was briefed on the President’s demands. “We’re not going to fund a wall with one check. His own budget didn’t even ask for that. But we’re not going to do it all at once. And he wants to conflate this with the kids. It’s political insanity. It will kill us.” Republicans in Congress have not been as supportive of the family separation policy as members of the Trump Administration. </w:t>
      </w:r>
      <w:r w:rsidRPr="00D36D00">
        <w:rPr>
          <w:rStyle w:val="StyleUnderline"/>
        </w:rPr>
        <w:t>For many who will appear on the ballot this fall, the “zero tolerance” policy of referring everyone caught crossing the border for criminal prosecution — which necessarily means their children will be kept separately — risks turning off moderates and independents they’ll need to win.</w:t>
      </w:r>
    </w:p>
    <w:p w14:paraId="6260F38E" w14:textId="77777777" w:rsidR="00A31222" w:rsidRPr="00D36D00" w:rsidRDefault="00A31222" w:rsidP="00A31222">
      <w:pPr>
        <w:pStyle w:val="Heading4"/>
        <w:rPr>
          <w:rFonts w:cs="Arial"/>
        </w:rPr>
      </w:pPr>
      <w:r w:rsidRPr="00D36D00">
        <w:rPr>
          <w:rFonts w:cs="Arial"/>
        </w:rPr>
        <w:t>No compromise bill will pass.</w:t>
      </w:r>
    </w:p>
    <w:p w14:paraId="3C6C82CD" w14:textId="77777777" w:rsidR="00A31222" w:rsidRPr="00D36D00" w:rsidRDefault="00A31222" w:rsidP="00A31222">
      <w:proofErr w:type="spellStart"/>
      <w:r w:rsidRPr="00D36D00">
        <w:rPr>
          <w:rStyle w:val="Style13ptBold"/>
        </w:rPr>
        <w:t>Kopan</w:t>
      </w:r>
      <w:proofErr w:type="spellEnd"/>
      <w:r w:rsidRPr="00D36D00">
        <w:rPr>
          <w:rStyle w:val="Style13ptBold"/>
        </w:rPr>
        <w:t xml:space="preserve"> 6/15</w:t>
      </w:r>
      <w:r w:rsidRPr="00D36D00">
        <w:t xml:space="preserve"> Tal </w:t>
      </w:r>
      <w:proofErr w:type="spellStart"/>
      <w:r w:rsidRPr="00D36D00">
        <w:t>Kopan</w:t>
      </w:r>
      <w:proofErr w:type="spellEnd"/>
      <w:r w:rsidRPr="00D36D00">
        <w:t xml:space="preserve"> (political reporter @ </w:t>
      </w:r>
      <w:proofErr w:type="spellStart"/>
      <w:r w:rsidRPr="00D36D00">
        <w:t>cnn</w:t>
      </w:r>
      <w:proofErr w:type="spellEnd"/>
      <w:r w:rsidRPr="00D36D00">
        <w:t>), 6-15-2018, "Trump rejects immigration compromise," CNN, https://www.cnn.com/2018/06/15/politics/trump-immigration-compromise/index.html</w:t>
      </w:r>
    </w:p>
    <w:p w14:paraId="29E2C1C0" w14:textId="77777777" w:rsidR="00A31222" w:rsidRPr="00D36D00" w:rsidRDefault="00A31222" w:rsidP="00A31222">
      <w:pPr>
        <w:rPr>
          <w:u w:val="single"/>
        </w:rPr>
      </w:pPr>
      <w:r w:rsidRPr="00D36D00">
        <w:rPr>
          <w:sz w:val="16"/>
        </w:rPr>
        <w:t xml:space="preserve">Washington (CNN)President Donald </w:t>
      </w:r>
      <w:r w:rsidRPr="00D36D00">
        <w:rPr>
          <w:rStyle w:val="StyleUnderline"/>
        </w:rPr>
        <w:t>Trump</w:t>
      </w:r>
      <w:r w:rsidRPr="00D36D00">
        <w:rPr>
          <w:sz w:val="16"/>
        </w:rPr>
        <w:t xml:space="preserve"> on Friday morning </w:t>
      </w:r>
      <w:r w:rsidRPr="00D36D00">
        <w:rPr>
          <w:rStyle w:val="StyleUnderline"/>
        </w:rPr>
        <w:t>delivered a potentially fatal blow to a compromise immigration bill</w:t>
      </w:r>
      <w:r w:rsidRPr="00D36D00">
        <w:rPr>
          <w:sz w:val="16"/>
        </w:rPr>
        <w:t xml:space="preserve"> under development in the House. Trump said on Fox News' "Fox and Friends" that </w:t>
      </w:r>
      <w:r w:rsidRPr="00D36D00">
        <w:rPr>
          <w:rStyle w:val="StyleUnderline"/>
        </w:rPr>
        <w:t xml:space="preserve">he is </w:t>
      </w:r>
      <w:r w:rsidRPr="00D36D00">
        <w:rPr>
          <w:rStyle w:val="Emphasis"/>
        </w:rPr>
        <w:t>not planning to sign</w:t>
      </w:r>
      <w:r w:rsidRPr="00D36D00">
        <w:rPr>
          <w:rStyle w:val="StyleUnderline"/>
        </w:rPr>
        <w:t xml:space="preserve"> the </w:t>
      </w:r>
      <w:r w:rsidRPr="00D36D00">
        <w:rPr>
          <w:rStyle w:val="Emphasis"/>
        </w:rPr>
        <w:t>negotiated measure</w:t>
      </w:r>
      <w:r w:rsidRPr="00D36D00">
        <w:rPr>
          <w:rStyle w:val="StyleUnderline"/>
        </w:rPr>
        <w:t xml:space="preserve">. </w:t>
      </w:r>
      <w:r w:rsidRPr="00D36D00">
        <w:rPr>
          <w:sz w:val="16"/>
        </w:rPr>
        <w:t xml:space="preserve">"I'm looking at both of them. </w:t>
      </w:r>
      <w:r w:rsidRPr="00D36D00">
        <w:rPr>
          <w:rStyle w:val="Emphasis"/>
        </w:rPr>
        <w:t>I certainly wouldn't sign</w:t>
      </w:r>
      <w:r w:rsidRPr="00D36D00">
        <w:rPr>
          <w:rStyle w:val="StyleUnderline"/>
        </w:rPr>
        <w:t xml:space="preserve"> the more </w:t>
      </w:r>
      <w:r w:rsidRPr="00D36D00">
        <w:rPr>
          <w:rStyle w:val="Emphasis"/>
        </w:rPr>
        <w:t>moderate on</w:t>
      </w:r>
      <w:r w:rsidRPr="00D36D00">
        <w:rPr>
          <w:rStyle w:val="StyleUnderline"/>
        </w:rPr>
        <w:t>e</w:t>
      </w:r>
      <w:r w:rsidRPr="00D36D00">
        <w:rPr>
          <w:sz w:val="16"/>
        </w:rPr>
        <w:t xml:space="preserve">," Trump said when asked about the two bills teed up for votes next week -- the compromise and a conservative-preferred bill. "I </w:t>
      </w:r>
      <w:r w:rsidRPr="00D36D00">
        <w:rPr>
          <w:rStyle w:val="StyleUnderline"/>
        </w:rPr>
        <w:t xml:space="preserve">need a bill that gives this country </w:t>
      </w:r>
      <w:r w:rsidRPr="00D36D00">
        <w:rPr>
          <w:rStyle w:val="Emphasis"/>
        </w:rPr>
        <w:t>tremendous border security</w:t>
      </w:r>
      <w:r w:rsidRPr="00D36D00">
        <w:rPr>
          <w:rStyle w:val="StyleUnderline"/>
        </w:rPr>
        <w:t>. I have to have that. We have to get rid of catch-and-release</w:t>
      </w:r>
      <w:r w:rsidRPr="00D36D00">
        <w:rPr>
          <w:sz w:val="16"/>
        </w:rPr>
        <w:t xml:space="preserve">." Republicans on Capitol Hill were caught off guard by the comment -- with many spinning it their own way. Moderates said they expected the White House to clarify the President wasn't rejecting the compromise, while </w:t>
      </w:r>
      <w:r w:rsidRPr="00D36D00">
        <w:rPr>
          <w:rStyle w:val="Emphasis"/>
        </w:rPr>
        <w:t>conservatives hailed it as</w:t>
      </w:r>
      <w:r w:rsidRPr="00D36D00">
        <w:rPr>
          <w:rStyle w:val="StyleUnderline"/>
        </w:rPr>
        <w:t xml:space="preserve"> an </w:t>
      </w:r>
      <w:r w:rsidRPr="00D36D00">
        <w:rPr>
          <w:rStyle w:val="Emphasis"/>
        </w:rPr>
        <w:t>indication</w:t>
      </w:r>
      <w:r w:rsidRPr="00D36D00">
        <w:rPr>
          <w:rStyle w:val="StyleUnderline"/>
        </w:rPr>
        <w:t xml:space="preserve"> that the bill needs to move </w:t>
      </w:r>
      <w:r w:rsidRPr="00D36D00">
        <w:rPr>
          <w:rStyle w:val="Emphasis"/>
        </w:rPr>
        <w:t>further to the right</w:t>
      </w:r>
      <w:r w:rsidRPr="00D36D00">
        <w:rPr>
          <w:rStyle w:val="StyleUnderline"/>
        </w:rPr>
        <w:t xml:space="preserve">. </w:t>
      </w:r>
      <w:r w:rsidRPr="00D36D00">
        <w:rPr>
          <w:sz w:val="16"/>
        </w:rPr>
        <w:t>The rejection of the compromise also contradicted messaging from the White House in recent days. Earlier this week, top White House adviser Stephen Miller, a known hardliner on immigration, was on the Hill telling key conservatives the White House was supportive of the negotiations on the bill, and House Speaker Paul Ryan told his GOP members behind closed doors that he had been in touch with Trump who was "excited" about the process. But a follow-up tweet from the President later Friday did little to clear up the confusion -- repeating a false claim blaming Democrats for criticism of his own policies and demanding any immigration bill contain all of the things that the bill he attacked that morning in fact contains. "The Democrats are forcing the breakup of families at the Border with their horrible and cruel legislative agenda. Any Immigration Bill MUST HAVE full funding for the Wall, end Catch &amp; Release, Visa Lottery and Chain, and go to Merit Based Immigration. Go for it! WIN!" Trump tweeted.</w:t>
      </w:r>
      <w:r w:rsidRPr="00D36D00">
        <w:t xml:space="preserve"> </w:t>
      </w:r>
      <w:r w:rsidRPr="00D36D00">
        <w:rPr>
          <w:sz w:val="16"/>
        </w:rPr>
        <w:t xml:space="preserve">The draft bill released Thursday included Trump's requested $25 billion for his border wall and required much more detention of undocumented immigrants -- addressing what Trump calls "catch and release." It also ends the diversity visa lottery and cuts family-based migration, what Trump refers to as "chain," and diverts those visas into a merit-based system that DACA recipients could apply for. Trump also was falsely blaming Democrats for his own administration's decision to criminally charge every adult immigrant caught crossing the border. It was that decision in May that resulted in a substantial increase in family separations, as children are separated from their parents when the adults are sent into the criminal justice system. Under the previous administration, families were only referred to the immigration courts for deportation proceedings or to have asylum claims heard, and were released with monitoring due to constraints on detention. </w:t>
      </w:r>
      <w:r w:rsidRPr="00D36D00">
        <w:rPr>
          <w:rStyle w:val="StyleUnderline"/>
        </w:rPr>
        <w:t>Without Trump's support</w:t>
      </w:r>
      <w:r w:rsidRPr="00D36D00">
        <w:rPr>
          <w:sz w:val="16"/>
        </w:rPr>
        <w:t xml:space="preserve">, </w:t>
      </w:r>
      <w:r w:rsidRPr="00D36D00">
        <w:rPr>
          <w:rStyle w:val="StyleUnderline"/>
        </w:rPr>
        <w:t xml:space="preserve">and with a pledge to veto the legislation, it would be almost </w:t>
      </w:r>
      <w:r w:rsidRPr="00D36D00">
        <w:rPr>
          <w:rStyle w:val="Emphasis"/>
        </w:rPr>
        <w:t>impossible to pass</w:t>
      </w:r>
      <w:r w:rsidRPr="00D36D00">
        <w:rPr>
          <w:rStyle w:val="StyleUnderline"/>
        </w:rPr>
        <w:t xml:space="preserve"> the legislation</w:t>
      </w:r>
      <w:r w:rsidRPr="00D36D00">
        <w:rPr>
          <w:sz w:val="16"/>
        </w:rPr>
        <w:t xml:space="preserve"> in the House, as </w:t>
      </w:r>
      <w:r w:rsidRPr="00D36D00">
        <w:rPr>
          <w:rStyle w:val="Emphasis"/>
        </w:rPr>
        <w:t>members across the ideological spectrum are already hesitant to back</w:t>
      </w:r>
      <w:r w:rsidRPr="00D36D00">
        <w:rPr>
          <w:rStyle w:val="StyleUnderline"/>
        </w:rPr>
        <w:t xml:space="preserve"> the </w:t>
      </w:r>
      <w:r w:rsidRPr="00D36D00">
        <w:rPr>
          <w:rStyle w:val="Emphasis"/>
        </w:rPr>
        <w:t>legislation</w:t>
      </w:r>
      <w:r w:rsidRPr="00D36D00">
        <w:rPr>
          <w:rStyle w:val="StyleUnderline"/>
        </w:rPr>
        <w:t xml:space="preserve"> on the political third rail issue</w:t>
      </w:r>
      <w:r w:rsidRPr="00D36D00">
        <w:rPr>
          <w:sz w:val="16"/>
        </w:rPr>
        <w:t xml:space="preserve"> and many </w:t>
      </w:r>
      <w:r w:rsidRPr="00D36D00">
        <w:rPr>
          <w:sz w:val="16"/>
          <w:u w:val="single"/>
        </w:rPr>
        <w:t>lawmakers</w:t>
      </w:r>
      <w:r w:rsidRPr="00D36D00">
        <w:rPr>
          <w:sz w:val="16"/>
        </w:rPr>
        <w:t xml:space="preserve"> have said they are only interested in a bill that can become law. The draft bill is the product of weeks of negotiations behind closed doors between Republican moderates and conservatives, convened by leadership after dueling rebellions by both flanks. </w:t>
      </w:r>
      <w:r w:rsidRPr="00D36D00">
        <w:rPr>
          <w:rStyle w:val="Emphasis"/>
        </w:rPr>
        <w:t>Though</w:t>
      </w:r>
      <w:r w:rsidRPr="00D36D00">
        <w:rPr>
          <w:rStyle w:val="StyleUnderline"/>
        </w:rPr>
        <w:t xml:space="preserve"> the </w:t>
      </w:r>
      <w:r w:rsidRPr="00D36D00">
        <w:rPr>
          <w:rStyle w:val="Emphasis"/>
        </w:rPr>
        <w:t>parties reached a compromise</w:t>
      </w:r>
      <w:r w:rsidRPr="00D36D00">
        <w:rPr>
          <w:rStyle w:val="StyleUnderline"/>
        </w:rPr>
        <w:t xml:space="preserve"> to move forward, </w:t>
      </w:r>
      <w:r w:rsidRPr="00D36D00">
        <w:rPr>
          <w:rStyle w:val="Emphasis"/>
        </w:rPr>
        <w:t>they</w:t>
      </w:r>
      <w:r w:rsidRPr="00D36D00">
        <w:rPr>
          <w:rStyle w:val="StyleUnderline"/>
        </w:rPr>
        <w:t xml:space="preserve"> have </w:t>
      </w:r>
      <w:r w:rsidRPr="00D36D00">
        <w:rPr>
          <w:rStyle w:val="Emphasis"/>
        </w:rPr>
        <w:t>never</w:t>
      </w:r>
      <w:r w:rsidRPr="00D36D00">
        <w:rPr>
          <w:rStyle w:val="StyleUnderline"/>
        </w:rPr>
        <w:t xml:space="preserve"> </w:t>
      </w:r>
      <w:r w:rsidRPr="00D36D00">
        <w:rPr>
          <w:rStyle w:val="Emphasis"/>
        </w:rPr>
        <w:t>promised</w:t>
      </w:r>
      <w:r w:rsidRPr="00D36D00">
        <w:rPr>
          <w:rStyle w:val="StyleUnderline"/>
        </w:rPr>
        <w:t xml:space="preserve"> the bill will have </w:t>
      </w:r>
      <w:r w:rsidRPr="00D36D00">
        <w:rPr>
          <w:rStyle w:val="Emphasis"/>
        </w:rPr>
        <w:t>enough votes</w:t>
      </w:r>
      <w:r w:rsidRPr="00D36D00">
        <w:rPr>
          <w:rStyle w:val="StyleUnderline"/>
        </w:rPr>
        <w:t xml:space="preserve"> to pass, and both conservative and moderate members who helped craft the bill said Thursday they were already seeking changes to it before they could pledge support.</w:t>
      </w:r>
    </w:p>
    <w:p w14:paraId="7B2F9CF7" w14:textId="77777777" w:rsidR="00A31222" w:rsidRPr="00D36D00" w:rsidRDefault="00A31222" w:rsidP="00A31222">
      <w:pPr>
        <w:pStyle w:val="Heading4"/>
        <w:rPr>
          <w:rFonts w:cs="Arial"/>
        </w:rPr>
      </w:pPr>
      <w:r w:rsidRPr="00D36D00">
        <w:rPr>
          <w:rFonts w:cs="Arial"/>
        </w:rPr>
        <w:t xml:space="preserve">Democrats and Trump both hate a compromise --- a deal won’t happen. </w:t>
      </w:r>
    </w:p>
    <w:p w14:paraId="6CA5B51A" w14:textId="77777777" w:rsidR="00A31222" w:rsidRPr="00D36D00" w:rsidRDefault="00A31222" w:rsidP="00A31222">
      <w:r w:rsidRPr="00D36D00">
        <w:rPr>
          <w:rStyle w:val="Style13ptBold"/>
        </w:rPr>
        <w:t>Edgerton et al 6/14</w:t>
      </w:r>
      <w:r w:rsidRPr="00D36D00">
        <w:t xml:space="preserve"> Anna Edgerton (Bloomberg reporter), Erik Wasson (congress reporter @ </w:t>
      </w:r>
      <w:proofErr w:type="spellStart"/>
      <w:r w:rsidRPr="00D36D00">
        <w:t>bloomberg</w:t>
      </w:r>
      <w:proofErr w:type="spellEnd"/>
      <w:r w:rsidRPr="00D36D00">
        <w:t xml:space="preserve">), Sahil </w:t>
      </w:r>
      <w:proofErr w:type="spellStart"/>
      <w:r w:rsidRPr="00D36D00">
        <w:t>Kapur</w:t>
      </w:r>
      <w:proofErr w:type="spellEnd"/>
      <w:r w:rsidRPr="00D36D00">
        <w:t xml:space="preserve"> (national political reporter @ </w:t>
      </w:r>
      <w:proofErr w:type="spellStart"/>
      <w:r w:rsidRPr="00D36D00">
        <w:t>bloomberg</w:t>
      </w:r>
      <w:proofErr w:type="spellEnd"/>
      <w:r w:rsidRPr="00D36D00">
        <w:t>), 6-14-2018, "Trump Says He Won't Sign House Immigration Compromise Measure," Bloomberg, https://www.bloomberg.com/news/articles/2018-06-14/house-immigration-bill-seeks-to-end-family-separation-at-border</w:t>
      </w:r>
    </w:p>
    <w:p w14:paraId="2C218C93" w14:textId="77777777" w:rsidR="00A31222" w:rsidRPr="00D36D00" w:rsidRDefault="00A31222" w:rsidP="00A31222">
      <w:pPr>
        <w:rPr>
          <w:sz w:val="14"/>
        </w:rPr>
      </w:pPr>
      <w:r w:rsidRPr="00D36D00">
        <w:rPr>
          <w:sz w:val="14"/>
        </w:rPr>
        <w:t xml:space="preserve">President Donald </w:t>
      </w:r>
      <w:r w:rsidRPr="00D36D00">
        <w:rPr>
          <w:rStyle w:val="StyleUnderline"/>
        </w:rPr>
        <w:t>Trump</w:t>
      </w:r>
      <w:r w:rsidRPr="00D36D00">
        <w:rPr>
          <w:sz w:val="14"/>
        </w:rPr>
        <w:t xml:space="preserve"> </w:t>
      </w:r>
      <w:r w:rsidRPr="00D36D00">
        <w:rPr>
          <w:rStyle w:val="StyleUnderline"/>
        </w:rPr>
        <w:t>said</w:t>
      </w:r>
      <w:r w:rsidRPr="00D36D00">
        <w:rPr>
          <w:sz w:val="14"/>
        </w:rPr>
        <w:t xml:space="preserve"> Friday </w:t>
      </w:r>
      <w:r w:rsidRPr="00D36D00">
        <w:rPr>
          <w:rStyle w:val="StyleUnderline"/>
        </w:rPr>
        <w:t>he won’t sign a House Republican immigration plan that would curb his administration’s widely criticized policy of separating children from parents</w:t>
      </w:r>
      <w:r w:rsidRPr="00D36D00">
        <w:rPr>
          <w:sz w:val="14"/>
        </w:rPr>
        <w:t xml:space="preserve"> seeking asylum at the U.S. border.</w:t>
      </w:r>
    </w:p>
    <w:p w14:paraId="1E1AAD0F" w14:textId="77777777" w:rsidR="00A31222" w:rsidRPr="00D36D00" w:rsidRDefault="00A31222" w:rsidP="00A31222">
      <w:pPr>
        <w:rPr>
          <w:sz w:val="14"/>
        </w:rPr>
      </w:pPr>
      <w:r w:rsidRPr="00D36D00">
        <w:rPr>
          <w:rStyle w:val="StyleUnderline"/>
        </w:rPr>
        <w:t>The</w:t>
      </w:r>
      <w:r w:rsidRPr="00D36D00">
        <w:rPr>
          <w:sz w:val="14"/>
        </w:rPr>
        <w:t xml:space="preserve"> draft </w:t>
      </w:r>
      <w:r w:rsidRPr="00D36D00">
        <w:rPr>
          <w:rStyle w:val="StyleUnderline"/>
        </w:rPr>
        <w:t>bill</w:t>
      </w:r>
      <w:r w:rsidRPr="00D36D00">
        <w:rPr>
          <w:sz w:val="14"/>
        </w:rPr>
        <w:t xml:space="preserve"> being circulated Thursday </w:t>
      </w:r>
      <w:r w:rsidRPr="00D36D00">
        <w:rPr>
          <w:rStyle w:val="StyleUnderline"/>
        </w:rPr>
        <w:t>would provide money for Trump’s U.S.-Mexico border wall and allow provisional legal status for young undocumented immigrants who had been brought to the U.S. as children.</w:t>
      </w:r>
      <w:r w:rsidRPr="00D36D00">
        <w:rPr>
          <w:sz w:val="14"/>
        </w:rPr>
        <w:t xml:space="preserve"> Beneficiaries could apply for a new merit-based green card, a stepping stone to citizenship.</w:t>
      </w:r>
    </w:p>
    <w:p w14:paraId="006DE122" w14:textId="77777777" w:rsidR="00A31222" w:rsidRPr="00D36D00" w:rsidRDefault="00A31222" w:rsidP="00A31222">
      <w:pPr>
        <w:rPr>
          <w:sz w:val="14"/>
        </w:rPr>
      </w:pPr>
      <w:r w:rsidRPr="00D36D00">
        <w:rPr>
          <w:sz w:val="14"/>
        </w:rPr>
        <w:t>But many of the young immigrants, known as Dreamers, would face an uncertain road to permanent residency -- a major sticking point for Democrats who want to guarantee them a path to becoming Americans. The measure isn’t guaranteed enough support from majority Republicans to pass the House without Democratic help.</w:t>
      </w:r>
    </w:p>
    <w:p w14:paraId="1262902C" w14:textId="77777777" w:rsidR="00A31222" w:rsidRPr="00D36D00" w:rsidRDefault="00A31222" w:rsidP="00A31222">
      <w:pPr>
        <w:rPr>
          <w:sz w:val="14"/>
        </w:rPr>
      </w:pPr>
      <w:r w:rsidRPr="00D36D00">
        <w:rPr>
          <w:rStyle w:val="StyleUnderline"/>
        </w:rPr>
        <w:t>The bill is the product of negotiation between GOP factions after moderate Republicans threatened to join Democrats in forcing votes on a series of immigration proposals, contending they wanted action on the issue before t</w:t>
      </w:r>
      <w:r w:rsidRPr="00D36D00">
        <w:rPr>
          <w:sz w:val="14"/>
        </w:rPr>
        <w:t xml:space="preserve">he </w:t>
      </w:r>
      <w:r w:rsidRPr="00D36D00">
        <w:rPr>
          <w:rStyle w:val="StyleUnderline"/>
        </w:rPr>
        <w:t>November</w:t>
      </w:r>
      <w:r w:rsidRPr="00D36D00">
        <w:rPr>
          <w:sz w:val="14"/>
        </w:rPr>
        <w:t xml:space="preserve"> election. The GOP and Democratic petition stalled after House Speaker Paul Ryan agreed to start the new talks that excluded Democrats.</w:t>
      </w:r>
    </w:p>
    <w:p w14:paraId="6A41B203" w14:textId="77777777" w:rsidR="00A31222" w:rsidRPr="00D36D00" w:rsidRDefault="00A31222" w:rsidP="00A31222">
      <w:pPr>
        <w:rPr>
          <w:sz w:val="14"/>
        </w:rPr>
      </w:pPr>
      <w:r w:rsidRPr="00D36D00">
        <w:rPr>
          <w:sz w:val="14"/>
        </w:rPr>
        <w:t>The compromise plan includes $23.4 billion for border security over eight years, including $16.6 billion for the wall. It’s expected to get a House vote next week, along with a more restrictive proposal sponsored by Judiciary Committee Chairman Bob Goodlatte of Virginia.</w:t>
      </w:r>
    </w:p>
    <w:p w14:paraId="7557141C" w14:textId="77777777" w:rsidR="00A31222" w:rsidRPr="00D36D00" w:rsidRDefault="00A31222" w:rsidP="00A31222">
      <w:pPr>
        <w:rPr>
          <w:rStyle w:val="StyleUnderline"/>
        </w:rPr>
      </w:pPr>
      <w:r w:rsidRPr="00D36D00">
        <w:rPr>
          <w:sz w:val="14"/>
        </w:rPr>
        <w:t xml:space="preserve">In an impromptu media appearance at the White House Friday, </w:t>
      </w:r>
      <w:r w:rsidRPr="00D36D00">
        <w:rPr>
          <w:rStyle w:val="StyleUnderline"/>
        </w:rPr>
        <w:t>Trump told reporters he was looking at both measures but that he "certainly won’t sign the more moderate one"</w:t>
      </w:r>
    </w:p>
    <w:p w14:paraId="28AB77CD" w14:textId="77777777" w:rsidR="00A31222" w:rsidRPr="00D36D00" w:rsidRDefault="00A31222" w:rsidP="00A31222">
      <w:pPr>
        <w:rPr>
          <w:sz w:val="14"/>
        </w:rPr>
      </w:pPr>
      <w:r w:rsidRPr="00D36D00">
        <w:rPr>
          <w:sz w:val="14"/>
        </w:rPr>
        <w:t>The compromise bill would halt the separation of immigrant families seeking asylum at the border, which has been almost universally denounced as inhumane. It would do this by allowing children to stay with parents in the same detention facilities.</w:t>
      </w:r>
    </w:p>
    <w:p w14:paraId="551FB03D" w14:textId="77777777" w:rsidR="00A31222" w:rsidRPr="00D36D00" w:rsidRDefault="00A31222" w:rsidP="00A31222">
      <w:pPr>
        <w:rPr>
          <w:sz w:val="14"/>
        </w:rPr>
      </w:pPr>
      <w:r w:rsidRPr="00D36D00">
        <w:rPr>
          <w:sz w:val="14"/>
        </w:rPr>
        <w:t xml:space="preserve">‘No </w:t>
      </w:r>
      <w:proofErr w:type="gramStart"/>
      <w:r w:rsidRPr="00D36D00">
        <w:rPr>
          <w:sz w:val="14"/>
        </w:rPr>
        <w:t>From</w:t>
      </w:r>
      <w:proofErr w:type="gramEnd"/>
      <w:r w:rsidRPr="00D36D00">
        <w:rPr>
          <w:sz w:val="14"/>
        </w:rPr>
        <w:t xml:space="preserve"> Me’</w:t>
      </w:r>
    </w:p>
    <w:p w14:paraId="3BB8F9EA" w14:textId="77777777" w:rsidR="00A31222" w:rsidRPr="00D36D00" w:rsidRDefault="00A31222" w:rsidP="00A31222">
      <w:pPr>
        <w:rPr>
          <w:sz w:val="14"/>
        </w:rPr>
      </w:pPr>
      <w:r w:rsidRPr="00D36D00">
        <w:rPr>
          <w:rStyle w:val="StyleUnderline"/>
        </w:rPr>
        <w:t>Democrats weren’t included in the drafting of the bill</w:t>
      </w:r>
      <w:r w:rsidRPr="00D36D00">
        <w:rPr>
          <w:sz w:val="14"/>
        </w:rPr>
        <w:t xml:space="preserve">, and second-ranking </w:t>
      </w:r>
      <w:r w:rsidRPr="00D36D00">
        <w:rPr>
          <w:rStyle w:val="StyleUnderline"/>
        </w:rPr>
        <w:t>Senate Democrat Dick Durbin</w:t>
      </w:r>
      <w:r w:rsidRPr="00D36D00">
        <w:rPr>
          <w:sz w:val="14"/>
        </w:rPr>
        <w:t xml:space="preserve"> of Illinois </w:t>
      </w:r>
      <w:r w:rsidRPr="00D36D00">
        <w:rPr>
          <w:rStyle w:val="StyleUnderline"/>
        </w:rPr>
        <w:t>said it would face united opposition</w:t>
      </w:r>
      <w:r w:rsidRPr="00D36D00">
        <w:rPr>
          <w:sz w:val="14"/>
        </w:rPr>
        <w:t xml:space="preserve"> in his chamber</w:t>
      </w:r>
      <w:r w:rsidRPr="00D36D00">
        <w:rPr>
          <w:rStyle w:val="StyleUnderline"/>
        </w:rPr>
        <w:t>. “Sounds like it will be a no from me,” said Democratic Representative Jose Serrano of New York after hearing the details.</w:t>
      </w:r>
      <w:r w:rsidRPr="00D36D00">
        <w:rPr>
          <w:sz w:val="14"/>
        </w:rPr>
        <w:t xml:space="preserve"> The draft text includes one of Trump’s top priorities: cutting future legal immigration. It would eliminate U.S. citizens’ ability to sponsor adult siblings and married children for permanent residency, which the president and his allies refer to as "chain migration." Citizens would retain their ability to sponsor their parents for residency. Democrats have previously expressed openness to limiting family-based immigration, but only alongside legalizing all of the roughly 11 million undocumented people in the U.S.</w:t>
      </w:r>
    </w:p>
    <w:p w14:paraId="4258531C" w14:textId="77777777" w:rsidR="00A31222" w:rsidRPr="00D36D00" w:rsidRDefault="00A31222" w:rsidP="00A31222">
      <w:pPr>
        <w:pStyle w:val="Heading4"/>
        <w:rPr>
          <w:rFonts w:cs="Arial"/>
        </w:rPr>
      </w:pPr>
      <w:r w:rsidRPr="00D36D00">
        <w:rPr>
          <w:rFonts w:cs="Arial"/>
        </w:rPr>
        <w:t>No deal with Trump --- he wants immigration to go unresolved --- he won’t let anything happen.</w:t>
      </w:r>
    </w:p>
    <w:p w14:paraId="51792F7D" w14:textId="77777777" w:rsidR="00A31222" w:rsidRPr="00D36D00" w:rsidRDefault="00A31222" w:rsidP="00A31222">
      <w:r w:rsidRPr="00D36D00">
        <w:rPr>
          <w:rStyle w:val="Style13ptBold"/>
        </w:rPr>
        <w:t>Allen 6/22</w:t>
      </w:r>
      <w:r w:rsidRPr="00D36D00">
        <w:t xml:space="preserve"> Jonathan Allen (national political reporter @ </w:t>
      </w:r>
      <w:proofErr w:type="spellStart"/>
      <w:r w:rsidRPr="00D36D00">
        <w:t>nbc</w:t>
      </w:r>
      <w:proofErr w:type="spellEnd"/>
      <w:r w:rsidRPr="00D36D00">
        <w:t>), 6-19-2018, "The Art of No Deal: Why Trump doesn't want an immigration bill," NBC News, https://www.nbcnews.com/politics/politics-news/art-no-deal-why-trump-doesn-t-want-immigration-bill-n885741</w:t>
      </w:r>
    </w:p>
    <w:p w14:paraId="311FB1D7" w14:textId="77777777" w:rsidR="00A31222" w:rsidRPr="00D36D00" w:rsidRDefault="00A31222" w:rsidP="00A31222">
      <w:pPr>
        <w:rPr>
          <w:u w:val="single"/>
        </w:rPr>
      </w:pPr>
      <w:r w:rsidRPr="00D36D00">
        <w:rPr>
          <w:rStyle w:val="StyleUnderline"/>
        </w:rPr>
        <w:t>There's no question</w:t>
      </w:r>
      <w:r w:rsidRPr="00D36D00">
        <w:rPr>
          <w:sz w:val="16"/>
        </w:rPr>
        <w:t xml:space="preserve"> that President Donald </w:t>
      </w:r>
      <w:r w:rsidRPr="00D36D00">
        <w:rPr>
          <w:rStyle w:val="StyleUnderline"/>
        </w:rPr>
        <w:t>Trump views immigration as a winning political issue</w:t>
      </w:r>
      <w:r w:rsidRPr="00D36D00">
        <w:rPr>
          <w:sz w:val="16"/>
        </w:rPr>
        <w:t xml:space="preserve"> for him. </w:t>
      </w:r>
      <w:r w:rsidRPr="00D36D00">
        <w:rPr>
          <w:rStyle w:val="StyleUnderline"/>
        </w:rPr>
        <w:t>His plan to build a border wall to keep Latin American immigrants out of the U.S. was the signature promise of his</w:t>
      </w:r>
      <w:r w:rsidRPr="00D36D00">
        <w:rPr>
          <w:sz w:val="16"/>
        </w:rPr>
        <w:t xml:space="preserve"> 2016 </w:t>
      </w:r>
      <w:r w:rsidRPr="00D36D00">
        <w:rPr>
          <w:rStyle w:val="StyleUnderline"/>
        </w:rPr>
        <w:t>campaign</w:t>
      </w:r>
      <w:r w:rsidRPr="00D36D00">
        <w:rPr>
          <w:sz w:val="16"/>
        </w:rPr>
        <w:t xml:space="preserve">. He peppers his political rallies with red-meat lines, like the assurance that his administration will be "sending them the hell back." And on Friday, </w:t>
      </w:r>
      <w:r w:rsidRPr="00D36D00">
        <w:rPr>
          <w:rStyle w:val="StyleUnderline"/>
        </w:rPr>
        <w:t>when he tried to end the already-fading House GOP leadership hopes of passing an immigration overhaul bill next week, he did it in starkly political terms.</w:t>
      </w:r>
      <w:r w:rsidRPr="00D36D00">
        <w:rPr>
          <w:sz w:val="16"/>
        </w:rPr>
        <w:t xml:space="preserve"> "</w:t>
      </w:r>
      <w:r w:rsidRPr="00D36D00">
        <w:rPr>
          <w:rStyle w:val="StyleUnderline"/>
        </w:rPr>
        <w:t>Republicans should stop wasting their time on Immigration until after we elect more Senators and Congressmen/women in November</w:t>
      </w:r>
      <w:r w:rsidRPr="00D36D00">
        <w:rPr>
          <w:sz w:val="16"/>
        </w:rPr>
        <w:t>," Trump tweeted Friday of the midterm elections that will determine control of Congress for his final two years in office. "</w:t>
      </w:r>
      <w:r w:rsidRPr="00D36D00">
        <w:rPr>
          <w:rStyle w:val="StyleUnderline"/>
        </w:rPr>
        <w:t xml:space="preserve">Dems are just playing games, have no intention of doing anything to solves </w:t>
      </w:r>
      <w:proofErr w:type="gramStart"/>
      <w:r w:rsidRPr="00D36D00">
        <w:rPr>
          <w:rStyle w:val="StyleUnderline"/>
        </w:rPr>
        <w:t>this decades</w:t>
      </w:r>
      <w:proofErr w:type="gramEnd"/>
      <w:r w:rsidRPr="00D36D00">
        <w:rPr>
          <w:rStyle w:val="StyleUnderline"/>
        </w:rPr>
        <w:t xml:space="preserve"> old problem. We can pass great legislation after the Red Wave!"</w:t>
      </w:r>
      <w:r w:rsidRPr="00D36D00">
        <w:rPr>
          <w:sz w:val="16"/>
        </w:rPr>
        <w:t xml:space="preserve"> A little while later — and just a couple of days after talking about his compassion for families separated at the border under his "zero tolerance" policy — the president accused Democrats of telling "phony stories of sadness and grief, hoping it will help them in the elections." But it's </w:t>
      </w:r>
      <w:r w:rsidRPr="00D36D00">
        <w:rPr>
          <w:rStyle w:val="StyleUnderline"/>
        </w:rPr>
        <w:t>Trump</w:t>
      </w:r>
      <w:r w:rsidRPr="00D36D00">
        <w:rPr>
          <w:sz w:val="16"/>
        </w:rPr>
        <w:t xml:space="preserve"> himself who </w:t>
      </w:r>
      <w:r w:rsidRPr="00D36D00">
        <w:rPr>
          <w:rStyle w:val="StyleUnderline"/>
        </w:rPr>
        <w:t>has repeatedly sabotaged congressional efforts to work with his administration to pass a major rewrite of the nation's immigration laws.</w:t>
      </w:r>
      <w:r w:rsidRPr="00D36D00">
        <w:rPr>
          <w:sz w:val="16"/>
        </w:rPr>
        <w:t xml:space="preserve"> It's Trump who incessantly talks about the politics of immigration. And it's Trump who did a 360-degree turn on the separation issue — first implementing it as a deterrent to future immigrants; then, when confronted with images of detained children, issuing an executive order to try to keep families together; and finally, on Friday, framing horror stories of broken families as a sham Democratic plot to win power in Congress. There's only one logical conclusion to draw: </w:t>
      </w:r>
      <w:r w:rsidRPr="00D36D00">
        <w:rPr>
          <w:rStyle w:val="StyleUnderline"/>
        </w:rPr>
        <w:t>He'd rather have the political issue than the policy victory. Call it the art of no deal</w:t>
      </w:r>
      <w:r w:rsidRPr="00D36D00">
        <w:rPr>
          <w:sz w:val="16"/>
        </w:rPr>
        <w:t>. "</w:t>
      </w:r>
      <w:r w:rsidRPr="00D36D00">
        <w:rPr>
          <w:rStyle w:val="StyleUnderline"/>
        </w:rPr>
        <w:t xml:space="preserve">Trump knows </w:t>
      </w:r>
      <w:proofErr w:type="spellStart"/>
      <w:r w:rsidRPr="00D36D00">
        <w:rPr>
          <w:rStyle w:val="StyleUnderline"/>
        </w:rPr>
        <w:t>hard-line</w:t>
      </w:r>
      <w:proofErr w:type="spellEnd"/>
      <w:r w:rsidRPr="00D36D00">
        <w:rPr>
          <w:rStyle w:val="StyleUnderline"/>
        </w:rPr>
        <w:t xml:space="preserve"> immigration reform remains at or near the top of every issue poll of Republican voters</w:t>
      </w:r>
      <w:r w:rsidRPr="00D36D00">
        <w:rPr>
          <w:sz w:val="16"/>
        </w:rPr>
        <w:t>," former Republican Rep. David Jolly of Florida said. "</w:t>
      </w:r>
      <w:r w:rsidRPr="00D36D00">
        <w:rPr>
          <w:rStyle w:val="StyleUnderline"/>
        </w:rPr>
        <w:t>What he lacks in understanding of actual immigration policy, he makes up for with a keen understanding of the dark border security themes that pervade the GOP. He knows anger motivates more than contentment. It's clear he has a deliberate strategy to carry this issue unresolved into November</w:t>
      </w:r>
      <w:r w:rsidRPr="00D36D00">
        <w:rPr>
          <w:sz w:val="16"/>
        </w:rPr>
        <w:t xml:space="preserve">." On Friday, Trump held an event at the White House with "angel families" who have lost loved ones to violence perpetrated by illegal immigrants. </w:t>
      </w:r>
      <w:r w:rsidRPr="00D36D00">
        <w:rPr>
          <w:rStyle w:val="StyleUnderline"/>
        </w:rPr>
        <w:t>Rather than slinking away from an issue that has burned him in recent days, Trump is keeping attention on it. His attempt to regain control of the narrative follows a familiar pattern: a move to direct the conversation to serious crimes</w:t>
      </w:r>
      <w:r w:rsidRPr="00D36D00">
        <w:rPr>
          <w:sz w:val="16"/>
        </w:rPr>
        <w:t xml:space="preserve"> committed by some migrant adults, </w:t>
      </w:r>
      <w:r w:rsidRPr="00D36D00">
        <w:rPr>
          <w:rStyle w:val="StyleUnderline"/>
        </w:rPr>
        <w:t>rather than the detention of children who have been separated from their parents.</w:t>
      </w:r>
      <w:r w:rsidRPr="00D36D00">
        <w:rPr>
          <w:sz w:val="16"/>
        </w:rPr>
        <w:t xml:space="preserve"> And </w:t>
      </w:r>
      <w:r w:rsidRPr="00D36D00">
        <w:rPr>
          <w:rStyle w:val="StyleUnderline"/>
        </w:rPr>
        <w:t>his policy pirouettes demonstrate just how much he's willing to spin to try to stay on the right side of the politics.</w:t>
      </w:r>
      <w:r w:rsidRPr="00D36D00">
        <w:rPr>
          <w:sz w:val="16"/>
        </w:rPr>
        <w:t xml:space="preserve"> Last week, he said he'd veto a House GOP compromise immigration bill backed by Republican leadership. </w:t>
      </w:r>
      <w:r w:rsidRPr="00D36D00">
        <w:rPr>
          <w:rStyle w:val="StyleUnderline"/>
        </w:rPr>
        <w:t>Amid the outcry that followed, he tweeted that he could only sign a bill that would fully fund his border wall, crack down on illegal immigration, rewrite the rules for legal immigration, protect so-called Dreamers from deportation and reverse his separation policy.</w:t>
      </w:r>
      <w:r w:rsidRPr="00D36D00">
        <w:rPr>
          <w:sz w:val="16"/>
        </w:rPr>
        <w:t xml:space="preserve"> But </w:t>
      </w:r>
      <w:r w:rsidRPr="00D36D00">
        <w:rPr>
          <w:rStyle w:val="StyleUnderline"/>
        </w:rPr>
        <w:t>the bill he had just said he would not sign into law already included all of those items</w:t>
      </w:r>
      <w:r w:rsidRPr="00D36D00">
        <w:rPr>
          <w:sz w:val="16"/>
        </w:rPr>
        <w:t xml:space="preserve"> — just about everything he's said he wants in immigration legislation. Confronted with the fact that the bill was tailored to his demands, Trump backed down from his position. Then he traveled to Capitol Hill this week to urge GOP lawmakers to pass it. And then, when it was on life-support Friday, he pulled the plug by publicly saying members of his party were "wasting their time" by even considering it. "He can't take yes for an answer," Sen. Tammy Baldwin, D-Wis., said Friday on MSNBC's "Morning Joe." Jolly said </w:t>
      </w:r>
      <w:r w:rsidRPr="00D36D00">
        <w:rPr>
          <w:rStyle w:val="StyleUnderline"/>
        </w:rPr>
        <w:t>congressional Republicans are getting bamboozled by the president. "What's more difficult to understand is why congressional Republicans continue to allow themselves to be his foil, projecting only failure and weakness to their own GOP constituents otherwise enamored by the president's projected strength</w:t>
      </w:r>
      <w:r w:rsidRPr="00D36D00">
        <w:rPr>
          <w:sz w:val="16"/>
        </w:rPr>
        <w:t xml:space="preserve">," he said. </w:t>
      </w:r>
      <w:r w:rsidRPr="00D36D00">
        <w:rPr>
          <w:rStyle w:val="StyleUnderline"/>
        </w:rPr>
        <w:t>It's not just Republicans who have felt the jerking of Trump's fits and starts on policy and the sting of his slings and arrows on immigration politics. The president has also repeatedly backed away from deals he'd reportedly cut with Democrats to fund his border wall in exchange for allowing certain undocumented immigrants to remain in the country</w:t>
      </w:r>
      <w:r w:rsidRPr="00D36D00">
        <w:rPr>
          <w:sz w:val="16"/>
        </w:rPr>
        <w:t xml:space="preserve"> and possibly become citizens in the future. And yet Trump made a pitch for just that policy in his meeting with House Republicans this week. "There is no one in the room more </w:t>
      </w:r>
      <w:proofErr w:type="spellStart"/>
      <w:r w:rsidRPr="00D36D00">
        <w:rPr>
          <w:sz w:val="16"/>
        </w:rPr>
        <w:t>hard-line</w:t>
      </w:r>
      <w:proofErr w:type="spellEnd"/>
      <w:r w:rsidRPr="00D36D00">
        <w:rPr>
          <w:sz w:val="16"/>
        </w:rPr>
        <w:t xml:space="preserve"> on immigration than me, but this gives people an incentive, otherwise there is no incentive," he said of the path to citizenship. "This is a tremendous incentive. </w:t>
      </w:r>
      <w:proofErr w:type="gramStart"/>
      <w:r w:rsidRPr="00D36D00">
        <w:rPr>
          <w:sz w:val="16"/>
        </w:rPr>
        <w:t>So</w:t>
      </w:r>
      <w:proofErr w:type="gramEnd"/>
      <w:r w:rsidRPr="00D36D00">
        <w:rPr>
          <w:sz w:val="16"/>
        </w:rPr>
        <w:t xml:space="preserve"> you're talking 12, 13 years out and then you don't even get a green card until the wall is built so this is an incentive to get the wall built faster. People are going to want us to build the wall. So that plus border security." Ultimately, that was too much a price to pay for immigration hard-liners, who have termed the latest House GOP effort "amnesty" because of its citizenship provisions. "Agreed!" Rep. Steve King, R-Iowa, wrote in response to Trump's tweet urging the party to stop trying to pass a legislative fix. "Time for this Congress to put this misguided Amnesty effort in the shredder." That's the reaction </w:t>
      </w:r>
      <w:r w:rsidRPr="00D36D00">
        <w:rPr>
          <w:rStyle w:val="StyleUnderline"/>
        </w:rPr>
        <w:t>Trump</w:t>
      </w:r>
      <w:r w:rsidRPr="00D36D00">
        <w:rPr>
          <w:sz w:val="16"/>
        </w:rPr>
        <w:t xml:space="preserve"> wants from base Republican voters as the midterms approach. And it's why he </w:t>
      </w:r>
      <w:r w:rsidRPr="00D36D00">
        <w:rPr>
          <w:rStyle w:val="StyleUnderline"/>
        </w:rPr>
        <w:t xml:space="preserve">appears to </w:t>
      </w:r>
      <w:proofErr w:type="spellStart"/>
      <w:proofErr w:type="gramStart"/>
      <w:r w:rsidRPr="00D36D00">
        <w:rPr>
          <w:rStyle w:val="StyleUnderline"/>
        </w:rPr>
        <w:t>determined</w:t>
      </w:r>
      <w:proofErr w:type="spellEnd"/>
      <w:proofErr w:type="gramEnd"/>
      <w:r w:rsidRPr="00D36D00">
        <w:rPr>
          <w:rStyle w:val="StyleUnderline"/>
        </w:rPr>
        <w:t xml:space="preserve"> to both keep the immigration issue alive and refuse to cut a good-faith bargain.</w:t>
      </w:r>
    </w:p>
    <w:p w14:paraId="27F6605F" w14:textId="77777777" w:rsidR="00A31222" w:rsidRPr="00D36D00" w:rsidRDefault="00A31222" w:rsidP="00A31222">
      <w:pPr>
        <w:pStyle w:val="Heading4"/>
        <w:rPr>
          <w:rFonts w:cs="Arial"/>
        </w:rPr>
      </w:pPr>
      <w:r w:rsidRPr="00D36D00">
        <w:rPr>
          <w:rFonts w:cs="Arial"/>
        </w:rPr>
        <w:t xml:space="preserve">Compromise fails --- both parties are too set in their views and the trade would be a lose-lose. </w:t>
      </w:r>
    </w:p>
    <w:p w14:paraId="31DBD921" w14:textId="77777777" w:rsidR="00A31222" w:rsidRPr="00D36D00" w:rsidRDefault="00A31222" w:rsidP="00A31222">
      <w:proofErr w:type="spellStart"/>
      <w:r w:rsidRPr="00D36D00">
        <w:rPr>
          <w:rStyle w:val="Style13ptBold"/>
        </w:rPr>
        <w:t>Debonis</w:t>
      </w:r>
      <w:proofErr w:type="spellEnd"/>
      <w:r w:rsidRPr="00D36D00">
        <w:rPr>
          <w:rStyle w:val="Style13ptBold"/>
        </w:rPr>
        <w:t xml:space="preserve"> 6/8</w:t>
      </w:r>
      <w:r w:rsidRPr="00D36D00">
        <w:t xml:space="preserve"> Mike </w:t>
      </w:r>
      <w:proofErr w:type="spellStart"/>
      <w:r w:rsidRPr="00D36D00">
        <w:t>Debonis</w:t>
      </w:r>
      <w:proofErr w:type="spellEnd"/>
      <w:r w:rsidRPr="00D36D00">
        <w:t xml:space="preserve"> (covers congress @ </w:t>
      </w:r>
      <w:proofErr w:type="spellStart"/>
      <w:r w:rsidRPr="00D36D00">
        <w:t>wapo</w:t>
      </w:r>
      <w:proofErr w:type="spellEnd"/>
      <w:r w:rsidRPr="00D36D00">
        <w:t xml:space="preserve">), June </w:t>
      </w:r>
      <w:proofErr w:type="gramStart"/>
      <w:r w:rsidRPr="00D36D00">
        <w:t>8</w:t>
      </w:r>
      <w:proofErr w:type="gramEnd"/>
      <w:r w:rsidRPr="00D36D00">
        <w:t xml:space="preserve"> 2018, "House GOP weighs possible immigration compromise with border wall funds," Washington Post, https://www.washingtonpost.com/powerpost/house-gop-weighs-possible-immigration-compromise-with-border-wall-funds/2018/06/08/68b82f22-6b3d-11e8-bea7-c8eb28bc52b1_story.html?utm_term=.ea996158a4e4</w:t>
      </w:r>
    </w:p>
    <w:p w14:paraId="5A259ECE" w14:textId="77777777" w:rsidR="00A31222" w:rsidRPr="00D36D00" w:rsidRDefault="00A31222" w:rsidP="00A31222">
      <w:pPr>
        <w:rPr>
          <w:rStyle w:val="StyleUnderline"/>
        </w:rPr>
      </w:pPr>
      <w:r w:rsidRPr="00D36D00">
        <w:rPr>
          <w:sz w:val="16"/>
        </w:rPr>
        <w:t xml:space="preserve">House </w:t>
      </w:r>
      <w:r w:rsidRPr="00D36D00">
        <w:rPr>
          <w:rStyle w:val="StyleUnderline"/>
        </w:rPr>
        <w:t>Republican negotiators are reviewing an outline of a potential immigration compromise</w:t>
      </w:r>
      <w:r w:rsidRPr="00D36D00">
        <w:rPr>
          <w:sz w:val="16"/>
        </w:rPr>
        <w:t xml:space="preserve"> that would offer a means for young undocumented immigrants to become U.S. citizens and </w:t>
      </w:r>
      <w:r w:rsidRPr="00D36D00">
        <w:rPr>
          <w:rStyle w:val="StyleUnderline"/>
        </w:rPr>
        <w:t>provide billions for President Trump’s border wall.</w:t>
      </w:r>
      <w:r w:rsidRPr="00D36D00">
        <w:rPr>
          <w:sz w:val="16"/>
        </w:rPr>
        <w:t xml:space="preserve"> But no deal was at hand Friday, with GOP leaders under pressure to produce legislation in the coming days that could pass the House and avoid </w:t>
      </w:r>
      <w:proofErr w:type="gramStart"/>
      <w:r w:rsidRPr="00D36D00">
        <w:rPr>
          <w:sz w:val="16"/>
        </w:rPr>
        <w:t>an election-year showdown pitting conservatives</w:t>
      </w:r>
      <w:proofErr w:type="gramEnd"/>
      <w:r w:rsidRPr="00D36D00">
        <w:rPr>
          <w:sz w:val="16"/>
        </w:rPr>
        <w:t xml:space="preserve"> against moderates on the divisive issue. </w:t>
      </w:r>
      <w:r w:rsidRPr="00D36D00">
        <w:rPr>
          <w:rStyle w:val="StyleUnderline"/>
        </w:rPr>
        <w:t>The outline was developed late Thursday after its concepts were discussed in a closed-door conference meeting of all House Republicans. Leaders of the conservative and moderate GOP blocs met Friday to examine the framework, and emerged saying that citizenship was still an obstacle but that talks would continue.</w:t>
      </w:r>
      <w:r w:rsidRPr="00D36D00">
        <w:rPr>
          <w:sz w:val="16"/>
        </w:rPr>
        <w:t xml:space="preserve"> Rep. Carlos Curbelo (R-Fla.), a moderate involved in the negotiations, put chances of a deal at “50/50.” “It’s delicate,” he said. “</w:t>
      </w:r>
      <w:r w:rsidRPr="00D36D00">
        <w:rPr>
          <w:rStyle w:val="StyleUnderline"/>
        </w:rPr>
        <w:t>It’s obviously a highly divisive issue</w:t>
      </w:r>
      <w:r w:rsidRPr="00D36D00">
        <w:rPr>
          <w:sz w:val="16"/>
        </w:rPr>
        <w:t xml:space="preserve"> in the House Republican Conference, so we’re staying sober. But </w:t>
      </w:r>
      <w:r w:rsidRPr="00D36D00">
        <w:rPr>
          <w:rStyle w:val="StyleUnderline"/>
        </w:rPr>
        <w:t>we’re as close as we’ve ever been.</w:t>
      </w:r>
      <w:r w:rsidRPr="00D36D00">
        <w:rPr>
          <w:sz w:val="16"/>
        </w:rPr>
        <w:t xml:space="preserve">” Immigration has split the House GOP, with conservatives aligned with Trump’s </w:t>
      </w:r>
      <w:proofErr w:type="spellStart"/>
      <w:r w:rsidRPr="00D36D00">
        <w:rPr>
          <w:sz w:val="16"/>
        </w:rPr>
        <w:t>hard-line</w:t>
      </w:r>
      <w:proofErr w:type="spellEnd"/>
      <w:r w:rsidRPr="00D36D00">
        <w:rPr>
          <w:sz w:val="16"/>
        </w:rPr>
        <w:t xml:space="preserve"> stance at odds with </w:t>
      </w:r>
      <w:proofErr w:type="gramStart"/>
      <w:r w:rsidRPr="00D36D00">
        <w:rPr>
          <w:sz w:val="16"/>
        </w:rPr>
        <w:t>moderates</w:t>
      </w:r>
      <w:proofErr w:type="gramEnd"/>
      <w:r w:rsidRPr="00D36D00">
        <w:rPr>
          <w:sz w:val="16"/>
        </w:rPr>
        <w:t xml:space="preserve"> intent on protecting young undocumented immigrants, known as dreamers, who arrived in the United States as children and are now at risk of deportation because of the president’s cancellation of the Deferred Action for Childhood Arrivals program. The </w:t>
      </w:r>
      <w:r w:rsidRPr="00D36D00">
        <w:rPr>
          <w:rStyle w:val="StyleUnderline"/>
        </w:rPr>
        <w:t>moderates have gathered signatures on a “discharge petition” that would force votes on bipartisan bills that most Republicans oppose.</w:t>
      </w:r>
      <w:r w:rsidRPr="00D36D00">
        <w:rPr>
          <w:sz w:val="16"/>
        </w:rPr>
        <w:t xml:space="preserve"> GOP leaders are scrambling to prevent the petition from being completed on Tuesday, which would set a debate for June 25. Parts of the two-page outline were sketched out to reporters Friday by Curbelo, who filed the discharge petition, and confirmed by other lawmakers and aides familiar with the talks. </w:t>
      </w:r>
      <w:r w:rsidRPr="00D36D00">
        <w:rPr>
          <w:rStyle w:val="StyleUnderline"/>
        </w:rPr>
        <w:t>It includes border security measures, including $25 billion for a border wall and cuts to legal immigration programs alongside a permanent fix for the dreamers. Those pieces correspond to the “four pillars” laid out in a January framework issued by the White House.</w:t>
      </w:r>
      <w:r w:rsidRPr="00D36D00">
        <w:rPr>
          <w:sz w:val="16"/>
        </w:rPr>
        <w:t xml:space="preserve"> “The key is passing a bill that addresses these problems working with President Trump to achieve the four pillars he laid out,” said House Majority Whip Steve Scalise (R-La.). “We’re going to keep working till we get it done.” The outline does not include, according to aides, provisions dealing with employer verification of work authorization or a guest worker program for the agricultural sector. Those had emerged as major sticking points in a more conservative bill drafted earlier this year by House Judiciary Committee Chairman Bob Goodlatte (R-Va.) and Homeland Security Committee Chairman Michael McCaul (R-Texas). The question of a pathway to citizenship for dreamers remains the most in­trac­table issue. “The key is, as I’ve said all along, is </w:t>
      </w:r>
      <w:r w:rsidRPr="00D36D00">
        <w:rPr>
          <w:rStyle w:val="StyleUnderline"/>
        </w:rPr>
        <w:t>we just don’t feel like there should be a special pathway, and so we’re trying to figure out one that’s not a special pathway</w:t>
      </w:r>
      <w:r w:rsidRPr="00D36D00">
        <w:rPr>
          <w:sz w:val="16"/>
        </w:rPr>
        <w:t xml:space="preserve">,” said Rep. Jim Jordan (R-Ohio), one of the conservative negotiators. The outline contains two options that would give dreamers, including those enrolled in the DACA program, an eventual path to citizenship. One is a proposal sketched out by Rep. Raúl R. Labrador (R-Idaho) that would create a new class of visas by combining existing visa categories. Dreamers could apply for these visas under what Curbelo described as a “merit system,” but they would not be exclusively entitled to them. </w:t>
      </w:r>
      <w:r w:rsidRPr="00D36D00">
        <w:rPr>
          <w:rStyle w:val="StyleUnderline"/>
        </w:rPr>
        <w:t>That solution is meant to address conservative concerns that there be no “special” pathway to citizenship for dreamers. “We agreed on some things, disagreed on some things, and you are not going to have a full agreement until we agree on all things</w:t>
      </w:r>
      <w:r w:rsidRPr="00D36D00">
        <w:rPr>
          <w:sz w:val="16"/>
        </w:rPr>
        <w:t xml:space="preserve">,” Labrador said. Another option, according to Curbelo, resembles “what you’ve seen in most dreamer legislation over the last 17 years.” The Dream Act and other bipartisan bills would give dreamers an explicit ability to gain legal permanent residency after a period of time without having to compete with other immigrants for visas. Lawmakers said </w:t>
      </w:r>
      <w:r w:rsidRPr="00D36D00">
        <w:rPr>
          <w:rStyle w:val="StyleUnderline"/>
        </w:rPr>
        <w:t>that option is unlikely to be embraced given the conservative opposition. But the disagreements were not limited to the question of citizenship. Republicans have yet to reach an accord on what enforcement and border security provisions should be included.</w:t>
      </w:r>
      <w:r w:rsidRPr="00D36D00">
        <w:rPr>
          <w:sz w:val="16"/>
        </w:rPr>
        <w:t xml:space="preserve"> The </w:t>
      </w:r>
      <w:r w:rsidRPr="00D36D00">
        <w:rPr>
          <w:rStyle w:val="StyleUnderline"/>
        </w:rPr>
        <w:t>moderates are hoping to keep their scope relatively narrow, while conservatives are pushing for language that would tighten eligibility for asylum, crack down on ‘“sanctuary” jurisdictions that do not cooperate with federal immigration enforcement and increase the D</w:t>
      </w:r>
      <w:r w:rsidRPr="00D36D00">
        <w:rPr>
          <w:sz w:val="16"/>
        </w:rPr>
        <w:t xml:space="preserve">epartment of </w:t>
      </w:r>
      <w:r w:rsidRPr="00D36D00">
        <w:rPr>
          <w:rStyle w:val="StyleUnderline"/>
        </w:rPr>
        <w:t>H</w:t>
      </w:r>
      <w:r w:rsidRPr="00D36D00">
        <w:rPr>
          <w:sz w:val="16"/>
        </w:rPr>
        <w:t xml:space="preserve">omeland </w:t>
      </w:r>
      <w:r w:rsidRPr="00D36D00">
        <w:rPr>
          <w:rStyle w:val="StyleUnderline"/>
        </w:rPr>
        <w:t>S</w:t>
      </w:r>
      <w:r w:rsidRPr="00D36D00">
        <w:rPr>
          <w:sz w:val="16"/>
        </w:rPr>
        <w:t>ecurity</w:t>
      </w:r>
      <w:r w:rsidRPr="00D36D00">
        <w:rPr>
          <w:rStyle w:val="StyleUnderline"/>
        </w:rPr>
        <w:t>’s</w:t>
      </w:r>
      <w:r w:rsidRPr="00D36D00">
        <w:rPr>
          <w:sz w:val="16"/>
        </w:rPr>
        <w:t xml:space="preserve"> </w:t>
      </w:r>
      <w:r w:rsidRPr="00D36D00">
        <w:rPr>
          <w:rStyle w:val="StyleUnderline"/>
        </w:rPr>
        <w:t>capacity to conduct deportations.</w:t>
      </w:r>
      <w:r w:rsidRPr="00D36D00">
        <w:rPr>
          <w:sz w:val="16"/>
        </w:rPr>
        <w:t xml:space="preserve"> “</w:t>
      </w:r>
      <w:r w:rsidRPr="00D36D00">
        <w:rPr>
          <w:rStyle w:val="StyleUnderline"/>
        </w:rPr>
        <w:t>If there’s going to be concessions made on the one side, you have to get everything that you need on the security side, because the American people are tired of seeing the border unsecure, people coming into the country and staying that don’t belong here, and their taxes paying for that</w:t>
      </w:r>
      <w:r w:rsidRPr="00D36D00">
        <w:rPr>
          <w:sz w:val="16"/>
        </w:rPr>
        <w:t>,” said Rep. Scott Perry (R-Pa.), a member of the House Freedom Caucus. “They’re willing to be compassionate and empathetic to the circumstances, but it can’t go on forever.” Rep. Jeff Denham (R-Calif.), a leader of the discharge effort, expressed frustration with those latest demands: “</w:t>
      </w:r>
      <w:r w:rsidRPr="00D36D00">
        <w:rPr>
          <w:rStyle w:val="StyleUnderline"/>
        </w:rPr>
        <w:t>We’re trying to close items out, not add new ones</w:t>
      </w:r>
      <w:r w:rsidRPr="00D36D00">
        <w:rPr>
          <w:sz w:val="16"/>
        </w:rPr>
        <w:t xml:space="preserve">.” By and large, however, </w:t>
      </w:r>
      <w:r w:rsidRPr="00D36D00">
        <w:rPr>
          <w:rStyle w:val="StyleUnderline"/>
        </w:rPr>
        <w:t>negotiations seemed to be back on track after a hiccup Thursday after Denham publicly claimed to have reached an agreement with conservatives on how to give dreamers a path to citizenship. That rankled hard-liners who privately saw it as an attempt to derail the negotiations and pave the way for the discharge petition.</w:t>
      </w:r>
      <w:r w:rsidRPr="00D36D00">
        <w:rPr>
          <w:sz w:val="16"/>
        </w:rPr>
        <w:t xml:space="preserve"> Labrador said it was </w:t>
      </w:r>
      <w:r w:rsidRPr="00D36D00">
        <w:rPr>
          <w:rStyle w:val="StyleUnderline"/>
        </w:rPr>
        <w:t>“unlikely” that an agreement could be reached and drafted into legislation</w:t>
      </w:r>
      <w:r w:rsidRPr="00D36D00">
        <w:rPr>
          <w:sz w:val="16"/>
        </w:rPr>
        <w:t xml:space="preserve"> by Tuesday. But lawmakers on both sides said Friday that even if the discharge petition is completed next week, they expect talks to continue in hopes of reaching an accord before votes on the 25th. “I don’t think it would disrupt our negotiations at all,” Curbelo said. “And I think it would guarantee that we would have debate and votes on the House floor, which is all we have asked for.” The petition is currently three signatures short of completion. One Democratic holdout, Rep. Henry Cuellar (Tex.), suggested Friday that he would ultimately sign it after meeting with Democratic leaders to emphasize his opposition to a border wall. “I’m just trying to make a point to these folks,” said Cuellar, who represents a border district. “</w:t>
      </w:r>
      <w:r w:rsidRPr="00D36D00">
        <w:rPr>
          <w:rStyle w:val="StyleUnderline"/>
        </w:rPr>
        <w:t>Fight the wall; don’t just say, ‘We’re going to give you the wall.</w:t>
      </w:r>
      <w:proofErr w:type="gramStart"/>
      <w:r w:rsidRPr="00D36D00">
        <w:rPr>
          <w:rStyle w:val="StyleUnderline"/>
        </w:rPr>
        <w:t>’ ”</w:t>
      </w:r>
      <w:proofErr w:type="gramEnd"/>
    </w:p>
    <w:p w14:paraId="704A1A2D" w14:textId="77777777" w:rsidR="00A31222" w:rsidRPr="00D36D00" w:rsidRDefault="00A31222" w:rsidP="00A31222">
      <w:pPr>
        <w:pStyle w:val="Heading4"/>
        <w:rPr>
          <w:rFonts w:cs="Arial"/>
        </w:rPr>
      </w:pPr>
      <w:r w:rsidRPr="00D36D00">
        <w:rPr>
          <w:rFonts w:cs="Arial"/>
        </w:rPr>
        <w:t xml:space="preserve">No bipartisan deal --- Trump’s hardline immigration stance means no compromise. </w:t>
      </w:r>
    </w:p>
    <w:p w14:paraId="65DB2C47" w14:textId="77777777" w:rsidR="00A31222" w:rsidRPr="00D36D00" w:rsidRDefault="00A31222" w:rsidP="00A31222">
      <w:proofErr w:type="spellStart"/>
      <w:r w:rsidRPr="00D36D00">
        <w:rPr>
          <w:rStyle w:val="Style13ptBold"/>
        </w:rPr>
        <w:t>Golshan</w:t>
      </w:r>
      <w:proofErr w:type="spellEnd"/>
      <w:r w:rsidRPr="00D36D00">
        <w:rPr>
          <w:rStyle w:val="Style13ptBold"/>
        </w:rPr>
        <w:t xml:space="preserve"> 6/19</w:t>
      </w:r>
      <w:r w:rsidRPr="00D36D00">
        <w:t xml:space="preserve"> Tara </w:t>
      </w:r>
      <w:proofErr w:type="spellStart"/>
      <w:r w:rsidRPr="00D36D00">
        <w:t>Golshan</w:t>
      </w:r>
      <w:proofErr w:type="spellEnd"/>
      <w:r w:rsidRPr="00D36D00">
        <w:t xml:space="preserve"> (covers congress, elections, and politics general @ </w:t>
      </w:r>
      <w:proofErr w:type="spellStart"/>
      <w:r w:rsidRPr="00D36D00">
        <w:t>vox</w:t>
      </w:r>
      <w:proofErr w:type="spellEnd"/>
      <w:r w:rsidRPr="00D36D00">
        <w:t>), 6-19-2018, "House Republicans are having a bad-faith immigration debate," Vox, https://www.vox.com/policy-and-politics/2018/6/19/17448788/house-republicans-immigration-daca-separation-family</w:t>
      </w:r>
    </w:p>
    <w:p w14:paraId="243E8A6B" w14:textId="77777777" w:rsidR="00A31222" w:rsidRPr="00D36D00" w:rsidRDefault="00A31222" w:rsidP="00A31222">
      <w:pPr>
        <w:rPr>
          <w:sz w:val="16"/>
        </w:rPr>
      </w:pPr>
      <w:r w:rsidRPr="00D36D00">
        <w:rPr>
          <w:rStyle w:val="StyleUnderline"/>
        </w:rPr>
        <w:t>There’s a world in which Congress could pass immigration reform. We do not live in that world</w:t>
      </w:r>
      <w:r w:rsidRPr="00D36D00">
        <w:rPr>
          <w:sz w:val="16"/>
        </w:rPr>
        <w:t xml:space="preserve">. Rather, the Republican “compromise” is a clear reflection of </w:t>
      </w:r>
      <w:r w:rsidRPr="00D36D00">
        <w:rPr>
          <w:rStyle w:val="StyleUnderline"/>
        </w:rPr>
        <w:t>Trump’s hardline immigration views</w:t>
      </w:r>
      <w:r w:rsidRPr="00D36D00">
        <w:rPr>
          <w:sz w:val="16"/>
        </w:rPr>
        <w:t xml:space="preserve">; it’s </w:t>
      </w:r>
      <w:r w:rsidRPr="00D36D00">
        <w:rPr>
          <w:rStyle w:val="StyleUnderline"/>
        </w:rPr>
        <w:t>ask</w:t>
      </w:r>
      <w:r w:rsidRPr="00D36D00">
        <w:rPr>
          <w:sz w:val="16"/>
        </w:rPr>
        <w:t xml:space="preserve">ing moderate </w:t>
      </w:r>
      <w:r w:rsidRPr="00D36D00">
        <w:rPr>
          <w:rStyle w:val="StyleUnderline"/>
        </w:rPr>
        <w:t>Republicans and Democrats to accept a slew of conservative reforms to almost every arm of the immigration system</w:t>
      </w:r>
      <w:r w:rsidRPr="00D36D00">
        <w:rPr>
          <w:sz w:val="16"/>
        </w:rPr>
        <w:t xml:space="preserve">, legal and illegal, in exchange for a partial and less-than-certain path to citizenship for </w:t>
      </w:r>
      <w:proofErr w:type="spellStart"/>
      <w:r w:rsidRPr="00D36D00">
        <w:rPr>
          <w:sz w:val="16"/>
        </w:rPr>
        <w:t>DREAMers</w:t>
      </w:r>
      <w:proofErr w:type="spellEnd"/>
      <w:r w:rsidRPr="00D36D00">
        <w:rPr>
          <w:sz w:val="16"/>
        </w:rPr>
        <w:t xml:space="preserve">. Already Democrats have balked at both Republican immigration proposals. But the partisanship is by design. Republican lawmakers know both of these bills are unlikely to ever become law. “Obviously, my </w:t>
      </w:r>
      <w:r w:rsidRPr="00D36D00">
        <w:rPr>
          <w:rStyle w:val="StyleUnderline"/>
        </w:rPr>
        <w:t>preference is always to do something that is bipartisan, but right now we are working to see if there is anything we can bring forward</w:t>
      </w:r>
      <w:r w:rsidRPr="00D36D00">
        <w:rPr>
          <w:sz w:val="16"/>
        </w:rPr>
        <w:t xml:space="preserve">,” Rep. Mario Diaz-Balart (R-FL), one of the moderate sponsors of the discharge petition, said. “Ultimately, it is going to have to be bipartisan because it requires 60 votes in the Senate. That’s just the reality.” </w:t>
      </w:r>
      <w:r w:rsidRPr="00D36D00">
        <w:rPr>
          <w:rStyle w:val="StyleUnderline"/>
        </w:rPr>
        <w:t>If centrist Republicans banded together with centrist Democrats, they could likely come up with a proposal</w:t>
      </w:r>
      <w:r w:rsidRPr="00D36D00">
        <w:rPr>
          <w:sz w:val="16"/>
        </w:rPr>
        <w:t xml:space="preserve"> to protect the 1.8 million young undocumented immigrants who have lived in this country since they were children, a.k.a. </w:t>
      </w:r>
      <w:proofErr w:type="spellStart"/>
      <w:r w:rsidRPr="00D36D00">
        <w:rPr>
          <w:sz w:val="16"/>
        </w:rPr>
        <w:t>DREAMers</w:t>
      </w:r>
      <w:proofErr w:type="spellEnd"/>
      <w:r w:rsidRPr="00D36D00">
        <w:rPr>
          <w:sz w:val="16"/>
        </w:rPr>
        <w:t xml:space="preserve">, from deportation. For something to become law, Senate and House leaders would have to prioritize bipartisanship. And Republican leaders would have to make the case to the president, just like they do with their spending bills and budget deals. After all, there’s overwhelming support for </w:t>
      </w:r>
      <w:proofErr w:type="spellStart"/>
      <w:r w:rsidRPr="00D36D00">
        <w:rPr>
          <w:sz w:val="16"/>
        </w:rPr>
        <w:t>DREAMers</w:t>
      </w:r>
      <w:proofErr w:type="spellEnd"/>
      <w:r w:rsidRPr="00D36D00">
        <w:rPr>
          <w:sz w:val="16"/>
        </w:rPr>
        <w:t xml:space="preserve">; 86 percent of Americans think they should be allowed to stay in the United States. Meanwhile, 79 percent of Americans think the country needs secure borders, as opposed to open ones, but only 37 percent of Americans support substantially expanding the US-Mexico border wall, according to a Pew Report. </w:t>
      </w:r>
      <w:r w:rsidRPr="00D36D00">
        <w:rPr>
          <w:rStyle w:val="StyleUnderline"/>
        </w:rPr>
        <w:t>Republican leaders are not doing that</w:t>
      </w:r>
      <w:r w:rsidRPr="00D36D00">
        <w:rPr>
          <w:sz w:val="16"/>
        </w:rPr>
        <w:t xml:space="preserve">, however. </w:t>
      </w:r>
      <w:r w:rsidRPr="00D36D00">
        <w:rPr>
          <w:rStyle w:val="StyleUnderline"/>
        </w:rPr>
        <w:t>When</w:t>
      </w:r>
      <w:r w:rsidRPr="00D36D00">
        <w:rPr>
          <w:sz w:val="16"/>
        </w:rPr>
        <w:t xml:space="preserve"> the </w:t>
      </w:r>
      <w:r w:rsidRPr="00D36D00">
        <w:rPr>
          <w:rStyle w:val="StyleUnderline"/>
        </w:rPr>
        <w:t>Trump</w:t>
      </w:r>
      <w:r w:rsidRPr="00D36D00">
        <w:rPr>
          <w:sz w:val="16"/>
        </w:rPr>
        <w:t xml:space="preserve"> administration </w:t>
      </w:r>
      <w:r w:rsidRPr="00D36D00">
        <w:rPr>
          <w:rStyle w:val="StyleUnderline"/>
        </w:rPr>
        <w:t xml:space="preserve">announced last </w:t>
      </w:r>
      <w:proofErr w:type="gramStart"/>
      <w:r w:rsidRPr="00D36D00">
        <w:rPr>
          <w:rStyle w:val="StyleUnderline"/>
        </w:rPr>
        <w:t>year</w:t>
      </w:r>
      <w:proofErr w:type="gramEnd"/>
      <w:r w:rsidRPr="00D36D00">
        <w:rPr>
          <w:rStyle w:val="StyleUnderline"/>
        </w:rPr>
        <w:t xml:space="preserve"> it would sunset DACA and put the onus on Congress to act, Congress came up short. A series of bills in the Senate failed and the fate of program remains tied up</w:t>
      </w:r>
      <w:r w:rsidRPr="00D36D00">
        <w:rPr>
          <w:sz w:val="16"/>
        </w:rPr>
        <w:t xml:space="preserve"> in courts, leaving the legal status of nearly 700,000 immigrants in limbo. Speaker Ryan has been trying to avoid the charged issue ahead of the midterm, but when endangered moderates, many of whom are running for reelection in districts with large immigrant constituencies, began pushing a discharge petition, Ryan </w:t>
      </w:r>
      <w:proofErr w:type="gramStart"/>
      <w:r w:rsidRPr="00D36D00">
        <w:rPr>
          <w:sz w:val="16"/>
        </w:rPr>
        <w:t>made an effort</w:t>
      </w:r>
      <w:proofErr w:type="gramEnd"/>
      <w:r w:rsidRPr="00D36D00">
        <w:rPr>
          <w:sz w:val="16"/>
        </w:rPr>
        <w:t xml:space="preserve">. But as Diaz-Balart conceded, </w:t>
      </w:r>
      <w:r w:rsidRPr="00D36D00">
        <w:rPr>
          <w:rStyle w:val="StyleUnderline"/>
        </w:rPr>
        <w:t>any</w:t>
      </w:r>
      <w:r w:rsidRPr="00D36D00">
        <w:rPr>
          <w:sz w:val="16"/>
        </w:rPr>
        <w:t xml:space="preserve"> </w:t>
      </w:r>
      <w:r w:rsidRPr="00D36D00">
        <w:rPr>
          <w:rStyle w:val="StyleUnderline"/>
        </w:rPr>
        <w:t>DACA bill will need nine Democrats for it to become law.</w:t>
      </w:r>
      <w:r w:rsidRPr="00D36D00">
        <w:rPr>
          <w:sz w:val="16"/>
        </w:rPr>
        <w:t xml:space="preserve"> </w:t>
      </w:r>
      <w:proofErr w:type="gramStart"/>
      <w:r w:rsidRPr="00D36D00">
        <w:rPr>
          <w:sz w:val="16"/>
        </w:rPr>
        <w:t>So</w:t>
      </w:r>
      <w:proofErr w:type="gramEnd"/>
      <w:r w:rsidRPr="00D36D00">
        <w:rPr>
          <w:sz w:val="16"/>
        </w:rPr>
        <w:t xml:space="preserve"> </w:t>
      </w:r>
      <w:r w:rsidRPr="00D36D00">
        <w:rPr>
          <w:rStyle w:val="StyleUnderline"/>
        </w:rPr>
        <w:t>bipartisanship</w:t>
      </w:r>
      <w:r w:rsidRPr="00D36D00">
        <w:rPr>
          <w:sz w:val="16"/>
        </w:rPr>
        <w:t xml:space="preserve"> </w:t>
      </w:r>
      <w:r w:rsidRPr="00D36D00">
        <w:rPr>
          <w:rStyle w:val="StyleUnderline"/>
        </w:rPr>
        <w:t>isn’t a “preference”</w:t>
      </w:r>
      <w:r w:rsidRPr="00D36D00">
        <w:rPr>
          <w:sz w:val="16"/>
        </w:rPr>
        <w:t xml:space="preserve"> in the immigration fight. </w:t>
      </w:r>
      <w:r w:rsidRPr="00D36D00">
        <w:rPr>
          <w:rStyle w:val="StyleUnderline"/>
        </w:rPr>
        <w:t>It’s a condition.</w:t>
      </w:r>
    </w:p>
    <w:p w14:paraId="0E50F08F" w14:textId="77777777" w:rsidR="00A31222" w:rsidRPr="00D36D00" w:rsidRDefault="00A31222" w:rsidP="00A31222">
      <w:pPr>
        <w:pStyle w:val="Heading4"/>
        <w:rPr>
          <w:rFonts w:cs="Arial"/>
        </w:rPr>
      </w:pPr>
      <w:r w:rsidRPr="00D36D00">
        <w:rPr>
          <w:rFonts w:cs="Arial"/>
        </w:rPr>
        <w:t xml:space="preserve">Any comprehensive immigration proposal won’t pass --- impossible to get people to agree. </w:t>
      </w:r>
    </w:p>
    <w:p w14:paraId="52294E94" w14:textId="77777777" w:rsidR="00A31222" w:rsidRPr="00D36D00" w:rsidRDefault="00A31222" w:rsidP="00A31222">
      <w:proofErr w:type="spellStart"/>
      <w:r w:rsidRPr="00D36D00">
        <w:rPr>
          <w:rStyle w:val="Style13ptBold"/>
        </w:rPr>
        <w:t>Golshan</w:t>
      </w:r>
      <w:proofErr w:type="spellEnd"/>
      <w:r w:rsidRPr="00D36D00">
        <w:rPr>
          <w:rStyle w:val="Style13ptBold"/>
        </w:rPr>
        <w:t xml:space="preserve"> 6/19</w:t>
      </w:r>
      <w:r w:rsidRPr="00D36D00">
        <w:t xml:space="preserve"> Tara </w:t>
      </w:r>
      <w:proofErr w:type="spellStart"/>
      <w:r w:rsidRPr="00D36D00">
        <w:t>Golshan</w:t>
      </w:r>
      <w:proofErr w:type="spellEnd"/>
      <w:r w:rsidRPr="00D36D00">
        <w:t xml:space="preserve"> (covers congress, elections, and politics general @ </w:t>
      </w:r>
      <w:proofErr w:type="spellStart"/>
      <w:r w:rsidRPr="00D36D00">
        <w:t>vox</w:t>
      </w:r>
      <w:proofErr w:type="spellEnd"/>
      <w:r w:rsidRPr="00D36D00">
        <w:t>), 6-19-2018, "House Republicans are having a bad-faith immigration debate," Vox, https://www.vox.com/policy-and-politics/2018/6/19/17448788/house-republicans-immigration-daca-separation-family</w:t>
      </w:r>
    </w:p>
    <w:p w14:paraId="15B85930" w14:textId="77777777" w:rsidR="00A31222" w:rsidRPr="00D36D00" w:rsidRDefault="00A31222" w:rsidP="00A31222">
      <w:pPr>
        <w:rPr>
          <w:sz w:val="16"/>
        </w:rPr>
      </w:pPr>
      <w:r w:rsidRPr="00D36D00">
        <w:rPr>
          <w:rStyle w:val="StyleUnderline"/>
        </w:rPr>
        <w:t>It’s still not clear whether a partisan debate on immigration will even work. The morning after Republicans released their new</w:t>
      </w:r>
      <w:r w:rsidRPr="00D36D00">
        <w:rPr>
          <w:sz w:val="16"/>
        </w:rPr>
        <w:t xml:space="preserve"> immigration </w:t>
      </w:r>
      <w:r w:rsidRPr="00D36D00">
        <w:rPr>
          <w:rStyle w:val="StyleUnderline"/>
        </w:rPr>
        <w:t>bill</w:t>
      </w:r>
      <w:r w:rsidRPr="00D36D00">
        <w:rPr>
          <w:sz w:val="16"/>
        </w:rPr>
        <w:t xml:space="preserve">, </w:t>
      </w:r>
      <w:r w:rsidRPr="00D36D00">
        <w:rPr>
          <w:rStyle w:val="StyleUnderline"/>
        </w:rPr>
        <w:t>Trump</w:t>
      </w:r>
      <w:r w:rsidRPr="00D36D00">
        <w:rPr>
          <w:sz w:val="16"/>
        </w:rPr>
        <w:t xml:space="preserve"> </w:t>
      </w:r>
      <w:r w:rsidRPr="00D36D00">
        <w:rPr>
          <w:rStyle w:val="StyleUnderline"/>
        </w:rPr>
        <w:t>threw cold water on the effort, saying he “wouldn’t sign” the more moderate bill or the compromise one</w:t>
      </w:r>
      <w:r w:rsidRPr="00D36D00">
        <w:rPr>
          <w:sz w:val="16"/>
        </w:rPr>
        <w:t xml:space="preserve"> into law, </w:t>
      </w:r>
      <w:proofErr w:type="gramStart"/>
      <w:r w:rsidRPr="00D36D00">
        <w:rPr>
          <w:sz w:val="16"/>
        </w:rPr>
        <w:t>a proposal his administration’s advisers</w:t>
      </w:r>
      <w:proofErr w:type="gramEnd"/>
      <w:r w:rsidRPr="00D36D00">
        <w:rPr>
          <w:sz w:val="16"/>
        </w:rPr>
        <w:t xml:space="preserve"> had a hand in crafting. Later, the White House released a statement saying Trump had misunderstood and that he supported both the compromise bill and the more conservative proposal. </w:t>
      </w:r>
      <w:r w:rsidRPr="00D36D00">
        <w:rPr>
          <w:rStyle w:val="StyleUnderline"/>
        </w:rPr>
        <w:t>Trump’s alleged confusion reveals the major flaw in Ryan’s promise to pass a DACA fix that can become law; there are two competing Republican bills that detract support from each other. The “compromise” bill is the product of a week of intensive negotiations between moderates Republicans and the House’s immigration hardliners</w:t>
      </w:r>
      <w:r w:rsidRPr="00D36D00">
        <w:rPr>
          <w:sz w:val="16"/>
        </w:rPr>
        <w:t xml:space="preserve"> in the Freedom Caucus. Ryan said he wants a deal around the White House’s immigration framework that can get 218 Republican votes in the House. But he has also promised to hold a vote for a more conservative immigration proposal. </w:t>
      </w:r>
      <w:r w:rsidRPr="00D36D00">
        <w:rPr>
          <w:rStyle w:val="StyleUnderline"/>
        </w:rPr>
        <w:t>Republican leaders’ argument for taking a partisan approach to immigration negotiations in the House is that a bill with enough of a Republican consensus and Trump’s support will force the Senate to act and push Democrats to make concessions.</w:t>
      </w:r>
      <w:r w:rsidRPr="00D36D00">
        <w:rPr>
          <w:sz w:val="16"/>
        </w:rPr>
        <w:t xml:space="preserve"> Those same leaders are giving lawmakers an out. </w:t>
      </w:r>
      <w:r w:rsidRPr="00D36D00">
        <w:rPr>
          <w:rStyle w:val="StyleUnderline"/>
        </w:rPr>
        <w:t>Trump’s administration has called for an immigration bill that gives DACA recipients legal status, funds the border wall, ends the diversity visa lottery program, and curbs legal family-based migration — a proposal that would gut the legal immigration system.</w:t>
      </w:r>
      <w:r w:rsidRPr="00D36D00">
        <w:rPr>
          <w:sz w:val="16"/>
        </w:rPr>
        <w:t xml:space="preserve"> In the </w:t>
      </w:r>
      <w:r w:rsidRPr="00D36D00">
        <w:rPr>
          <w:rStyle w:val="StyleUnderline"/>
        </w:rPr>
        <w:t xml:space="preserve">days before the draft text of the “compromise” immigration bill was released, there wasn’t consensus around the White House’s “four pillars”; there was an ongoing debate about the breadth of the provision to give </w:t>
      </w:r>
      <w:proofErr w:type="spellStart"/>
      <w:r w:rsidRPr="00D36D00">
        <w:rPr>
          <w:rStyle w:val="StyleUnderline"/>
        </w:rPr>
        <w:t>DREAMers</w:t>
      </w:r>
      <w:proofErr w:type="spellEnd"/>
      <w:r w:rsidRPr="00D36D00">
        <w:rPr>
          <w:rStyle w:val="StyleUnderline"/>
        </w:rPr>
        <w:t xml:space="preserve"> legal status and</w:t>
      </w:r>
      <w:r w:rsidRPr="00D36D00">
        <w:rPr>
          <w:sz w:val="16"/>
        </w:rPr>
        <w:t xml:space="preserve"> the </w:t>
      </w:r>
      <w:r w:rsidRPr="00D36D00">
        <w:rPr>
          <w:rStyle w:val="StyleUnderline"/>
        </w:rPr>
        <w:t>border security measures</w:t>
      </w:r>
      <w:r w:rsidRPr="00D36D00">
        <w:rPr>
          <w:sz w:val="16"/>
        </w:rPr>
        <w:t xml:space="preserve">. It’s clear there are several lawmakers who are unlikely to sign on to any deal with moderate Republicans. As Chief Deputy Whip Patrick </w:t>
      </w:r>
      <w:r w:rsidRPr="00D36D00">
        <w:rPr>
          <w:rStyle w:val="StyleUnderline"/>
        </w:rPr>
        <w:t>McHenry</w:t>
      </w:r>
      <w:r w:rsidRPr="00D36D00">
        <w:rPr>
          <w:sz w:val="16"/>
        </w:rPr>
        <w:t xml:space="preserve"> (R-NC), who has </w:t>
      </w:r>
      <w:r w:rsidRPr="00D36D00">
        <w:rPr>
          <w:rStyle w:val="StyleUnderline"/>
        </w:rPr>
        <w:t>said he is not confident any comprehensive immigration proposal can get the support of a majority of Republicans</w:t>
      </w:r>
      <w:r w:rsidRPr="00D36D00">
        <w:rPr>
          <w:sz w:val="16"/>
        </w:rPr>
        <w:t>, said, “</w:t>
      </w:r>
      <w:r w:rsidRPr="00D36D00">
        <w:rPr>
          <w:rStyle w:val="StyleUnderline"/>
        </w:rPr>
        <w:t>Immigration instills a firm desire among members to vote no, not yes</w:t>
      </w:r>
      <w:r w:rsidRPr="00D36D00">
        <w:rPr>
          <w:sz w:val="16"/>
        </w:rPr>
        <w:t>.” Ryan’s commitment to allow a vote on a more conservative proposal gives Republicans a reason to say no to the compromise.</w:t>
      </w:r>
    </w:p>
    <w:p w14:paraId="5C423C9C" w14:textId="77777777" w:rsidR="00A31222" w:rsidRPr="00D36D00" w:rsidRDefault="00A31222" w:rsidP="00A31222">
      <w:pPr>
        <w:pStyle w:val="Heading4"/>
        <w:rPr>
          <w:rFonts w:cs="Arial"/>
        </w:rPr>
      </w:pPr>
      <w:r w:rsidRPr="00D36D00">
        <w:rPr>
          <w:rFonts w:cs="Arial"/>
        </w:rPr>
        <w:t xml:space="preserve">No compromise --- it will fail every step of the way, won’t satisfy anyone, and won’t actually be bipartisan. </w:t>
      </w:r>
    </w:p>
    <w:p w14:paraId="741C1305" w14:textId="77777777" w:rsidR="00A31222" w:rsidRPr="00D36D00" w:rsidRDefault="00A31222" w:rsidP="00A31222">
      <w:proofErr w:type="spellStart"/>
      <w:r w:rsidRPr="00D36D00">
        <w:rPr>
          <w:rStyle w:val="Style13ptBold"/>
        </w:rPr>
        <w:t>Golshan</w:t>
      </w:r>
      <w:proofErr w:type="spellEnd"/>
      <w:r w:rsidRPr="00D36D00">
        <w:rPr>
          <w:rStyle w:val="Style13ptBold"/>
        </w:rPr>
        <w:t xml:space="preserve"> 6/19</w:t>
      </w:r>
      <w:r w:rsidRPr="00D36D00">
        <w:t xml:space="preserve"> Tara </w:t>
      </w:r>
      <w:proofErr w:type="spellStart"/>
      <w:r w:rsidRPr="00D36D00">
        <w:t>Golshan</w:t>
      </w:r>
      <w:proofErr w:type="spellEnd"/>
      <w:r w:rsidRPr="00D36D00">
        <w:t xml:space="preserve"> (covers congress, elections, and politics general @ </w:t>
      </w:r>
      <w:proofErr w:type="spellStart"/>
      <w:r w:rsidRPr="00D36D00">
        <w:t>vox</w:t>
      </w:r>
      <w:proofErr w:type="spellEnd"/>
      <w:r w:rsidRPr="00D36D00">
        <w:t>), 6-19-2018, "House Republicans are having a bad-faith immigration debate," Vox, https://www.vox.com/policy-and-politics/2018/6/19/17448788/house-republicans-immigration-daca-separation-family</w:t>
      </w:r>
    </w:p>
    <w:p w14:paraId="7412ABA9" w14:textId="77777777" w:rsidR="00A31222" w:rsidRPr="00D36D00" w:rsidRDefault="00A31222" w:rsidP="00A31222">
      <w:pPr>
        <w:rPr>
          <w:rStyle w:val="StyleUnderline"/>
        </w:rPr>
      </w:pPr>
      <w:r w:rsidRPr="00D36D00">
        <w:rPr>
          <w:sz w:val="16"/>
        </w:rPr>
        <w:t>But he also said th</w:t>
      </w:r>
      <w:r w:rsidRPr="00D36D00">
        <w:rPr>
          <w:rStyle w:val="StyleUnderline"/>
        </w:rPr>
        <w:t>e White House’s four pillars were the best rallying point for negotiations in the House, which has proven to be</w:t>
      </w:r>
      <w:r w:rsidRPr="00D36D00">
        <w:rPr>
          <w:sz w:val="16"/>
        </w:rPr>
        <w:t xml:space="preserve"> a </w:t>
      </w:r>
      <w:r w:rsidRPr="00D36D00">
        <w:rPr>
          <w:rStyle w:val="StyleUnderline"/>
        </w:rPr>
        <w:t>divisive</w:t>
      </w:r>
      <w:r w:rsidRPr="00D36D00">
        <w:rPr>
          <w:sz w:val="16"/>
        </w:rPr>
        <w:t xml:space="preserve"> starting point for Republicans and Democrats. A</w:t>
      </w:r>
      <w:r w:rsidRPr="00D36D00">
        <w:rPr>
          <w:rStyle w:val="StyleUnderline"/>
        </w:rPr>
        <w:t>mong the three DACA-related immigration bills</w:t>
      </w:r>
      <w:r w:rsidRPr="00D36D00">
        <w:rPr>
          <w:sz w:val="16"/>
        </w:rPr>
        <w:t xml:space="preserve"> the Senate voted on in February, </w:t>
      </w:r>
      <w:r w:rsidRPr="00D36D00">
        <w:rPr>
          <w:rStyle w:val="StyleUnderline"/>
        </w:rPr>
        <w:t>the one that mirrored the White House’s proposal got the least support, losing 14 Republican votes. Republicans had gripes about provisions that cut legal immigration.</w:t>
      </w:r>
      <w:r w:rsidRPr="00D36D00">
        <w:rPr>
          <w:sz w:val="16"/>
        </w:rPr>
        <w:t xml:space="preserve"> But those weren’t the only defections; </w:t>
      </w:r>
      <w:r w:rsidRPr="00D36D00">
        <w:rPr>
          <w:rStyle w:val="StyleUnderline"/>
        </w:rPr>
        <w:t xml:space="preserve">others said the proposal was too generous by providing “amnesty” to </w:t>
      </w:r>
      <w:proofErr w:type="spellStart"/>
      <w:r w:rsidRPr="00D36D00">
        <w:rPr>
          <w:rStyle w:val="StyleUnderline"/>
        </w:rPr>
        <w:t>DREAMers</w:t>
      </w:r>
      <w:proofErr w:type="spellEnd"/>
      <w:r w:rsidRPr="00D36D00">
        <w:rPr>
          <w:rStyle w:val="StyleUnderline"/>
        </w:rPr>
        <w:t>, and still others said it didn’t prioritize border security enough. Democrat Rep. Peter Aguilar (D-CA),</w:t>
      </w:r>
      <w:r w:rsidRPr="00D36D00">
        <w:rPr>
          <w:sz w:val="16"/>
        </w:rPr>
        <w:t xml:space="preserve"> who is </w:t>
      </w:r>
      <w:r w:rsidRPr="00D36D00">
        <w:rPr>
          <w:rStyle w:val="StyleUnderline"/>
        </w:rPr>
        <w:t>behind a bipartisan immigration proposal that likely won’t see the light of day</w:t>
      </w:r>
      <w:r w:rsidRPr="00D36D00">
        <w:rPr>
          <w:sz w:val="16"/>
        </w:rPr>
        <w:t xml:space="preserve"> this week, </w:t>
      </w:r>
      <w:r w:rsidRPr="00D36D00">
        <w:rPr>
          <w:rStyle w:val="StyleUnderline"/>
        </w:rPr>
        <w:t xml:space="preserve">said from what he’s heard of the compromise, he’s not certain the House proposal would perform any differently in the Senate. </w:t>
      </w:r>
      <w:r w:rsidRPr="00D36D00">
        <w:rPr>
          <w:sz w:val="16"/>
        </w:rPr>
        <w:t xml:space="preserve">Sen. Jeff Flake (R-AZ), who has been among the immigration negotiators in the Senate, told Vox that at this point the four pillars aren’t a good starting point anymore. As recently as January, </w:t>
      </w:r>
      <w:r w:rsidRPr="00D36D00">
        <w:rPr>
          <w:rStyle w:val="StyleUnderline"/>
        </w:rPr>
        <w:t xml:space="preserve">Ryan pledged that Republicans were “willing to work together in good faith on immigration” policy. </w:t>
      </w:r>
      <w:r w:rsidRPr="00D36D00">
        <w:rPr>
          <w:sz w:val="16"/>
        </w:rPr>
        <w:t xml:space="preserve">But </w:t>
      </w:r>
      <w:r w:rsidRPr="00D36D00">
        <w:rPr>
          <w:rStyle w:val="StyleUnderline"/>
        </w:rPr>
        <w:t>despite</w:t>
      </w:r>
      <w:r w:rsidRPr="00D36D00">
        <w:rPr>
          <w:sz w:val="16"/>
        </w:rPr>
        <w:t xml:space="preserve"> Ryan’s </w:t>
      </w:r>
      <w:r w:rsidRPr="00D36D00">
        <w:rPr>
          <w:rStyle w:val="StyleUnderline"/>
        </w:rPr>
        <w:t>insistence on a “good faith” effort, it’s clear the votes this week aren’t that.</w:t>
      </w:r>
    </w:p>
    <w:p w14:paraId="0B50748C" w14:textId="77777777" w:rsidR="00A31222" w:rsidRPr="00D36D00" w:rsidRDefault="00A31222" w:rsidP="00A31222">
      <w:pPr>
        <w:pStyle w:val="Heading4"/>
        <w:rPr>
          <w:rFonts w:cs="Arial"/>
        </w:rPr>
      </w:pPr>
      <w:r w:rsidRPr="00D36D00">
        <w:rPr>
          <w:rFonts w:cs="Arial"/>
        </w:rPr>
        <w:t xml:space="preserve">No compromise --- the horse trade has to include much more than the wall which dems would never agree to. </w:t>
      </w:r>
    </w:p>
    <w:p w14:paraId="2893E5F8" w14:textId="77777777" w:rsidR="00A31222" w:rsidRPr="00D36D00" w:rsidRDefault="00A31222" w:rsidP="00A31222">
      <w:proofErr w:type="spellStart"/>
      <w:r w:rsidRPr="00D36D00">
        <w:rPr>
          <w:rStyle w:val="Style13ptBold"/>
        </w:rPr>
        <w:t>Parlapiano</w:t>
      </w:r>
      <w:proofErr w:type="spellEnd"/>
      <w:r w:rsidRPr="00D36D00">
        <w:rPr>
          <w:rStyle w:val="Style13ptBold"/>
        </w:rPr>
        <w:t xml:space="preserve"> 2/15</w:t>
      </w:r>
      <w:r w:rsidRPr="00D36D00">
        <w:t xml:space="preserve"> Alicia </w:t>
      </w:r>
      <w:proofErr w:type="spellStart"/>
      <w:r w:rsidRPr="00D36D00">
        <w:t>Parlapiano</w:t>
      </w:r>
      <w:proofErr w:type="spellEnd"/>
      <w:r w:rsidRPr="00D36D00">
        <w:t xml:space="preserve"> (reporter covering politics &amp; policy from </w:t>
      </w:r>
      <w:proofErr w:type="spellStart"/>
      <w:r w:rsidRPr="00D36D00">
        <w:t>washington</w:t>
      </w:r>
      <w:proofErr w:type="spellEnd"/>
      <w:r w:rsidRPr="00D36D00">
        <w:t>), 2-15-2018, "Dreamers’ Fate Is Now Tied to Border Wall and Other G.O.P. Immigration Demands," No Publication, https://www.nytimes.com/interactive/2018/02/15/us/politics/immigration-issues-congress-daca.html</w:t>
      </w:r>
    </w:p>
    <w:p w14:paraId="4CEA1D08" w14:textId="77777777" w:rsidR="00A31222" w:rsidRPr="00D36D00" w:rsidRDefault="00A31222" w:rsidP="00A31222">
      <w:pPr>
        <w:rPr>
          <w:sz w:val="16"/>
        </w:rPr>
      </w:pPr>
      <w:r w:rsidRPr="00D36D00">
        <w:rPr>
          <w:sz w:val="16"/>
        </w:rPr>
        <w:t xml:space="preserve">Complicating matters, President </w:t>
      </w:r>
      <w:r w:rsidRPr="00D36D00">
        <w:rPr>
          <w:rStyle w:val="StyleUnderline"/>
        </w:rPr>
        <w:t>Trump</w:t>
      </w:r>
      <w:r w:rsidRPr="00D36D00">
        <w:rPr>
          <w:sz w:val="16"/>
        </w:rPr>
        <w:t xml:space="preserve"> </w:t>
      </w:r>
      <w:r w:rsidRPr="00D36D00">
        <w:rPr>
          <w:rStyle w:val="StyleUnderline"/>
        </w:rPr>
        <w:t>said</w:t>
      </w:r>
      <w:r w:rsidRPr="00D36D00">
        <w:rPr>
          <w:sz w:val="16"/>
        </w:rPr>
        <w:t xml:space="preserve"> Wednesday that </w:t>
      </w:r>
      <w:r w:rsidRPr="00D36D00">
        <w:rPr>
          <w:rStyle w:val="StyleUnderline"/>
        </w:rPr>
        <w:t>he would not support a proposal that did not include the “four pillars” of his own plan: a path to citizenship for Dreamers, a border wall, and an end to the visa lottery system and family-based migration that he calls chain migration.</w:t>
      </w:r>
      <w:r w:rsidRPr="00D36D00">
        <w:rPr>
          <w:sz w:val="16"/>
        </w:rPr>
        <w:t xml:space="preserve"> On Thursday, </w:t>
      </w:r>
      <w:r w:rsidRPr="00D36D00">
        <w:rPr>
          <w:rStyle w:val="StyleUnderline"/>
        </w:rPr>
        <w:t>the D</w:t>
      </w:r>
      <w:r w:rsidRPr="00D36D00">
        <w:rPr>
          <w:sz w:val="16"/>
        </w:rPr>
        <w:t xml:space="preserve">epartment of </w:t>
      </w:r>
      <w:r w:rsidRPr="00D36D00">
        <w:rPr>
          <w:rStyle w:val="StyleUnderline"/>
        </w:rPr>
        <w:t>H</w:t>
      </w:r>
      <w:r w:rsidRPr="00D36D00">
        <w:rPr>
          <w:sz w:val="16"/>
        </w:rPr>
        <w:t xml:space="preserve">omeland </w:t>
      </w:r>
      <w:r w:rsidRPr="00D36D00">
        <w:rPr>
          <w:rStyle w:val="StyleUnderline"/>
        </w:rPr>
        <w:t>S</w:t>
      </w:r>
      <w:r w:rsidRPr="00D36D00">
        <w:rPr>
          <w:sz w:val="16"/>
        </w:rPr>
        <w:t xml:space="preserve">ecurity </w:t>
      </w:r>
      <w:r w:rsidRPr="00D36D00">
        <w:rPr>
          <w:rStyle w:val="StyleUnderline"/>
        </w:rPr>
        <w:t>released a scathing critique of the latest bipartisan plan, which Mr. Trump vowed to veto.</w:t>
      </w:r>
      <w:r w:rsidRPr="00D36D00">
        <w:rPr>
          <w:sz w:val="16"/>
        </w:rPr>
        <w:t xml:space="preserve"> Here </w:t>
      </w:r>
      <w:proofErr w:type="gramStart"/>
      <w:r w:rsidRPr="00D36D00">
        <w:rPr>
          <w:sz w:val="16"/>
        </w:rPr>
        <w:t>is</w:t>
      </w:r>
      <w:proofErr w:type="gramEnd"/>
      <w:r w:rsidRPr="00D36D00">
        <w:rPr>
          <w:sz w:val="16"/>
        </w:rPr>
        <w:t xml:space="preserve"> how different proposals address the Dreamers’ protections and five other critical issues: About 700,000 undocumented immigrants are currently shielded from deportation under the Deferred Action for Childhood Arrivals program, or DACA. An additional 1.1 million Dreamers were eligible for the program, but they did not apply. Mr. Trump announced plans to phase out the program by March 5. </w:t>
      </w:r>
      <w:r w:rsidRPr="00D36D00">
        <w:rPr>
          <w:rStyle w:val="StyleUnderline"/>
        </w:rPr>
        <w:t>Most of the major proposals in Congress include a path to citizenship for Dreamers. One, a more moderate bipartisan Senate proposal introduced by Richard J. Durbin, Democrat of Illinois, and Lindsey Graham, Republican of South Carolina, along with four other senators in the</w:t>
      </w:r>
      <w:r w:rsidRPr="00D36D00">
        <w:rPr>
          <w:sz w:val="16"/>
        </w:rPr>
        <w:t xml:space="preserve"> so-called </w:t>
      </w:r>
      <w:r w:rsidRPr="00D36D00">
        <w:rPr>
          <w:rStyle w:val="StyleUnderline"/>
        </w:rPr>
        <w:t>Gang of Six, would also allow parents of Dreamers to obtain three-year renewable legal status</w:t>
      </w:r>
      <w:r w:rsidRPr="00D36D00">
        <w:rPr>
          <w:sz w:val="16"/>
        </w:rPr>
        <w:t>. (That proposal was rejected during a White House meeting in which Mr. Trump reportedly derided people from African nations.)</w:t>
      </w:r>
    </w:p>
    <w:p w14:paraId="4C688FC0" w14:textId="77777777" w:rsidR="00A31222" w:rsidRPr="00D36D00" w:rsidRDefault="00A31222" w:rsidP="00A31222">
      <w:pPr>
        <w:pStyle w:val="Heading4"/>
        <w:rPr>
          <w:rFonts w:cs="Arial"/>
        </w:rPr>
      </w:pPr>
      <w:r w:rsidRPr="00D36D00">
        <w:rPr>
          <w:rFonts w:cs="Arial"/>
        </w:rPr>
        <w:t xml:space="preserve">No compromise --- Trump won’t budge. </w:t>
      </w:r>
    </w:p>
    <w:p w14:paraId="625F9C67" w14:textId="77777777" w:rsidR="00A31222" w:rsidRPr="00D36D00" w:rsidRDefault="00A31222" w:rsidP="00A31222">
      <w:r w:rsidRPr="00D36D00">
        <w:rPr>
          <w:rStyle w:val="Style13ptBold"/>
        </w:rPr>
        <w:t>Levitz 5/24</w:t>
      </w:r>
      <w:r w:rsidRPr="00D36D00">
        <w:t xml:space="preserve"> Eric Levitz (political writer @ </w:t>
      </w:r>
      <w:proofErr w:type="spellStart"/>
      <w:r w:rsidRPr="00D36D00">
        <w:t>nymag</w:t>
      </w:r>
      <w:proofErr w:type="spellEnd"/>
      <w:r w:rsidRPr="00D36D00">
        <w:t>), 5-24-2018, "Trump Evinces Interest in a ‘DACA for Wall’ Deal," Daily Intelligencer, http://nymag.com/daily/intelligencer/2018/05/trump-evinces-interest-in-a-daca-for-wall-deal-dreamers-amnesty-fox-friends.html</w:t>
      </w:r>
    </w:p>
    <w:p w14:paraId="09000B97" w14:textId="77777777" w:rsidR="00A31222" w:rsidRPr="00D36D00" w:rsidRDefault="00A31222" w:rsidP="00A31222">
      <w:r w:rsidRPr="00D36D00">
        <w:rPr>
          <w:rStyle w:val="StyleUnderline"/>
        </w:rPr>
        <w:t xml:space="preserve">The most plausible compromise between the moderates’ </w:t>
      </w:r>
      <w:r w:rsidRPr="00D36D00">
        <w:t>“pathway to citizenship for border-control pork” proposal, and the conservative hard-</w:t>
      </w:r>
      <w:r w:rsidRPr="00D36D00">
        <w:rPr>
          <w:rStyle w:val="StyleUnderline"/>
        </w:rPr>
        <w:t>liners’ “give Dreamers temporary legal status for a border wall and steep cuts to family-based migration” package, would be some species of “wall for amnesty” deal.</w:t>
      </w:r>
      <w:r w:rsidRPr="00D36D00">
        <w:t xml:space="preserve"> Back in January, Chuck </w:t>
      </w:r>
      <w:r w:rsidRPr="00D36D00">
        <w:rPr>
          <w:rStyle w:val="StyleUnderline"/>
        </w:rPr>
        <w:t xml:space="preserve">Schumer made </w:t>
      </w:r>
      <w:r w:rsidRPr="00D36D00">
        <w:t xml:space="preserve">Trump </w:t>
      </w:r>
      <w:r w:rsidRPr="00D36D00">
        <w:rPr>
          <w:rStyle w:val="StyleUnderline"/>
        </w:rPr>
        <w:t xml:space="preserve">precisely that offer. The president turned him down, insisting on measures that would reduce America’s intake of legal immigrants </w:t>
      </w:r>
      <w:r w:rsidRPr="00D36D00">
        <w:t xml:space="preserve">(particularly, those from “shithole countries”). </w:t>
      </w:r>
      <w:r w:rsidRPr="00D36D00">
        <w:rPr>
          <w:rStyle w:val="StyleUnderline"/>
        </w:rPr>
        <w:t>Two months later — after his desired proposal went down in flames in the Senate — the White House told Republican congressional leaders that the president was open to a deal</w:t>
      </w:r>
      <w:r w:rsidRPr="00D36D00">
        <w:t xml:space="preserve"> “to protect young immigrants from deportation in exchange for border wall funding.” Now, in a Fox &amp; Friends interview that aired Thursday morning, Trump suggested that his red-line on immigration is wall funding — not lower quotas. Asked by Brian </w:t>
      </w:r>
      <w:proofErr w:type="spellStart"/>
      <w:r w:rsidRPr="00D36D00">
        <w:t>Kilmeade</w:t>
      </w:r>
      <w:proofErr w:type="spellEnd"/>
      <w:r w:rsidRPr="00D36D00">
        <w:t xml:space="preserve"> if he could support any of the bills moving through the House, the president </w:t>
      </w:r>
      <w:proofErr w:type="gramStart"/>
      <w:r w:rsidRPr="00D36D00">
        <w:t>replied</w:t>
      </w:r>
      <w:proofErr w:type="gramEnd"/>
      <w:r w:rsidRPr="00D36D00">
        <w:t xml:space="preserve"> “</w:t>
      </w:r>
      <w:r w:rsidRPr="00D36D00">
        <w:rPr>
          <w:rStyle w:val="StyleUnderline"/>
        </w:rPr>
        <w:t>unless it includes a wall … and unless it includes very strong border security, there’ll be no approvals from me.” When asked if this meant that he could settle for a bill that did not include all of his priorities, Trump did say, “I think it’s time to get the whole package.” But this president is not known for qualifying his ultimatums with “I think.”</w:t>
      </w:r>
      <w:r w:rsidRPr="00D36D00">
        <w:t xml:space="preserve"> Regardless, it is significant that the demand at the top of his mind was the wall, not ending so-called “chain migration.” </w:t>
      </w:r>
      <w:r w:rsidRPr="00D36D00">
        <w:rPr>
          <w:rStyle w:val="StyleUnderline"/>
        </w:rPr>
        <w:t xml:space="preserve">Given the fact that he floated a “wall for DACA” deal in March, there is reason to believe that Trump would be willing to </w:t>
      </w:r>
      <w:r w:rsidRPr="00D36D00">
        <w:t xml:space="preserve">(at the very least) </w:t>
      </w:r>
      <w:r w:rsidRPr="00D36D00">
        <w:rPr>
          <w:rStyle w:val="StyleUnderline"/>
        </w:rPr>
        <w:t xml:space="preserve">provide a reprieve for his 800,000 hostages, so as to secure his monument to American xenophobia. In March, Trump’s tentative offer was “a three-year extension of the DACA program in exchange for three years of wall funding,” according to a report from the Washington Post. That would likely be too austere an amnesty to attract much Democratic support in the Senate. But recent history suggests that “a pathway to citizenship for full funding of the border boondoggle” just might fly </w:t>
      </w:r>
      <w:r w:rsidRPr="00D36D00">
        <w:t>(until Stephen Miller gets Trump alone, anyway).</w:t>
      </w:r>
    </w:p>
    <w:p w14:paraId="06994630" w14:textId="227423B3" w:rsidR="004D5672" w:rsidRDefault="004D5672" w:rsidP="0041290F">
      <w:pPr>
        <w:pStyle w:val="Heading3"/>
        <w:rPr>
          <w:rFonts w:cs="Arial"/>
        </w:rPr>
      </w:pPr>
      <w:r>
        <w:rPr>
          <w:rFonts w:cs="Arial"/>
        </w:rPr>
        <w:t>2AC -- Plan Bipartisan</w:t>
      </w:r>
    </w:p>
    <w:p w14:paraId="3E4990D4" w14:textId="77777777" w:rsidR="004D5672" w:rsidRPr="003F6386" w:rsidRDefault="004D5672" w:rsidP="004D5672">
      <w:pPr>
        <w:pStyle w:val="Heading4"/>
      </w:pPr>
      <w:r w:rsidRPr="003F6386">
        <w:t xml:space="preserve">The plan is a </w:t>
      </w:r>
      <w:r w:rsidRPr="003F6386">
        <w:rPr>
          <w:u w:val="single"/>
        </w:rPr>
        <w:t>bipartisan win</w:t>
      </w:r>
      <w:r w:rsidRPr="003F6386">
        <w:t xml:space="preserve"> totally </w:t>
      </w:r>
      <w:r w:rsidRPr="003F6386">
        <w:rPr>
          <w:u w:val="single"/>
        </w:rPr>
        <w:t>separate</w:t>
      </w:r>
      <w:r w:rsidRPr="003F6386">
        <w:t xml:space="preserve"> from DACA</w:t>
      </w:r>
    </w:p>
    <w:p w14:paraId="2745F141" w14:textId="77777777" w:rsidR="004D5672" w:rsidRPr="003F6386" w:rsidRDefault="004D5672" w:rsidP="004D5672">
      <w:proofErr w:type="spellStart"/>
      <w:r w:rsidRPr="003F6386">
        <w:rPr>
          <w:b/>
        </w:rPr>
        <w:t>O'brien</w:t>
      </w:r>
      <w:proofErr w:type="spellEnd"/>
      <w:r w:rsidRPr="003F6386">
        <w:rPr>
          <w:b/>
        </w:rPr>
        <w:t xml:space="preserve"> 18</w:t>
      </w:r>
      <w:r w:rsidRPr="003F6386">
        <w:t xml:space="preserve"> (Sara, Writer @ CNN Tech, 1/25, "H-1B reform bill seeks to expand annual quota," http://money.cnn.com/2018/01/25/technology/hatch-flake-h1b-bill/index.html)</w:t>
      </w:r>
    </w:p>
    <w:p w14:paraId="41451518" w14:textId="77777777" w:rsidR="004D5672" w:rsidRPr="003F6386" w:rsidRDefault="004D5672" w:rsidP="004D5672">
      <w:r w:rsidRPr="0042394A">
        <w:rPr>
          <w:rStyle w:val="StyleUnderline"/>
        </w:rPr>
        <w:t>Reform of</w:t>
      </w:r>
      <w:r w:rsidRPr="003F6386">
        <w:rPr>
          <w:rStyle w:val="StyleUnderline"/>
        </w:rPr>
        <w:t xml:space="preserve"> the </w:t>
      </w:r>
      <w:r w:rsidRPr="0042394A">
        <w:rPr>
          <w:rStyle w:val="StyleUnderline"/>
        </w:rPr>
        <w:t>high-skilled visa</w:t>
      </w:r>
      <w:r w:rsidRPr="003F6386">
        <w:rPr>
          <w:rStyle w:val="StyleUnderline"/>
        </w:rPr>
        <w:t xml:space="preserve"> system </w:t>
      </w:r>
      <w:r w:rsidRPr="0042394A">
        <w:rPr>
          <w:rStyle w:val="StyleUnderline"/>
        </w:rPr>
        <w:t>has been a goal</w:t>
      </w:r>
      <w:r w:rsidRPr="003F6386">
        <w:rPr>
          <w:rStyle w:val="StyleUnderline"/>
        </w:rPr>
        <w:t xml:space="preserve"> of Hatch and other lawmakers </w:t>
      </w:r>
      <w:r w:rsidRPr="0042394A">
        <w:rPr>
          <w:rStyle w:val="StyleUnderline"/>
        </w:rPr>
        <w:t>for years</w:t>
      </w:r>
      <w:r w:rsidRPr="003F6386">
        <w:t xml:space="preserve">, but has had a difficult time passing Congress. </w:t>
      </w:r>
      <w:r w:rsidRPr="003F6386">
        <w:rPr>
          <w:rStyle w:val="StyleUnderline"/>
        </w:rPr>
        <w:t>The</w:t>
      </w:r>
      <w:r w:rsidRPr="003F6386">
        <w:t xml:space="preserve"> </w:t>
      </w:r>
      <w:r w:rsidRPr="003F6386">
        <w:rPr>
          <w:rStyle w:val="StyleUnderline"/>
        </w:rPr>
        <w:t>bill</w:t>
      </w:r>
      <w:r w:rsidRPr="003F6386">
        <w:t xml:space="preserve">, originally introduced in the Senate in January 2015, </w:t>
      </w:r>
      <w:r w:rsidRPr="003F6386">
        <w:rPr>
          <w:rStyle w:val="StyleUnderline"/>
        </w:rPr>
        <w:t>seeks to placate the Trump administration's concerns.</w:t>
      </w:r>
      <w:r w:rsidRPr="003F6386">
        <w:t xml:space="preserve"> For example, by specifying that employers may not use the visa with intent to substitute an American worker.</w:t>
      </w:r>
    </w:p>
    <w:p w14:paraId="12470254" w14:textId="77777777" w:rsidR="004D5672" w:rsidRPr="003F6386" w:rsidRDefault="004D5672" w:rsidP="004D5672">
      <w:r w:rsidRPr="003F6386">
        <w:t>Moreover, it seeks to remove per country limits for green cards sponsored by employers, which contributes to a backlog for citizens from countries like India and China.</w:t>
      </w:r>
    </w:p>
    <w:p w14:paraId="4931045E" w14:textId="77777777" w:rsidR="004D5672" w:rsidRPr="003F6386" w:rsidRDefault="004D5672" w:rsidP="004D5672">
      <w:r w:rsidRPr="003F6386">
        <w:rPr>
          <w:rStyle w:val="StyleUnderline"/>
        </w:rPr>
        <w:t>The bill also proposes lifting the existing cap of 20,000 additional H-1B visas reserved for those with master's degrees</w:t>
      </w:r>
      <w:r w:rsidRPr="003F6386">
        <w:t xml:space="preserve"> if their employers agree to sponsor their green cards.</w:t>
      </w:r>
    </w:p>
    <w:p w14:paraId="7881584C" w14:textId="77777777" w:rsidR="004D5672" w:rsidRPr="003F6386" w:rsidRDefault="004D5672" w:rsidP="004D5672">
      <w:r w:rsidRPr="003F6386">
        <w:t xml:space="preserve">"Senator </w:t>
      </w:r>
      <w:r w:rsidRPr="003F6386">
        <w:rPr>
          <w:rStyle w:val="StyleUnderline"/>
        </w:rPr>
        <w:t xml:space="preserve">Hatch believes that in </w:t>
      </w:r>
      <w:r w:rsidRPr="0042394A">
        <w:rPr>
          <w:rStyle w:val="StyleUnderline"/>
        </w:rPr>
        <w:t>the current political environment</w:t>
      </w:r>
      <w:r w:rsidRPr="003F6386">
        <w:rPr>
          <w:rStyle w:val="StyleUnderline"/>
        </w:rPr>
        <w:t xml:space="preserve"> this effort </w:t>
      </w:r>
      <w:r w:rsidRPr="0042394A">
        <w:rPr>
          <w:rStyle w:val="StyleUnderline"/>
        </w:rPr>
        <w:t xml:space="preserve">represents an </w:t>
      </w:r>
      <w:r w:rsidRPr="0042394A">
        <w:rPr>
          <w:rStyle w:val="Emphasis"/>
        </w:rPr>
        <w:t>ideal step in bringing Republicans and Democrats together to address flaws</w:t>
      </w:r>
      <w:r w:rsidRPr="003F6386">
        <w:t xml:space="preserve"> </w:t>
      </w:r>
      <w:r w:rsidRPr="003F6386">
        <w:rPr>
          <w:rStyle w:val="StyleUnderline"/>
        </w:rPr>
        <w:t>in our broken immigration system</w:t>
      </w:r>
      <w:r w:rsidRPr="003F6386">
        <w:t>," said Senator Hatch's spokesman Matt Whitlock in a statement. Hatch announced earlier this month that he won't seek re-election.</w:t>
      </w:r>
    </w:p>
    <w:p w14:paraId="152546C3" w14:textId="77777777" w:rsidR="004D5672" w:rsidRPr="003F6386" w:rsidRDefault="004D5672" w:rsidP="004D5672">
      <w:r w:rsidRPr="003F6386">
        <w:t>Execs from Microsoft and Facebook, as well as industry associations, issued statements in support of the bill.</w:t>
      </w:r>
    </w:p>
    <w:p w14:paraId="521850B9" w14:textId="77777777" w:rsidR="004D5672" w:rsidRPr="003F6386" w:rsidRDefault="004D5672" w:rsidP="004D5672">
      <w:r w:rsidRPr="003F6386">
        <w:t xml:space="preserve">Dean </w:t>
      </w:r>
      <w:r w:rsidRPr="003F6386">
        <w:rPr>
          <w:rStyle w:val="StyleUnderline"/>
        </w:rPr>
        <w:t>Garfield</w:t>
      </w:r>
      <w:r w:rsidRPr="003F6386">
        <w:t xml:space="preserve">, </w:t>
      </w:r>
      <w:r w:rsidRPr="003F6386">
        <w:rPr>
          <w:rStyle w:val="StyleUnderline"/>
        </w:rPr>
        <w:t>president and CEO of Information Technology Industry Council, says the bill does "help meet the needs of our economy, drive new investment, and bolster the tech industry's commitment to growing the domestic workforce."</w:t>
      </w:r>
    </w:p>
    <w:p w14:paraId="09DDB7A8" w14:textId="77777777" w:rsidR="004D5672" w:rsidRPr="003F6386" w:rsidRDefault="004D5672" w:rsidP="004D5672">
      <w:r w:rsidRPr="003F6386">
        <w:t>"</w:t>
      </w:r>
      <w:r w:rsidRPr="003F6386">
        <w:rPr>
          <w:rStyle w:val="Emphasis"/>
        </w:rPr>
        <w:t>I-Squared is an opportunity to do the right thing for all the right reasons,"</w:t>
      </w:r>
      <w:r w:rsidRPr="003F6386">
        <w:t xml:space="preserve"> he said in a statement.</w:t>
      </w:r>
    </w:p>
    <w:p w14:paraId="19DB5178" w14:textId="77777777" w:rsidR="004D5672" w:rsidRPr="003F6386" w:rsidRDefault="004D5672" w:rsidP="004D5672">
      <w:proofErr w:type="spellStart"/>
      <w:r w:rsidRPr="003F6386">
        <w:t>Tahmina</w:t>
      </w:r>
      <w:proofErr w:type="spellEnd"/>
      <w:r w:rsidRPr="003F6386">
        <w:t xml:space="preserve"> Watson, of Watson Immigration Law, agreed that I-Squared appears to address the country's business and economic demands. "</w:t>
      </w:r>
      <w:r w:rsidRPr="0042394A">
        <w:rPr>
          <w:rStyle w:val="Emphasis"/>
        </w:rPr>
        <w:t>The bill</w:t>
      </w:r>
      <w:r w:rsidRPr="003F6386">
        <w:rPr>
          <w:rStyle w:val="Emphasis"/>
        </w:rPr>
        <w:t xml:space="preserve"> should </w:t>
      </w:r>
      <w:r w:rsidRPr="0042394A">
        <w:rPr>
          <w:rStyle w:val="Emphasis"/>
        </w:rPr>
        <w:t>garner bipart</w:t>
      </w:r>
      <w:r w:rsidRPr="003F6386">
        <w:rPr>
          <w:rStyle w:val="Emphasis"/>
        </w:rPr>
        <w:t xml:space="preserve">isan </w:t>
      </w:r>
      <w:r w:rsidRPr="0042394A">
        <w:rPr>
          <w:rStyle w:val="Emphasis"/>
        </w:rPr>
        <w:t>support and satisfy the White House</w:t>
      </w:r>
      <w:r w:rsidRPr="003F6386">
        <w:rPr>
          <w:rStyle w:val="Emphasis"/>
        </w:rPr>
        <w:t xml:space="preserve"> </w:t>
      </w:r>
      <w:r w:rsidRPr="0042394A">
        <w:rPr>
          <w:rStyle w:val="Emphasis"/>
        </w:rPr>
        <w:t>with</w:t>
      </w:r>
      <w:r w:rsidRPr="003F6386">
        <w:rPr>
          <w:rStyle w:val="Emphasis"/>
        </w:rPr>
        <w:t xml:space="preserve"> their </w:t>
      </w:r>
      <w:r w:rsidRPr="0042394A">
        <w:rPr>
          <w:rStyle w:val="Emphasis"/>
        </w:rPr>
        <w:t>concerns about the H-1B visa</w:t>
      </w:r>
      <w:r w:rsidRPr="0042394A">
        <w:t>,</w:t>
      </w:r>
      <w:r w:rsidRPr="003F6386">
        <w:t>" she told CNNMoney.</w:t>
      </w:r>
    </w:p>
    <w:p w14:paraId="0DD12D3B" w14:textId="3AB4433E" w:rsidR="004D5672" w:rsidRDefault="004D5672" w:rsidP="004D5672">
      <w:pPr>
        <w:rPr>
          <w:rStyle w:val="StyleUnderline"/>
        </w:rPr>
      </w:pPr>
      <w:r w:rsidRPr="0042394A">
        <w:rPr>
          <w:rStyle w:val="StyleUnderline"/>
        </w:rPr>
        <w:t>The measure</w:t>
      </w:r>
      <w:r w:rsidRPr="003F6386">
        <w:rPr>
          <w:rStyle w:val="StyleUnderline"/>
        </w:rPr>
        <w:t xml:space="preserve"> is </w:t>
      </w:r>
      <w:r w:rsidRPr="0042394A">
        <w:rPr>
          <w:rStyle w:val="Emphasis"/>
        </w:rPr>
        <w:t>unlikely to be attached to a bill to protect "Dreamers</w:t>
      </w:r>
      <w:r w:rsidRPr="003F6386">
        <w:t xml:space="preserve">" -- </w:t>
      </w:r>
      <w:r w:rsidRPr="003F6386">
        <w:rPr>
          <w:rStyle w:val="StyleUnderline"/>
        </w:rPr>
        <w:t xml:space="preserve">undocumented immigrants brought to the U.S. as children. Lawmakers are trying to keep those DACA negotiations </w:t>
      </w:r>
      <w:proofErr w:type="gramStart"/>
      <w:r w:rsidRPr="003F6386">
        <w:rPr>
          <w:rStyle w:val="StyleUnderline"/>
        </w:rPr>
        <w:t>more narrow</w:t>
      </w:r>
      <w:proofErr w:type="gramEnd"/>
      <w:r w:rsidRPr="003F6386">
        <w:rPr>
          <w:rStyle w:val="StyleUnderline"/>
        </w:rPr>
        <w:t xml:space="preserve"> than visa reform, and even that compromise is facing long odds in a divided Washington.</w:t>
      </w:r>
    </w:p>
    <w:p w14:paraId="67325CCC" w14:textId="77777777" w:rsidR="004D5672" w:rsidRPr="003F6386" w:rsidRDefault="004D5672" w:rsidP="004D5672">
      <w:pPr>
        <w:pStyle w:val="Heading4"/>
      </w:pPr>
      <w:r w:rsidRPr="003F6386">
        <w:t>The plan is insulated from DACA and merit based---it’s a silver bullet</w:t>
      </w:r>
    </w:p>
    <w:p w14:paraId="121EF147" w14:textId="77777777" w:rsidR="004D5672" w:rsidRPr="003F6386" w:rsidRDefault="004D5672" w:rsidP="004D5672">
      <w:proofErr w:type="spellStart"/>
      <w:r w:rsidRPr="003F6386">
        <w:rPr>
          <w:b/>
        </w:rPr>
        <w:t>Kight</w:t>
      </w:r>
      <w:proofErr w:type="spellEnd"/>
      <w:r w:rsidRPr="003F6386">
        <w:rPr>
          <w:b/>
        </w:rPr>
        <w:t xml:space="preserve"> 18</w:t>
      </w:r>
      <w:r w:rsidRPr="003F6386">
        <w:t xml:space="preserve"> (Stef, Reporter covering politics, criminal justice @ </w:t>
      </w:r>
      <w:proofErr w:type="spellStart"/>
      <w:r w:rsidRPr="003F6386">
        <w:t>Axios</w:t>
      </w:r>
      <w:proofErr w:type="spellEnd"/>
      <w:r w:rsidRPr="003F6386">
        <w:t>, 1/24, "Senate bill would allow up to 195,000 H-1B workers per year," https://www.axios.com/senate-bill-h1b-visas-37a6a673-b646-4827-b6a1-1c7c9479c75b.html)</w:t>
      </w:r>
    </w:p>
    <w:p w14:paraId="481AEB3D" w14:textId="77777777" w:rsidR="004D5672" w:rsidRPr="003F6386" w:rsidRDefault="004D5672" w:rsidP="004D5672">
      <w:r w:rsidRPr="003F6386">
        <w:t xml:space="preserve">Sen. Orrin </w:t>
      </w:r>
      <w:r w:rsidRPr="003F6386">
        <w:rPr>
          <w:rStyle w:val="StyleUnderline"/>
        </w:rPr>
        <w:t>Hatch</w:t>
      </w:r>
      <w:r w:rsidRPr="003F6386">
        <w:t xml:space="preserve"> (R-Utah) </w:t>
      </w:r>
      <w:r w:rsidRPr="003F6386">
        <w:rPr>
          <w:rStyle w:val="StyleUnderline"/>
        </w:rPr>
        <w:t>is expected to re-introduce his bipartisan immigration bill "I-Squared"</w:t>
      </w:r>
      <w:r w:rsidRPr="003F6386">
        <w:t xml:space="preserve"> on Thursday, Hatch's spokesperson confirmed to </w:t>
      </w:r>
      <w:proofErr w:type="spellStart"/>
      <w:r w:rsidRPr="003F6386">
        <w:t>Axios</w:t>
      </w:r>
      <w:proofErr w:type="spellEnd"/>
      <w:r w:rsidRPr="003F6386">
        <w:t xml:space="preserve">. </w:t>
      </w:r>
      <w:r w:rsidRPr="003F6386">
        <w:rPr>
          <w:rStyle w:val="StyleUnderline"/>
        </w:rPr>
        <w:t>The bill would expand the cap on</w:t>
      </w:r>
      <w:r w:rsidRPr="003F6386">
        <w:t xml:space="preserve"> high-skilled worker visas (</w:t>
      </w:r>
      <w:r w:rsidRPr="003F6386">
        <w:rPr>
          <w:rStyle w:val="Emphasis"/>
        </w:rPr>
        <w:t>H-1Bs</w:t>
      </w:r>
      <w:r w:rsidRPr="003F6386">
        <w:t>) per year to 195,000.</w:t>
      </w:r>
    </w:p>
    <w:p w14:paraId="4BBF50B6" w14:textId="77777777" w:rsidR="004D5672" w:rsidRPr="003F6386" w:rsidRDefault="004D5672" w:rsidP="004D5672">
      <w:pPr>
        <w:rPr>
          <w:rStyle w:val="Emphasis"/>
        </w:rPr>
      </w:pPr>
      <w:r w:rsidRPr="003F6386">
        <w:t xml:space="preserve">Why it matters: </w:t>
      </w:r>
      <w:r w:rsidRPr="003F6386">
        <w:rPr>
          <w:rStyle w:val="StyleUnderline"/>
        </w:rPr>
        <w:t>This is another big immigration topic in the middle of heated debates over what to do with DACA</w:t>
      </w:r>
      <w:r w:rsidRPr="003F6386">
        <w:t xml:space="preserve">. The Trump administration has made several efforts to crack down on the H-1B program, but </w:t>
      </w:r>
      <w:r w:rsidRPr="003F6386">
        <w:rPr>
          <w:rStyle w:val="StyleUnderline"/>
        </w:rPr>
        <w:t>so far,</w:t>
      </w:r>
      <w:r w:rsidRPr="003F6386">
        <w:t xml:space="preserve"> </w:t>
      </w:r>
      <w:r w:rsidRPr="0042394A">
        <w:rPr>
          <w:rStyle w:val="Emphasis"/>
        </w:rPr>
        <w:t>high-skilled worker visas have been left out of DACA</w:t>
      </w:r>
      <w:r w:rsidRPr="003F6386">
        <w:rPr>
          <w:rStyle w:val="Emphasis"/>
        </w:rPr>
        <w:t xml:space="preserve"> and other immigration negotiations.</w:t>
      </w:r>
    </w:p>
    <w:p w14:paraId="05882FE3" w14:textId="77777777" w:rsidR="004D5672" w:rsidRPr="003F6386" w:rsidRDefault="004D5672" w:rsidP="004D5672">
      <w:r w:rsidRPr="003F6386">
        <w:t xml:space="preserve">Political drama: Sen. Chris Coons (D-Delaware) backed the bill in 2015, but has not signed onto the bill this time. However, the bill included Coons' edits, two industry sources told </w:t>
      </w:r>
      <w:proofErr w:type="spellStart"/>
      <w:r w:rsidRPr="003F6386">
        <w:t>Axios</w:t>
      </w:r>
      <w:proofErr w:type="spellEnd"/>
      <w:r w:rsidRPr="003F6386">
        <w:t>, enabling him to add his name later after the DACA excitement wears off. Coons' office has not replied to requests for comment.</w:t>
      </w:r>
    </w:p>
    <w:p w14:paraId="54A1BBCE" w14:textId="77777777" w:rsidR="004D5672" w:rsidRPr="003F6386" w:rsidRDefault="004D5672" w:rsidP="004D5672">
      <w:r w:rsidRPr="003F6386">
        <w:rPr>
          <w:rStyle w:val="StyleUnderline"/>
        </w:rPr>
        <w:t>The bill</w:t>
      </w:r>
      <w:r w:rsidRPr="003F6386">
        <w:t xml:space="preserve">, according to a draft obtained by </w:t>
      </w:r>
      <w:proofErr w:type="spellStart"/>
      <w:r w:rsidRPr="003F6386">
        <w:t>Axios</w:t>
      </w:r>
      <w:proofErr w:type="spellEnd"/>
      <w:r w:rsidRPr="003F6386">
        <w:t>:</w:t>
      </w:r>
    </w:p>
    <w:p w14:paraId="5BAEAB58" w14:textId="77777777" w:rsidR="004D5672" w:rsidRPr="003F6386" w:rsidRDefault="004D5672" w:rsidP="004D5672">
      <w:r w:rsidRPr="003F6386">
        <w:rPr>
          <w:rStyle w:val="StyleUnderline"/>
        </w:rPr>
        <w:t>Increases the number of H-1B visas permitted to as much as 195,000 per year instead of the current 85,000 per year</w:t>
      </w:r>
      <w:r w:rsidRPr="003F6386">
        <w:t>, including exemptions.</w:t>
      </w:r>
    </w:p>
    <w:p w14:paraId="56F0432E" w14:textId="77777777" w:rsidR="004D5672" w:rsidRPr="003F6386" w:rsidRDefault="004D5672" w:rsidP="004D5672">
      <w:pPr>
        <w:rPr>
          <w:szCs w:val="16"/>
        </w:rPr>
      </w:pPr>
      <w:r w:rsidRPr="003F6386">
        <w:rPr>
          <w:szCs w:val="16"/>
        </w:rPr>
        <w:t>Allows the spouses of H-1B workers to legally work in the U.S. Currently, spouses of H-1B holders with a pending green card are allowed to work in the U.S., but DHS is expected to end this practice next month.</w:t>
      </w:r>
    </w:p>
    <w:p w14:paraId="5A4E3159" w14:textId="77777777" w:rsidR="004D5672" w:rsidRPr="003F6386" w:rsidRDefault="004D5672" w:rsidP="004D5672">
      <w:pPr>
        <w:rPr>
          <w:szCs w:val="16"/>
        </w:rPr>
      </w:pPr>
      <w:r w:rsidRPr="003F6386">
        <w:rPr>
          <w:szCs w:val="16"/>
        </w:rPr>
        <w:t>Eliminates the per-country caps for green cards, which has created a backlog of applicants</w:t>
      </w:r>
    </w:p>
    <w:p w14:paraId="04C803EB" w14:textId="77777777" w:rsidR="004D5672" w:rsidRPr="003F6386" w:rsidRDefault="004D5672" w:rsidP="004D5672">
      <w:pPr>
        <w:rPr>
          <w:szCs w:val="16"/>
        </w:rPr>
      </w:pPr>
      <w:r w:rsidRPr="003F6386">
        <w:rPr>
          <w:szCs w:val="16"/>
        </w:rPr>
        <w:t>Increases visa fees to provide almost $1 billion toward STEM education and U.S. worker training programs.</w:t>
      </w:r>
    </w:p>
    <w:p w14:paraId="084B0705" w14:textId="77777777" w:rsidR="004D5672" w:rsidRPr="003F6386" w:rsidRDefault="004D5672" w:rsidP="004D5672">
      <w:pPr>
        <w:rPr>
          <w:szCs w:val="16"/>
        </w:rPr>
      </w:pPr>
      <w:r w:rsidRPr="003F6386">
        <w:rPr>
          <w:szCs w:val="16"/>
        </w:rPr>
        <w:t>Allows unused, but approved, green cards from previous years to be reissued.</w:t>
      </w:r>
    </w:p>
    <w:p w14:paraId="41590A95" w14:textId="77777777" w:rsidR="004D5672" w:rsidRPr="003F6386" w:rsidRDefault="004D5672" w:rsidP="004D5672">
      <w:pPr>
        <w:rPr>
          <w:szCs w:val="16"/>
        </w:rPr>
      </w:pPr>
      <w:r w:rsidRPr="003F6386">
        <w:rPr>
          <w:szCs w:val="16"/>
        </w:rPr>
        <w:t>Expands the cap for researchers and those who have advanced degrees.</w:t>
      </w:r>
    </w:p>
    <w:p w14:paraId="0FF7BFB6" w14:textId="77777777" w:rsidR="004D5672" w:rsidRPr="003F6386" w:rsidRDefault="004D5672" w:rsidP="004D5672">
      <w:pPr>
        <w:rPr>
          <w:szCs w:val="16"/>
        </w:rPr>
      </w:pPr>
      <w:r w:rsidRPr="003F6386">
        <w:rPr>
          <w:szCs w:val="16"/>
        </w:rPr>
        <w:t>Raises the minimum salary that H1-B dependent firms must pay their visa workers to $100,000 and requires that the salary be increased based on inflation every three years. This specifically targets the India-based outsourcing firms who are H-1B dependent, meaning more than 15% of their workforce are visa holders.</w:t>
      </w:r>
    </w:p>
    <w:p w14:paraId="2E826AD5" w14:textId="77777777" w:rsidR="004D5672" w:rsidRPr="003F6386" w:rsidRDefault="004D5672" w:rsidP="004D5672">
      <w:pPr>
        <w:rPr>
          <w:szCs w:val="16"/>
        </w:rPr>
      </w:pPr>
      <w:r w:rsidRPr="003F6386">
        <w:rPr>
          <w:szCs w:val="16"/>
        </w:rPr>
        <w:t>The bill makes it easier for H-1B workers to move to other companies without the threat of losing their visa sponsor.</w:t>
      </w:r>
    </w:p>
    <w:p w14:paraId="5C492C51" w14:textId="77777777" w:rsidR="004D5672" w:rsidRPr="003F6386" w:rsidRDefault="004D5672" w:rsidP="004D5672">
      <w:pPr>
        <w:rPr>
          <w:szCs w:val="16"/>
        </w:rPr>
      </w:pPr>
      <w:r w:rsidRPr="003F6386">
        <w:rPr>
          <w:szCs w:val="16"/>
        </w:rPr>
        <w:t>Calls for a study within a year of the bill's enactment, which would reevaluate which kinds of jobs are eligible for H1B workers.</w:t>
      </w:r>
    </w:p>
    <w:p w14:paraId="7E360F71" w14:textId="77777777" w:rsidR="004D5672" w:rsidRPr="003F6386" w:rsidRDefault="004D5672" w:rsidP="004D5672">
      <w:pPr>
        <w:rPr>
          <w:szCs w:val="16"/>
        </w:rPr>
      </w:pPr>
      <w:r w:rsidRPr="003F6386">
        <w:rPr>
          <w:szCs w:val="16"/>
        </w:rPr>
        <w:t>Simplifies the process for employers petitioning for H-1B workers.</w:t>
      </w:r>
    </w:p>
    <w:p w14:paraId="7AFB5117" w14:textId="77777777" w:rsidR="004D5672" w:rsidRPr="003F6386" w:rsidRDefault="004D5672" w:rsidP="004D5672">
      <w:pPr>
        <w:rPr>
          <w:szCs w:val="16"/>
        </w:rPr>
      </w:pPr>
      <w:r w:rsidRPr="003F6386">
        <w:rPr>
          <w:szCs w:val="16"/>
        </w:rPr>
        <w:t>Requires that companies applying for H-1B visas be able to show that they made efforts to recruit Americans to the same positions first.</w:t>
      </w:r>
    </w:p>
    <w:p w14:paraId="1662E70E" w14:textId="77777777" w:rsidR="004D5672" w:rsidRPr="003F6386" w:rsidRDefault="004D5672" w:rsidP="004D5672">
      <w:r w:rsidRPr="003F6386">
        <w:t xml:space="preserve">Key quote: Matt Whitlock, Hatch's Spokesman, told </w:t>
      </w:r>
      <w:proofErr w:type="spellStart"/>
      <w:r w:rsidRPr="003F6386">
        <w:t>Axios</w:t>
      </w:r>
      <w:proofErr w:type="spellEnd"/>
      <w:r w:rsidRPr="003F6386">
        <w:t xml:space="preserve"> in a statement that "</w:t>
      </w:r>
      <w:r w:rsidRPr="0042394A">
        <w:rPr>
          <w:rStyle w:val="Emphasis"/>
        </w:rPr>
        <w:t>high-skilled immigration is merit-based</w:t>
      </w:r>
      <w:r w:rsidRPr="003F6386">
        <w:rPr>
          <w:rStyle w:val="Emphasis"/>
        </w:rPr>
        <w:t xml:space="preserve"> immigration</w:t>
      </w:r>
      <w:r w:rsidRPr="003F6386">
        <w:rPr>
          <w:rStyle w:val="StyleUnderline"/>
        </w:rPr>
        <w:t xml:space="preserve">" and that </w:t>
      </w:r>
      <w:r w:rsidRPr="0042394A">
        <w:rPr>
          <w:rStyle w:val="StyleUnderline"/>
        </w:rPr>
        <w:t>the bill "represents</w:t>
      </w:r>
      <w:r w:rsidRPr="003F6386">
        <w:rPr>
          <w:rStyle w:val="StyleUnderline"/>
        </w:rPr>
        <w:t xml:space="preserve"> an ideal </w:t>
      </w:r>
      <w:r w:rsidRPr="003F6386">
        <w:rPr>
          <w:rStyle w:val="Emphasis"/>
        </w:rPr>
        <w:t>f</w:t>
      </w:r>
      <w:r w:rsidRPr="0042394A">
        <w:rPr>
          <w:rStyle w:val="Emphasis"/>
        </w:rPr>
        <w:t>irst step in bringing Republicans and Democrats together</w:t>
      </w:r>
      <w:r w:rsidRPr="0042394A">
        <w:rPr>
          <w:rStyle w:val="StyleUnderline"/>
        </w:rPr>
        <w:t xml:space="preserve"> to address flaws</w:t>
      </w:r>
      <w:r w:rsidRPr="003F6386">
        <w:rPr>
          <w:rStyle w:val="StyleUnderline"/>
        </w:rPr>
        <w:t xml:space="preserve"> in our broken immigration system.”</w:t>
      </w:r>
      <w:r w:rsidRPr="003F6386">
        <w:t xml:space="preserve"> </w:t>
      </w:r>
    </w:p>
    <w:p w14:paraId="6B46B5C3" w14:textId="77777777" w:rsidR="004D5672" w:rsidRPr="003F6386" w:rsidRDefault="004D5672" w:rsidP="004D5672">
      <w:r w:rsidRPr="003F6386">
        <w:t xml:space="preserve">On the House side, Rep. Darrell </w:t>
      </w:r>
      <w:r w:rsidRPr="003F6386">
        <w:rPr>
          <w:rStyle w:val="StyleUnderline"/>
        </w:rPr>
        <w:t xml:space="preserve">Issa's H-1B reform </w:t>
      </w:r>
      <w:r w:rsidRPr="0042394A">
        <w:rPr>
          <w:rStyle w:val="StyleUnderline"/>
        </w:rPr>
        <w:t>bill passed unanimously out of committee</w:t>
      </w:r>
      <w:r w:rsidRPr="003F6386">
        <w:rPr>
          <w:rStyle w:val="StyleUnderline"/>
        </w:rPr>
        <w:t>, but has yet to receive a House vote.</w:t>
      </w:r>
      <w:r w:rsidRPr="003F6386">
        <w:t xml:space="preserve"> Both bills attempt to crack down on H-1B dependent companies.</w:t>
      </w:r>
    </w:p>
    <w:p w14:paraId="12B7E417" w14:textId="77777777" w:rsidR="004D5672" w:rsidRPr="003F6386" w:rsidRDefault="004D5672" w:rsidP="004D5672">
      <w:pPr>
        <w:rPr>
          <w:rStyle w:val="StyleUnderline"/>
        </w:rPr>
      </w:pPr>
      <w:r w:rsidRPr="003F6386">
        <w:rPr>
          <w:rStyle w:val="Emphasis"/>
        </w:rPr>
        <w:t>Tech support:</w:t>
      </w:r>
      <w:r w:rsidRPr="003F6386">
        <w:t xml:space="preserve"> Dean Garfield, </w:t>
      </w:r>
      <w:r w:rsidRPr="003F6386">
        <w:rPr>
          <w:rStyle w:val="StyleUnderline"/>
        </w:rPr>
        <w:t xml:space="preserve">President and CEO of ITI which represents tech companies like Google, Facebook, Apple, Amazon and Microsoft, told </w:t>
      </w:r>
      <w:proofErr w:type="spellStart"/>
      <w:r w:rsidRPr="003F6386">
        <w:rPr>
          <w:rStyle w:val="StyleUnderline"/>
        </w:rPr>
        <w:t>Axios</w:t>
      </w:r>
      <w:proofErr w:type="spellEnd"/>
      <w:r w:rsidRPr="003F6386">
        <w:rPr>
          <w:rStyle w:val="StyleUnderline"/>
        </w:rPr>
        <w:t>, "The commonsense I-Squared Act will allow employers to recruit and retain the best and brightest and fuel America’s leadership in technology and innovation."</w:t>
      </w:r>
    </w:p>
    <w:p w14:paraId="33B60FB6" w14:textId="77777777" w:rsidR="004D5672" w:rsidRPr="003F6386" w:rsidRDefault="004D5672" w:rsidP="004D5672">
      <w:pPr>
        <w:pStyle w:val="Heading4"/>
      </w:pPr>
      <w:r w:rsidRPr="003F6386">
        <w:t xml:space="preserve">H1B support is </w:t>
      </w:r>
      <w:r w:rsidRPr="003F6386">
        <w:rPr>
          <w:u w:val="single"/>
        </w:rPr>
        <w:t>bipartisan</w:t>
      </w:r>
      <w:r w:rsidRPr="003F6386">
        <w:t xml:space="preserve">---both sides recognize its </w:t>
      </w:r>
      <w:r w:rsidRPr="003F6386">
        <w:rPr>
          <w:u w:val="single"/>
        </w:rPr>
        <w:t>economic necessity</w:t>
      </w:r>
    </w:p>
    <w:p w14:paraId="6A858C49" w14:textId="77777777" w:rsidR="004D5672" w:rsidRPr="003F6386" w:rsidRDefault="004D5672" w:rsidP="004D5672">
      <w:r w:rsidRPr="003F6386">
        <w:rPr>
          <w:b/>
        </w:rPr>
        <w:t>PTI 18</w:t>
      </w:r>
      <w:r w:rsidRPr="003F6386">
        <w:t xml:space="preserve"> (Author at Financial Express, 3/17, "H1B visa: Over 100 US Congressmen urge Trump administration to continue granting work permit to spouses of visa holders," https://www.financialexpress.com/industry/h1b-visa-over-100-us-congressmen-urge-trump-administration-to-continue-granting-work-permit-to-spouses-of-visa-holders/1170996/)</w:t>
      </w:r>
    </w:p>
    <w:p w14:paraId="2063BE30" w14:textId="77777777" w:rsidR="004D5672" w:rsidRPr="003F6386" w:rsidRDefault="004D5672" w:rsidP="004D5672">
      <w:pPr>
        <w:rPr>
          <w:rStyle w:val="StyleUnderline"/>
        </w:rPr>
      </w:pPr>
      <w:r w:rsidRPr="003F6386">
        <w:rPr>
          <w:rStyle w:val="StyleUnderline"/>
        </w:rPr>
        <w:t xml:space="preserve">A </w:t>
      </w:r>
      <w:r w:rsidRPr="0042394A">
        <w:rPr>
          <w:rStyle w:val="StyleUnderline"/>
        </w:rPr>
        <w:t>bipartisan group of 130 US lawmakers</w:t>
      </w:r>
      <w:r w:rsidRPr="003F6386">
        <w:t xml:space="preserve"> led by influential Indian-American Congresswoman Pramila </w:t>
      </w:r>
      <w:proofErr w:type="spellStart"/>
      <w:r w:rsidRPr="003F6386">
        <w:t>Jayapal</w:t>
      </w:r>
      <w:proofErr w:type="spellEnd"/>
      <w:r w:rsidRPr="003F6386">
        <w:t xml:space="preserve"> has </w:t>
      </w:r>
      <w:r w:rsidRPr="0042394A">
        <w:rPr>
          <w:rStyle w:val="StyleUnderline"/>
        </w:rPr>
        <w:t>urged</w:t>
      </w:r>
      <w:r w:rsidRPr="003F6386">
        <w:rPr>
          <w:rStyle w:val="StyleUnderline"/>
        </w:rPr>
        <w:t xml:space="preserve"> </w:t>
      </w:r>
      <w:r w:rsidRPr="003F6386">
        <w:t>the</w:t>
      </w:r>
      <w:r w:rsidRPr="003F6386">
        <w:rPr>
          <w:rStyle w:val="StyleUnderline"/>
        </w:rPr>
        <w:t xml:space="preserve"> </w:t>
      </w:r>
      <w:r w:rsidRPr="0042394A">
        <w:rPr>
          <w:rStyle w:val="Emphasis"/>
        </w:rPr>
        <w:t>Trump</w:t>
      </w:r>
      <w:r w:rsidRPr="003F6386">
        <w:t xml:space="preserve"> administration </w:t>
      </w:r>
      <w:r w:rsidRPr="0042394A">
        <w:rPr>
          <w:rStyle w:val="StyleUnderline"/>
        </w:rPr>
        <w:t>to</w:t>
      </w:r>
      <w:r w:rsidRPr="003F6386">
        <w:rPr>
          <w:rStyle w:val="StyleUnderline"/>
        </w:rPr>
        <w:t xml:space="preserve"> continue </w:t>
      </w:r>
      <w:r w:rsidRPr="0042394A">
        <w:rPr>
          <w:rStyle w:val="StyleUnderline"/>
        </w:rPr>
        <w:t>grant</w:t>
      </w:r>
      <w:r w:rsidRPr="003F6386">
        <w:rPr>
          <w:rStyle w:val="StyleUnderline"/>
        </w:rPr>
        <w:t xml:space="preserve">ing work </w:t>
      </w:r>
      <w:proofErr w:type="spellStart"/>
      <w:r w:rsidRPr="0042394A">
        <w:rPr>
          <w:rStyle w:val="StyleUnderline"/>
        </w:rPr>
        <w:t>authorisation</w:t>
      </w:r>
      <w:proofErr w:type="spellEnd"/>
      <w:r w:rsidRPr="003F6386">
        <w:rPr>
          <w:rStyle w:val="StyleUnderline"/>
        </w:rPr>
        <w:t xml:space="preserve"> to certain dependent spouses of</w:t>
      </w:r>
      <w:r w:rsidRPr="003F6386">
        <w:t xml:space="preserve"> non-immigrant </w:t>
      </w:r>
      <w:r w:rsidRPr="003F6386">
        <w:rPr>
          <w:rStyle w:val="StyleUnderline"/>
        </w:rPr>
        <w:t>workers holding H-1B visas</w:t>
      </w:r>
      <w:r w:rsidRPr="003F6386">
        <w:t xml:space="preserve">, the most sought-after among Indian IT professionals. </w:t>
      </w:r>
      <w:r w:rsidRPr="003F6386">
        <w:rPr>
          <w:rStyle w:val="StyleUnderline"/>
        </w:rPr>
        <w:t>The Trump administration is planning to end the Obama-era rule allowing spouses of H1-B visa holders to work legally in the US, a move that could have a devastating impact on more than 70,000 H-4 visa holders</w:t>
      </w:r>
      <w:r w:rsidRPr="003F6386">
        <w:t xml:space="preserve">, who have work permits. H-4 visas are issued to the spouses of H-1B visa holders, a significantly large number of whom are high-skilled professionals from India. </w:t>
      </w:r>
      <w:r w:rsidRPr="003F6386">
        <w:rPr>
          <w:rStyle w:val="StyleUnderline"/>
        </w:rPr>
        <w:t xml:space="preserve">The letter by US lawmakers to the Secretary of Homeland Security </w:t>
      </w:r>
      <w:proofErr w:type="spellStart"/>
      <w:r w:rsidRPr="003F6386">
        <w:rPr>
          <w:rStyle w:val="StyleUnderline"/>
        </w:rPr>
        <w:t>Kirstjen</w:t>
      </w:r>
      <w:proofErr w:type="spellEnd"/>
      <w:r w:rsidRPr="003F6386">
        <w:rPr>
          <w:rStyle w:val="StyleUnderline"/>
        </w:rPr>
        <w:t xml:space="preserve"> Nielsen comes weeks ahead of the Trump administration’s formal move to rescind the rule granting these spouses work </w:t>
      </w:r>
      <w:proofErr w:type="spellStart"/>
      <w:r w:rsidRPr="003F6386">
        <w:rPr>
          <w:rStyle w:val="StyleUnderline"/>
        </w:rPr>
        <w:t>authorisation</w:t>
      </w:r>
      <w:proofErr w:type="spellEnd"/>
      <w:r w:rsidRPr="003F6386">
        <w:rPr>
          <w:rStyle w:val="StyleUnderline"/>
        </w:rPr>
        <w:t xml:space="preserve"> in June.</w:t>
      </w:r>
    </w:p>
    <w:p w14:paraId="2D83FFF8" w14:textId="77777777" w:rsidR="004D5672" w:rsidRPr="003F6386" w:rsidRDefault="004D5672" w:rsidP="004D5672">
      <w:r w:rsidRPr="003F6386">
        <w:t>“</w:t>
      </w:r>
      <w:r w:rsidRPr="003F6386">
        <w:rPr>
          <w:rStyle w:val="StyleUnderline"/>
        </w:rPr>
        <w:t>The opportunity for H-4 visa holders to work has made our economy stronger, while providing relief and economic support to thousands of spouses, mostly women, who have resided in the United States for years</w:t>
      </w:r>
      <w:r w:rsidRPr="003F6386">
        <w:t xml:space="preserve">,” the letter said. “Many are on the path to permanent residency and would already be permanent residents if not for the decades-long employment backlogs. Rescinding the rule will hurt the competitiveness of US employers and the US economy, as well as H-4 accompanying spouses and their families. We strongly urge you to reconsider this action,” said the lawmakers. </w:t>
      </w:r>
      <w:r w:rsidRPr="003F6386">
        <w:rPr>
          <w:rStyle w:val="StyleUnderline"/>
        </w:rPr>
        <w:t xml:space="preserve">Signed by 130 lawmakers from </w:t>
      </w:r>
      <w:r w:rsidRPr="003F6386">
        <w:rPr>
          <w:rStyle w:val="Emphasis"/>
        </w:rPr>
        <w:t>both the Republican and the Democratic Party</w:t>
      </w:r>
      <w:r w:rsidRPr="003F6386">
        <w:rPr>
          <w:rStyle w:val="StyleUnderline"/>
        </w:rPr>
        <w:t>,</w:t>
      </w:r>
      <w:r w:rsidRPr="003F6386">
        <w:t xml:space="preserve"> a copy of the letter dated May 16 was released to the press.</w:t>
      </w:r>
    </w:p>
    <w:p w14:paraId="3BFFA057" w14:textId="77777777" w:rsidR="004D5672" w:rsidRPr="007127F7" w:rsidRDefault="004D5672" w:rsidP="004D5672">
      <w:r w:rsidRPr="003F6386">
        <w:t xml:space="preserve">“We write to urge you to maintain the current regulation granting work </w:t>
      </w:r>
      <w:proofErr w:type="spellStart"/>
      <w:r w:rsidRPr="003F6386">
        <w:t>authorisation</w:t>
      </w:r>
      <w:proofErr w:type="spellEnd"/>
      <w:r w:rsidRPr="003F6386">
        <w:t xml:space="preserve"> to certain H-4 dependent spouses of H-1B non-immigrant workers,” the letter said. </w:t>
      </w:r>
      <w:r w:rsidRPr="003F6386">
        <w:rPr>
          <w:rStyle w:val="StyleUnderline"/>
        </w:rPr>
        <w:t xml:space="preserve">According to a recent Congressional report, a staggering 93 per cent of the total H-4 visa holders in the US having work </w:t>
      </w:r>
      <w:proofErr w:type="spellStart"/>
      <w:r w:rsidRPr="003F6386">
        <w:rPr>
          <w:rStyle w:val="StyleUnderline"/>
        </w:rPr>
        <w:t>authorisation</w:t>
      </w:r>
      <w:proofErr w:type="spellEnd"/>
      <w:r w:rsidRPr="003F6386">
        <w:rPr>
          <w:rStyle w:val="StyleUnderline"/>
        </w:rPr>
        <w:t xml:space="preserve"> are from India</w:t>
      </w:r>
      <w:r w:rsidRPr="003F6386">
        <w:t xml:space="preserve">. Providing work </w:t>
      </w:r>
      <w:proofErr w:type="spellStart"/>
      <w:r w:rsidRPr="003F6386">
        <w:t>authorisation</w:t>
      </w:r>
      <w:proofErr w:type="spellEnd"/>
      <w:r w:rsidRPr="003F6386">
        <w:t xml:space="preserve"> for accompanying spouses helps US employers recruit and retain highly-qualified employees, putting US policy on par with other countries, such as Canada and Australia, competing to attract talented foreign nationals, the lawmakers argued.</w:t>
      </w:r>
    </w:p>
    <w:p w14:paraId="308486C1" w14:textId="77777777" w:rsidR="004D5672" w:rsidRPr="003F6386" w:rsidRDefault="004D5672" w:rsidP="004D5672">
      <w:pPr>
        <w:rPr>
          <w:rStyle w:val="StyleUnderline"/>
        </w:rPr>
      </w:pPr>
    </w:p>
    <w:p w14:paraId="5C8A3CC1" w14:textId="3723531F" w:rsidR="004D5672" w:rsidRDefault="004D5672" w:rsidP="004D5672">
      <w:pPr>
        <w:pStyle w:val="Heading3"/>
      </w:pPr>
      <w:r>
        <w:t>2AC -- GOP Fracture Link Turn</w:t>
      </w:r>
    </w:p>
    <w:p w14:paraId="53353D0B" w14:textId="77777777" w:rsidR="004D5672" w:rsidRDefault="004D5672" w:rsidP="004D5672">
      <w:pPr>
        <w:pStyle w:val="Heading4"/>
      </w:pPr>
      <w:r>
        <w:t xml:space="preserve">Any immigration bill </w:t>
      </w:r>
      <w:r>
        <w:rPr>
          <w:u w:val="single"/>
        </w:rPr>
        <w:t xml:space="preserve">splits the GOP </w:t>
      </w:r>
      <w:r>
        <w:t xml:space="preserve">– makes it </w:t>
      </w:r>
      <w:r>
        <w:rPr>
          <w:u w:val="single"/>
        </w:rPr>
        <w:t>impossible</w:t>
      </w:r>
      <w:r>
        <w:t xml:space="preserve"> to counter Dem efforts to take the house</w:t>
      </w:r>
    </w:p>
    <w:p w14:paraId="3C73A384" w14:textId="77777777" w:rsidR="004D5672" w:rsidRPr="00DC076E" w:rsidRDefault="004D5672" w:rsidP="004D5672">
      <w:r>
        <w:rPr>
          <w:rStyle w:val="Style13ptBold"/>
        </w:rPr>
        <w:t xml:space="preserve">AP, 18 </w:t>
      </w:r>
      <w:r>
        <w:t xml:space="preserve">(Associated Press, "Is </w:t>
      </w:r>
      <w:r w:rsidRPr="0042394A">
        <w:rPr>
          <w:rStyle w:val="Emphasis"/>
        </w:rPr>
        <w:t>immigration a land mine for GOP</w:t>
      </w:r>
      <w:r w:rsidRPr="00DC076E">
        <w:rPr>
          <w:rStyle w:val="Emphasis"/>
        </w:rPr>
        <w:t xml:space="preserve"> ahead of midterms</w:t>
      </w:r>
      <w:r>
        <w:t>?", 5/19/18, CBS News, https://www.cbsnews.com/news/is-immigration-a-land-mine-for-gop-ahead-of-midterms/)</w:t>
      </w:r>
    </w:p>
    <w:p w14:paraId="3B54D499" w14:textId="77777777" w:rsidR="004D5672" w:rsidRPr="00DC076E" w:rsidRDefault="004D5672" w:rsidP="004D5672">
      <w:pPr>
        <w:rPr>
          <w:sz w:val="20"/>
          <w:u w:val="single"/>
        </w:rPr>
      </w:pPr>
      <w:r>
        <w:t xml:space="preserve">The </w:t>
      </w:r>
      <w:r w:rsidRPr="00DC076E">
        <w:rPr>
          <w:rStyle w:val="StyleUnderline"/>
        </w:rPr>
        <w:t xml:space="preserve">chaos among House Republicans this past week on </w:t>
      </w:r>
      <w:r w:rsidRPr="0042394A">
        <w:rPr>
          <w:rStyle w:val="StyleUnderline"/>
        </w:rPr>
        <w:t>immigration</w:t>
      </w:r>
      <w:r w:rsidRPr="00DC076E">
        <w:rPr>
          <w:rStyle w:val="StyleUnderline"/>
        </w:rPr>
        <w:t xml:space="preserve"> shows just how</w:t>
      </w:r>
      <w:r>
        <w:t xml:space="preserve"> </w:t>
      </w:r>
      <w:r w:rsidRPr="0042394A">
        <w:rPr>
          <w:rStyle w:val="Emphasis"/>
        </w:rPr>
        <w:t>problematic and risky</w:t>
      </w:r>
      <w:r>
        <w:t xml:space="preserve"> </w:t>
      </w:r>
      <w:r w:rsidRPr="00DC076E">
        <w:rPr>
          <w:rStyle w:val="StyleUnderline"/>
        </w:rPr>
        <w:t>the issue is for a party that badly needs unity heading into the elections in November that will decide control of Congress.</w:t>
      </w:r>
    </w:p>
    <w:p w14:paraId="406CBCA9" w14:textId="77777777" w:rsidR="004D5672" w:rsidRDefault="004D5672" w:rsidP="004D5672">
      <w:r>
        <w:t>GOP leaders thought they had found a way by Friday morning to make the party's warring conservative and moderate wings happy on an issue that has bedeviled them for years.</w:t>
      </w:r>
    </w:p>
    <w:p w14:paraId="268E7963" w14:textId="77777777" w:rsidR="004D5672" w:rsidRPr="00DC076E" w:rsidRDefault="004D5672" w:rsidP="004D5672">
      <w:pPr>
        <w:rPr>
          <w:rStyle w:val="StyleUnderline"/>
        </w:rPr>
      </w:pPr>
      <w:r w:rsidRPr="00A81F2D">
        <w:rPr>
          <w:rStyle w:val="StyleUnderline"/>
        </w:rPr>
        <w:t>Conservatives would get a vote</w:t>
      </w:r>
      <w:r w:rsidRPr="0042394A">
        <w:rPr>
          <w:rStyle w:val="StyleUnderline"/>
        </w:rPr>
        <w:t xml:space="preserve"> </w:t>
      </w:r>
      <w:r w:rsidRPr="00A81F2D">
        <w:rPr>
          <w:rStyle w:val="StyleUnderline"/>
        </w:rPr>
        <w:t>b</w:t>
      </w:r>
      <w:r w:rsidRPr="00DC076E">
        <w:rPr>
          <w:rStyle w:val="StyleUnderline"/>
        </w:rPr>
        <w:t>y late June on an immigration bill that parrots many of President Trump's hard-right immigration views, including reductions on legal immigration and opening the door to his proposed wall with Mexico. Centrists would have a chance to craft a more moderate alternative with the White House and Democrats and get a vote on that, too.</w:t>
      </w:r>
    </w:p>
    <w:p w14:paraId="42D38436" w14:textId="77777777" w:rsidR="004D5672" w:rsidRPr="00DC076E" w:rsidRDefault="004D5672" w:rsidP="004D5672">
      <w:pPr>
        <w:rPr>
          <w:rStyle w:val="StyleUnderline"/>
        </w:rPr>
      </w:pPr>
      <w:r w:rsidRPr="00DC076E">
        <w:rPr>
          <w:rStyle w:val="StyleUnderline"/>
        </w:rPr>
        <w:t>But it all blew up as conservatives decided they didn't like that offer and rebelled</w:t>
      </w:r>
      <w:r>
        <w:t xml:space="preserve">. By lunchtime Friday, </w:t>
      </w:r>
      <w:r w:rsidRPr="00DC076E">
        <w:rPr>
          <w:rStyle w:val="StyleUnderline"/>
        </w:rPr>
        <w:t>many were among the 30 Republicans who joined Democrats and scuttled a sweeping farm and food bill, a humiliating setback for the House's GOP leaders, particularly for lame</w:t>
      </w:r>
      <w:r>
        <w:rPr>
          <w:rStyle w:val="StyleUnderline"/>
        </w:rPr>
        <w:t>-duck Speaker Paul Ryan, R-Wis.</w:t>
      </w:r>
    </w:p>
    <w:p w14:paraId="4783DCC4" w14:textId="77777777" w:rsidR="004D5672" w:rsidRDefault="004D5672" w:rsidP="004D5672">
      <w:r>
        <w:t>The conservatives essentially took the agriculture bill hostage.</w:t>
      </w:r>
    </w:p>
    <w:p w14:paraId="28B91A2E" w14:textId="77777777" w:rsidR="004D5672" w:rsidRDefault="004D5672" w:rsidP="004D5672">
      <w:r>
        <w:t>They said they were unwilling to let the farm measure pass unless they first got assurances that when the House addresses immigration in coming weeks, leaders would not help an overly permissive version pass.</w:t>
      </w:r>
    </w:p>
    <w:p w14:paraId="602E1B6B" w14:textId="77777777" w:rsidR="004D5672" w:rsidRPr="00DC076E" w:rsidRDefault="004D5672" w:rsidP="004D5672">
      <w:pPr>
        <w:rPr>
          <w:rStyle w:val="StyleUnderline"/>
        </w:rPr>
      </w:pPr>
      <w:r>
        <w:t xml:space="preserve">Rep. Jeff </w:t>
      </w:r>
      <w:r w:rsidRPr="00DC076E">
        <w:rPr>
          <w:rStyle w:val="StyleUnderline"/>
        </w:rPr>
        <w:t>Denham</w:t>
      </w:r>
      <w:r>
        <w:t xml:space="preserve">, R-Calif., a leader of the moderates, </w:t>
      </w:r>
      <w:r w:rsidRPr="00DC076E">
        <w:rPr>
          <w:rStyle w:val="StyleUnderline"/>
        </w:rPr>
        <w:t>said his group would try to write a bill that would let young "Dreamer" immigrants in the U.S. illegally stay permanently — a position anathema to conservatives — and toughen border security.</w:t>
      </w:r>
    </w:p>
    <w:p w14:paraId="63DEC75D" w14:textId="77777777" w:rsidR="004D5672" w:rsidRPr="00DC076E" w:rsidRDefault="004D5672" w:rsidP="004D5672">
      <w:pPr>
        <w:rPr>
          <w:sz w:val="20"/>
          <w:u w:val="single"/>
        </w:rPr>
      </w:pPr>
      <w:r w:rsidRPr="0042394A">
        <w:rPr>
          <w:rStyle w:val="StyleUnderline"/>
        </w:rPr>
        <w:t>A moderate immigration package "disavows</w:t>
      </w:r>
      <w:r w:rsidRPr="00DC076E">
        <w:rPr>
          <w:rStyle w:val="StyleUnderline"/>
        </w:rPr>
        <w:t xml:space="preserve"> what </w:t>
      </w:r>
      <w:r w:rsidRPr="0042394A">
        <w:rPr>
          <w:rStyle w:val="StyleUnderline"/>
        </w:rPr>
        <w:t>the last election</w:t>
      </w:r>
      <w:r w:rsidRPr="00DC076E">
        <w:rPr>
          <w:rStyle w:val="StyleUnderline"/>
        </w:rPr>
        <w:t xml:space="preserve"> was about and what the majority of the American people want, and the people in this body know it," said Rep. Scott Perry, R-Pa. He's a member of the hard-right House Freedom Caucus, many of whose members opposed the farm bill.</w:t>
      </w:r>
    </w:p>
    <w:p w14:paraId="74931F69" w14:textId="77777777" w:rsidR="004D5672" w:rsidRDefault="004D5672" w:rsidP="004D5672">
      <w:r>
        <w:t>"It's all about timing unfortunately and leverage, and the farm bill was just a casualty, unfortunately," Perry said.</w:t>
      </w:r>
    </w:p>
    <w:p w14:paraId="4B28FD2C" w14:textId="77777777" w:rsidR="004D5672" w:rsidRPr="00DC076E" w:rsidRDefault="004D5672" w:rsidP="004D5672">
      <w:pPr>
        <w:rPr>
          <w:rStyle w:val="StyleUnderline"/>
        </w:rPr>
      </w:pPr>
      <w:r w:rsidRPr="00DC076E">
        <w:rPr>
          <w:rStyle w:val="StyleUnderline"/>
        </w:rPr>
        <w:t>Denham and his allies were also unwilling to back down. He told reporters that the conservatives "broke that agreement," and his group would</w:t>
      </w:r>
      <w:r>
        <w:rPr>
          <w:rStyle w:val="StyleUnderline"/>
        </w:rPr>
        <w:t xml:space="preserve"> pursue bipartisan legislation.</w:t>
      </w:r>
    </w:p>
    <w:p w14:paraId="7E856EE7" w14:textId="77777777" w:rsidR="004D5672" w:rsidRDefault="004D5672" w:rsidP="004D5672">
      <w:r w:rsidRPr="00DC076E">
        <w:rPr>
          <w:rStyle w:val="StyleUnderline"/>
        </w:rPr>
        <w:t xml:space="preserve">"I'm disappointed in some </w:t>
      </w:r>
      <w:r w:rsidRPr="0042394A">
        <w:rPr>
          <w:rStyle w:val="StyleUnderline"/>
        </w:rPr>
        <w:t>colleagues</w:t>
      </w:r>
      <w:r w:rsidRPr="00DC076E">
        <w:rPr>
          <w:rStyle w:val="StyleUnderline"/>
        </w:rPr>
        <w:t xml:space="preserve"> who </w:t>
      </w:r>
      <w:r w:rsidRPr="0042394A">
        <w:rPr>
          <w:rStyle w:val="StyleUnderline"/>
        </w:rPr>
        <w:t>asked for a concession, got the concession</w:t>
      </w:r>
      <w:r w:rsidRPr="00DC076E">
        <w:rPr>
          <w:rStyle w:val="StyleUnderline"/>
        </w:rPr>
        <w:t xml:space="preserve"> and then </w:t>
      </w:r>
      <w:r w:rsidRPr="0042394A">
        <w:rPr>
          <w:rStyle w:val="StyleUnderline"/>
        </w:rPr>
        <w:t>took down a bill</w:t>
      </w:r>
      <w:r w:rsidRPr="00DC076E">
        <w:rPr>
          <w:rStyle w:val="StyleUnderline"/>
        </w:rPr>
        <w:t xml:space="preserve"> anyway,"</w:t>
      </w:r>
      <w:r>
        <w:t xml:space="preserve"> Denham said in a slap at the Freedom Caucus. Denham said the concession was a promised vote on the conservative immigration bill by June, though conservatives said they never agreed to that.</w:t>
      </w:r>
    </w:p>
    <w:p w14:paraId="5FFC7FAA" w14:textId="77777777" w:rsidR="004D5672" w:rsidRPr="00DC076E" w:rsidRDefault="004D5672" w:rsidP="004D5672">
      <w:pPr>
        <w:rPr>
          <w:rStyle w:val="StyleUnderline"/>
        </w:rPr>
      </w:pPr>
      <w:r w:rsidRPr="00DC076E">
        <w:rPr>
          <w:rStyle w:val="StyleUnderline"/>
        </w:rPr>
        <w:t>Such</w:t>
      </w:r>
      <w:r>
        <w:t xml:space="preserve"> </w:t>
      </w:r>
      <w:r w:rsidRPr="0042394A">
        <w:rPr>
          <w:rStyle w:val="StyleUnderline"/>
        </w:rPr>
        <w:t>internal bickering is the</w:t>
      </w:r>
      <w:r w:rsidRPr="0042394A">
        <w:t xml:space="preserve"> </w:t>
      </w:r>
      <w:r w:rsidRPr="0042394A">
        <w:rPr>
          <w:rStyle w:val="Emphasis"/>
        </w:rPr>
        <w:t>opposite</w:t>
      </w:r>
      <w:r w:rsidRPr="0042394A">
        <w:t xml:space="preserve"> </w:t>
      </w:r>
      <w:r w:rsidRPr="0042394A">
        <w:rPr>
          <w:rStyle w:val="StyleUnderline"/>
        </w:rPr>
        <w:t>of what the GOP needs as the party struggles to fend off Dem</w:t>
      </w:r>
      <w:r w:rsidRPr="00DC076E">
        <w:rPr>
          <w:rStyle w:val="StyleUnderline"/>
        </w:rPr>
        <w:t xml:space="preserve">ocratic </w:t>
      </w:r>
      <w:r w:rsidRPr="0042394A">
        <w:rPr>
          <w:rStyle w:val="StyleUnderline"/>
        </w:rPr>
        <w:t>efforts to capture House</w:t>
      </w:r>
      <w:r w:rsidRPr="00DC076E">
        <w:rPr>
          <w:rStyle w:val="StyleUnderline"/>
        </w:rPr>
        <w:t xml:space="preserve"> control in November. Democrats need to gain 23 seats to win a majority, and a spate of Democratic special election victories and polling data suggests they have a solid ch</w:t>
      </w:r>
      <w:r>
        <w:rPr>
          <w:rStyle w:val="StyleUnderline"/>
        </w:rPr>
        <w:t>ance of achieving that.</w:t>
      </w:r>
    </w:p>
    <w:p w14:paraId="74BA7E63" w14:textId="77777777" w:rsidR="004D5672" w:rsidRDefault="004D5672" w:rsidP="004D5672">
      <w:r>
        <w:t>Republican leaders and strategists think their winning formula is to focus on an economy that has been gaining strength and tax cuts the GOP says is putting more money in people's wallets.</w:t>
      </w:r>
    </w:p>
    <w:p w14:paraId="318F8FCE" w14:textId="77777777" w:rsidR="004D5672" w:rsidRDefault="004D5672" w:rsidP="004D5672">
      <w:r w:rsidRPr="0042394A">
        <w:rPr>
          <w:rStyle w:val="StyleUnderline"/>
        </w:rPr>
        <w:t>Immigration is a distraction</w:t>
      </w:r>
      <w:r w:rsidRPr="00DC076E">
        <w:rPr>
          <w:rStyle w:val="StyleUnderline"/>
        </w:rPr>
        <w:t xml:space="preserve"> from that message</w:t>
      </w:r>
      <w:r>
        <w:t xml:space="preserve"> — </w:t>
      </w:r>
      <w:r w:rsidRPr="0042394A">
        <w:rPr>
          <w:rStyle w:val="Emphasis"/>
        </w:rPr>
        <w:t>and worse</w:t>
      </w:r>
      <w:r w:rsidRPr="0042394A">
        <w:t>.</w:t>
      </w:r>
    </w:p>
    <w:p w14:paraId="6138983D" w14:textId="77777777" w:rsidR="004D5672" w:rsidRPr="004D5672" w:rsidRDefault="004D5672" w:rsidP="004D5672"/>
    <w:p w14:paraId="136C3250" w14:textId="08A03EE3" w:rsidR="000B20F8" w:rsidRPr="00D36D00" w:rsidRDefault="000B20F8" w:rsidP="0041290F">
      <w:pPr>
        <w:pStyle w:val="Heading3"/>
        <w:rPr>
          <w:rFonts w:cs="Arial"/>
        </w:rPr>
      </w:pPr>
      <w:r w:rsidRPr="00D36D00">
        <w:rPr>
          <w:rFonts w:cs="Arial"/>
        </w:rPr>
        <w:t>2AC -- Wall Inevitable -- XO</w:t>
      </w:r>
    </w:p>
    <w:p w14:paraId="7841C8B2" w14:textId="041DE9F0" w:rsidR="000B20F8" w:rsidRPr="00D36D00" w:rsidRDefault="000B20F8" w:rsidP="000B20F8">
      <w:pPr>
        <w:pStyle w:val="Heading4"/>
        <w:rPr>
          <w:rFonts w:cs="Arial"/>
        </w:rPr>
      </w:pPr>
      <w:r w:rsidRPr="00D36D00">
        <w:rPr>
          <w:rFonts w:cs="Arial"/>
        </w:rPr>
        <w:t>He’s building it now without Congress.</w:t>
      </w:r>
    </w:p>
    <w:p w14:paraId="0EBD4CA1" w14:textId="503A5CE9" w:rsidR="000B20F8" w:rsidRPr="00D36D00" w:rsidRDefault="000B20F8" w:rsidP="000B20F8">
      <w:pPr>
        <w:rPr>
          <w:rFonts w:eastAsia="Times New Roman"/>
        </w:rPr>
      </w:pPr>
      <w:r w:rsidRPr="00D36D00">
        <w:rPr>
          <w:rStyle w:val="Style13ptBold"/>
        </w:rPr>
        <w:t>Lind 18</w:t>
      </w:r>
      <w:r w:rsidRPr="00D36D00">
        <w:rPr>
          <w:rFonts w:eastAsia="Times New Roman"/>
          <w:color w:val="000000" w:themeColor="text1"/>
        </w:rPr>
        <w:t xml:space="preserve"> (Dara Lind,</w:t>
      </w:r>
      <w:r w:rsidRPr="00D36D00">
        <w:rPr>
          <w:rFonts w:eastAsia="Times New Roman"/>
          <w:color w:val="000000" w:themeColor="text1"/>
          <w:shd w:val="clear" w:color="auto" w:fill="FFFFFF"/>
        </w:rPr>
        <w:t xml:space="preserve"> Senior reporter for Vox since the site launched at 2014</w:t>
      </w:r>
      <w:r w:rsidRPr="00D36D00">
        <w:rPr>
          <w:rFonts w:eastAsia="Times New Roman"/>
        </w:rPr>
        <w:t xml:space="preserve"> and a </w:t>
      </w:r>
      <w:r w:rsidRPr="00D36D00">
        <w:rPr>
          <w:rFonts w:eastAsia="Times New Roman"/>
          <w:color w:val="000000" w:themeColor="text1"/>
          <w:shd w:val="clear" w:color="auto" w:fill="FFFFFF"/>
        </w:rPr>
        <w:t>2017 reporting fellow with the University of Southern California Center for Health Journalism, “</w:t>
      </w:r>
      <w:r w:rsidRPr="00D36D00">
        <w:rPr>
          <w:rFonts w:eastAsia="Times New Roman"/>
          <w:color w:val="000000" w:themeColor="text1"/>
          <w:u w:val="single"/>
          <w:shd w:val="clear" w:color="auto" w:fill="FFFFFF"/>
        </w:rPr>
        <w:t xml:space="preserve">No </w:t>
      </w:r>
      <w:r w:rsidRPr="00D36D00">
        <w:rPr>
          <w:rStyle w:val="Emphasis"/>
        </w:rPr>
        <w:t>seriously</w:t>
      </w:r>
      <w:r w:rsidRPr="00D36D00">
        <w:rPr>
          <w:rFonts w:eastAsia="Times New Roman"/>
          <w:color w:val="000000" w:themeColor="text1"/>
          <w:u w:val="single"/>
          <w:shd w:val="clear" w:color="auto" w:fill="FFFFFF"/>
        </w:rPr>
        <w:t xml:space="preserve">, the </w:t>
      </w:r>
      <w:r w:rsidRPr="00D36D00">
        <w:rPr>
          <w:rStyle w:val="Emphasis"/>
        </w:rPr>
        <w:t>trump</w:t>
      </w:r>
      <w:r w:rsidRPr="00D36D00">
        <w:rPr>
          <w:rFonts w:eastAsia="Times New Roman"/>
          <w:color w:val="000000" w:themeColor="text1"/>
          <w:u w:val="single"/>
          <w:shd w:val="clear" w:color="auto" w:fill="FFFFFF"/>
        </w:rPr>
        <w:t xml:space="preserve"> administration </w:t>
      </w:r>
      <w:r w:rsidRPr="00D36D00">
        <w:rPr>
          <w:rStyle w:val="Emphasis"/>
        </w:rPr>
        <w:t>is building a wall</w:t>
      </w:r>
      <w:r w:rsidRPr="00D36D00">
        <w:rPr>
          <w:rFonts w:eastAsia="Times New Roman"/>
          <w:color w:val="000000" w:themeColor="text1"/>
          <w:shd w:val="clear" w:color="auto" w:fill="FFFFFF"/>
        </w:rPr>
        <w:t>” 3/13/18 https://www.vox.com/policy-and-politics/2018/3/13/17107034/trump-border-wall-mexico)</w:t>
      </w:r>
    </w:p>
    <w:p w14:paraId="2C38D9E4" w14:textId="3C408533" w:rsidR="006779E8" w:rsidRPr="00D36D00" w:rsidRDefault="000B20F8" w:rsidP="000B20F8">
      <w:pPr>
        <w:rPr>
          <w:sz w:val="14"/>
        </w:rPr>
      </w:pPr>
      <w:r w:rsidRPr="00D36D00">
        <w:rPr>
          <w:sz w:val="14"/>
        </w:rPr>
        <w:t xml:space="preserve">President Trump is going to California on Tuesday with a message — not for Californians themselves, as his Attorney General Jeff Sessions did last week when he announced he was suing the state, but for the rest of America: </w:t>
      </w:r>
      <w:r w:rsidRPr="00D36D00">
        <w:rPr>
          <w:rStyle w:val="Emphasis"/>
        </w:rPr>
        <w:t>The </w:t>
      </w:r>
      <w:hyperlink r:id="rId27" w:history="1">
        <w:r w:rsidRPr="00D36D00">
          <w:rPr>
            <w:rStyle w:val="Emphasis"/>
          </w:rPr>
          <w:t>border wall</w:t>
        </w:r>
      </w:hyperlink>
      <w:r w:rsidRPr="00D36D00">
        <w:rPr>
          <w:rStyle w:val="Emphasis"/>
        </w:rPr>
        <w:t> is real</w:t>
      </w:r>
      <w:r w:rsidRPr="00D36D00">
        <w:rPr>
          <w:sz w:val="14"/>
        </w:rPr>
        <w:t xml:space="preserve">. Trump’s visit to eight wall segment prototypes standing in </w:t>
      </w:r>
      <w:proofErr w:type="spellStart"/>
      <w:r w:rsidRPr="00D36D00">
        <w:rPr>
          <w:sz w:val="14"/>
        </w:rPr>
        <w:t>Otay</w:t>
      </w:r>
      <w:proofErr w:type="spellEnd"/>
      <w:r w:rsidRPr="00D36D00">
        <w:rPr>
          <w:sz w:val="14"/>
        </w:rPr>
        <w:t xml:space="preserve"> Mesa near San Diego is fundamentally a photo op. The president wasn’t intimately involved in the process of selecting the prototypes last summer, building them last fall, or testing them over the winter. But </w:t>
      </w:r>
      <w:r w:rsidRPr="00D36D00">
        <w:rPr>
          <w:u w:val="single"/>
        </w:rPr>
        <w:t xml:space="preserve">the process happened nonetheless — </w:t>
      </w:r>
      <w:proofErr w:type="gramStart"/>
      <w:r w:rsidRPr="00D36D00">
        <w:rPr>
          <w:u w:val="single"/>
        </w:rPr>
        <w:t>quietly, because</w:t>
      </w:r>
      <w:proofErr w:type="gramEnd"/>
      <w:r w:rsidRPr="00D36D00">
        <w:rPr>
          <w:u w:val="single"/>
        </w:rPr>
        <w:t xml:space="preserve"> Trump wasn’t talking about it</w:t>
      </w:r>
      <w:r w:rsidRPr="00D36D00">
        <w:rPr>
          <w:sz w:val="14"/>
        </w:rPr>
        <w:t xml:space="preserve">. To Trump’s critics, the wall is a punchline — every so often, someone will tweet, “Hey, remember when Mexico was going to pay for the wall?” and people will laugh appreciatively. In fairness, they’re taking cues from Trump himself, who — when he talks about the wall at all anymore — treats it with no more detail or seriousness than he does any other fanciful idea. But there is more to the Trump administration than Trump himself. </w:t>
      </w:r>
      <w:r w:rsidRPr="00D36D00">
        <w:rPr>
          <w:u w:val="single"/>
        </w:rPr>
        <w:t xml:space="preserve">The president may be disengaged from the work of policy, but the </w:t>
      </w:r>
      <w:r w:rsidRPr="00D36D00">
        <w:rPr>
          <w:rStyle w:val="Emphasis"/>
        </w:rPr>
        <w:t>officials</w:t>
      </w:r>
      <w:r w:rsidRPr="00D36D00">
        <w:rPr>
          <w:u w:val="single"/>
        </w:rPr>
        <w:t xml:space="preserve"> he appointed and the civil servants under them are still </w:t>
      </w:r>
      <w:r w:rsidRPr="00D36D00">
        <w:rPr>
          <w:rStyle w:val="Emphasis"/>
        </w:rPr>
        <w:t>chugging along</w:t>
      </w:r>
      <w:r w:rsidRPr="00D36D00">
        <w:rPr>
          <w:u w:val="single"/>
        </w:rPr>
        <w:t xml:space="preserve"> to </w:t>
      </w:r>
      <w:r w:rsidRPr="00D36D00">
        <w:rPr>
          <w:rStyle w:val="Emphasis"/>
        </w:rPr>
        <w:t>fulfill</w:t>
      </w:r>
      <w:r w:rsidRPr="00D36D00">
        <w:rPr>
          <w:u w:val="single"/>
        </w:rPr>
        <w:t xml:space="preserve"> what they imagine as his </w:t>
      </w:r>
      <w:r w:rsidRPr="00D36D00">
        <w:rPr>
          <w:rStyle w:val="Emphasis"/>
        </w:rPr>
        <w:t>mandate</w:t>
      </w:r>
      <w:r w:rsidRPr="00D36D00">
        <w:rPr>
          <w:sz w:val="14"/>
        </w:rPr>
        <w:t xml:space="preserve">. And </w:t>
      </w:r>
      <w:r w:rsidRPr="00D36D00">
        <w:rPr>
          <w:u w:val="single"/>
        </w:rPr>
        <w:t xml:space="preserve">part of that mandate is that </w:t>
      </w:r>
      <w:r w:rsidRPr="00D36D00">
        <w:rPr>
          <w:rStyle w:val="Emphasis"/>
        </w:rPr>
        <w:t>new physical barriers</w:t>
      </w:r>
      <w:r w:rsidRPr="00D36D00">
        <w:rPr>
          <w:u w:val="single"/>
        </w:rPr>
        <w:t xml:space="preserve"> will be built at the border, and they will be </w:t>
      </w:r>
      <w:r w:rsidRPr="00D36D00">
        <w:rPr>
          <w:rStyle w:val="Emphasis"/>
        </w:rPr>
        <w:t>called a wal</w:t>
      </w:r>
      <w:r w:rsidRPr="00D36D00">
        <w:rPr>
          <w:u w:val="single"/>
        </w:rPr>
        <w:t>l</w:t>
      </w:r>
      <w:r w:rsidRPr="00D36D00">
        <w:rPr>
          <w:sz w:val="14"/>
        </w:rPr>
        <w:t>.</w:t>
      </w:r>
    </w:p>
    <w:p w14:paraId="1242C029" w14:textId="34CFD8B0" w:rsidR="00D04092" w:rsidRPr="00D36D00" w:rsidRDefault="00D04092" w:rsidP="00D04092">
      <w:pPr>
        <w:pStyle w:val="Heading3"/>
        <w:rPr>
          <w:rFonts w:cs="Arial"/>
        </w:rPr>
      </w:pPr>
      <w:r w:rsidRPr="00D36D00">
        <w:rPr>
          <w:rFonts w:cs="Arial"/>
        </w:rPr>
        <w:t>2AC -- Wall Inevitable -- Congressional Approval</w:t>
      </w:r>
    </w:p>
    <w:p w14:paraId="74C1DFB5" w14:textId="7CB0007E" w:rsidR="00D04092" w:rsidRPr="00D36D00" w:rsidRDefault="00D04092" w:rsidP="00D04092">
      <w:pPr>
        <w:pStyle w:val="Heading4"/>
        <w:rPr>
          <w:rFonts w:cs="Arial"/>
        </w:rPr>
      </w:pPr>
      <w:r w:rsidRPr="00D36D00">
        <w:rPr>
          <w:rFonts w:cs="Arial"/>
        </w:rPr>
        <w:t>Congress approved the wall.</w:t>
      </w:r>
    </w:p>
    <w:p w14:paraId="1CB85D10" w14:textId="070FD791" w:rsidR="00D04092" w:rsidRPr="00D36D00" w:rsidRDefault="00D04092" w:rsidP="00D04092">
      <w:r w:rsidRPr="00D36D00">
        <w:rPr>
          <w:rStyle w:val="Style13ptBold"/>
        </w:rPr>
        <w:t>Valverde 17</w:t>
      </w:r>
      <w:r w:rsidRPr="00D36D00">
        <w:t xml:space="preserve"> (Miriam Valverde, 10/2/17, Staff writer for PolitiFact. Previously, she reported for the South Florida Sun-Sentinel, the Bradenton Herald, the Boston Globe and a Boston Spanish-language publication, El </w:t>
      </w:r>
      <w:proofErr w:type="spellStart"/>
      <w:r w:rsidRPr="00D36D00">
        <w:t>Planeta</w:t>
      </w:r>
      <w:proofErr w:type="spellEnd"/>
      <w:r w:rsidRPr="00D36D00">
        <w:t>. Graduated from Emerson College with a major in journalism and minor in business studies. “Prototypes under construction for U.S.-Mexico border wall” http://www.politifact.com/truth-o-meter/promises/trumpometer/promise/1397/build-wall-and-make-mexico-pay-it/)</w:t>
      </w:r>
    </w:p>
    <w:p w14:paraId="4DD50FCC" w14:textId="77777777" w:rsidR="003347B5" w:rsidRDefault="00D04092" w:rsidP="00D04092">
      <w:pPr>
        <w:rPr>
          <w:sz w:val="14"/>
        </w:rPr>
      </w:pPr>
      <w:r w:rsidRPr="00D36D00">
        <w:rPr>
          <w:rStyle w:val="Emphasis"/>
        </w:rPr>
        <w:t>Construction</w:t>
      </w:r>
      <w:r w:rsidRPr="00D36D00">
        <w:rPr>
          <w:u w:val="single"/>
        </w:rPr>
        <w:t xml:space="preserve"> of eight border wall prototypes is </w:t>
      </w:r>
      <w:r w:rsidRPr="00D36D00">
        <w:rPr>
          <w:rStyle w:val="Emphasis"/>
        </w:rPr>
        <w:t>under way</w:t>
      </w:r>
      <w:r w:rsidRPr="00D36D00">
        <w:rPr>
          <w:sz w:val="14"/>
        </w:rPr>
        <w:t xml:space="preserve"> </w:t>
      </w:r>
      <w:r w:rsidRPr="00D36D00">
        <w:rPr>
          <w:u w:val="single"/>
        </w:rPr>
        <w:t>as</w:t>
      </w:r>
      <w:r w:rsidRPr="00D36D00">
        <w:rPr>
          <w:sz w:val="14"/>
        </w:rPr>
        <w:t xml:space="preserve"> the </w:t>
      </w:r>
      <w:r w:rsidRPr="00D36D00">
        <w:rPr>
          <w:u w:val="single"/>
        </w:rPr>
        <w:t>D</w:t>
      </w:r>
      <w:r w:rsidRPr="00D36D00">
        <w:rPr>
          <w:sz w:val="14"/>
        </w:rPr>
        <w:t xml:space="preserve">epartment of </w:t>
      </w:r>
      <w:r w:rsidRPr="00D36D00">
        <w:rPr>
          <w:u w:val="single"/>
        </w:rPr>
        <w:t>H</w:t>
      </w:r>
      <w:r w:rsidRPr="00D36D00">
        <w:rPr>
          <w:sz w:val="14"/>
        </w:rPr>
        <w:t xml:space="preserve">omeland </w:t>
      </w:r>
      <w:r w:rsidRPr="00D36D00">
        <w:rPr>
          <w:u w:val="single"/>
        </w:rPr>
        <w:t>S</w:t>
      </w:r>
      <w:r w:rsidRPr="00D36D00">
        <w:rPr>
          <w:sz w:val="14"/>
        </w:rPr>
        <w:t xml:space="preserve">ecurity </w:t>
      </w:r>
      <w:r w:rsidRPr="00D36D00">
        <w:rPr>
          <w:u w:val="single"/>
        </w:rPr>
        <w:t>seeks to advance</w:t>
      </w:r>
      <w:r w:rsidRPr="00D36D00">
        <w:rPr>
          <w:sz w:val="14"/>
        </w:rPr>
        <w:t xml:space="preserve"> President Donald </w:t>
      </w:r>
      <w:r w:rsidRPr="00D36D00">
        <w:rPr>
          <w:u w:val="single"/>
        </w:rPr>
        <w:t>Trump's landmark promise</w:t>
      </w:r>
      <w:r w:rsidRPr="00D36D00">
        <w:rPr>
          <w:sz w:val="14"/>
        </w:rPr>
        <w:t>. The construction includes four concrete wall prototypes and four prototypes using "other materials." Construction began Sept. 26 in San Diego, Calif., close to the U.S.-Mexico border. The prototypes are expected to be finished near the end of October. The prototypes will be designed to deter illegal immigration in the area where they are constructed and be between 18 to 30 feet high, U.S. Customs and Border Protection said in a Sept. 26 news release. "</w:t>
      </w:r>
      <w:r w:rsidRPr="00D36D00">
        <w:rPr>
          <w:u w:val="single"/>
        </w:rPr>
        <w:t xml:space="preserve">Moving forward with the prototypes enables us to continue to incorporate </w:t>
      </w:r>
      <w:r w:rsidRPr="00D36D00">
        <w:rPr>
          <w:rStyle w:val="Emphasis"/>
        </w:rPr>
        <w:t>all the tools</w:t>
      </w:r>
      <w:r w:rsidRPr="00D36D00">
        <w:rPr>
          <w:u w:val="single"/>
        </w:rPr>
        <w:t xml:space="preserve"> necessary to </w:t>
      </w:r>
      <w:r w:rsidRPr="00D36D00">
        <w:rPr>
          <w:rStyle w:val="Emphasis"/>
        </w:rPr>
        <w:t>secure our border</w:t>
      </w:r>
      <w:r w:rsidRPr="00D36D00">
        <w:rPr>
          <w:sz w:val="14"/>
        </w:rPr>
        <w:t xml:space="preserve">," Ronald </w:t>
      </w:r>
      <w:proofErr w:type="spellStart"/>
      <w:r w:rsidRPr="00D36D00">
        <w:rPr>
          <w:sz w:val="14"/>
        </w:rPr>
        <w:t>Vitiello</w:t>
      </w:r>
      <w:proofErr w:type="spellEnd"/>
      <w:r w:rsidRPr="00D36D00">
        <w:rPr>
          <w:sz w:val="14"/>
        </w:rPr>
        <w:t xml:space="preserve">, CBP acting deputy commissioner, said in the news release. In an August press conference announcing contracts awarded for concrete prototypes, </w:t>
      </w:r>
      <w:proofErr w:type="spellStart"/>
      <w:r w:rsidRPr="00D36D00">
        <w:rPr>
          <w:sz w:val="14"/>
        </w:rPr>
        <w:t>Vitiello</w:t>
      </w:r>
      <w:proofErr w:type="spellEnd"/>
      <w:r w:rsidRPr="00D36D00">
        <w:rPr>
          <w:sz w:val="14"/>
        </w:rPr>
        <w:t xml:space="preserve"> said officials will examine the prototypes' aesthetics, how penetrable and resistant they are to </w:t>
      </w:r>
      <w:proofErr w:type="gramStart"/>
      <w:r w:rsidRPr="00D36D00">
        <w:rPr>
          <w:sz w:val="14"/>
        </w:rPr>
        <w:t>tampering</w:t>
      </w:r>
      <w:proofErr w:type="gramEnd"/>
      <w:r w:rsidRPr="00D36D00">
        <w:rPr>
          <w:sz w:val="14"/>
        </w:rPr>
        <w:t xml:space="preserve">, and their anti-scaling or anti-climb features. Those contracts ranged from just under $400,000 to just under $500,000. "There's still a lot to do, right. We are going to build four prototypes for concrete and then we are going to build four other materials, and then we are going to make decisions about which is most appropriate for which location," </w:t>
      </w:r>
      <w:proofErr w:type="spellStart"/>
      <w:r w:rsidRPr="00D36D00">
        <w:rPr>
          <w:sz w:val="14"/>
        </w:rPr>
        <w:t>Vitiello</w:t>
      </w:r>
      <w:proofErr w:type="spellEnd"/>
      <w:r w:rsidRPr="00D36D00">
        <w:rPr>
          <w:sz w:val="14"/>
        </w:rPr>
        <w:t xml:space="preserve"> said. Evaluation of prototypes will take 30 to 60 days, he said. </w:t>
      </w:r>
      <w:r w:rsidRPr="00D36D00">
        <w:rPr>
          <w:u w:val="single"/>
        </w:rPr>
        <w:t xml:space="preserve">Congress approved $20 million to start wall planning and to </w:t>
      </w:r>
      <w:r w:rsidRPr="00D36D00">
        <w:rPr>
          <w:rStyle w:val="Emphasis"/>
        </w:rPr>
        <w:t>award</w:t>
      </w:r>
      <w:r w:rsidRPr="00D36D00">
        <w:rPr>
          <w:u w:val="single"/>
        </w:rPr>
        <w:t xml:space="preserve"> for the </w:t>
      </w:r>
      <w:r w:rsidRPr="00D36D00">
        <w:rPr>
          <w:rStyle w:val="Emphasis"/>
        </w:rPr>
        <w:t>construction</w:t>
      </w:r>
      <w:r w:rsidRPr="00D36D00">
        <w:rPr>
          <w:u w:val="single"/>
        </w:rPr>
        <w:t xml:space="preserve"> of the </w:t>
      </w:r>
      <w:r w:rsidRPr="00D36D00">
        <w:rPr>
          <w:rStyle w:val="Emphasis"/>
        </w:rPr>
        <w:t>prototypes</w:t>
      </w:r>
      <w:r w:rsidRPr="00D36D00">
        <w:rPr>
          <w:sz w:val="14"/>
        </w:rPr>
        <w:t>, CBP spokesman Roger Maier told PolitiFact.</w:t>
      </w:r>
    </w:p>
    <w:p w14:paraId="0E02920B" w14:textId="0D534043" w:rsidR="009A3092" w:rsidRPr="00D36D00" w:rsidRDefault="009A3092" w:rsidP="009A3092">
      <w:pPr>
        <w:pStyle w:val="Heading3"/>
        <w:rPr>
          <w:rFonts w:cs="Arial"/>
        </w:rPr>
      </w:pPr>
      <w:r w:rsidRPr="00D36D00">
        <w:rPr>
          <w:rFonts w:cs="Arial"/>
        </w:rPr>
        <w:t>2AC -- No Wall</w:t>
      </w:r>
    </w:p>
    <w:p w14:paraId="2F8512A7" w14:textId="77777777" w:rsidR="009A3092" w:rsidRPr="00D36D00" w:rsidRDefault="009A3092" w:rsidP="009A3092">
      <w:pPr>
        <w:pStyle w:val="Heading4"/>
        <w:rPr>
          <w:rFonts w:cs="Arial"/>
        </w:rPr>
      </w:pPr>
      <w:r w:rsidRPr="00D36D00">
        <w:rPr>
          <w:rFonts w:cs="Arial"/>
        </w:rPr>
        <w:t xml:space="preserve">The wall won’t be part of the deal --- Trump’s left it out before and dems will refuse. </w:t>
      </w:r>
    </w:p>
    <w:p w14:paraId="6070A13E" w14:textId="63A74252" w:rsidR="009A3092" w:rsidRPr="00D36D00" w:rsidRDefault="009A3092" w:rsidP="009A3092">
      <w:r w:rsidRPr="00D36D00">
        <w:rPr>
          <w:rStyle w:val="Style13ptBold"/>
        </w:rPr>
        <w:t>Goodwin 17</w:t>
      </w:r>
      <w:r w:rsidRPr="00D36D00">
        <w:t xml:space="preserve"> Michael Goodwin (</w:t>
      </w:r>
      <w:proofErr w:type="spellStart"/>
      <w:r w:rsidRPr="00D36D00">
        <w:t>nypost</w:t>
      </w:r>
      <w:proofErr w:type="spellEnd"/>
      <w:r w:rsidRPr="00D36D00">
        <w:t xml:space="preserve"> columnist and fox news contributor), 10-10-2017, "Why Trump’s ‘Dreamers’ deal probably won’t happen," New York Post, https://nypost.com/2017/10/10/why-trumps-dreamers-deal-probably-wont-happen/</w:t>
      </w:r>
    </w:p>
    <w:p w14:paraId="0E96994F" w14:textId="22A8426C" w:rsidR="009A3092" w:rsidRPr="00D36D00" w:rsidRDefault="009A3092" w:rsidP="009A3092">
      <w:pPr>
        <w:rPr>
          <w:sz w:val="16"/>
        </w:rPr>
      </w:pPr>
      <w:r w:rsidRPr="00D36D00">
        <w:rPr>
          <w:rStyle w:val="StyleUnderline"/>
        </w:rPr>
        <w:t>A month ago, liberals were celebrating a sudden deal on “Dreamers” that</w:t>
      </w:r>
      <w:r w:rsidRPr="00D36D00">
        <w:rPr>
          <w:sz w:val="16"/>
        </w:rPr>
        <w:t xml:space="preserve"> President </w:t>
      </w:r>
      <w:r w:rsidRPr="00D36D00">
        <w:rPr>
          <w:rStyle w:val="StyleUnderline"/>
        </w:rPr>
        <w:t>Trump made with congressional Democrats.</w:t>
      </w:r>
      <w:r w:rsidRPr="00D36D00">
        <w:rPr>
          <w:sz w:val="16"/>
        </w:rPr>
        <w:t xml:space="preserve"> Chuck Schumer, the senate minority leader, was downright giddy when a hot mic later caught him gloating that Trump “likes me</w:t>
      </w:r>
      <w:r w:rsidRPr="00D36D00">
        <w:rPr>
          <w:rStyle w:val="StyleUnderline"/>
        </w:rPr>
        <w:t>.” Now the wedding is off,</w:t>
      </w:r>
      <w:r w:rsidRPr="00D36D00">
        <w:rPr>
          <w:sz w:val="16"/>
        </w:rPr>
        <w:t xml:space="preserve"> the bromance kaput, </w:t>
      </w:r>
      <w:r w:rsidRPr="00D36D00">
        <w:rPr>
          <w:rStyle w:val="StyleUnderline"/>
        </w:rPr>
        <w:t>and a new deal will have to be made. Blame it on the wall. Trump’s bid for bipartisanship was the talk of Washington, especially after he confirmed the outlines himself, including the fact that funding for his signature wall on the border with Mexico would “come later.”</w:t>
      </w:r>
      <w:r w:rsidRPr="00D36D00">
        <w:rPr>
          <w:sz w:val="16"/>
        </w:rPr>
        <w:t xml:space="preserve"> But somewhere along the line, the man who wrote the “Art of the Deal” realized he had made a classically bad bargain. </w:t>
      </w:r>
      <w:r w:rsidRPr="00D36D00">
        <w:rPr>
          <w:rStyle w:val="StyleUnderline"/>
        </w:rPr>
        <w:t xml:space="preserve">Trump gave away too much, and got almost nothing in return. Dems got protections for the 800,000 “Dreamers,” who were brought to America illegally as minors, yet the president got no Dem votes on the repeal of </w:t>
      </w:r>
      <w:proofErr w:type="spellStart"/>
      <w:r w:rsidRPr="00D36D00">
        <w:rPr>
          <w:rStyle w:val="StyleUnderline"/>
        </w:rPr>
        <w:t>ObamaCare</w:t>
      </w:r>
      <w:proofErr w:type="spellEnd"/>
      <w:r w:rsidRPr="00D36D00">
        <w:rPr>
          <w:rStyle w:val="StyleUnderline"/>
        </w:rPr>
        <w:t>, tax reform or anything else on his agenda. There is a wall and high fencing along portions of the border, and although a wall along the entire border would be impractical and wildly expensive, Trump’s repeated promises to build it</w:t>
      </w:r>
      <w:r w:rsidRPr="00D36D00">
        <w:rPr>
          <w:sz w:val="16"/>
        </w:rPr>
        <w:t xml:space="preserve">–and have Mexico pay for it — </w:t>
      </w:r>
      <w:r w:rsidRPr="00D36D00">
        <w:rPr>
          <w:rStyle w:val="StyleUnderline"/>
        </w:rPr>
        <w:t>became a ringing example of the commitment to change he represented.</w:t>
      </w:r>
      <w:r w:rsidRPr="00D36D00">
        <w:rPr>
          <w:sz w:val="16"/>
        </w:rPr>
        <w:t xml:space="preserve"> Take away that promise, and the deal with the Dems could be mocked as business as usual, or “amnesty first, border security never.” It looked as if Trump had joined those in Washington of both parties who, despite modest differences, fundamentally believe in lax borders if not open borders. That history, and Trump’s realization of his mistake, explains the long list of actions the White House released Sunday that it said must be part of any deal on the “Dreamers.” These include hiring 10,000 immigration agents, restrictions on asylum and cutting federal grants to “sanctuary cities.” But </w:t>
      </w:r>
      <w:r w:rsidRPr="00D36D00">
        <w:rPr>
          <w:rStyle w:val="StyleUnderline"/>
        </w:rPr>
        <w:t xml:space="preserve">first and foremost is funding for the wall. This time it was the Dems who reacted with horror, with Schumer saying Trump “can’t be serious” if he thinks he can get a deal on those terms. That’s exactly how Trump supporters reacted a month ago. And </w:t>
      </w:r>
      <w:proofErr w:type="gramStart"/>
      <w:r w:rsidRPr="00D36D00">
        <w:rPr>
          <w:rStyle w:val="StyleUnderline"/>
        </w:rPr>
        <w:t>so</w:t>
      </w:r>
      <w:proofErr w:type="gramEnd"/>
      <w:r w:rsidRPr="00D36D00">
        <w:rPr>
          <w:rStyle w:val="StyleUnderline"/>
        </w:rPr>
        <w:t xml:space="preserve"> it goes, as the immigration gridlock that has prevailed more or less since 1986 remains firmly in place. Nobody likes the s</w:t>
      </w:r>
      <w:r w:rsidRPr="00D36D00">
        <w:rPr>
          <w:sz w:val="16"/>
        </w:rPr>
        <w:t xml:space="preserve">tatus </w:t>
      </w:r>
      <w:r w:rsidRPr="00D36D00">
        <w:rPr>
          <w:rStyle w:val="StyleUnderline"/>
        </w:rPr>
        <w:t>quo, but, politically, neither side is willing to make significant compromises.</w:t>
      </w:r>
      <w:r w:rsidRPr="00D36D00">
        <w:rPr>
          <w:sz w:val="16"/>
        </w:rPr>
        <w:t xml:space="preserve"> </w:t>
      </w:r>
      <w:r w:rsidRPr="00D36D00">
        <w:rPr>
          <w:rStyle w:val="StyleUnderline"/>
        </w:rPr>
        <w:t>His desire to break that gridlock, and his frustration with congressional Republicans, led Trump to the deal he made, and now has unmade.</w:t>
      </w:r>
      <w:r w:rsidRPr="00D36D00">
        <w:rPr>
          <w:sz w:val="16"/>
        </w:rPr>
        <w:t xml:space="preserve"> A Democrat for much of his life, he still is uniquely positioned to forge a compromise. Moreover, he has talked for a long time with compassion about helping the “Dreamers,” and said last month he has “great love” for them even as he ended former President Obama’s deferral of prosecution of them. Most important, Trump’s willingness to exclude funding for the wall was seen as a betrayal by many of his core supporters, people who had voted for him precisely because of his tough immigration stance. Nothing says tough like the wall. In that move, he gave congress six months to turn the executive action into legislation. </w:t>
      </w:r>
      <w:r w:rsidRPr="00D36D00">
        <w:rPr>
          <w:rStyle w:val="StyleUnderline"/>
        </w:rPr>
        <w:t>When the GOP majority grumbled, Trump quickly cut his deal with Schumer and Pelosi in a meeting where no Republicans were invited.</w:t>
      </w:r>
      <w:r w:rsidRPr="00D36D00">
        <w:rPr>
          <w:sz w:val="16"/>
        </w:rPr>
        <w:t xml:space="preserve"> I still think a deal is possible, with the White House demands reasonable and subject to compromise. Would 7,500 immigration agents be enough? Similarly, there is wiggle room on asylum and other features of the list, though it’s unlikely that Dems would agree to penalize sanctuary cities, since almost all have Democratic mayors. </w:t>
      </w:r>
      <w:r w:rsidRPr="00D36D00">
        <w:rPr>
          <w:rStyle w:val="StyleUnderline"/>
        </w:rPr>
        <w:t>If Trump took that demand off the table, that would still leave the wall. For his core supporters, it is as close to sacred as politics gets, and I don’t believe he will or should make a deal unless some funding for expanding the wall is part of it. Giving it up, he would lose the trust of much of his base, and for what?</w:t>
      </w:r>
      <w:r w:rsidRPr="00D36D00">
        <w:rPr>
          <w:sz w:val="16"/>
        </w:rPr>
        <w:t xml:space="preserve"> He could give Dems everything they </w:t>
      </w:r>
      <w:proofErr w:type="gramStart"/>
      <w:r w:rsidRPr="00D36D00">
        <w:rPr>
          <w:sz w:val="16"/>
        </w:rPr>
        <w:t>want</w:t>
      </w:r>
      <w:proofErr w:type="gramEnd"/>
      <w:r w:rsidRPr="00D36D00">
        <w:rPr>
          <w:sz w:val="16"/>
        </w:rPr>
        <w:t xml:space="preserve"> and they would still hate him and try to impeach him. That means, for a deal to happen, the Dems must find a way to compromise on the wall. For now, Schumer says it can’t happen, that the wall is a nonstarter. If that’s his final offer, it’s a mistake. Trump is a deal-maker, but if Schumer won’t meet him halfway, the fate of the “Dreamers” is on his head.</w:t>
      </w:r>
    </w:p>
    <w:p w14:paraId="7D87C543" w14:textId="65AA01DD" w:rsidR="009A3092" w:rsidRPr="00D36D00" w:rsidRDefault="009A3092" w:rsidP="009A3092">
      <w:pPr>
        <w:pStyle w:val="Heading3"/>
        <w:rPr>
          <w:rFonts w:cs="Arial"/>
        </w:rPr>
      </w:pPr>
      <w:r w:rsidRPr="00D36D00">
        <w:rPr>
          <w:rFonts w:cs="Arial"/>
        </w:rPr>
        <w:t>2AC -- Thumpers</w:t>
      </w:r>
    </w:p>
    <w:p w14:paraId="5CA79D30" w14:textId="77777777" w:rsidR="009A3092" w:rsidRPr="00D36D00" w:rsidRDefault="009A3092" w:rsidP="009A3092">
      <w:pPr>
        <w:pStyle w:val="Heading4"/>
        <w:rPr>
          <w:rFonts w:cs="Arial"/>
        </w:rPr>
      </w:pPr>
      <w:r w:rsidRPr="00D36D00">
        <w:rPr>
          <w:rFonts w:cs="Arial"/>
        </w:rPr>
        <w:t>The plan won’t get traded --- Trump’s using family separation for leverage. Hale 6/20</w:t>
      </w:r>
    </w:p>
    <w:p w14:paraId="25463266" w14:textId="77777777" w:rsidR="009A3092" w:rsidRPr="00D36D00" w:rsidRDefault="009A3092" w:rsidP="009A3092">
      <w:r w:rsidRPr="00D36D00">
        <w:t xml:space="preserve">Zack </w:t>
      </w:r>
      <w:r w:rsidRPr="00D36D00">
        <w:rPr>
          <w:rStyle w:val="Style13ptBold"/>
        </w:rPr>
        <w:t>Hale, 6-20</w:t>
      </w:r>
      <w:r w:rsidRPr="00D36D00">
        <w:t>-2018, "Carolyn Long accuses Trump of using immigrant kids to get border wall," Longview Daily News, https://tdn.com/news/local/carolyn-long-accuses-trump-of-using-immigrant-kids-to-get/article_d869661b-53c6-54e9-8607-d5ff3c622641.html</w:t>
      </w:r>
    </w:p>
    <w:p w14:paraId="1D23B29C" w14:textId="055E2BAC" w:rsidR="009A3092" w:rsidRPr="00D36D00" w:rsidRDefault="009A3092" w:rsidP="009A3092">
      <w:pPr>
        <w:rPr>
          <w:sz w:val="16"/>
        </w:rPr>
      </w:pPr>
      <w:r w:rsidRPr="00D36D00">
        <w:rPr>
          <w:sz w:val="16"/>
        </w:rPr>
        <w:t xml:space="preserve">Democratic </w:t>
      </w:r>
      <w:r w:rsidRPr="00D36D00">
        <w:rPr>
          <w:rStyle w:val="StyleUnderline"/>
        </w:rPr>
        <w:t>congressional candidate Carolyn Long Tuesday accused President Donald Trump of holding immigrant children hostage as a bargaining chip in his effort to secure funding for a physical wall along the U.S.-Mexico border</w:t>
      </w:r>
      <w:r w:rsidRPr="00D36D00">
        <w:rPr>
          <w:sz w:val="16"/>
        </w:rPr>
        <w:t>. “</w:t>
      </w:r>
      <w:r w:rsidRPr="00D36D00">
        <w:rPr>
          <w:rStyle w:val="StyleUnderline"/>
        </w:rPr>
        <w:t>That is appalling to me, and it should be appalling to every American</w:t>
      </w:r>
      <w:r w:rsidRPr="00D36D00">
        <w:rPr>
          <w:sz w:val="16"/>
        </w:rPr>
        <w:t>,” Long said at a campaign town hall in Longview. “</w:t>
      </w:r>
      <w:r w:rsidRPr="00D36D00">
        <w:rPr>
          <w:rStyle w:val="StyleUnderline"/>
        </w:rPr>
        <w:t>You’re taking children away from their parents in order to be in a negotiating position to get what you want so you can claim victory for a wall</w:t>
      </w:r>
      <w:r w:rsidRPr="00D36D00">
        <w:rPr>
          <w:sz w:val="16"/>
        </w:rPr>
        <w:t>.” A town hall event hosted by Long Tuesday evening in Longview featured heavy discussion of the Trump administration’s “</w:t>
      </w:r>
      <w:r w:rsidRPr="00D36D00">
        <w:rPr>
          <w:rStyle w:val="StyleUnderline"/>
        </w:rPr>
        <w:t>zero tolerance” immigration</w:t>
      </w:r>
      <w:r w:rsidRPr="00D36D00">
        <w:rPr>
          <w:sz w:val="16"/>
        </w:rPr>
        <w:t xml:space="preserve"> policy that </w:t>
      </w:r>
      <w:r w:rsidRPr="00D36D00">
        <w:rPr>
          <w:rStyle w:val="StyleUnderline"/>
        </w:rPr>
        <w:t>involves separating immigrant children from their families</w:t>
      </w:r>
      <w:r w:rsidRPr="00D36D00">
        <w:rPr>
          <w:sz w:val="16"/>
        </w:rPr>
        <w:t>. “As a mother, it breaks my heart,” Long said. “I have to explain to my 13-year-old daughter why we’re separating children from their parents, and it’s horrific.”</w:t>
      </w:r>
    </w:p>
    <w:p w14:paraId="6A0F4B51" w14:textId="0FCA79A9" w:rsidR="009A3092" w:rsidRPr="00D36D00" w:rsidRDefault="009A3092" w:rsidP="009A3092">
      <w:pPr>
        <w:pStyle w:val="Heading3"/>
        <w:rPr>
          <w:rFonts w:cs="Arial"/>
        </w:rPr>
      </w:pPr>
      <w:r w:rsidRPr="00D36D00">
        <w:rPr>
          <w:rFonts w:cs="Arial"/>
        </w:rPr>
        <w:t>2AC -- No Wall</w:t>
      </w:r>
    </w:p>
    <w:p w14:paraId="5943A28B" w14:textId="77777777" w:rsidR="009A3092" w:rsidRPr="00D36D00" w:rsidRDefault="009A3092" w:rsidP="009A3092">
      <w:pPr>
        <w:pStyle w:val="Heading4"/>
        <w:rPr>
          <w:rFonts w:cs="Arial"/>
        </w:rPr>
      </w:pPr>
      <w:r w:rsidRPr="00D36D00">
        <w:rPr>
          <w:rFonts w:cs="Arial"/>
        </w:rPr>
        <w:t xml:space="preserve">No wall --- it will take forever to build and dem takeover solves. </w:t>
      </w:r>
    </w:p>
    <w:p w14:paraId="2FD47A76" w14:textId="02A6EFA1" w:rsidR="009A3092" w:rsidRPr="00D36D00" w:rsidRDefault="009A3092" w:rsidP="009A3092">
      <w:r w:rsidRPr="00D36D00">
        <w:rPr>
          <w:rStyle w:val="Style13ptBold"/>
        </w:rPr>
        <w:t>Goldberg 1/22</w:t>
      </w:r>
      <w:r w:rsidRPr="00D36D00">
        <w:t xml:space="preserve"> Jonah Goldberg (fellow @ American enterprise institute), 1-22-2018, "The best use for Trump's border wall: As a bargaining chip," </w:t>
      </w:r>
      <w:proofErr w:type="spellStart"/>
      <w:r w:rsidRPr="00D36D00">
        <w:t>latimes</w:t>
      </w:r>
      <w:proofErr w:type="spellEnd"/>
      <w:r w:rsidRPr="00D36D00">
        <w:t>, http://www.latimes.com/opinion/op-ed/la-oe-goldberg-the-wall-20180122-story.html</w:t>
      </w:r>
    </w:p>
    <w:p w14:paraId="19CE9123" w14:textId="77777777" w:rsidR="00D04092" w:rsidRPr="00D36D00" w:rsidRDefault="009A3092" w:rsidP="009A3092">
      <w:pPr>
        <w:rPr>
          <w:rStyle w:val="StyleUnderline"/>
        </w:rPr>
      </w:pPr>
      <w:r w:rsidRPr="00D36D00">
        <w:rPr>
          <w:sz w:val="16"/>
        </w:rPr>
        <w:t xml:space="preserve">The Democrats' crusade to force a government shutdown in order to win permanent protections for "Dreamers" went down in flames Monday. The price extracted by Democrats was meager compared to what they wanted. Senate Majority Leader Mitch McConnell (R-Ky.) merely agreed to allow a floor debate on immigration (which McConnell said he'd have done, anyway). But </w:t>
      </w:r>
      <w:r w:rsidRPr="00D36D00">
        <w:rPr>
          <w:rStyle w:val="StyleUnderline"/>
        </w:rPr>
        <w:t>this compromise does guarantee that we will</w:t>
      </w:r>
      <w:r w:rsidRPr="00D36D00">
        <w:rPr>
          <w:sz w:val="16"/>
        </w:rPr>
        <w:t xml:space="preserve"> now </w:t>
      </w:r>
      <w:r w:rsidRPr="00D36D00">
        <w:rPr>
          <w:rStyle w:val="StyleUnderline"/>
        </w:rPr>
        <w:t>get a "clean" immigration debate</w:t>
      </w:r>
      <w:r w:rsidRPr="00D36D00">
        <w:rPr>
          <w:sz w:val="16"/>
        </w:rPr>
        <w:t xml:space="preserve">, and therein </w:t>
      </w:r>
      <w:r w:rsidRPr="00D36D00">
        <w:rPr>
          <w:rStyle w:val="StyleUnderline"/>
        </w:rPr>
        <w:t xml:space="preserve">lies an opportunity for a big win </w:t>
      </w:r>
      <w:r w:rsidRPr="00D36D00">
        <w:rPr>
          <w:sz w:val="16"/>
        </w:rPr>
        <w:t xml:space="preserve">— though President Trump may not like it. Last week, White House Chief of Staff John Kelly reportedly angered the president in an interview with Fox News' Bret Baier. Among his transgressions, he said that </w:t>
      </w:r>
      <w:r w:rsidRPr="00D36D00">
        <w:rPr>
          <w:rStyle w:val="StyleUnderline"/>
        </w:rPr>
        <w:t xml:space="preserve">the president had been "uninformed" in his thinking about the wall during the campaign and that Trump's views had "evolved" beyond some mammoth monument on the southern border. </w:t>
      </w:r>
      <w:r w:rsidRPr="00D36D00">
        <w:rPr>
          <w:sz w:val="16"/>
        </w:rPr>
        <w:t>The president repudiated his chief of staff, saying on Twitter that "</w:t>
      </w:r>
      <w:r w:rsidRPr="00D36D00">
        <w:rPr>
          <w:rStyle w:val="StyleUnderline"/>
        </w:rPr>
        <w:t>The Wall is the Wall, it has never changed or evolved from the first day I conceived of it</w:t>
      </w:r>
      <w:r w:rsidRPr="00D36D00">
        <w:rPr>
          <w:sz w:val="16"/>
        </w:rPr>
        <w:t xml:space="preserve">." It's true that </w:t>
      </w:r>
      <w:r w:rsidRPr="00D36D00">
        <w:rPr>
          <w:rStyle w:val="StyleUnderline"/>
        </w:rPr>
        <w:t>the president</w:t>
      </w:r>
      <w:r w:rsidRPr="00D36D00">
        <w:rPr>
          <w:sz w:val="16"/>
        </w:rPr>
        <w:t xml:space="preserve">'s thinking on immigration has changed many times. He </w:t>
      </w:r>
      <w:r w:rsidRPr="00D36D00">
        <w:rPr>
          <w:rStyle w:val="StyleUnderline"/>
        </w:rPr>
        <w:t>once favored a "deportation force" and a "total and complete shutdown of Muslims entering the United States." B</w:t>
      </w:r>
      <w:r w:rsidRPr="00D36D00">
        <w:rPr>
          <w:sz w:val="16"/>
        </w:rPr>
        <w:t xml:space="preserve">ut </w:t>
      </w:r>
      <w:r w:rsidRPr="00D36D00">
        <w:rPr>
          <w:rStyle w:val="StyleUnderline"/>
        </w:rPr>
        <w:t>Trump has said many times that the wall needn't be one contiguous barrier spanning the entire border. O</w:t>
      </w:r>
      <w:r w:rsidRPr="00D36D00">
        <w:rPr>
          <w:sz w:val="16"/>
        </w:rPr>
        <w:t xml:space="preserve">n the general idea, he's been implacable. And that's a problem. </w:t>
      </w:r>
      <w:r w:rsidRPr="00D36D00">
        <w:rPr>
          <w:rStyle w:val="StyleUnderline"/>
        </w:rPr>
        <w:t>There's a reason Senate Minority Leader Charles E. Schumer (D-N.Y.) and other Democrats are willing to trade initial funding or authorization for a wall in exchange for help on the Dreamer question</w:t>
      </w:r>
      <w:r w:rsidRPr="00D36D00">
        <w:rPr>
          <w:sz w:val="16"/>
        </w:rPr>
        <w:t xml:space="preserve">. They understand that </w:t>
      </w:r>
      <w:r w:rsidRPr="00D36D00">
        <w:rPr>
          <w:rStyle w:val="StyleUnderline"/>
        </w:rPr>
        <w:t>even under the best circumstances it will take years to build and many of them are already on the record for supporting beefed-up border security</w:t>
      </w:r>
      <w:r w:rsidRPr="00D36D00">
        <w:rPr>
          <w:sz w:val="16"/>
        </w:rPr>
        <w:t xml:space="preserve">. And, </w:t>
      </w:r>
      <w:r w:rsidRPr="00D36D00">
        <w:rPr>
          <w:rStyle w:val="StyleUnderline"/>
        </w:rPr>
        <w:t>if Democrats take back the House in 2018, they can turn the thing into a white elephant.</w:t>
      </w:r>
    </w:p>
    <w:p w14:paraId="41A15B60" w14:textId="3C663EF8" w:rsidR="003F7D69" w:rsidRDefault="003F7D69" w:rsidP="005E4E71">
      <w:pPr>
        <w:pStyle w:val="Heading3"/>
        <w:rPr>
          <w:rFonts w:cs="Arial"/>
        </w:rPr>
      </w:pPr>
      <w:r>
        <w:rPr>
          <w:rFonts w:cs="Arial"/>
        </w:rPr>
        <w:t>AT: Relations Impact -- Low Now</w:t>
      </w:r>
    </w:p>
    <w:p w14:paraId="772F8ED3" w14:textId="77777777" w:rsidR="003F7D69" w:rsidRPr="003F7D69" w:rsidRDefault="003F7D69" w:rsidP="003F7D69">
      <w:pPr>
        <w:pStyle w:val="Heading4"/>
        <w:rPr>
          <w:rStyle w:val="Style13ptBold"/>
          <w:b/>
          <w:u w:val="none"/>
        </w:rPr>
      </w:pPr>
      <w:r w:rsidRPr="003F7D69">
        <w:rPr>
          <w:rStyle w:val="Style13ptBold"/>
          <w:b/>
          <w:u w:val="none"/>
        </w:rPr>
        <w:t>Trump crushes relations now – immigration rights violations and trade wars – security coop is already dead</w:t>
      </w:r>
    </w:p>
    <w:p w14:paraId="76872AF6" w14:textId="77777777" w:rsidR="003F7D69" w:rsidRPr="00595FB5" w:rsidRDefault="003F7D69" w:rsidP="003F7D69">
      <w:pPr>
        <w:rPr>
          <w:rStyle w:val="Style13ptBold"/>
          <w:b w:val="0"/>
        </w:rPr>
      </w:pPr>
      <w:r>
        <w:rPr>
          <w:rStyle w:val="Style13ptBold"/>
        </w:rPr>
        <w:t xml:space="preserve">Woody 18 </w:t>
      </w:r>
      <w:r w:rsidRPr="00595FB5">
        <w:t>[Christopher Woody, “Mexican officials are ready to stop helping the US fight terrorism and drug trafficking to get back at Trump”, 6/23/18, Business Insider, http://www.businessinsider.com/mexico-officials-propose-end-to-security-cooperation-over-trump-policy-2018-6]</w:t>
      </w:r>
    </w:p>
    <w:p w14:paraId="3A881861" w14:textId="77777777" w:rsidR="003F7D69" w:rsidRPr="00595FB5" w:rsidRDefault="003F7D69" w:rsidP="003F7D69">
      <w:pPr>
        <w:rPr>
          <w:sz w:val="16"/>
        </w:rPr>
      </w:pPr>
      <w:r w:rsidRPr="0019777B">
        <w:rPr>
          <w:rStyle w:val="StyleUnderline"/>
        </w:rPr>
        <w:t>Mexican legislators this week proposed ending cooperation with the US</w:t>
      </w:r>
      <w:r w:rsidRPr="00595FB5">
        <w:rPr>
          <w:sz w:val="16"/>
        </w:rPr>
        <w:t xml:space="preserve"> on immigration, counterterrorism, and fighting organized crime "</w:t>
      </w:r>
      <w:r w:rsidRPr="0019777B">
        <w:rPr>
          <w:rStyle w:val="StyleUnderline"/>
        </w:rPr>
        <w:t xml:space="preserve">as long as </w:t>
      </w:r>
      <w:r w:rsidRPr="00595FB5">
        <w:rPr>
          <w:sz w:val="16"/>
        </w:rPr>
        <w:t xml:space="preserve">President Donald </w:t>
      </w:r>
      <w:r w:rsidRPr="0019777B">
        <w:rPr>
          <w:rStyle w:val="StyleUnderline"/>
        </w:rPr>
        <w:t>Trump does not act with the respect that migrants deserve</w:t>
      </w:r>
      <w:r w:rsidRPr="00595FB5">
        <w:rPr>
          <w:sz w:val="16"/>
        </w:rPr>
        <w:t xml:space="preserve">." </w:t>
      </w:r>
      <w:r w:rsidRPr="0019777B">
        <w:rPr>
          <w:rStyle w:val="StyleUnderline"/>
        </w:rPr>
        <w:t xml:space="preserve">The proposal </w:t>
      </w:r>
      <w:r w:rsidRPr="00595FB5">
        <w:rPr>
          <w:sz w:val="16"/>
        </w:rPr>
        <w:t xml:space="preserve">was made on Wednesday by the Mexican Congress' Permanent Commission, which meets while Congress is in recess, and </w:t>
      </w:r>
      <w:r w:rsidRPr="0019777B">
        <w:rPr>
          <w:rStyle w:val="StyleUnderline"/>
        </w:rPr>
        <w:t xml:space="preserve">asks the executive branch to "consider the possibility of withdrawing from any bilateral cooperation scheme" with the US </w:t>
      </w:r>
      <w:r w:rsidRPr="00595FB5">
        <w:rPr>
          <w:sz w:val="16"/>
        </w:rPr>
        <w:t xml:space="preserve">on those issues. </w:t>
      </w:r>
      <w:r w:rsidRPr="0019777B">
        <w:rPr>
          <w:rStyle w:val="StyleUnderline"/>
        </w:rPr>
        <w:t>Mexican legislators called on their US counterparts to "end the inhumane and criminal action of separating migrant families</w:t>
      </w:r>
      <w:r w:rsidRPr="00595FB5">
        <w:rPr>
          <w:sz w:val="16"/>
        </w:rPr>
        <w:t xml:space="preserve">, taking into account the best interests of the children and giving priority to the respect of human rights." It also called on the international community and human-rights defense groups to condemn the detention and separation of children and to end the policy and asked Mexican representatives to international bodies to use diplomatic means to halt the policy. (Trump rescinded the policy on Wednesday in the face of domestic backlash.) While announcing the proposal, Ernesto Cordero Arroyo, a senator for the conservative National Action Party, said the US "is a partner, allied in diverse causes and a friend that doesn't deserve a government like that of Donald Trump," adding that </w:t>
      </w:r>
      <w:r w:rsidRPr="0019777B">
        <w:rPr>
          <w:rStyle w:val="StyleUnderline"/>
        </w:rPr>
        <w:t>Mexico would not support a country that "systematically violates human rights</w:t>
      </w:r>
      <w:r w:rsidRPr="00595FB5">
        <w:rPr>
          <w:sz w:val="16"/>
        </w:rPr>
        <w:t xml:space="preserve"> and that doesn't have respect for the life and dignity of people." Cordero said </w:t>
      </w:r>
      <w:r w:rsidRPr="00595FB5">
        <w:rPr>
          <w:rStyle w:val="StyleUnderline"/>
        </w:rPr>
        <w:t xml:space="preserve">Trump "incentivizes </w:t>
      </w:r>
      <w:r w:rsidRPr="00595FB5">
        <w:rPr>
          <w:sz w:val="16"/>
        </w:rPr>
        <w:t xml:space="preserve">and defends </w:t>
      </w:r>
      <w:r w:rsidRPr="00595FB5">
        <w:rPr>
          <w:rStyle w:val="StyleUnderline"/>
        </w:rPr>
        <w:t>a discourse of hate</w:t>
      </w:r>
      <w:r w:rsidRPr="00595FB5">
        <w:rPr>
          <w:sz w:val="16"/>
        </w:rPr>
        <w:t xml:space="preserve"> inside and outside of his country," </w:t>
      </w:r>
      <w:r w:rsidRPr="00595FB5">
        <w:rPr>
          <w:rStyle w:val="StyleUnderline"/>
        </w:rPr>
        <w:t>encouraging racists groups and generating stereotypes of minorities</w:t>
      </w:r>
      <w:r w:rsidRPr="00595FB5">
        <w:rPr>
          <w:sz w:val="16"/>
        </w:rPr>
        <w:t xml:space="preserve">, and that </w:t>
      </w:r>
      <w:r w:rsidRPr="00595FB5">
        <w:rPr>
          <w:rStyle w:val="StyleUnderline"/>
        </w:rPr>
        <w:t>the US president has started a "trade war" through tariffs and rejected international cooperation</w:t>
      </w:r>
      <w:r w:rsidRPr="00595FB5">
        <w:rPr>
          <w:sz w:val="16"/>
        </w:rPr>
        <w:t xml:space="preserve">, citing the US's withdrawal from the Paris climate accord. Other Mexican officials have criticized Trump's immigration policy. Foreign Minister Luis </w:t>
      </w:r>
      <w:proofErr w:type="spellStart"/>
      <w:r w:rsidRPr="00595FB5">
        <w:rPr>
          <w:sz w:val="16"/>
        </w:rPr>
        <w:t>Videgaray</w:t>
      </w:r>
      <w:proofErr w:type="spellEnd"/>
      <w:r w:rsidRPr="00595FB5">
        <w:rPr>
          <w:sz w:val="16"/>
        </w:rPr>
        <w:t xml:space="preserve">, who has developed a close relationship with Trump's son-in-law and adviser Jared Kushner, condemned the separation policy as "cruel and inhumane" on Tuesday. On Wednesday, </w:t>
      </w:r>
      <w:proofErr w:type="spellStart"/>
      <w:r w:rsidRPr="00595FB5">
        <w:rPr>
          <w:sz w:val="16"/>
        </w:rPr>
        <w:t>Videgaray</w:t>
      </w:r>
      <w:proofErr w:type="spellEnd"/>
      <w:r w:rsidRPr="00595FB5">
        <w:rPr>
          <w:sz w:val="16"/>
        </w:rPr>
        <w:t xml:space="preserve"> welcomed Trump's decision to end the policy as "good news" but said the Mexican government would continue to provide consular protection to children in vulnerable situations. Victor Manuel </w:t>
      </w:r>
      <w:proofErr w:type="spellStart"/>
      <w:r w:rsidRPr="00595FB5">
        <w:rPr>
          <w:sz w:val="16"/>
        </w:rPr>
        <w:t>Giorgana</w:t>
      </w:r>
      <w:proofErr w:type="spellEnd"/>
      <w:r w:rsidRPr="00595FB5">
        <w:rPr>
          <w:sz w:val="16"/>
        </w:rPr>
        <w:t xml:space="preserve"> — the president of the foreign-relations committee in Mexico's lower house and a member of the governing Institutional Revolutionary Party — said</w:t>
      </w:r>
      <w:r w:rsidRPr="00595FB5">
        <w:rPr>
          <w:rStyle w:val="StyleUnderline"/>
        </w:rPr>
        <w:t xml:space="preserve"> Trump had not done enough to protect migrant children and </w:t>
      </w:r>
      <w:r w:rsidRPr="00595FB5">
        <w:rPr>
          <w:sz w:val="16"/>
        </w:rPr>
        <w:t>that Trump</w:t>
      </w:r>
      <w:r w:rsidRPr="00595FB5">
        <w:rPr>
          <w:rStyle w:val="StyleUnderline"/>
        </w:rPr>
        <w:t xml:space="preserve"> only backed down in order further his political agenda</w:t>
      </w:r>
      <w:r w:rsidRPr="00595FB5">
        <w:rPr>
          <w:sz w:val="16"/>
        </w:rPr>
        <w:t xml:space="preserve">, namely securing funding for a border wall. </w:t>
      </w:r>
      <w:r w:rsidRPr="00595FB5">
        <w:rPr>
          <w:rStyle w:val="StyleUnderline"/>
        </w:rPr>
        <w:t>"The situation didn't change in any way</w:t>
      </w:r>
      <w:r w:rsidRPr="00595FB5">
        <w:rPr>
          <w:sz w:val="16"/>
        </w:rPr>
        <w:t xml:space="preserve">, except that [the children] are not separated," he told newspaper </w:t>
      </w:r>
      <w:proofErr w:type="spellStart"/>
      <w:r w:rsidRPr="00595FB5">
        <w:rPr>
          <w:sz w:val="16"/>
        </w:rPr>
        <w:t>Milenio</w:t>
      </w:r>
      <w:proofErr w:type="spellEnd"/>
      <w:r w:rsidRPr="00595FB5">
        <w:rPr>
          <w:sz w:val="16"/>
        </w:rPr>
        <w:t xml:space="preserve">, adding that those </w:t>
      </w:r>
      <w:r w:rsidRPr="00595FB5">
        <w:rPr>
          <w:rStyle w:val="StyleUnderline"/>
        </w:rPr>
        <w:t>children would still be held in "inhumane" conditions.</w:t>
      </w:r>
      <w:r w:rsidRPr="00595FB5">
        <w:rPr>
          <w:sz w:val="16"/>
        </w:rPr>
        <w:t xml:space="preserve"> </w:t>
      </w:r>
      <w:r w:rsidRPr="00595FB5">
        <w:rPr>
          <w:rStyle w:val="StyleUnderline"/>
        </w:rPr>
        <w:t>The senate commission's proposal is not the first of its kind.</w:t>
      </w:r>
      <w:r>
        <w:rPr>
          <w:rStyle w:val="StyleUnderline"/>
        </w:rPr>
        <w:t xml:space="preserve"> </w:t>
      </w:r>
      <w:r w:rsidRPr="00595FB5">
        <w:rPr>
          <w:sz w:val="16"/>
        </w:rPr>
        <w:t xml:space="preserve">In a nonbinding resolution approved earlier this year, </w:t>
      </w:r>
      <w:r w:rsidRPr="00595FB5">
        <w:rPr>
          <w:rStyle w:val="StyleUnderline"/>
        </w:rPr>
        <w:t>Mexican senators condemned Trump's decision to deploy troops to the US-Mexico border</w:t>
      </w:r>
      <w:r w:rsidRPr="00595FB5">
        <w:rPr>
          <w:sz w:val="16"/>
        </w:rPr>
        <w:t xml:space="preserve">, where several thousand are still stationed in limited roles. In that resolution, senators urged Mexican President Enrique Peña Nieto to suspend bilateral cooperation with the US "on matters of migration and the fight against transnational organized crime as long as President Donald Trump does not conduct himself with the civility and the respect that the people of Mexico deserve." </w:t>
      </w:r>
      <w:r w:rsidRPr="00595FB5">
        <w:rPr>
          <w:rStyle w:val="StyleUnderline"/>
        </w:rPr>
        <w:t>US officials have also warned of the deleterious effects Trump's harsh comments and hardline policies would have on relations with countries in the region — specifically on security cooperation.</w:t>
      </w:r>
      <w:r>
        <w:rPr>
          <w:rStyle w:val="StyleUnderline"/>
        </w:rPr>
        <w:t xml:space="preserve"> </w:t>
      </w:r>
      <w:r w:rsidRPr="00595FB5">
        <w:rPr>
          <w:sz w:val="16"/>
        </w:rPr>
        <w:t>"</w:t>
      </w:r>
      <w:r w:rsidRPr="00595FB5">
        <w:rPr>
          <w:rStyle w:val="StyleUnderline"/>
        </w:rPr>
        <w:t xml:space="preserve">In jeopardizing </w:t>
      </w:r>
      <w:proofErr w:type="spellStart"/>
      <w:r w:rsidRPr="00595FB5">
        <w:rPr>
          <w:rStyle w:val="StyleUnderline"/>
        </w:rPr>
        <w:t>counternarcotics</w:t>
      </w:r>
      <w:proofErr w:type="spellEnd"/>
      <w:r w:rsidRPr="00595FB5">
        <w:rPr>
          <w:rStyle w:val="StyleUnderline"/>
        </w:rPr>
        <w:t xml:space="preserve"> collaboration, President Trump risks cutting off his nose to spite his face</w:t>
      </w:r>
      <w:r w:rsidRPr="00595FB5">
        <w:rPr>
          <w:sz w:val="16"/>
        </w:rPr>
        <w:t>," Rebecca Bill Chavez, former deputy assistant secretary of defense for Western Hemisphere affairs, said in February. "</w:t>
      </w:r>
      <w:r w:rsidRPr="00595FB5">
        <w:rPr>
          <w:rStyle w:val="StyleUnderline"/>
        </w:rPr>
        <w:t>A deterioration in our defense cooperation</w:t>
      </w:r>
      <w:r w:rsidRPr="00595FB5">
        <w:rPr>
          <w:sz w:val="16"/>
        </w:rPr>
        <w:t xml:space="preserve">, it </w:t>
      </w:r>
      <w:r w:rsidRPr="00595FB5">
        <w:rPr>
          <w:rStyle w:val="StyleUnderline"/>
        </w:rPr>
        <w:t>threatens stability and security of our hemisphere in areas from illicit trafficking to migration and natural-disaster-related humanitarian crises to destabilizing crime and violence,</w:t>
      </w:r>
      <w:r w:rsidRPr="00595FB5">
        <w:rPr>
          <w:sz w:val="16"/>
        </w:rPr>
        <w:t xml:space="preserve">" she added. </w:t>
      </w:r>
      <w:r w:rsidRPr="00595FB5">
        <w:rPr>
          <w:rStyle w:val="StyleUnderline"/>
        </w:rPr>
        <w:t>Mexican officials have expressed disdain for Trump and his policies, and the US president has been the target of protests around Mexico</w:t>
      </w:r>
      <w:r w:rsidRPr="00595FB5">
        <w:rPr>
          <w:sz w:val="16"/>
        </w:rPr>
        <w:t xml:space="preserve">— though Trump has little influence on Mexican domestic politics, and many there are more critical of their own government for its failings. </w:t>
      </w:r>
      <w:r w:rsidRPr="00595FB5">
        <w:rPr>
          <w:rStyle w:val="StyleUnderline"/>
        </w:rPr>
        <w:t>The Mexican government has also worked to counter Trump through economic policy</w:t>
      </w:r>
      <w:r w:rsidRPr="00595FB5">
        <w:rPr>
          <w:sz w:val="16"/>
        </w:rPr>
        <w:t xml:space="preserve">. Legislators have called on the government there to cut purchases of US corn, a $2.5 billion industry. More recently, in response to US tariffs on steel and aluminum, the Mexican government levied $3 billion in tariffs on US pork, steel, cheese, and other goods. </w:t>
      </w:r>
    </w:p>
    <w:p w14:paraId="20655FAD" w14:textId="77777777" w:rsidR="003F7D69" w:rsidRPr="003F7D69" w:rsidRDefault="003F7D69" w:rsidP="003F7D69">
      <w:pPr>
        <w:pStyle w:val="Heading4"/>
        <w:rPr>
          <w:rStyle w:val="Style13ptBold"/>
          <w:b/>
          <w:u w:val="none"/>
        </w:rPr>
      </w:pPr>
      <w:r w:rsidRPr="003F7D69">
        <w:rPr>
          <w:rStyle w:val="Style13ptBold"/>
          <w:b/>
          <w:u w:val="none"/>
        </w:rPr>
        <w:t>Low now – ambassador resignation.</w:t>
      </w:r>
    </w:p>
    <w:p w14:paraId="6C142784" w14:textId="77777777" w:rsidR="003F7D69" w:rsidRPr="00AC0CFF" w:rsidRDefault="003F7D69" w:rsidP="003F7D69">
      <w:r>
        <w:rPr>
          <w:rStyle w:val="Style13ptBold"/>
        </w:rPr>
        <w:t xml:space="preserve">Ahmed 18 </w:t>
      </w:r>
      <w:r>
        <w:t>[Azam Ahmed, 3-1-2018, "U.S. Ambassador to Mexico to Quit Amid Tense Relations Under Trump," New York Times, https://www.nytimes.com/2018/03/01/world/americas/us-ambassador-mexico.html]</w:t>
      </w:r>
    </w:p>
    <w:p w14:paraId="5C3CF195" w14:textId="77777777" w:rsidR="003F7D69" w:rsidRDefault="003F7D69" w:rsidP="003F7D69">
      <w:pPr>
        <w:rPr>
          <w:rStyle w:val="StyleUnderline"/>
        </w:rPr>
      </w:pPr>
      <w:r w:rsidRPr="00A90558">
        <w:rPr>
          <w:sz w:val="16"/>
        </w:rPr>
        <w:t xml:space="preserve"> </w:t>
      </w:r>
      <w:r w:rsidRPr="00AC0CFF">
        <w:rPr>
          <w:rStyle w:val="StyleUnderline"/>
        </w:rPr>
        <w:t>The U</w:t>
      </w:r>
      <w:r w:rsidRPr="00A90558">
        <w:rPr>
          <w:sz w:val="16"/>
        </w:rPr>
        <w:t xml:space="preserve">nited </w:t>
      </w:r>
      <w:r w:rsidRPr="00AC0CFF">
        <w:rPr>
          <w:rStyle w:val="StyleUnderline"/>
        </w:rPr>
        <w:t>S</w:t>
      </w:r>
      <w:r w:rsidRPr="00A90558">
        <w:rPr>
          <w:sz w:val="16"/>
        </w:rPr>
        <w:t xml:space="preserve">tates </w:t>
      </w:r>
      <w:r w:rsidRPr="00AC0CFF">
        <w:rPr>
          <w:rStyle w:val="StyleUnderline"/>
        </w:rPr>
        <w:t>ambassador to Mexico plans to resign</w:t>
      </w:r>
      <w:r w:rsidRPr="00A90558">
        <w:rPr>
          <w:sz w:val="16"/>
        </w:rPr>
        <w:t xml:space="preserve"> from her post in May, according to a memo circulated on Thursday to embassy staff, </w:t>
      </w:r>
      <w:r w:rsidRPr="00AC0CFF">
        <w:rPr>
          <w:rStyle w:val="StyleUnderline"/>
        </w:rPr>
        <w:t xml:space="preserve">the latest in a string of senior diplomatic departures from the region </w:t>
      </w:r>
      <w:r w:rsidRPr="00A90558">
        <w:rPr>
          <w:sz w:val="16"/>
        </w:rPr>
        <w:t>— and more broadly from the State Department. The ambassador, Roberta S. Jacobson, 57, served just under two years in the post, after her arrival was delayed by a prolonged confirmation process. Analysts say her departure will be deeply felt by both American and Mexican officials — she was one of the most experienced Latin America experts in the State Department, having spent most of her 31 years there focusing on the region. “I have come to the difficult decision that it is the right time to move on to new challenges and adventures,” Mrs. Jacobson wrote in her letter. “</w:t>
      </w:r>
      <w:r w:rsidRPr="00A90558">
        <w:rPr>
          <w:rStyle w:val="StyleUnderline"/>
        </w:rPr>
        <w:t>This decision is all the more difficult because of my profound belief in the importance of the U.S.-Mexico relationship and knowledge that it is at a crucial moment.</w:t>
      </w:r>
      <w:r w:rsidRPr="00A90558">
        <w:rPr>
          <w:sz w:val="16"/>
        </w:rPr>
        <w:t xml:space="preserve">” The Trump administration has selected a nominee to fill Mrs. Jacobson’s vacancy, but has not yet released the name, according to an American official with knowledge of the decision who was not authorized to comment publicly and who discussed the matter on the condition of anonymity. Mrs. </w:t>
      </w:r>
      <w:r w:rsidRPr="00A90558">
        <w:rPr>
          <w:rStyle w:val="StyleUnderline"/>
        </w:rPr>
        <w:t>Jacobson leaves at a tense moment in relations between Mexico and the United States, with</w:t>
      </w:r>
      <w:r w:rsidRPr="00A90558">
        <w:rPr>
          <w:sz w:val="16"/>
        </w:rPr>
        <w:t xml:space="preserve"> President </w:t>
      </w:r>
      <w:r w:rsidRPr="00A90558">
        <w:rPr>
          <w:rStyle w:val="StyleUnderline"/>
        </w:rPr>
        <w:t>Trump</w:t>
      </w:r>
      <w:r w:rsidRPr="00A90558">
        <w:rPr>
          <w:sz w:val="16"/>
        </w:rPr>
        <w:t xml:space="preserve"> vowing to have Mexico pay to build a wall between the countries, </w:t>
      </w:r>
      <w:r w:rsidRPr="00A90558">
        <w:rPr>
          <w:rStyle w:val="StyleUnderline"/>
        </w:rPr>
        <w:t>pledging to tear up the North American Free Trade Agreement and promising to deport millions of Mexicans who crossed the border illegally.</w:t>
      </w:r>
      <w:r>
        <w:rPr>
          <w:rStyle w:val="StyleUnderline"/>
        </w:rPr>
        <w:t xml:space="preserve"> </w:t>
      </w:r>
      <w:r w:rsidRPr="00A90558">
        <w:rPr>
          <w:rStyle w:val="StyleUnderline"/>
        </w:rPr>
        <w:t xml:space="preserve">There was also a testy phone call between </w:t>
      </w:r>
      <w:r w:rsidRPr="00A90558">
        <w:rPr>
          <w:sz w:val="16"/>
        </w:rPr>
        <w:t xml:space="preserve">Mr. </w:t>
      </w:r>
      <w:r w:rsidRPr="00A90558">
        <w:rPr>
          <w:rStyle w:val="StyleUnderline"/>
        </w:rPr>
        <w:t xml:space="preserve">Trump and </w:t>
      </w:r>
      <w:r w:rsidRPr="00A90558">
        <w:rPr>
          <w:sz w:val="16"/>
        </w:rPr>
        <w:t xml:space="preserve">President Enrique Peña </w:t>
      </w:r>
      <w:r w:rsidRPr="00A90558">
        <w:rPr>
          <w:rStyle w:val="StyleUnderline"/>
        </w:rPr>
        <w:t xml:space="preserve">Nieto </w:t>
      </w:r>
      <w:r w:rsidRPr="00A90558">
        <w:rPr>
          <w:sz w:val="16"/>
        </w:rPr>
        <w:t>of Mexico</w:t>
      </w:r>
      <w:r w:rsidRPr="00A90558">
        <w:rPr>
          <w:rStyle w:val="StyleUnderline"/>
        </w:rPr>
        <w:t xml:space="preserve"> that derailed tentative plans for the two leaders to meet</w:t>
      </w:r>
      <w:r w:rsidRPr="00A90558">
        <w:rPr>
          <w:sz w:val="16"/>
        </w:rPr>
        <w:t xml:space="preserve"> after Mr. Trump refused to drop his demand that Mexico pay for the border wall. For Mrs. Jacobson, the ambassadorial post was the culmination of a career largely centered in Washington, where she was most recently the assistant secretary for Western Hemisphere affairs. As a member of the State Department’s Civil Service — as opposed to the foreign service, which typically fills the ranks of diplomats — it was highly unusual for Mrs. Jacobson to have ascended to the top slot in Mexico. But Mrs. </w:t>
      </w:r>
      <w:r w:rsidRPr="00A90558">
        <w:rPr>
          <w:rStyle w:val="StyleUnderline"/>
        </w:rPr>
        <w:t>Jacobson’s supporters say her extensive experience and connections in the country were crucial assets for Washington at a time of strain between the two neighbors</w:t>
      </w:r>
      <w:r w:rsidRPr="00A90558">
        <w:rPr>
          <w:sz w:val="16"/>
        </w:rPr>
        <w:t xml:space="preserve">, which have closely intertwined economies. Former President Barack Obama named Mrs. Jacobson to the post in 2015, but a bitter partisan dispute in Congress meant nearly 11 months elapsed before she was confirmed. After she arrived in Mexico City, the honeymoon period did not last long. Mr. </w:t>
      </w:r>
      <w:r w:rsidRPr="00A90558">
        <w:rPr>
          <w:rStyle w:val="StyleUnderline"/>
        </w:rPr>
        <w:t>Trump’s election abruptly changed the generally warm relations that the United States had developed with Mexico over the last 25 years — ones that</w:t>
      </w:r>
      <w:r w:rsidRPr="00A90558">
        <w:rPr>
          <w:sz w:val="16"/>
        </w:rPr>
        <w:t xml:space="preserve"> Mrs. </w:t>
      </w:r>
      <w:r w:rsidRPr="00A90558">
        <w:rPr>
          <w:rStyle w:val="StyleUnderline"/>
        </w:rPr>
        <w:t>Jacobson had helped foster</w:t>
      </w:r>
      <w:r w:rsidRPr="00A90558">
        <w:rPr>
          <w:sz w:val="16"/>
        </w:rPr>
        <w:t xml:space="preserve"> through much of her career. Mrs. Jacobson was left working with her Mexican counterparts to assuage growing concern — and anger — at the new president’s tough talk. At the same time, diplomacy on Mexico was being routed through the White House, via the president’s son-in-law, Jared Kushner, which left Mrs. Jacobson with less authority. </w:t>
      </w:r>
      <w:r w:rsidRPr="00A90558">
        <w:rPr>
          <w:rStyle w:val="StyleUnderline"/>
        </w:rPr>
        <w:t>Officials in Mexico</w:t>
      </w:r>
      <w:r w:rsidRPr="00A90558">
        <w:rPr>
          <w:sz w:val="16"/>
        </w:rPr>
        <w:t xml:space="preserve">, as well as former colleagues, </w:t>
      </w:r>
      <w:r w:rsidRPr="00A90558">
        <w:rPr>
          <w:rStyle w:val="StyleUnderline"/>
        </w:rPr>
        <w:t>lamented her departure, calling i</w:t>
      </w:r>
      <w:r>
        <w:rPr>
          <w:rStyle w:val="StyleUnderline"/>
        </w:rPr>
        <w:t>t</w:t>
      </w:r>
      <w:r w:rsidRPr="00A90558">
        <w:rPr>
          <w:rStyle w:val="StyleUnderline"/>
        </w:rPr>
        <w:t xml:space="preserve"> the latest blow to strained Mexican-American relations.</w:t>
      </w:r>
    </w:p>
    <w:p w14:paraId="290CBA12" w14:textId="77777777" w:rsidR="003F7D69" w:rsidRPr="003F7D69" w:rsidRDefault="003F7D69" w:rsidP="003F7D69">
      <w:pPr>
        <w:pStyle w:val="Heading4"/>
        <w:rPr>
          <w:rStyle w:val="Style13ptBold"/>
          <w:b/>
          <w:u w:val="none"/>
        </w:rPr>
      </w:pPr>
      <w:r w:rsidRPr="003F7D69">
        <w:rPr>
          <w:rStyle w:val="Style13ptBold"/>
          <w:b/>
          <w:u w:val="none"/>
        </w:rPr>
        <w:t>Central American immigration damages Mexico relations now.</w:t>
      </w:r>
    </w:p>
    <w:p w14:paraId="684B0F51" w14:textId="77777777" w:rsidR="003F7D69" w:rsidRPr="00A90558" w:rsidRDefault="003F7D69" w:rsidP="003F7D69">
      <w:pPr>
        <w:rPr>
          <w:rStyle w:val="StyleUnderline"/>
        </w:rPr>
      </w:pPr>
      <w:proofErr w:type="spellStart"/>
      <w:r>
        <w:rPr>
          <w:rStyle w:val="Style13ptBold"/>
        </w:rPr>
        <w:t>Fedirka</w:t>
      </w:r>
      <w:proofErr w:type="spellEnd"/>
      <w:r>
        <w:rPr>
          <w:rStyle w:val="Style13ptBold"/>
        </w:rPr>
        <w:t xml:space="preserve"> 18 </w:t>
      </w:r>
      <w:r w:rsidRPr="005D2B22">
        <w:t xml:space="preserve">[Allison </w:t>
      </w:r>
      <w:proofErr w:type="spellStart"/>
      <w:r w:rsidRPr="005D2B22">
        <w:t>Fedirka</w:t>
      </w:r>
      <w:proofErr w:type="spellEnd"/>
      <w:r w:rsidRPr="005D2B22">
        <w:t>, 1-9-2018, "How Instability in Central America Affects US-Mexico Relations," Geopolitical</w:t>
      </w:r>
      <w:r>
        <w:rPr>
          <w:rStyle w:val="StyleUnderline"/>
        </w:rPr>
        <w:t xml:space="preserve"> Futures, https://geopoliticalfutures.com/instability-central-america-affects-us-mexico-relations/]</w:t>
      </w:r>
    </w:p>
    <w:p w14:paraId="22977AE8" w14:textId="77777777" w:rsidR="003F7D69" w:rsidRPr="005D2B22" w:rsidRDefault="003F7D69" w:rsidP="003F7D69">
      <w:pPr>
        <w:rPr>
          <w:rStyle w:val="StyleUnderline"/>
        </w:rPr>
      </w:pPr>
      <w:r w:rsidRPr="005D2B22">
        <w:rPr>
          <w:rStyle w:val="StyleUnderline"/>
        </w:rPr>
        <w:t>As the U</w:t>
      </w:r>
      <w:r w:rsidRPr="005D2B22">
        <w:rPr>
          <w:sz w:val="16"/>
        </w:rPr>
        <w:t xml:space="preserve">nited </w:t>
      </w:r>
      <w:r w:rsidRPr="005D2B22">
        <w:rPr>
          <w:rStyle w:val="StyleUnderline"/>
        </w:rPr>
        <w:t>S</w:t>
      </w:r>
      <w:r w:rsidRPr="005D2B22">
        <w:rPr>
          <w:sz w:val="16"/>
        </w:rPr>
        <w:t xml:space="preserve">tates </w:t>
      </w:r>
      <w:r w:rsidRPr="005D2B22">
        <w:rPr>
          <w:rStyle w:val="StyleUnderline"/>
        </w:rPr>
        <w:t>imposes stricter controls on immigration</w:t>
      </w:r>
      <w:r w:rsidRPr="005D2B22">
        <w:rPr>
          <w:sz w:val="16"/>
        </w:rPr>
        <w:t xml:space="preserve"> and border crossing, particularly </w:t>
      </w:r>
      <w:r w:rsidRPr="005D2B22">
        <w:rPr>
          <w:rStyle w:val="StyleUnderline"/>
        </w:rPr>
        <w:t>from those regions</w:t>
      </w:r>
      <w:r w:rsidRPr="005D2B22">
        <w:rPr>
          <w:sz w:val="16"/>
        </w:rPr>
        <w:t xml:space="preserve"> that could be seen as a security threat, </w:t>
      </w:r>
      <w:r w:rsidRPr="005D2B22">
        <w:rPr>
          <w:rStyle w:val="StyleUnderline"/>
        </w:rPr>
        <w:t>it is bound to increase pressure on Mexico to tighten its own controls</w:t>
      </w:r>
      <w:r w:rsidRPr="005D2B22">
        <w:rPr>
          <w:sz w:val="16"/>
        </w:rPr>
        <w:t xml:space="preserve">. The U.S. push to limit immigration includes its elimination of temporary protection status for immigrants from Central American countries – primarily Honduras and El Salvador. </w:t>
      </w:r>
      <w:r w:rsidRPr="005D2B22">
        <w:rPr>
          <w:rStyle w:val="StyleUnderline"/>
        </w:rPr>
        <w:t>The U.S. and Mexico have cooperated on border control issues for decades</w:t>
      </w:r>
      <w:r w:rsidRPr="005D2B22">
        <w:rPr>
          <w:sz w:val="16"/>
        </w:rPr>
        <w:t xml:space="preserve">, as the U.S. depends on support from Mexican authorities to protect its southern border. Mexico stops 40-50 percent of the immigrants attempting to cross the border to the U.S., and both countries have worked with Northern Triangle countries to help improve local security forces and economic conditions. </w:t>
      </w:r>
      <w:r w:rsidRPr="005D2B22">
        <w:rPr>
          <w:rStyle w:val="StyleUnderline"/>
        </w:rPr>
        <w:t>But in the past year or two, immigration from Central America has become a bigger issue between the U.S. and Mexico, as Washington makes it increasingly clear that its solution to the Central America immigration problem is to try to block people from crossing the border and to threaten to deport them. This in turn will place a heavier burden on Mexico</w:t>
      </w:r>
      <w:r w:rsidRPr="005D2B22">
        <w:rPr>
          <w:sz w:val="16"/>
        </w:rPr>
        <w:t xml:space="preserve"> to address the security issues in the Northern Triangle. </w:t>
      </w:r>
      <w:r w:rsidRPr="005D2B22">
        <w:rPr>
          <w:rStyle w:val="StyleUnderline"/>
        </w:rPr>
        <w:t xml:space="preserve">Mexico may not have the resources necessary to deal with these issues </w:t>
      </w:r>
      <w:r w:rsidRPr="005D2B22">
        <w:rPr>
          <w:sz w:val="16"/>
        </w:rPr>
        <w:t xml:space="preserve">now, but in time it will be forced to become more involved. </w:t>
      </w:r>
      <w:r w:rsidRPr="005D2B22">
        <w:rPr>
          <w:rStyle w:val="StyleUnderline"/>
        </w:rPr>
        <w:t>The shift in the U.S. approach to Central America</w:t>
      </w:r>
      <w:r w:rsidRPr="005D2B22">
        <w:rPr>
          <w:sz w:val="16"/>
        </w:rPr>
        <w:t xml:space="preserve">, from indifference following the Cold War to intensifying interest today, </w:t>
      </w:r>
      <w:r w:rsidRPr="005D2B22">
        <w:rPr>
          <w:rStyle w:val="StyleUnderline"/>
        </w:rPr>
        <w:t>makes the region more geopolitically relevant</w:t>
      </w:r>
      <w:r w:rsidRPr="005D2B22">
        <w:rPr>
          <w:sz w:val="16"/>
        </w:rPr>
        <w:t xml:space="preserve">. But this relevance is derived not necessarily from developments in the region itself but </w:t>
      </w:r>
      <w:r w:rsidRPr="005D2B22">
        <w:rPr>
          <w:rStyle w:val="StyleUnderline"/>
        </w:rPr>
        <w:t>from the region’s ability to impact relations between the U.S. and Mexico. The more the U.S. tries to stem Central American immigration, the more Mexico will feel the pressure to become engaged. But Mexico has its own organized crime problem to deal with and can’t spare resources</w:t>
      </w:r>
      <w:r w:rsidRPr="005D2B22">
        <w:rPr>
          <w:sz w:val="16"/>
        </w:rPr>
        <w:t xml:space="preserve"> on the Northern Triangle. These countries will need billions of dollars in development funding – not exactly petty cash for the Mexican government. </w:t>
      </w:r>
      <w:r w:rsidRPr="005D2B22">
        <w:rPr>
          <w:rStyle w:val="StyleUnderline"/>
        </w:rPr>
        <w:t>With instability at its doorstep, Mexico will be forced to respond in some way, but its options will be limited.</w:t>
      </w:r>
    </w:p>
    <w:p w14:paraId="146A0E84" w14:textId="01CBED90" w:rsidR="00891E7D" w:rsidRDefault="00891E7D" w:rsidP="005E4E71">
      <w:pPr>
        <w:pStyle w:val="Heading3"/>
        <w:rPr>
          <w:rFonts w:cs="Arial"/>
        </w:rPr>
      </w:pPr>
      <w:r>
        <w:rPr>
          <w:rFonts w:cs="Arial"/>
        </w:rPr>
        <w:t>AT: Food Impact</w:t>
      </w:r>
    </w:p>
    <w:p w14:paraId="2AA0BA83" w14:textId="77777777" w:rsidR="00891E7D" w:rsidRDefault="00891E7D" w:rsidP="00891E7D">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73200E2D" w14:textId="77777777" w:rsidR="00891E7D" w:rsidRDefault="00891E7D" w:rsidP="00891E7D">
      <w:r>
        <w:t xml:space="preserve">Mark W. </w:t>
      </w:r>
      <w:proofErr w:type="spellStart"/>
      <w:r w:rsidRPr="00EA43CF">
        <w:rPr>
          <w:rStyle w:val="Style13ptBold"/>
        </w:rPr>
        <w:t>Rosegrant</w:t>
      </w:r>
      <w:proofErr w:type="spellEnd"/>
      <w:r w:rsidRPr="00EA43CF">
        <w:rPr>
          <w:rStyle w:val="Style13ptBold"/>
        </w:rPr>
        <w:t xml:space="preserve">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2FCCC557" w14:textId="77777777" w:rsidR="00891E7D" w:rsidRDefault="00891E7D" w:rsidP="00891E7D">
      <w:pPr>
        <w:rPr>
          <w:sz w:val="16"/>
        </w:rPr>
      </w:pPr>
      <w:r w:rsidRPr="00903A58">
        <w:rPr>
          <w:sz w:val="16"/>
        </w:rPr>
        <w:t xml:space="preserve">The </w:t>
      </w:r>
      <w:r w:rsidRPr="0042394A">
        <w:rPr>
          <w:rStyle w:val="StyleUnderline"/>
        </w:rPr>
        <w:t>food</w:t>
      </w:r>
      <w:r w:rsidRPr="00EA43CF">
        <w:rPr>
          <w:rStyle w:val="StyleUnderline"/>
        </w:rPr>
        <w:t xml:space="preserve"> price </w:t>
      </w:r>
      <w:r w:rsidRPr="0042394A">
        <w:rPr>
          <w:rStyle w:val="StyleUnderline"/>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42394A">
        <w:rPr>
          <w:rStyle w:val="StyleUnderline"/>
        </w:rPr>
        <w:t>coincided with</w:t>
      </w:r>
      <w:r w:rsidRPr="00EA43CF">
        <w:rPr>
          <w:rStyle w:val="StyleUnderline"/>
        </w:rPr>
        <w:t xml:space="preserve"> </w:t>
      </w:r>
      <w:r w:rsidRPr="00EA43CF">
        <w:rPr>
          <w:rStyle w:val="Emphasis"/>
        </w:rPr>
        <w:t xml:space="preserve">street demonstrations and </w:t>
      </w:r>
      <w:r w:rsidRPr="0042394A">
        <w:rPr>
          <w:rStyle w:val="Emphasis"/>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42394A">
        <w:rPr>
          <w:rStyle w:val="Emphasis"/>
        </w:rPr>
        <w:t>many factors</w:t>
      </w:r>
      <w:r w:rsidRPr="0042394A">
        <w:rPr>
          <w:rStyle w:val="StyleUnderline"/>
        </w:rPr>
        <w:t xml:space="preserve"> could be causing</w:t>
      </w:r>
      <w:r w:rsidRPr="00EA43CF">
        <w:rPr>
          <w:rStyle w:val="StyleUnderline"/>
        </w:rPr>
        <w:t xml:space="preserve"> or contributing to </w:t>
      </w:r>
      <w:r w:rsidRPr="0042394A">
        <w:rPr>
          <w:rStyle w:val="StyleUnderline"/>
        </w:rPr>
        <w:t>these</w:t>
      </w:r>
      <w:r w:rsidRPr="00EA43CF">
        <w:rPr>
          <w:rStyle w:val="StyleUnderline"/>
        </w:rPr>
        <w:t xml:space="preserve"> protests, such as government response tactics, </w:t>
      </w:r>
      <w:r w:rsidRPr="0042394A">
        <w:rPr>
          <w:rStyle w:val="Emphasis"/>
        </w:rPr>
        <w:t>rather than the</w:t>
      </w:r>
      <w:r w:rsidRPr="00EA43CF">
        <w:rPr>
          <w:rStyle w:val="Emphasis"/>
        </w:rPr>
        <w:t xml:space="preserve"> initial </w:t>
      </w:r>
      <w:r w:rsidRPr="0042394A">
        <w:rPr>
          <w:rStyle w:val="Emphasis"/>
        </w:rPr>
        <w:t>food</w:t>
      </w:r>
      <w:r w:rsidRPr="00903A58">
        <w:rPr>
          <w:rStyle w:val="Emphasis"/>
        </w:rPr>
        <w:t xml:space="preserve"> price </w:t>
      </w:r>
      <w:r w:rsidRPr="0042394A">
        <w:rPr>
          <w:rStyle w:val="Emphasis"/>
        </w:rPr>
        <w:t>spike</w:t>
      </w:r>
      <w:r w:rsidRPr="00903A58">
        <w:rPr>
          <w:sz w:val="16"/>
        </w:rPr>
        <w:t>.</w:t>
      </w:r>
      <w:r>
        <w:rPr>
          <w:sz w:val="16"/>
        </w:rPr>
        <w:t xml:space="preserve"> </w:t>
      </w:r>
      <w:r w:rsidRPr="00903A58">
        <w:rPr>
          <w:sz w:val="16"/>
        </w:rPr>
        <w:t xml:space="preserve">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903A58">
        <w:rPr>
          <w:sz w:val="16"/>
        </w:rPr>
        <w:t>Programme</w:t>
      </w:r>
      <w:proofErr w:type="spellEnd"/>
      <w:r w:rsidRPr="00903A58">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w:t>
      </w:r>
      <w:r>
        <w:rPr>
          <w:sz w:val="16"/>
        </w:rPr>
        <w:t xml:space="preserve"> </w:t>
      </w:r>
      <w:r w:rsidRPr="00903A58">
        <w:rPr>
          <w:sz w:val="16"/>
        </w:rPr>
        <w:t xml:space="preserve">Several researchers have studied the connection between food price shocks and conflict, finding at least some relationship between food prices and conflict. According to Dell et al. (2008), </w:t>
      </w:r>
      <w:r w:rsidRPr="0042394A">
        <w:rPr>
          <w:rStyle w:val="StyleUnderline"/>
        </w:rPr>
        <w:t>higher</w:t>
      </w:r>
      <w:r w:rsidRPr="00EA43CF">
        <w:rPr>
          <w:rStyle w:val="StyleUnderline"/>
        </w:rPr>
        <w:t xml:space="preserve"> food </w:t>
      </w:r>
      <w:r w:rsidRPr="0042394A">
        <w:rPr>
          <w:rStyle w:val="StyleUnderline"/>
        </w:rPr>
        <w:t>prices lead to</w:t>
      </w:r>
      <w:r w:rsidRPr="00EA43CF">
        <w:rPr>
          <w:rStyle w:val="StyleUnderline"/>
        </w:rPr>
        <w:t xml:space="preserve"> income declines and an </w:t>
      </w:r>
      <w:r w:rsidRPr="00903A58">
        <w:rPr>
          <w:rStyle w:val="StyleUnderline"/>
        </w:rPr>
        <w:t xml:space="preserve">increase in political </w:t>
      </w:r>
      <w:r w:rsidRPr="0042394A">
        <w:rPr>
          <w:rStyle w:val="StyleUnderline"/>
        </w:rPr>
        <w:t>instability</w:t>
      </w:r>
      <w:r w:rsidRPr="00EA43CF">
        <w:rPr>
          <w:rStyle w:val="StyleUnderline"/>
        </w:rPr>
        <w:t xml:space="preserve">, but </w:t>
      </w:r>
      <w:r w:rsidRPr="0042394A">
        <w:rPr>
          <w:rStyle w:val="Emphasis"/>
        </w:rPr>
        <w:t>only for poor countries</w:t>
      </w:r>
      <w:r w:rsidRPr="00903A58">
        <w:rPr>
          <w:sz w:val="16"/>
        </w:rPr>
        <w:t>. Researchers also found a positive and significant relationship between weather shocks (affecting food availability, prices, and real income) and the probability of suffering government repression or a civil war (</w:t>
      </w:r>
      <w:proofErr w:type="spellStart"/>
      <w:r w:rsidRPr="00903A58">
        <w:rPr>
          <w:sz w:val="16"/>
        </w:rPr>
        <w:t>Besley</w:t>
      </w:r>
      <w:proofErr w:type="spellEnd"/>
      <w:r w:rsidRPr="00903A58">
        <w:rPr>
          <w:sz w:val="16"/>
        </w:rPr>
        <w:t xml:space="preserve"> and Persson 2009). </w:t>
      </w:r>
      <w:proofErr w:type="spellStart"/>
      <w:r w:rsidRPr="00903A58">
        <w:rPr>
          <w:sz w:val="16"/>
        </w:rPr>
        <w:t>Arezki</w:t>
      </w:r>
      <w:proofErr w:type="spellEnd"/>
      <w:r w:rsidRPr="00903A58">
        <w:rPr>
          <w:sz w:val="16"/>
        </w:rPr>
        <w:t xml:space="preserve">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r>
        <w:rPr>
          <w:sz w:val="16"/>
        </w:rPr>
        <w:t xml:space="preserve"> </w:t>
      </w: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42394A">
        <w:rPr>
          <w:rStyle w:val="StyleUnderline"/>
        </w:rPr>
        <w:t>when governments mitigate the impact</w:t>
      </w:r>
      <w:r w:rsidRPr="00EA43CF">
        <w:rPr>
          <w:rStyle w:val="StyleUnderline"/>
        </w:rPr>
        <w:t xml:space="preserve"> of food price shocks on urban consumers, </w:t>
      </w:r>
      <w:r w:rsidRPr="0042394A">
        <w:rPr>
          <w:rStyle w:val="StyleUnderline"/>
        </w:rPr>
        <w:t xml:space="preserve">the </w:t>
      </w:r>
      <w:r w:rsidRPr="0042394A">
        <w:rPr>
          <w:rStyle w:val="Emphasis"/>
        </w:rPr>
        <w:t>apparent relationship between food</w:t>
      </w:r>
      <w:r w:rsidRPr="00EA43CF">
        <w:rPr>
          <w:rStyle w:val="Emphasis"/>
        </w:rPr>
        <w:t xml:space="preserve"> price </w:t>
      </w:r>
      <w:r w:rsidRPr="00903A58">
        <w:rPr>
          <w:rStyle w:val="Emphasis"/>
        </w:rPr>
        <w:t xml:space="preserve">shocks </w:t>
      </w:r>
      <w:r w:rsidRPr="0042394A">
        <w:rPr>
          <w:rStyle w:val="Emphasis"/>
        </w:rPr>
        <w:t>and</w:t>
      </w:r>
      <w:r w:rsidRPr="00903A58">
        <w:rPr>
          <w:rStyle w:val="Emphasis"/>
        </w:rPr>
        <w:t xml:space="preserve"> civil </w:t>
      </w:r>
      <w:r w:rsidRPr="0042394A">
        <w:rPr>
          <w:rStyle w:val="Emphasis"/>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42394A">
        <w:rPr>
          <w:rStyle w:val="StyleUnderline"/>
        </w:rPr>
        <w:t>protests</w:t>
      </w:r>
      <w:r w:rsidRPr="00EA43CF">
        <w:rPr>
          <w:rStyle w:val="StyleUnderline"/>
        </w:rPr>
        <w:t xml:space="preserve"> only </w:t>
      </w:r>
      <w:r w:rsidRPr="0042394A">
        <w:rPr>
          <w:rStyle w:val="StyleUnderline"/>
        </w:rPr>
        <w:t xml:space="preserve">serve as a </w:t>
      </w:r>
      <w:r w:rsidRPr="0042394A">
        <w:rPr>
          <w:rStyle w:val="Emphasis"/>
        </w:rPr>
        <w:t>motivation for</w:t>
      </w:r>
      <w:r w:rsidRPr="00EA43CF">
        <w:rPr>
          <w:rStyle w:val="Emphasis"/>
        </w:rPr>
        <w:t xml:space="preserve"> a </w:t>
      </w:r>
      <w:r w:rsidRPr="0042394A">
        <w:rPr>
          <w:rStyle w:val="Emphasis"/>
        </w:rPr>
        <w:t>policy</w:t>
      </w:r>
      <w:r w:rsidRPr="00EA43CF">
        <w:rPr>
          <w:rStyle w:val="Emphasis"/>
        </w:rPr>
        <w:t xml:space="preserve"> response</w:t>
      </w:r>
      <w:r w:rsidRPr="00EA43CF">
        <w:rPr>
          <w:rStyle w:val="StyleUnderline"/>
        </w:rPr>
        <w:t xml:space="preserve"> </w:t>
      </w:r>
      <w:r w:rsidRPr="0042394A">
        <w:rPr>
          <w:rStyle w:val="StyleUnderline"/>
        </w:rPr>
        <w:t>rather than</w:t>
      </w:r>
      <w:r w:rsidRPr="00EA43CF">
        <w:rPr>
          <w:rStyle w:val="StyleUnderline"/>
        </w:rPr>
        <w:t xml:space="preserve"> as </w:t>
      </w:r>
      <w:r w:rsidRPr="0042394A">
        <w:rPr>
          <w:rStyle w:val="StyleUnderline"/>
        </w:rPr>
        <w:t>a prelude to</w:t>
      </w:r>
      <w:r w:rsidRPr="00EA43CF">
        <w:rPr>
          <w:rStyle w:val="StyleUnderline"/>
        </w:rPr>
        <w:t xml:space="preserve"> something more serious, such as </w:t>
      </w:r>
      <w:r w:rsidRPr="0042394A">
        <w:rPr>
          <w:rStyle w:val="Emphasis"/>
        </w:rPr>
        <w:t>violent demonstrations or</w:t>
      </w:r>
      <w:r w:rsidRPr="00903A58">
        <w:rPr>
          <w:sz w:val="16"/>
        </w:rPr>
        <w:t xml:space="preserve"> even </w:t>
      </w:r>
      <w:r w:rsidRPr="00EA43CF">
        <w:rPr>
          <w:rStyle w:val="Emphasis"/>
        </w:rPr>
        <w:t xml:space="preserve">civil </w:t>
      </w:r>
      <w:r w:rsidRPr="0042394A">
        <w:rPr>
          <w:rStyle w:val="Emphasis"/>
        </w:rPr>
        <w:t>war</w:t>
      </w:r>
      <w:r w:rsidRPr="00903A58">
        <w:rPr>
          <w:sz w:val="16"/>
        </w:rPr>
        <w:t>.</w:t>
      </w:r>
      <w:r>
        <w:rPr>
          <w:sz w:val="16"/>
        </w:rPr>
        <w:t xml:space="preserve"> </w:t>
      </w: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42394A">
        <w:rPr>
          <w:rStyle w:val="StyleUnderline"/>
        </w:rPr>
        <w:t>linkage connecting food</w:t>
      </w:r>
      <w:r w:rsidRPr="00903A58">
        <w:rPr>
          <w:rStyle w:val="StyleUnderline"/>
        </w:rPr>
        <w:t xml:space="preserve"> insecurity </w:t>
      </w:r>
      <w:r w:rsidRPr="0042394A">
        <w:rPr>
          <w:rStyle w:val="StyleUnderline"/>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42394A">
        <w:rPr>
          <w:rStyle w:val="StyleUnderline"/>
        </w:rPr>
        <w:t>other factors</w:t>
      </w:r>
      <w:r w:rsidRPr="00903A58">
        <w:rPr>
          <w:sz w:val="16"/>
        </w:rPr>
        <w:t xml:space="preserve">. The researchers say </w:t>
      </w:r>
      <w:r w:rsidRPr="0042394A">
        <w:rPr>
          <w:rStyle w:val="Emphasis"/>
        </w:rPr>
        <w:t>establishing causation</w:t>
      </w:r>
      <w:r w:rsidRPr="00903A58">
        <w:rPr>
          <w:rStyle w:val="Emphasis"/>
        </w:rPr>
        <w:t xml:space="preserve"> directly </w:t>
      </w:r>
      <w:r w:rsidRPr="0042394A">
        <w:rPr>
          <w:rStyle w:val="Emphasis"/>
        </w:rPr>
        <w:t>is elusive</w:t>
      </w:r>
      <w:r w:rsidRPr="0042394A">
        <w:rPr>
          <w:rStyle w:val="StyleUnderline"/>
        </w:rPr>
        <w:t>, considering</w:t>
      </w:r>
      <w:r w:rsidRPr="00903A58">
        <w:rPr>
          <w:rStyle w:val="StyleUnderline"/>
        </w:rPr>
        <w:t xml:space="preserve"> a </w:t>
      </w:r>
      <w:r w:rsidRPr="0042394A">
        <w:rPr>
          <w:rStyle w:val="Emphasis"/>
        </w:rPr>
        <w:t>lack of evidence</w:t>
      </w:r>
      <w:r w:rsidRPr="00903A58">
        <w:rPr>
          <w:sz w:val="16"/>
        </w:rPr>
        <w:t xml:space="preserve"> for explaining individual behavior. The debate over cause and effect is ongoing.</w:t>
      </w:r>
      <w:r>
        <w:rPr>
          <w:sz w:val="16"/>
        </w:rPr>
        <w:t xml:space="preserve"> </w:t>
      </w:r>
      <w:r w:rsidRPr="0042394A">
        <w:rPr>
          <w:rStyle w:val="StyleUnderline"/>
        </w:rPr>
        <w:t>Policies can</w:t>
      </w:r>
      <w:r w:rsidRPr="00903A58">
        <w:rPr>
          <w:sz w:val="16"/>
        </w:rPr>
        <w:t xml:space="preserve"> nevertheless be implemented to </w:t>
      </w:r>
      <w:r w:rsidRPr="0042394A">
        <w:rPr>
          <w:rStyle w:val="StyleUnderline"/>
        </w:rPr>
        <w:t>reduce price variability</w:t>
      </w:r>
      <w:r w:rsidRPr="00903A58">
        <w:rPr>
          <w:rStyle w:val="StyleUnderline"/>
        </w:rPr>
        <w:t>. Less costly forms of stabilization</w:t>
      </w:r>
      <w:r w:rsidRPr="00903A58">
        <w:rPr>
          <w:sz w:val="16"/>
        </w:rPr>
        <w:t xml:space="preserve">, at least in terms of government outlays, </w:t>
      </w:r>
      <w:r w:rsidRPr="00903A58">
        <w:rPr>
          <w:rStyle w:val="StyleUnderline"/>
        </w:rPr>
        <w:t xml:space="preserve">include </w:t>
      </w:r>
      <w:r w:rsidRPr="0042394A">
        <w:rPr>
          <w:rStyle w:val="StyleUnderline"/>
        </w:rPr>
        <w:t>reducing import tariffs</w:t>
      </w:r>
      <w:r w:rsidRPr="00903A58">
        <w:rPr>
          <w:sz w:val="16"/>
        </w:rPr>
        <w:t xml:space="preserve"> (and quotas) </w:t>
      </w:r>
      <w:r w:rsidRPr="0042394A">
        <w:rPr>
          <w:rStyle w:val="StyleUnderline"/>
        </w:rPr>
        <w:t>to lower prices and restricting exports to increase</w:t>
      </w:r>
      <w:r w:rsidRPr="00903A58">
        <w:rPr>
          <w:rStyle w:val="StyleUnderline"/>
        </w:rPr>
        <w:t xml:space="preserve"> food </w:t>
      </w:r>
      <w:r w:rsidRPr="0042394A">
        <w:rPr>
          <w:rStyle w:val="StyleUnderline"/>
        </w:rPr>
        <w:t>availability</w:t>
      </w:r>
      <w:r w:rsidRPr="00903A58">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5DBB7125" w14:textId="77777777" w:rsidR="00891E7D" w:rsidRPr="00C12D61" w:rsidRDefault="00891E7D" w:rsidP="00891E7D">
      <w:pPr>
        <w:pStyle w:val="Heading4"/>
      </w:pPr>
      <w:r>
        <w:rPr>
          <w:u w:val="single"/>
        </w:rPr>
        <w:t>No</w:t>
      </w:r>
      <w:r>
        <w:t xml:space="preserve"> food wars—the countries that </w:t>
      </w:r>
      <w:r>
        <w:rPr>
          <w:u w:val="single"/>
        </w:rPr>
        <w:t>matter</w:t>
      </w:r>
      <w:r>
        <w:t xml:space="preserve"> their impact are </w:t>
      </w:r>
      <w:r>
        <w:rPr>
          <w:u w:val="single"/>
        </w:rPr>
        <w:t>resilient</w:t>
      </w:r>
      <w:r>
        <w:t xml:space="preserve"> and </w:t>
      </w:r>
      <w:r>
        <w:rPr>
          <w:u w:val="single"/>
        </w:rPr>
        <w:t>institutional responses</w:t>
      </w:r>
      <w:r>
        <w:t xml:space="preserve"> prevent escalation </w:t>
      </w:r>
    </w:p>
    <w:p w14:paraId="7AF090C6" w14:textId="77777777" w:rsidR="00891E7D" w:rsidRDefault="00891E7D" w:rsidP="00891E7D">
      <w:r>
        <w:t xml:space="preserve">Sarah </w:t>
      </w:r>
      <w:r w:rsidRPr="00C12D61">
        <w:rPr>
          <w:rStyle w:val="Style13ptBold"/>
        </w:rPr>
        <w:t>Cliffe 16</w:t>
      </w:r>
      <w:r>
        <w:t>, Director of the Center on International Cooperation at New York University, 3/29/16, “Food Security, Nutrition, and Peace,” http://cic.nyu.edu/news_commentary/food-security-nutrition-and-peace</w:t>
      </w:r>
    </w:p>
    <w:p w14:paraId="79EEF130" w14:textId="77777777" w:rsidR="00891E7D" w:rsidRPr="003022C8" w:rsidRDefault="00891E7D" w:rsidP="00891E7D">
      <w:pPr>
        <w:rPr>
          <w:sz w:val="16"/>
        </w:rPr>
      </w:pPr>
      <w:r w:rsidRPr="00C12D61">
        <w:rPr>
          <w:sz w:val="16"/>
        </w:rPr>
        <w:t xml:space="preserve">However, </w:t>
      </w:r>
      <w:r w:rsidRPr="0042394A">
        <w:rPr>
          <w:rStyle w:val="StyleUnderline"/>
        </w:rPr>
        <w:t xml:space="preserve">current research </w:t>
      </w:r>
      <w:r w:rsidRPr="0042394A">
        <w:rPr>
          <w:rStyle w:val="Emphasis"/>
        </w:rPr>
        <w:t>does not</w:t>
      </w:r>
      <w:r w:rsidRPr="00C12D61">
        <w:rPr>
          <w:sz w:val="16"/>
        </w:rPr>
        <w:t xml:space="preserve"> yet </w:t>
      </w:r>
      <w:r w:rsidRPr="0042394A">
        <w:rPr>
          <w:rStyle w:val="StyleUnderline"/>
        </w:rPr>
        <w:t>indicate a</w:t>
      </w:r>
      <w:r w:rsidRPr="00C12D61">
        <w:rPr>
          <w:rStyle w:val="StyleUnderline"/>
        </w:rPr>
        <w:t xml:space="preserve"> clear </w:t>
      </w:r>
      <w:r w:rsidRPr="0042394A">
        <w:rPr>
          <w:rStyle w:val="StyleUnderline"/>
        </w:rPr>
        <w:t>link between</w:t>
      </w:r>
      <w:r w:rsidRPr="00C12D61">
        <w:rPr>
          <w:sz w:val="16"/>
        </w:rPr>
        <w:t xml:space="preserve"> climate change, </w:t>
      </w:r>
      <w:r w:rsidRPr="0042394A">
        <w:rPr>
          <w:rStyle w:val="StyleUnderline"/>
        </w:rPr>
        <w:t>food insecurity and conflict</w:t>
      </w:r>
      <w:r w:rsidRPr="00C12D61">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r>
        <w:rPr>
          <w:sz w:val="16"/>
        </w:rPr>
        <w:t xml:space="preserve"> </w:t>
      </w:r>
      <w:r w:rsidRPr="00C12D61">
        <w:rPr>
          <w:rStyle w:val="StyleUnderline"/>
        </w:rPr>
        <w:t>Food security – and food prices – are a highly political issue</w:t>
      </w:r>
      <w:r w:rsidRPr="00C12D61">
        <w:rPr>
          <w:sz w:val="16"/>
        </w:rPr>
        <w:t xml:space="preserve">, being a very immediate and visible source of popular welfare or popular uncertainty. </w:t>
      </w:r>
      <w:r w:rsidRPr="00C12D61">
        <w:rPr>
          <w:rStyle w:val="StyleUnderline"/>
        </w:rPr>
        <w:t xml:space="preserve">But their </w:t>
      </w:r>
      <w:r w:rsidRPr="00C12D61">
        <w:rPr>
          <w:rStyle w:val="Emphasis"/>
        </w:rPr>
        <w:t>link to conflict</w:t>
      </w:r>
      <w:r w:rsidRPr="00C12D61">
        <w:rPr>
          <w:sz w:val="16"/>
        </w:rPr>
        <w:t xml:space="preserve"> (and the wider links between climate change and conflict) </w:t>
      </w:r>
      <w:r w:rsidRPr="00C12D61">
        <w:rPr>
          <w:rStyle w:val="StyleUnderline"/>
        </w:rPr>
        <w:t>is indirect</w:t>
      </w:r>
      <w:r w:rsidRPr="00C12D61">
        <w:rPr>
          <w:sz w:val="16"/>
        </w:rPr>
        <w:t xml:space="preserve"> rather than direct.</w:t>
      </w:r>
      <w:r>
        <w:rPr>
          <w:sz w:val="16"/>
        </w:rPr>
        <w:t xml:space="preserve"> </w:t>
      </w:r>
      <w:r w:rsidRPr="00C12D61">
        <w:rPr>
          <w:sz w:val="16"/>
        </w:rPr>
        <w:t>What makes some countries more resilient than others?</w:t>
      </w:r>
      <w:r>
        <w:rPr>
          <w:sz w:val="16"/>
        </w:rPr>
        <w:t xml:space="preserve"> </w:t>
      </w:r>
      <w:r w:rsidRPr="0042394A">
        <w:rPr>
          <w:rStyle w:val="Emphasis"/>
        </w:rPr>
        <w:t>Many</w:t>
      </w:r>
      <w:r w:rsidRPr="0042394A">
        <w:rPr>
          <w:rStyle w:val="StyleUnderline"/>
        </w:rPr>
        <w:t xml:space="preserve"> countries face food price or</w:t>
      </w:r>
      <w:r w:rsidRPr="00C12D61">
        <w:rPr>
          <w:rStyle w:val="StyleUnderline"/>
        </w:rPr>
        <w:t xml:space="preserve"> natural </w:t>
      </w:r>
      <w:r w:rsidRPr="0042394A">
        <w:rPr>
          <w:rStyle w:val="StyleUnderline"/>
        </w:rPr>
        <w:t xml:space="preserve">resource shocks </w:t>
      </w:r>
      <w:r w:rsidRPr="0042394A">
        <w:rPr>
          <w:rStyle w:val="Emphasis"/>
        </w:rPr>
        <w:t>without</w:t>
      </w:r>
      <w:r w:rsidRPr="00C12D61">
        <w:rPr>
          <w:rStyle w:val="Emphasis"/>
        </w:rPr>
        <w:t xml:space="preserve"> falling into </w:t>
      </w:r>
      <w:r w:rsidRPr="0042394A">
        <w:rPr>
          <w:rStyle w:val="Emphasis"/>
        </w:rPr>
        <w:t>conflict</w:t>
      </w:r>
      <w:r w:rsidRPr="00C12D61">
        <w:rPr>
          <w:sz w:val="16"/>
        </w:rPr>
        <w:t xml:space="preserve">. Essentially, the two important </w:t>
      </w:r>
      <w:r w:rsidRPr="0042394A">
        <w:rPr>
          <w:rStyle w:val="StyleUnderline"/>
        </w:rPr>
        <w:t>factors</w:t>
      </w:r>
      <w:r w:rsidRPr="00C12D61">
        <w:rPr>
          <w:sz w:val="16"/>
        </w:rPr>
        <w:t xml:space="preserve"> in </w:t>
      </w:r>
      <w:r w:rsidRPr="0042394A">
        <w:rPr>
          <w:rStyle w:val="StyleUnderline"/>
        </w:rPr>
        <w:t>determining</w:t>
      </w:r>
      <w:r w:rsidRPr="00C12D61">
        <w:rPr>
          <w:rStyle w:val="StyleUnderline"/>
        </w:rPr>
        <w:t xml:space="preserve"> their </w:t>
      </w:r>
      <w:r w:rsidRPr="0042394A">
        <w:rPr>
          <w:rStyle w:val="StyleUnderline"/>
        </w:rPr>
        <w:t>resilience are</w:t>
      </w:r>
      <w:r w:rsidRPr="00C12D61">
        <w:rPr>
          <w:sz w:val="16"/>
        </w:rPr>
        <w:t>:</w:t>
      </w:r>
      <w:r>
        <w:rPr>
          <w:sz w:val="16"/>
        </w:rPr>
        <w:t xml:space="preserve"> </w:t>
      </w:r>
      <w:r w:rsidRPr="00C12D61">
        <w:rPr>
          <w:sz w:val="16"/>
        </w:rPr>
        <w:t xml:space="preserve">First, </w:t>
      </w:r>
      <w:r w:rsidRPr="0042394A">
        <w:rPr>
          <w:rStyle w:val="StyleUnderline"/>
        </w:rPr>
        <w:t xml:space="preserve">whether food insecurity is combined with </w:t>
      </w:r>
      <w:r w:rsidRPr="0042394A">
        <w:rPr>
          <w:rStyle w:val="Emphasis"/>
        </w:rPr>
        <w:t>other stresses</w:t>
      </w:r>
      <w:r w:rsidRPr="00C12D61">
        <w:rPr>
          <w:sz w:val="16"/>
        </w:rPr>
        <w:t xml:space="preserve"> – issues such as unemployment, but most fundamentally issues such as political exclusion or human rights abuses. </w:t>
      </w:r>
      <w:r w:rsidRPr="00C12D61">
        <w:rPr>
          <w:rStyle w:val="StyleUnderline"/>
        </w:rPr>
        <w:t>We sometimes read</w:t>
      </w:r>
      <w:r w:rsidRPr="00C12D61">
        <w:rPr>
          <w:sz w:val="16"/>
        </w:rPr>
        <w:t xml:space="preserve"> nowadays that the 2006-2009 </w:t>
      </w:r>
      <w:r w:rsidRPr="00C12D61">
        <w:rPr>
          <w:rStyle w:val="StyleUnderline"/>
        </w:rPr>
        <w:t>drought was a factor in the Syrian conflict,</w:t>
      </w:r>
      <w:r w:rsidRPr="00C12D61">
        <w:rPr>
          <w:sz w:val="16"/>
        </w:rPr>
        <w:t xml:space="preserve"> by driving rural-urban migration that caused societal stresses. It may of course have been one factor amongst </w:t>
      </w:r>
      <w:proofErr w:type="gramStart"/>
      <w:r w:rsidRPr="00C12D61">
        <w:rPr>
          <w:sz w:val="16"/>
        </w:rPr>
        <w:t>many</w:t>
      </w:r>
      <w:proofErr w:type="gramEnd"/>
      <w:r w:rsidRPr="00C12D61">
        <w:rPr>
          <w:sz w:val="16"/>
        </w:rPr>
        <w:t xml:space="preserve"> but </w:t>
      </w:r>
      <w:r w:rsidRPr="0042394A">
        <w:rPr>
          <w:rStyle w:val="StyleUnderline"/>
        </w:rPr>
        <w:t xml:space="preserve">it would be </w:t>
      </w:r>
      <w:r w:rsidRPr="0042394A">
        <w:rPr>
          <w:rStyle w:val="Emphasis"/>
        </w:rPr>
        <w:t>too simplistic</w:t>
      </w:r>
      <w:r w:rsidRPr="0042394A">
        <w:rPr>
          <w:rStyle w:val="StyleUnderline"/>
        </w:rPr>
        <w:t xml:space="preserve"> to suggest</w:t>
      </w:r>
      <w:r w:rsidRPr="00C12D61">
        <w:rPr>
          <w:sz w:val="16"/>
        </w:rPr>
        <w:t xml:space="preserve"> that </w:t>
      </w:r>
      <w:r w:rsidRPr="0042394A">
        <w:rPr>
          <w:rStyle w:val="StyleUnderline"/>
        </w:rPr>
        <w:t>it was the primary driver</w:t>
      </w:r>
      <w:r w:rsidRPr="00C12D61">
        <w:rPr>
          <w:sz w:val="16"/>
        </w:rPr>
        <w:t xml:space="preserve"> of the Syrian conflict.</w:t>
      </w:r>
      <w:r>
        <w:rPr>
          <w:sz w:val="16"/>
        </w:rPr>
        <w:t xml:space="preserve"> </w:t>
      </w:r>
      <w:r w:rsidRPr="00C12D61">
        <w:rPr>
          <w:sz w:val="16"/>
        </w:rPr>
        <w:t xml:space="preserve">Second, </w:t>
      </w:r>
      <w:r w:rsidRPr="0042394A">
        <w:rPr>
          <w:rStyle w:val="StyleUnderline"/>
        </w:rPr>
        <w:t>whether countries have</w:t>
      </w:r>
      <w:r w:rsidRPr="00C12D61">
        <w:rPr>
          <w:rStyle w:val="StyleUnderline"/>
        </w:rPr>
        <w:t xml:space="preserve"> strong enough </w:t>
      </w:r>
      <w:r w:rsidRPr="0042394A">
        <w:rPr>
          <w:rStyle w:val="StyleUnderline"/>
        </w:rPr>
        <w:t>institutions</w:t>
      </w:r>
      <w:r w:rsidRPr="00C12D61">
        <w:rPr>
          <w:sz w:val="16"/>
        </w:rPr>
        <w:t xml:space="preserve"> to fulfill a social compact with their citizens, </w:t>
      </w:r>
      <w:r w:rsidRPr="0042394A">
        <w:rPr>
          <w:rStyle w:val="StyleUnderline"/>
        </w:rPr>
        <w:t>providing help</w:t>
      </w:r>
      <w:r w:rsidRPr="00C12D61">
        <w:rPr>
          <w:rStyle w:val="StyleUnderline"/>
        </w:rPr>
        <w:t xml:space="preserve"> quickly </w:t>
      </w:r>
      <w:r w:rsidRPr="0042394A">
        <w:rPr>
          <w:rStyle w:val="StyleUnderline"/>
        </w:rPr>
        <w:t>to citizens affected</w:t>
      </w:r>
      <w:r w:rsidRPr="00C12D61">
        <w:rPr>
          <w:rStyle w:val="StyleUnderline"/>
        </w:rPr>
        <w:t xml:space="preserve"> by food insecurity</w:t>
      </w:r>
      <w:r w:rsidRPr="00C12D61">
        <w:rPr>
          <w:sz w:val="16"/>
        </w:rPr>
        <w:t>, with or without international assistance.</w:t>
      </w:r>
      <w:r>
        <w:rPr>
          <w:sz w:val="16"/>
        </w:rPr>
        <w:t xml:space="preserve"> </w:t>
      </w:r>
      <w:r w:rsidRPr="0042394A">
        <w:rPr>
          <w:rStyle w:val="StyleUnderline"/>
        </w:rPr>
        <w:t>During the</w:t>
      </w:r>
      <w:r w:rsidRPr="00C12D61">
        <w:rPr>
          <w:sz w:val="16"/>
        </w:rPr>
        <w:t xml:space="preserve"> 2007-20</w:t>
      </w:r>
      <w:r w:rsidRPr="0042394A">
        <w:rPr>
          <w:rStyle w:val="StyleUnderline"/>
        </w:rPr>
        <w:t>08</w:t>
      </w:r>
      <w:r w:rsidRPr="00C12D61">
        <w:rPr>
          <w:rStyle w:val="StyleUnderline"/>
        </w:rPr>
        <w:t xml:space="preserve"> food </w:t>
      </w:r>
      <w:r w:rsidRPr="0042394A">
        <w:rPr>
          <w:rStyle w:val="StyleUnderline"/>
        </w:rPr>
        <w:t>crisis, developing countries</w:t>
      </w:r>
      <w:r w:rsidRPr="00C12D61">
        <w:rPr>
          <w:rStyle w:val="StyleUnderline"/>
        </w:rPr>
        <w:t xml:space="preserve"> with low institutional strength </w:t>
      </w:r>
      <w:r w:rsidRPr="0042394A">
        <w:rPr>
          <w:rStyle w:val="StyleUnderline"/>
        </w:rPr>
        <w:t>experienced more</w:t>
      </w:r>
      <w:r w:rsidRPr="00C12D61">
        <w:rPr>
          <w:rStyle w:val="StyleUnderline"/>
        </w:rPr>
        <w:t xml:space="preserve"> food price </w:t>
      </w:r>
      <w:r w:rsidRPr="0042394A">
        <w:rPr>
          <w:rStyle w:val="StyleUnderline"/>
        </w:rPr>
        <w:t>protests</w:t>
      </w:r>
      <w:r w:rsidRPr="00C12D61">
        <w:rPr>
          <w:sz w:val="16"/>
        </w:rPr>
        <w:t xml:space="preserve"> than those with higher institutional strengths, and more than half these protests turned violent.</w:t>
      </w:r>
      <w:r>
        <w:rPr>
          <w:sz w:val="16"/>
        </w:rPr>
        <w:t xml:space="preserve"> </w:t>
      </w:r>
      <w:r w:rsidRPr="0042394A">
        <w:rPr>
          <w:rStyle w:val="StyleUnderline"/>
        </w:rPr>
        <w:t>This</w:t>
      </w:r>
      <w:r w:rsidRPr="00C12D61">
        <w:rPr>
          <w:sz w:val="16"/>
        </w:rPr>
        <w:t xml:space="preserve"> for example, </w:t>
      </w:r>
      <w:r w:rsidRPr="0042394A">
        <w:rPr>
          <w:rStyle w:val="StyleUnderline"/>
        </w:rPr>
        <w:t>is the difference</w:t>
      </w:r>
      <w:r w:rsidRPr="00C12D61">
        <w:rPr>
          <w:rStyle w:val="StyleUnderline"/>
        </w:rPr>
        <w:t xml:space="preserve"> in the events </w:t>
      </w:r>
      <w:r w:rsidRPr="0042394A">
        <w:rPr>
          <w:rStyle w:val="StyleUnderline"/>
        </w:rPr>
        <w:t>in Haiti versus</w:t>
      </w:r>
      <w:r w:rsidRPr="00C12D61">
        <w:rPr>
          <w:sz w:val="16"/>
        </w:rPr>
        <w:t xml:space="preserve"> those in </w:t>
      </w:r>
      <w:r w:rsidRPr="0042394A">
        <w:rPr>
          <w:rStyle w:val="Emphasis"/>
        </w:rPr>
        <w:t>Mexico or the Philippines</w:t>
      </w:r>
      <w:r w:rsidRPr="00C12D61">
        <w:rPr>
          <w:rStyle w:val="StyleUnderline"/>
        </w:rPr>
        <w:t xml:space="preserve"> where far greater </w:t>
      </w:r>
      <w:r w:rsidRPr="0042394A">
        <w:rPr>
          <w:rStyle w:val="StyleUnderline"/>
        </w:rPr>
        <w:t>institutional strength existed</w:t>
      </w:r>
      <w:r w:rsidRPr="00C12D61">
        <w:rPr>
          <w:rStyle w:val="StyleUnderline"/>
        </w:rPr>
        <w:t xml:space="preserve"> to deal with the </w:t>
      </w:r>
      <w:r w:rsidRPr="0042394A">
        <w:rPr>
          <w:rStyle w:val="StyleUnderline"/>
        </w:rPr>
        <w:t>food</w:t>
      </w:r>
      <w:r w:rsidRPr="00C12D61">
        <w:rPr>
          <w:rStyle w:val="StyleUnderline"/>
        </w:rPr>
        <w:t xml:space="preserve"> price </w:t>
      </w:r>
      <w:r w:rsidRPr="0042394A">
        <w:rPr>
          <w:rStyle w:val="StyleUnderline"/>
        </w:rPr>
        <w:t>shocks</w:t>
      </w:r>
      <w:r w:rsidRPr="00C12D61">
        <w:rPr>
          <w:rStyle w:val="StyleUnderline"/>
        </w:rPr>
        <w:t xml:space="preserve"> and </w:t>
      </w:r>
      <w:r w:rsidRPr="00C12D61">
        <w:rPr>
          <w:rStyle w:val="Emphasis"/>
        </w:rPr>
        <w:t xml:space="preserve">protests </w:t>
      </w:r>
      <w:r w:rsidRPr="0042394A">
        <w:rPr>
          <w:rStyle w:val="Emphasis"/>
        </w:rPr>
        <w:t>did not spur deteriorating national security</w:t>
      </w:r>
      <w:r w:rsidRPr="0042298F">
        <w:rPr>
          <w:rStyle w:val="StyleUnderline"/>
        </w:rPr>
        <w:t xml:space="preserve"> or widespread violence</w:t>
      </w:r>
      <w:r w:rsidRPr="00C12D61">
        <w:rPr>
          <w:sz w:val="16"/>
        </w:rPr>
        <w:t>.</w:t>
      </w:r>
    </w:p>
    <w:p w14:paraId="5EA7C8FA" w14:textId="77777777" w:rsidR="00891E7D" w:rsidRDefault="00891E7D" w:rsidP="00891E7D">
      <w:pPr>
        <w:pStyle w:val="Heading4"/>
      </w:pPr>
      <w:r>
        <w:t xml:space="preserve">Food-related instability takes the form of </w:t>
      </w:r>
      <w:r>
        <w:rPr>
          <w:u w:val="single"/>
        </w:rPr>
        <w:t>protests</w:t>
      </w:r>
      <w:r>
        <w:t xml:space="preserve"> and </w:t>
      </w:r>
      <w:r>
        <w:rPr>
          <w:u w:val="single"/>
        </w:rPr>
        <w:t>riots</w:t>
      </w:r>
      <w:r>
        <w:t xml:space="preserve">—those push governments to </w:t>
      </w:r>
      <w:r>
        <w:rPr>
          <w:u w:val="single"/>
        </w:rPr>
        <w:t>respond</w:t>
      </w:r>
      <w:r>
        <w:t xml:space="preserve"> to structural conditions, which </w:t>
      </w:r>
      <w:r>
        <w:rPr>
          <w:u w:val="single"/>
        </w:rPr>
        <w:t>solves</w:t>
      </w:r>
      <w:r>
        <w:t xml:space="preserve"> the risk of violence and war </w:t>
      </w:r>
    </w:p>
    <w:p w14:paraId="65D6197A" w14:textId="77777777" w:rsidR="00891E7D" w:rsidRDefault="00891E7D" w:rsidP="00891E7D">
      <w:r>
        <w:t xml:space="preserve">Christopher B. </w:t>
      </w:r>
      <w:r w:rsidRPr="002614FF">
        <w:rPr>
          <w:rStyle w:val="Style13ptBold"/>
        </w:rPr>
        <w:t>Barrett 13</w:t>
      </w:r>
      <w:r>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2013, “Food or Consequences: Food Security and its Implications for Global Sociopolitical Stability,” in Food Security and Sociopolitical Stability, p. 8-9</w:t>
      </w:r>
    </w:p>
    <w:p w14:paraId="619C446B" w14:textId="77777777" w:rsidR="00891E7D" w:rsidRDefault="00891E7D" w:rsidP="00891E7D">
      <w:r w:rsidRPr="00641B40">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2614FF">
        <w:rPr>
          <w:rStyle w:val="StyleUnderline"/>
        </w:rPr>
        <w:t>peace does not require the resolution of all conflicts within or among nations, merely that such conflict remain nonviolent</w:t>
      </w:r>
      <w:r w:rsidRPr="00641B40">
        <w:rPr>
          <w:sz w:val="16"/>
        </w:rPr>
        <w:t xml:space="preserve">. As used here and in the rest of this volume, stability is an even more Utopian state than mere peace. For example, </w:t>
      </w:r>
      <w:r w:rsidRPr="002614FF">
        <w:rPr>
          <w:rStyle w:val="StyleUnderline"/>
        </w:rPr>
        <w:t xml:space="preserve">many of the </w:t>
      </w:r>
      <w:r w:rsidRPr="0042394A">
        <w:rPr>
          <w:rStyle w:val="StyleUnderline"/>
        </w:rPr>
        <w:t>food riots</w:t>
      </w:r>
      <w:r w:rsidRPr="002614FF">
        <w:rPr>
          <w:rStyle w:val="StyleUnderline"/>
        </w:rPr>
        <w:t xml:space="preserve"> of the past several years </w:t>
      </w:r>
      <w:r w:rsidRPr="0042394A">
        <w:rPr>
          <w:rStyle w:val="StyleUnderline"/>
        </w:rPr>
        <w:t xml:space="preserve">proved </w:t>
      </w:r>
      <w:r w:rsidRPr="0042394A">
        <w:rPr>
          <w:rStyle w:val="Emphasis"/>
        </w:rPr>
        <w:t>extremely disruptive</w:t>
      </w:r>
      <w:r w:rsidRPr="002614FF">
        <w:rPr>
          <w:rStyle w:val="StyleUnderline"/>
        </w:rPr>
        <w:t xml:space="preserve"> to the populations affected</w:t>
      </w:r>
      <w:r w:rsidRPr="00641B40">
        <w:rPr>
          <w:sz w:val="16"/>
        </w:rPr>
        <w:t>—</w:t>
      </w:r>
      <w:r w:rsidRPr="0042394A">
        <w:rPr>
          <w:rStyle w:val="StyleUnderline"/>
        </w:rPr>
        <w:t>and threatening to governments—</w:t>
      </w:r>
      <w:r w:rsidRPr="0042394A">
        <w:rPr>
          <w:rStyle w:val="Emphasis"/>
        </w:rPr>
        <w:t>but did not turn violent</w:t>
      </w:r>
      <w:r w:rsidRPr="00641B40">
        <w:rPr>
          <w:sz w:val="16"/>
        </w:rPr>
        <w:t xml:space="preserve">, at least in the sense of causing deaths. </w:t>
      </w:r>
      <w:r w:rsidRPr="002614FF">
        <w:rPr>
          <w:rStyle w:val="StyleUnderline"/>
        </w:rPr>
        <w:t>We consider such events moments of instability, even though peace prevailed</w:t>
      </w:r>
      <w:r w:rsidRPr="00641B40">
        <w:rPr>
          <w:sz w:val="16"/>
        </w:rPr>
        <w:t>.</w:t>
      </w:r>
      <w:r>
        <w:rPr>
          <w:sz w:val="16"/>
        </w:rPr>
        <w:t xml:space="preserve"> </w:t>
      </w:r>
      <w:r w:rsidRPr="00641B40">
        <w:rPr>
          <w:sz w:val="16"/>
        </w:rPr>
        <w:t xml:space="preserve">This sort of hierarchical ordering is instructive, as it underscores two fundamental points made directly or indirectly by multiple contributors to this volume. First, </w:t>
      </w:r>
      <w:r w:rsidRPr="0042394A">
        <w:rPr>
          <w:rStyle w:val="Emphasis"/>
        </w:rPr>
        <w:t>not all instability is bad</w:t>
      </w:r>
      <w:r w:rsidRPr="0042394A">
        <w:rPr>
          <w:rStyle w:val="StyleUnderline"/>
        </w:rPr>
        <w:t>. When</w:t>
      </w:r>
      <w:r w:rsidRPr="002614FF">
        <w:rPr>
          <w:rStyle w:val="StyleUnderline"/>
        </w:rPr>
        <w:t xml:space="preserve"> peaceful, </w:t>
      </w:r>
      <w:r w:rsidRPr="0042394A">
        <w:rPr>
          <w:rStyle w:val="StyleUnderline"/>
        </w:rPr>
        <w:t>structured, political</w:t>
      </w:r>
      <w:r w:rsidRPr="002614FF">
        <w:rPr>
          <w:rStyle w:val="StyleUnderline"/>
        </w:rPr>
        <w:t xml:space="preserve">, legal, and economic </w:t>
      </w:r>
      <w:r w:rsidRPr="0042394A">
        <w:rPr>
          <w:rStyle w:val="StyleUnderline"/>
        </w:rPr>
        <w:t>conflict occurs where</w:t>
      </w:r>
      <w:r w:rsidRPr="00641B40">
        <w:rPr>
          <w:sz w:val="16"/>
        </w:rPr>
        <w:t xml:space="preserve"> the </w:t>
      </w:r>
      <w:r w:rsidRPr="0042394A">
        <w:rPr>
          <w:rStyle w:val="StyleUnderline"/>
        </w:rPr>
        <w:t>probability of large-scale conflict is negligible, mobilization against state policy</w:t>
      </w:r>
      <w:r w:rsidRPr="002614FF">
        <w:rPr>
          <w:rStyle w:val="StyleUnderline"/>
        </w:rPr>
        <w:t xml:space="preserve"> is not automatically negative</w:t>
      </w:r>
      <w:r w:rsidRPr="00641B40">
        <w:rPr>
          <w:sz w:val="16"/>
        </w:rPr>
        <w:t xml:space="preserve">. Indeed, </w:t>
      </w:r>
      <w:r w:rsidRPr="002614FF">
        <w:rPr>
          <w:rStyle w:val="StyleUnderline"/>
        </w:rPr>
        <w:t xml:space="preserve">nonviolent social protest movements </w:t>
      </w:r>
      <w:r w:rsidRPr="0042394A">
        <w:rPr>
          <w:rStyle w:val="StyleUnderline"/>
        </w:rPr>
        <w:t>can be</w:t>
      </w:r>
      <w:r w:rsidRPr="002614FF">
        <w:rPr>
          <w:rStyle w:val="StyleUnderline"/>
        </w:rPr>
        <w:t xml:space="preserve"> important </w:t>
      </w:r>
      <w:r w:rsidRPr="0042394A">
        <w:rPr>
          <w:rStyle w:val="StyleUnderline"/>
        </w:rPr>
        <w:t>forces for productive change</w:t>
      </w:r>
      <w:r w:rsidRPr="00641B40">
        <w:rPr>
          <w:sz w:val="16"/>
        </w:rPr>
        <w:t xml:space="preserve">. </w:t>
      </w:r>
      <w:r w:rsidRPr="002614FF">
        <w:rPr>
          <w:rStyle w:val="StyleUnderline"/>
        </w:rPr>
        <w:t xml:space="preserve">Social </w:t>
      </w:r>
      <w:r w:rsidRPr="0042394A">
        <w:rPr>
          <w:rStyle w:val="StyleUnderline"/>
        </w:rPr>
        <w:t>movements</w:t>
      </w:r>
      <w:r w:rsidRPr="002614FF">
        <w:rPr>
          <w:rStyle w:val="StyleUnderline"/>
        </w:rPr>
        <w:t xml:space="preserve"> </w:t>
      </w:r>
      <w:r w:rsidRPr="002614FF">
        <w:rPr>
          <w:rStyle w:val="Emphasis"/>
        </w:rPr>
        <w:t xml:space="preserve">often </w:t>
      </w:r>
      <w:r w:rsidRPr="0042394A">
        <w:rPr>
          <w:rStyle w:val="Emphasis"/>
        </w:rPr>
        <w:t>push states to adopt policies that</w:t>
      </w:r>
      <w:r w:rsidRPr="002614FF">
        <w:rPr>
          <w:rStyle w:val="Emphasis"/>
        </w:rPr>
        <w:t xml:space="preserve"> ultimately </w:t>
      </w:r>
      <w:r w:rsidRPr="0042394A">
        <w:rPr>
          <w:rStyle w:val="Emphasis"/>
        </w:rPr>
        <w:t>enhance</w:t>
      </w:r>
      <w:r w:rsidRPr="00641B40">
        <w:rPr>
          <w:sz w:val="16"/>
        </w:rPr>
        <w:t xml:space="preserve"> both </w:t>
      </w:r>
      <w:r w:rsidRPr="0042394A">
        <w:rPr>
          <w:rStyle w:val="Emphasis"/>
        </w:rPr>
        <w:t>food security and</w:t>
      </w:r>
      <w:r w:rsidRPr="002614FF">
        <w:rPr>
          <w:rStyle w:val="Emphasis"/>
        </w:rPr>
        <w:t xml:space="preserve"> sociopolitical </w:t>
      </w:r>
      <w:r w:rsidRPr="0042394A">
        <w:rPr>
          <w:rStyle w:val="Emphasis"/>
        </w:rPr>
        <w:t>stability</w:t>
      </w:r>
      <w:r w:rsidRPr="0042394A">
        <w:rPr>
          <w:rStyle w:val="StyleUnderline"/>
        </w:rPr>
        <w:t xml:space="preserve"> by offering</w:t>
      </w:r>
      <w:r w:rsidRPr="00641B40">
        <w:rPr>
          <w:sz w:val="16"/>
        </w:rPr>
        <w:t xml:space="preserve"> some </w:t>
      </w:r>
      <w:r w:rsidRPr="0042394A">
        <w:rPr>
          <w:rStyle w:val="StyleUnderline"/>
        </w:rPr>
        <w:t>redress for</w:t>
      </w:r>
      <w:r w:rsidRPr="00641B40">
        <w:rPr>
          <w:sz w:val="16"/>
        </w:rPr>
        <w:t xml:space="preserve"> longstanding </w:t>
      </w:r>
      <w:r w:rsidRPr="0042394A">
        <w:rPr>
          <w:rStyle w:val="StyleUnderline"/>
        </w:rPr>
        <w:t>structural grievances that</w:t>
      </w:r>
      <w:r w:rsidRPr="002614FF">
        <w:rPr>
          <w:rStyle w:val="StyleUnderline"/>
        </w:rPr>
        <w:t xml:space="preserve"> </w:t>
      </w:r>
      <w:r w:rsidRPr="002614FF">
        <w:rPr>
          <w:rStyle w:val="Emphasis"/>
        </w:rPr>
        <w:t xml:space="preserve">might </w:t>
      </w:r>
      <w:r w:rsidRPr="0042394A">
        <w:rPr>
          <w:rStyle w:val="Emphasis"/>
        </w:rPr>
        <w:t>otherwise lead to</w:t>
      </w:r>
      <w:r w:rsidRPr="00641B40">
        <w:rPr>
          <w:sz w:val="16"/>
        </w:rPr>
        <w:t xml:space="preserve"> violence, even </w:t>
      </w:r>
      <w:r w:rsidRPr="0042394A">
        <w:rPr>
          <w:rStyle w:val="Emphasis"/>
        </w:rPr>
        <w:t>war</w:t>
      </w:r>
      <w:r w:rsidRPr="00641B40">
        <w:rPr>
          <w:sz w:val="16"/>
        </w:rPr>
        <w:t>.</w:t>
      </w:r>
      <w:r>
        <w:rPr>
          <w:sz w:val="16"/>
        </w:rPr>
        <w:t xml:space="preserve"> </w:t>
      </w:r>
      <w:r w:rsidRPr="00641B40">
        <w:rPr>
          <w:sz w:val="16"/>
        </w:rPr>
        <w:t xml:space="preserve">This leads directly to the second fundamental point: </w:t>
      </w:r>
      <w:r w:rsidRPr="002614FF">
        <w:rPr>
          <w:rStyle w:val="StyleUnderline"/>
        </w:rPr>
        <w:t xml:space="preserve">the </w:t>
      </w:r>
      <w:r w:rsidRPr="0042394A">
        <w:rPr>
          <w:rStyle w:val="StyleUnderline"/>
        </w:rPr>
        <w:t>greatest dangers come not from</w:t>
      </w:r>
      <w:r w:rsidRPr="002614FF">
        <w:rPr>
          <w:rStyle w:val="StyleUnderline"/>
        </w:rPr>
        <w:t xml:space="preserve"> lower-level instability associated with </w:t>
      </w:r>
      <w:r w:rsidRPr="0042394A">
        <w:rPr>
          <w:rStyle w:val="StyleUnderline"/>
        </w:rPr>
        <w:t>protests</w:t>
      </w:r>
      <w:r w:rsidRPr="00641B40">
        <w:rPr>
          <w:sz w:val="16"/>
        </w:rPr>
        <w:t xml:space="preserve">, riots, and work stoppages, </w:t>
      </w:r>
      <w:r w:rsidRPr="0042394A">
        <w:rPr>
          <w:rStyle w:val="StyleUnderline"/>
        </w:rPr>
        <w:t>but</w:t>
      </w:r>
      <w:r w:rsidRPr="002614FF">
        <w:rPr>
          <w:rStyle w:val="StyleUnderline"/>
        </w:rPr>
        <w:t xml:space="preserve"> rather </w:t>
      </w:r>
      <w:r w:rsidRPr="0042394A">
        <w:rPr>
          <w:rStyle w:val="StyleUnderline"/>
        </w:rPr>
        <w:t>from</w:t>
      </w:r>
      <w:r w:rsidRPr="00641B40">
        <w:rPr>
          <w:sz w:val="16"/>
        </w:rPr>
        <w:t xml:space="preserve"> violence at scale, especially in the form of </w:t>
      </w:r>
      <w:r w:rsidRPr="002614FF">
        <w:rPr>
          <w:rStyle w:val="StyleUnderline"/>
        </w:rPr>
        <w:t xml:space="preserve">organized civil or </w:t>
      </w:r>
      <w:r w:rsidRPr="0042394A">
        <w:rPr>
          <w:rStyle w:val="StyleUnderline"/>
        </w:rPr>
        <w:t>interstate war</w:t>
      </w:r>
      <w:r w:rsidRPr="00641B40">
        <w:rPr>
          <w:sz w:val="16"/>
        </w:rPr>
        <w:t xml:space="preserve">. </w:t>
      </w:r>
      <w:r w:rsidRPr="002614FF">
        <w:rPr>
          <w:rStyle w:val="Emphasis"/>
        </w:rPr>
        <w:t xml:space="preserve">Preserving </w:t>
      </w:r>
      <w:r w:rsidRPr="0042394A">
        <w:rPr>
          <w:rStyle w:val="Emphasis"/>
        </w:rPr>
        <w:t>peace is far more important</w:t>
      </w:r>
      <w:r w:rsidRPr="00641B40">
        <w:rPr>
          <w:sz w:val="16"/>
        </w:rPr>
        <w:t xml:space="preserve">, in human, economic, and geostrategic terms, </w:t>
      </w:r>
      <w:r w:rsidRPr="0042394A">
        <w:rPr>
          <w:rStyle w:val="Emphasis"/>
        </w:rPr>
        <w:t>than</w:t>
      </w:r>
      <w:r w:rsidRPr="002614FF">
        <w:rPr>
          <w:rStyle w:val="Emphasis"/>
        </w:rPr>
        <w:t xml:space="preserve"> is maintaining </w:t>
      </w:r>
      <w:r w:rsidRPr="0042394A">
        <w:rPr>
          <w:rStyle w:val="Emphasis"/>
        </w:rPr>
        <w:t>stability</w:t>
      </w:r>
      <w:r w:rsidRPr="00641B40">
        <w:rPr>
          <w:sz w:val="16"/>
        </w:rPr>
        <w:t xml:space="preserve">. Indeed, </w:t>
      </w:r>
      <w:r w:rsidRPr="002614FF">
        <w:rPr>
          <w:rStyle w:val="StyleUnderline"/>
        </w:rPr>
        <w:t xml:space="preserve">a </w:t>
      </w:r>
      <w:r w:rsidRPr="0042394A">
        <w:rPr>
          <w:rStyle w:val="StyleUnderline"/>
        </w:rPr>
        <w:t>certain</w:t>
      </w:r>
      <w:r w:rsidRPr="002614FF">
        <w:rPr>
          <w:rStyle w:val="StyleUnderline"/>
        </w:rPr>
        <w:t xml:space="preserve"> level of </w:t>
      </w:r>
      <w:r w:rsidRPr="0042394A">
        <w:rPr>
          <w:rStyle w:val="StyleUnderline"/>
        </w:rPr>
        <w:t xml:space="preserve">nonviolent instability can </w:t>
      </w:r>
      <w:r w:rsidRPr="0042394A">
        <w:rPr>
          <w:rStyle w:val="Emphasis"/>
        </w:rPr>
        <w:t>help</w:t>
      </w:r>
      <w:r w:rsidRPr="002614FF">
        <w:rPr>
          <w:rStyle w:val="Emphasis"/>
        </w:rPr>
        <w:t xml:space="preserve"> to </w:t>
      </w:r>
      <w:r w:rsidRPr="0042394A">
        <w:rPr>
          <w:rStyle w:val="Emphasis"/>
        </w:rPr>
        <w:t>secure a stable peace</w:t>
      </w:r>
      <w:r w:rsidRPr="0042394A">
        <w:rPr>
          <w:rStyle w:val="StyleUnderline"/>
        </w:rPr>
        <w:t xml:space="preserve"> if it compels</w:t>
      </w:r>
      <w:r w:rsidRPr="002614FF">
        <w:rPr>
          <w:rStyle w:val="StyleUnderline"/>
        </w:rPr>
        <w:t xml:space="preserve"> the </w:t>
      </w:r>
      <w:r w:rsidRPr="0042394A">
        <w:rPr>
          <w:rStyle w:val="StyleUnderline"/>
        </w:rPr>
        <w:t>state</w:t>
      </w:r>
      <w:r w:rsidRPr="002614FF">
        <w:rPr>
          <w:rStyle w:val="StyleUnderline"/>
        </w:rPr>
        <w:t xml:space="preserve"> to take </w:t>
      </w:r>
      <w:r w:rsidRPr="0042394A">
        <w:rPr>
          <w:rStyle w:val="StyleUnderline"/>
        </w:rPr>
        <w:t>actions that preempt</w:t>
      </w:r>
      <w:r w:rsidRPr="00641B40">
        <w:rPr>
          <w:sz w:val="16"/>
        </w:rPr>
        <w:t xml:space="preserve"> the </w:t>
      </w:r>
      <w:r w:rsidRPr="002614FF">
        <w:rPr>
          <w:rStyle w:val="StyleUnderline"/>
        </w:rPr>
        <w:t xml:space="preserve">intensification and </w:t>
      </w:r>
      <w:r w:rsidRPr="0042394A">
        <w:rPr>
          <w:rStyle w:val="StyleUnderline"/>
        </w:rPr>
        <w:t>spread of deeper</w:t>
      </w:r>
      <w:r w:rsidRPr="002614FF">
        <w:rPr>
          <w:rStyle w:val="StyleUnderline"/>
        </w:rPr>
        <w:t xml:space="preserve"> structural </w:t>
      </w:r>
      <w:r w:rsidRPr="0042394A">
        <w:rPr>
          <w:rStyle w:val="StyleUnderline"/>
        </w:rPr>
        <w:t>grievances</w:t>
      </w:r>
      <w:r w:rsidRPr="0042394A">
        <w:rPr>
          <w:sz w:val="16"/>
        </w:rPr>
        <w:t>—</w:t>
      </w:r>
      <w:r w:rsidRPr="0042394A">
        <w:rPr>
          <w:rStyle w:val="Emphasis"/>
        </w:rPr>
        <w:t>actions it would not choose without pressure</w:t>
      </w:r>
      <w:r w:rsidRPr="00641B40">
        <w:rPr>
          <w:sz w:val="16"/>
        </w:rPr>
        <w:t xml:space="preserve">. Riots are dangerous to local populations primarily insofar as they enable an opposition to build larger, more durable coalitions for violent political struggle against a regime. </w:t>
      </w:r>
      <w:r w:rsidRPr="00641B40">
        <w:rPr>
          <w:rStyle w:val="StyleUnderline"/>
        </w:rPr>
        <w:t>State and private actions can defuse more threatening and dangerous guerilla movements, terrorism, and civil or interstate war</w:t>
      </w:r>
      <w:r w:rsidRPr="00641B40">
        <w:rPr>
          <w:sz w:val="16"/>
        </w:rPr>
        <w:t xml:space="preserve">. </w:t>
      </w:r>
      <w:r w:rsidRPr="0042394A">
        <w:rPr>
          <w:rStyle w:val="Emphasis"/>
        </w:rPr>
        <w:t>Underappreciation</w:t>
      </w:r>
      <w:r w:rsidRPr="0042394A">
        <w:rPr>
          <w:rStyle w:val="StyleUnderline"/>
        </w:rPr>
        <w:t xml:space="preserve"> of</w:t>
      </w:r>
      <w:r w:rsidRPr="00641B40">
        <w:rPr>
          <w:rStyle w:val="StyleUnderline"/>
        </w:rPr>
        <w:t xml:space="preserve"> the central place of </w:t>
      </w:r>
      <w:r w:rsidRPr="0042394A">
        <w:rPr>
          <w:rStyle w:val="StyleUnderline"/>
        </w:rPr>
        <w:t>preventive</w:t>
      </w:r>
      <w:r w:rsidRPr="00641B40">
        <w:rPr>
          <w:rStyle w:val="StyleUnderline"/>
        </w:rPr>
        <w:t xml:space="preserve"> and </w:t>
      </w:r>
      <w:r w:rsidRPr="0042394A">
        <w:rPr>
          <w:rStyle w:val="StyleUnderline"/>
        </w:rPr>
        <w:t>responsive action in</w:t>
      </w:r>
      <w:r w:rsidRPr="0042394A">
        <w:rPr>
          <w:sz w:val="16"/>
        </w:rPr>
        <w:t xml:space="preserve"> </w:t>
      </w:r>
      <w:r w:rsidRPr="0042394A">
        <w:rPr>
          <w:rStyle w:val="Emphasis"/>
        </w:rPr>
        <w:t>mediating</w:t>
      </w:r>
      <w:r w:rsidRPr="00641B40">
        <w:rPr>
          <w:rStyle w:val="Emphasis"/>
        </w:rPr>
        <w:t xml:space="preserve"> the relationship </w:t>
      </w:r>
      <w:r w:rsidRPr="0042394A">
        <w:rPr>
          <w:rStyle w:val="Emphasis"/>
        </w:rPr>
        <w:t>between food security and</w:t>
      </w:r>
      <w:r w:rsidRPr="00641B40">
        <w:rPr>
          <w:rStyle w:val="Emphasis"/>
        </w:rPr>
        <w:t xml:space="preserve"> sociopolitical </w:t>
      </w:r>
      <w:r w:rsidRPr="0042394A">
        <w:rPr>
          <w:rStyle w:val="Emphasis"/>
        </w:rPr>
        <w:t>stability</w:t>
      </w:r>
      <w:r w:rsidRPr="0042394A">
        <w:rPr>
          <w:rStyle w:val="StyleUnderline"/>
        </w:rPr>
        <w:t xml:space="preserve"> is</w:t>
      </w:r>
      <w:r w:rsidRPr="00641B40">
        <w:rPr>
          <w:sz w:val="16"/>
        </w:rPr>
        <w:t xml:space="preserve"> perhaps </w:t>
      </w:r>
      <w:r w:rsidRPr="0042394A">
        <w:rPr>
          <w:rStyle w:val="Emphasis"/>
        </w:rPr>
        <w:t>the greatest deficiency of recent debates</w:t>
      </w:r>
      <w:r w:rsidRPr="0042394A">
        <w:rPr>
          <w:sz w:val="16"/>
        </w:rPr>
        <w:t xml:space="preserve">, </w:t>
      </w:r>
      <w:r w:rsidRPr="0042394A">
        <w:rPr>
          <w:rStyle w:val="StyleUnderline"/>
        </w:rPr>
        <w:t>which</w:t>
      </w:r>
      <w:r w:rsidRPr="00641B40">
        <w:rPr>
          <w:sz w:val="16"/>
        </w:rPr>
        <w:t xml:space="preserve"> tend to </w:t>
      </w:r>
      <w:r w:rsidRPr="0042394A">
        <w:rPr>
          <w:rStyle w:val="Emphasis"/>
        </w:rPr>
        <w:t>treat the sociopolitical risks of food insecurity as driven</w:t>
      </w:r>
      <w:r w:rsidRPr="00641B40">
        <w:rPr>
          <w:rStyle w:val="Emphasis"/>
        </w:rPr>
        <w:t xml:space="preserve"> largely </w:t>
      </w:r>
      <w:r w:rsidRPr="0042394A">
        <w:rPr>
          <w:rStyle w:val="Emphasis"/>
        </w:rPr>
        <w:t>by</w:t>
      </w:r>
      <w:r w:rsidRPr="00641B40">
        <w:rPr>
          <w:rStyle w:val="Emphasis"/>
        </w:rPr>
        <w:t xml:space="preserve"> exogenous forcing variables</w:t>
      </w:r>
      <w:r w:rsidRPr="00641B40">
        <w:rPr>
          <w:rStyle w:val="StyleUnderline"/>
        </w:rPr>
        <w:t xml:space="preserve"> such as</w:t>
      </w:r>
      <w:r w:rsidRPr="00641B40">
        <w:rPr>
          <w:sz w:val="16"/>
        </w:rPr>
        <w:t xml:space="preserve"> climate or </w:t>
      </w:r>
      <w:r w:rsidRPr="0042394A">
        <w:rPr>
          <w:rStyle w:val="Emphasis"/>
        </w:rPr>
        <w:t>global</w:t>
      </w:r>
      <w:r w:rsidRPr="00641B40">
        <w:rPr>
          <w:rStyle w:val="Emphasis"/>
        </w:rPr>
        <w:t xml:space="preserve"> market </w:t>
      </w:r>
      <w:r w:rsidRPr="0042394A">
        <w:rPr>
          <w:rStyle w:val="Emphasis"/>
        </w:rPr>
        <w:t>prices</w:t>
      </w:r>
      <w:r>
        <w:t>.</w:t>
      </w:r>
    </w:p>
    <w:p w14:paraId="42F9BAAD" w14:textId="77777777" w:rsidR="00891E7D" w:rsidRPr="00FF1AC4" w:rsidRDefault="00891E7D" w:rsidP="00891E7D">
      <w:pPr>
        <w:pStyle w:val="Heading4"/>
        <w:rPr>
          <w:rFonts w:cs="Times New Roman"/>
        </w:rPr>
      </w:pPr>
      <w:r w:rsidRPr="00FF1AC4">
        <w:rPr>
          <w:rFonts w:cs="Times New Roman"/>
        </w:rPr>
        <w:t>Foo</w:t>
      </w:r>
      <w:r>
        <w:rPr>
          <w:rFonts w:cs="Times New Roman"/>
        </w:rPr>
        <w:t>d prices don’t cause conflict—</w:t>
      </w:r>
      <w:r w:rsidRPr="00FF1AC4">
        <w:rPr>
          <w:rFonts w:cs="Times New Roman"/>
        </w:rPr>
        <w:t xml:space="preserve">reject their bad studies. </w:t>
      </w:r>
    </w:p>
    <w:p w14:paraId="017B57B7" w14:textId="77777777" w:rsidR="00891E7D" w:rsidRPr="00FF1AC4" w:rsidRDefault="00891E7D" w:rsidP="00891E7D">
      <w:r w:rsidRPr="00FF1AC4">
        <w:rPr>
          <w:rStyle w:val="Style13ptBold"/>
        </w:rPr>
        <w:t>Demarest 15</w:t>
      </w:r>
      <w:r w:rsidRPr="00FF1AC4">
        <w:t xml:space="preserve">—PhD Researcher at the Centre for Research on Peace and Development [Leila, “Food price rises and political instability: Problematizing a complex relationship,” </w:t>
      </w:r>
      <w:r w:rsidRPr="00FF1AC4">
        <w:rPr>
          <w:i/>
        </w:rPr>
        <w:t>The European Journal of Development Research</w:t>
      </w:r>
      <w:r w:rsidRPr="00FF1AC4">
        <w:t xml:space="preserve">, Vol. 27, No. 5, p. 650-671, Emory Libraries] </w:t>
      </w:r>
    </w:p>
    <w:p w14:paraId="25257FB3" w14:textId="11E3BE7D" w:rsidR="00891E7D" w:rsidRPr="00891E7D" w:rsidRDefault="00891E7D" w:rsidP="00891E7D">
      <w:pPr>
        <w:rPr>
          <w:sz w:val="16"/>
        </w:rPr>
      </w:pPr>
      <w:r w:rsidRPr="00FF1AC4">
        <w:rPr>
          <w:rStyle w:val="StyleUnderline"/>
        </w:rPr>
        <w:t>6. Conclusions and Way Forward</w:t>
      </w:r>
      <w:r>
        <w:rPr>
          <w:rStyle w:val="StyleUnderline"/>
        </w:rPr>
        <w:t xml:space="preserve"> </w:t>
      </w:r>
      <w:r w:rsidRPr="00FF1AC4">
        <w:rPr>
          <w:sz w:val="16"/>
        </w:rPr>
        <w:t xml:space="preserve">While some progress has been made in improving our understanding of the linkages between rising food prices and conflict, several </w:t>
      </w:r>
      <w:r w:rsidRPr="00FF1AC4">
        <w:rPr>
          <w:rStyle w:val="StyleUnderline"/>
        </w:rPr>
        <w:t>important gaps remain</w:t>
      </w:r>
      <w:r w:rsidRPr="00FF1AC4">
        <w:rPr>
          <w:sz w:val="16"/>
        </w:rPr>
        <w:t>. Firstly, notions of</w:t>
      </w:r>
      <w:r w:rsidRPr="00FF1AC4">
        <w:t xml:space="preserve"> </w:t>
      </w:r>
      <w:r w:rsidRPr="00FF1AC4">
        <w:rPr>
          <w:rStyle w:val="StyleUnderline"/>
        </w:rPr>
        <w:t>conflict and political instability are</w:t>
      </w:r>
      <w:r w:rsidRPr="00FF1AC4">
        <w:rPr>
          <w:sz w:val="16"/>
        </w:rPr>
        <w:t xml:space="preserve"> often </w:t>
      </w:r>
      <w:r w:rsidRPr="00FF1AC4">
        <w:rPr>
          <w:rStyle w:val="StyleUnderline"/>
        </w:rPr>
        <w:t>used interchangeably</w:t>
      </w:r>
      <w:r w:rsidRPr="00FF1AC4">
        <w:rPr>
          <w:sz w:val="16"/>
        </w:rPr>
        <w:t xml:space="preserve">, while these concepts and the relationships between them remain to some extent vague. </w:t>
      </w:r>
      <w:r w:rsidRPr="0042394A">
        <w:rPr>
          <w:rStyle w:val="StyleUnderline"/>
        </w:rPr>
        <w:t>The ‘food riot’ concept</w:t>
      </w:r>
      <w:r w:rsidRPr="00FF1AC4">
        <w:rPr>
          <w:sz w:val="16"/>
        </w:rPr>
        <w:t xml:space="preserve"> in particular </w:t>
      </w:r>
      <w:r w:rsidRPr="0042394A">
        <w:rPr>
          <w:rStyle w:val="StyleUnderline"/>
        </w:rPr>
        <w:t xml:space="preserve">leads to </w:t>
      </w:r>
      <w:r w:rsidRPr="0042394A">
        <w:rPr>
          <w:rStyle w:val="Emphasis"/>
        </w:rPr>
        <w:t>confusion</w:t>
      </w:r>
      <w:r w:rsidRPr="00FF1AC4">
        <w:rPr>
          <w:sz w:val="16"/>
        </w:rPr>
        <w:t xml:space="preserve">. Although it is popularly seen as a violent rise of the masses, in reality, </w:t>
      </w:r>
      <w:r w:rsidRPr="00FF1AC4">
        <w:rPr>
          <w:rStyle w:val="StyleUnderline"/>
        </w:rPr>
        <w:t xml:space="preserve">many </w:t>
      </w:r>
      <w:r w:rsidRPr="0042394A">
        <w:rPr>
          <w:rStyle w:val="Emphasis"/>
        </w:rPr>
        <w:t>peaceful events</w:t>
      </w:r>
      <w:r w:rsidRPr="0042394A">
        <w:rPr>
          <w:rStyle w:val="StyleUnderline"/>
        </w:rPr>
        <w:t xml:space="preserve"> are gathered under this term</w:t>
      </w:r>
      <w:r w:rsidRPr="00FF1AC4">
        <w:rPr>
          <w:rStyle w:val="StyleUnderline"/>
        </w:rPr>
        <w:t>, while violence is</w:t>
      </w:r>
      <w:r w:rsidRPr="00FF1AC4">
        <w:rPr>
          <w:sz w:val="16"/>
        </w:rPr>
        <w:t xml:space="preserve"> often </w:t>
      </w:r>
      <w:r w:rsidRPr="00FF1AC4">
        <w:rPr>
          <w:rStyle w:val="StyleUnderline"/>
        </w:rPr>
        <w:t>committed by the state rather than by hungry consumers</w:t>
      </w:r>
      <w:r w:rsidRPr="00FF1AC4">
        <w:rPr>
          <w:sz w:val="16"/>
        </w:rPr>
        <w:t xml:space="preserve">. </w:t>
      </w:r>
      <w:r w:rsidRPr="00FF1AC4">
        <w:rPr>
          <w:rStyle w:val="StyleUnderline"/>
        </w:rPr>
        <w:t>The term</w:t>
      </w:r>
      <w:r w:rsidRPr="00FF1AC4">
        <w:rPr>
          <w:sz w:val="16"/>
        </w:rPr>
        <w:t xml:space="preserve"> also </w:t>
      </w:r>
      <w:r w:rsidRPr="00FF1AC4">
        <w:rPr>
          <w:rStyle w:val="Emphasis"/>
        </w:rPr>
        <w:t>presupposes</w:t>
      </w:r>
      <w:r w:rsidRPr="00FF1AC4">
        <w:rPr>
          <w:rStyle w:val="StyleUnderline"/>
        </w:rPr>
        <w:t xml:space="preserve"> that food is the central issue at hand, which does not</w:t>
      </w:r>
      <w:r w:rsidRPr="00FF1AC4">
        <w:rPr>
          <w:sz w:val="16"/>
        </w:rPr>
        <w:t xml:space="preserve"> necessarily </w:t>
      </w:r>
      <w:r w:rsidRPr="00FF1AC4">
        <w:rPr>
          <w:rStyle w:val="StyleUnderline"/>
        </w:rPr>
        <w:t>have to be the case</w:t>
      </w:r>
      <w:r w:rsidRPr="00FF1AC4">
        <w:rPr>
          <w:sz w:val="16"/>
        </w:rPr>
        <w:t xml:space="preserve">. </w:t>
      </w:r>
      <w:r w:rsidRPr="0042394A">
        <w:rPr>
          <w:rStyle w:val="StyleUnderline"/>
        </w:rPr>
        <w:t xml:space="preserve">Many </w:t>
      </w:r>
      <w:proofErr w:type="gramStart"/>
      <w:r w:rsidRPr="0042394A">
        <w:rPr>
          <w:rStyle w:val="Emphasis"/>
        </w:rPr>
        <w:t>misunderstanding</w:t>
      </w:r>
      <w:proofErr w:type="gramEnd"/>
      <w:r w:rsidRPr="0042394A">
        <w:rPr>
          <w:rStyle w:val="StyleUnderline"/>
        </w:rPr>
        <w:t xml:space="preserve"> arise from</w:t>
      </w:r>
      <w:r w:rsidRPr="00FF1AC4">
        <w:rPr>
          <w:rStyle w:val="StyleUnderline"/>
        </w:rPr>
        <w:t xml:space="preserve"> the</w:t>
      </w:r>
      <w:r w:rsidRPr="00FF1AC4">
        <w:rPr>
          <w:sz w:val="16"/>
        </w:rPr>
        <w:t xml:space="preserve"> second gap identified in this paper: the </w:t>
      </w:r>
      <w:r w:rsidRPr="0042394A">
        <w:rPr>
          <w:rStyle w:val="Emphasis"/>
        </w:rPr>
        <w:t>uncritical</w:t>
      </w:r>
      <w:r w:rsidRPr="0042394A">
        <w:rPr>
          <w:rStyle w:val="StyleUnderline"/>
        </w:rPr>
        <w:t xml:space="preserve"> data gathering</w:t>
      </w:r>
      <w:r w:rsidRPr="00FF1AC4">
        <w:rPr>
          <w:rStyle w:val="StyleUnderline"/>
        </w:rPr>
        <w:t xml:space="preserve"> based on international news reports</w:t>
      </w:r>
      <w:r w:rsidRPr="00FF1AC4">
        <w:rPr>
          <w:sz w:val="16"/>
        </w:rPr>
        <w:t xml:space="preserve">. </w:t>
      </w:r>
      <w:r w:rsidRPr="0042394A">
        <w:rPr>
          <w:rStyle w:val="StyleUnderline"/>
        </w:rPr>
        <w:t xml:space="preserve">Not only are these </w:t>
      </w:r>
      <w:r w:rsidRPr="0042394A">
        <w:rPr>
          <w:rStyle w:val="Emphasis"/>
        </w:rPr>
        <w:t>remarkably inconsistent</w:t>
      </w:r>
      <w:r w:rsidRPr="0042394A">
        <w:rPr>
          <w:rStyle w:val="StyleUnderline"/>
        </w:rPr>
        <w:t>, they</w:t>
      </w:r>
      <w:r w:rsidRPr="00FF1AC4">
        <w:rPr>
          <w:sz w:val="16"/>
        </w:rPr>
        <w:t xml:space="preserve"> also </w:t>
      </w:r>
      <w:r w:rsidRPr="00FF1AC4">
        <w:rPr>
          <w:rStyle w:val="StyleUnderline"/>
        </w:rPr>
        <w:t xml:space="preserve">make </w:t>
      </w:r>
      <w:r w:rsidRPr="0042394A">
        <w:rPr>
          <w:rStyle w:val="StyleUnderline"/>
        </w:rPr>
        <w:t>use</w:t>
      </w:r>
      <w:r w:rsidRPr="00FF1AC4">
        <w:rPr>
          <w:rStyle w:val="StyleUnderline"/>
        </w:rPr>
        <w:t xml:space="preserve"> of </w:t>
      </w:r>
      <w:r w:rsidRPr="0042394A">
        <w:rPr>
          <w:rStyle w:val="StyleUnderline"/>
        </w:rPr>
        <w:t>classifications which are not scientifically investigated</w:t>
      </w:r>
      <w:r w:rsidRPr="00FF1AC4">
        <w:rPr>
          <w:sz w:val="16"/>
        </w:rPr>
        <w:t xml:space="preserve">. Finally, </w:t>
      </w:r>
      <w:r w:rsidRPr="0042394A">
        <w:rPr>
          <w:rStyle w:val="StyleUnderline"/>
        </w:rPr>
        <w:t>causal mechanisms</w:t>
      </w:r>
      <w:r w:rsidRPr="00FF1AC4">
        <w:rPr>
          <w:rStyle w:val="StyleUnderline"/>
        </w:rPr>
        <w:t xml:space="preserve"> in the relationship </w:t>
      </w:r>
      <w:r w:rsidRPr="0042394A">
        <w:rPr>
          <w:rStyle w:val="StyleUnderline"/>
        </w:rPr>
        <w:t>between</w:t>
      </w:r>
      <w:r w:rsidRPr="00FF1AC4">
        <w:rPr>
          <w:rStyle w:val="StyleUnderline"/>
        </w:rPr>
        <w:t xml:space="preserve"> rising </w:t>
      </w:r>
      <w:r w:rsidRPr="0042394A">
        <w:rPr>
          <w:rStyle w:val="StyleUnderline"/>
        </w:rPr>
        <w:t>food prices and conflict</w:t>
      </w:r>
      <w:r w:rsidRPr="00FF1AC4">
        <w:rPr>
          <w:sz w:val="16"/>
        </w:rPr>
        <w:t xml:space="preserve"> often remain assumptions in the literature and </w:t>
      </w:r>
      <w:r w:rsidRPr="0042394A">
        <w:rPr>
          <w:rStyle w:val="Emphasis"/>
        </w:rPr>
        <w:t>lack empirical foundation</w:t>
      </w:r>
      <w:r w:rsidRPr="00FF1AC4">
        <w:rPr>
          <w:sz w:val="16"/>
        </w:rPr>
        <w:t>. Three crosscutting avenues for improvement therefore exist: better concept definitions, better data gathering, and more focus on contexts.</w:t>
      </w:r>
      <w:r w:rsidRPr="00FF1AC4">
        <w:t xml:space="preserve"> </w:t>
      </w:r>
      <w:r w:rsidRPr="00FF1AC4">
        <w:rPr>
          <w:sz w:val="16"/>
        </w:rPr>
        <w:t>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r>
        <w:t xml:space="preserve"> </w:t>
      </w:r>
      <w:r w:rsidRPr="00FF1AC4">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FF1AC4">
        <w:rPr>
          <w:rStyle w:val="StyleUnderline"/>
        </w:rPr>
        <w:t>The causal role of economic factors alone has continuously been questioned, and ‘context’ or prevailing political, economic, and social factors play a crucial role in the conflict outcome</w:t>
      </w:r>
      <w:r w:rsidRPr="00FF1AC4">
        <w:rPr>
          <w:sz w:val="16"/>
        </w:rPr>
        <w:t xml:space="preserve">. The argument that </w:t>
      </w:r>
      <w:r w:rsidRPr="00FF1AC4">
        <w:rPr>
          <w:rStyle w:val="StyleUnderline"/>
        </w:rPr>
        <w:t>adverse economic shocks seem more of a trigger to conflict</w:t>
      </w:r>
      <w:r w:rsidRPr="00FF1AC4">
        <w:rPr>
          <w:sz w:val="16"/>
        </w:rPr>
        <w:t xml:space="preserve"> rather than an important cause is not particularly remarkable in itself. </w:t>
      </w:r>
      <w:r w:rsidRPr="00FF1AC4">
        <w:rPr>
          <w:rStyle w:val="StyleUnderline"/>
        </w:rPr>
        <w:t>Yet while many authors acknowledge this, the focus often remains on the trigger</w:t>
      </w:r>
      <w:r w:rsidRPr="00FF1AC4">
        <w:rPr>
          <w:sz w:val="16"/>
        </w:rPr>
        <w:t xml:space="preserve">. Resource scarcity, climate change, population growth, or food insecurity often remain the starting point of analyses, with researchers consequently tracing the divergent (theoretical) possibilities for conflict. </w:t>
      </w:r>
      <w:r w:rsidRPr="00FF1AC4">
        <w:rPr>
          <w:rStyle w:val="StyleUnderline"/>
        </w:rPr>
        <w:t xml:space="preserve">In the end, </w:t>
      </w:r>
      <w:r w:rsidRPr="0042394A">
        <w:rPr>
          <w:rStyle w:val="Emphasis"/>
        </w:rPr>
        <w:t>most admit</w:t>
      </w:r>
      <w:r w:rsidRPr="0042394A">
        <w:rPr>
          <w:rStyle w:val="StyleUnderline"/>
        </w:rPr>
        <w:t xml:space="preserve"> that these factors </w:t>
      </w:r>
      <w:r w:rsidRPr="0042394A">
        <w:rPr>
          <w:rStyle w:val="Emphasis"/>
        </w:rPr>
        <w:t>do not</w:t>
      </w:r>
      <w:r w:rsidRPr="00FF1AC4">
        <w:rPr>
          <w:rStyle w:val="StyleUnderline"/>
        </w:rPr>
        <w:t xml:space="preserve"> automatically </w:t>
      </w:r>
      <w:r w:rsidRPr="0042394A">
        <w:rPr>
          <w:rStyle w:val="StyleUnderline"/>
        </w:rPr>
        <w:t>lead to conflict</w:t>
      </w:r>
      <w:r w:rsidRPr="00FF1AC4">
        <w:rPr>
          <w:rStyle w:val="StyleUnderline"/>
        </w:rPr>
        <w:t xml:space="preserve"> everywhere, and stress the importance of context</w:t>
      </w:r>
      <w:r w:rsidRPr="00FF1AC4">
        <w:rPr>
          <w:sz w:val="16"/>
        </w:rPr>
        <w:t>. Because the theoretical possibilities for conflict are so large, however, the context factor remains rather understudied with as most agreed upon notions that elements of ‘grievance’ and ‘collective action’ are required.</w:t>
      </w:r>
      <w:r>
        <w:rPr>
          <w:sz w:val="16"/>
        </w:rPr>
        <w:t xml:space="preserve"> </w:t>
      </w:r>
      <w:r w:rsidRPr="00FF1AC4">
        <w:rPr>
          <w:sz w:val="16"/>
        </w:rPr>
        <w:t xml:space="preserve">It is hence important to focus more on the ‘contexts’ that can lead to conflict and, in doing so, to make the distinction between different forms of conflict. This also implies a data collection exercise. </w:t>
      </w:r>
      <w:r w:rsidRPr="0042394A">
        <w:rPr>
          <w:rStyle w:val="StyleUnderline"/>
        </w:rPr>
        <w:t>Contextual data</w:t>
      </w:r>
      <w:r w:rsidRPr="00FF1AC4">
        <w:rPr>
          <w:rStyle w:val="StyleUnderline"/>
        </w:rPr>
        <w:t xml:space="preserve"> are currently collected at the aggregate, national level, and only on a yearly basis, which can </w:t>
      </w:r>
      <w:r w:rsidRPr="0042394A">
        <w:rPr>
          <w:rStyle w:val="StyleUnderline"/>
        </w:rPr>
        <w:t xml:space="preserve">lead to </w:t>
      </w:r>
      <w:r w:rsidRPr="0042394A">
        <w:rPr>
          <w:rStyle w:val="Emphasis"/>
        </w:rPr>
        <w:t>spurious relations</w:t>
      </w:r>
      <w:r w:rsidRPr="00FF1AC4">
        <w:rPr>
          <w:sz w:val="16"/>
        </w:rPr>
        <w:t xml:space="preserve">. While the use of these variables is increasingly questioned in civil war studies, </w:t>
      </w:r>
      <w:r w:rsidRPr="0042394A">
        <w:rPr>
          <w:rStyle w:val="StyleUnderline"/>
        </w:rPr>
        <w:t>we</w:t>
      </w:r>
      <w:r w:rsidRPr="00FF1AC4">
        <w:rPr>
          <w:sz w:val="16"/>
        </w:rPr>
        <w:t xml:space="preserve"> can also </w:t>
      </w:r>
      <w:r w:rsidRPr="0042394A">
        <w:rPr>
          <w:rStyle w:val="Emphasis"/>
        </w:rPr>
        <w:t>doubt their strength</w:t>
      </w:r>
      <w:r w:rsidRPr="0042394A">
        <w:rPr>
          <w:rStyle w:val="StyleUnderline"/>
        </w:rPr>
        <w:t xml:space="preserve"> in the study</w:t>
      </w:r>
      <w:r w:rsidRPr="00FF1AC4">
        <w:rPr>
          <w:rStyle w:val="StyleUnderline"/>
        </w:rPr>
        <w:t xml:space="preserve"> of highly localized, </w:t>
      </w:r>
      <w:r w:rsidRPr="0042394A">
        <w:rPr>
          <w:rStyle w:val="StyleUnderline"/>
        </w:rPr>
        <w:t>one-time events such as riots</w:t>
      </w:r>
      <w:r w:rsidRPr="00FF1AC4">
        <w:rPr>
          <w:sz w:val="16"/>
        </w:rPr>
        <w:t xml:space="preserve">. I particularly make the case for ‘bringing politics back in’. The policies taken by the government are crucial in the violent escalation of social conflict (e.g. accommodation versus repression), but the only variable currently in use to explain state </w:t>
      </w:r>
      <w:proofErr w:type="spellStart"/>
      <w:r w:rsidRPr="00FF1AC4">
        <w:rPr>
          <w:sz w:val="16"/>
        </w:rPr>
        <w:t>behaviour</w:t>
      </w:r>
      <w:proofErr w:type="spellEnd"/>
      <w:r w:rsidRPr="00FF1AC4">
        <w:rPr>
          <w:sz w:val="16"/>
        </w:rPr>
        <w:t xml:space="preserve">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40D102CD" w14:textId="00172EC6" w:rsidR="00D36D00" w:rsidRPr="00D36D00" w:rsidRDefault="00D36D00" w:rsidP="005E4E71">
      <w:pPr>
        <w:pStyle w:val="Heading3"/>
        <w:rPr>
          <w:rFonts w:cs="Arial"/>
        </w:rPr>
      </w:pPr>
      <w:r w:rsidRPr="00D36D00">
        <w:rPr>
          <w:rFonts w:cs="Arial"/>
        </w:rPr>
        <w:t>AT: Biodiversity Impact</w:t>
      </w:r>
    </w:p>
    <w:p w14:paraId="3587A2F9" w14:textId="77777777" w:rsidR="00D36D00" w:rsidRPr="00D36D00" w:rsidRDefault="00D36D00" w:rsidP="00D36D00">
      <w:pPr>
        <w:pStyle w:val="Heading4"/>
        <w:rPr>
          <w:rFonts w:cs="Arial"/>
        </w:rPr>
      </w:pPr>
      <w:r w:rsidRPr="00D36D00">
        <w:rPr>
          <w:rFonts w:cs="Arial"/>
        </w:rPr>
        <w:t>No impact – humans can survive post-collapse and there’s no relationship between survival and biodiversity – their authors use flawed data analysis</w:t>
      </w:r>
    </w:p>
    <w:p w14:paraId="2F83FC6E" w14:textId="77777777" w:rsidR="00D36D00" w:rsidRPr="00D36D00" w:rsidRDefault="00D36D00" w:rsidP="00D36D00">
      <w:r w:rsidRPr="00D36D00">
        <w:rPr>
          <w:rStyle w:val="Style13ptBold"/>
        </w:rPr>
        <w:t>Hough</w:t>
      </w:r>
      <w:r w:rsidRPr="00D36D00">
        <w:rPr>
          <w:sz w:val="16"/>
        </w:rPr>
        <w:t xml:space="preserve"> </w:t>
      </w:r>
      <w:r w:rsidRPr="00D36D00">
        <w:rPr>
          <w:rStyle w:val="Style13ptBold"/>
        </w:rPr>
        <w:t>14</w:t>
      </w:r>
      <w:r w:rsidRPr="00D36D00">
        <w:rPr>
          <w:sz w:val="16"/>
        </w:rPr>
        <w:t xml:space="preserve"> </w:t>
      </w:r>
      <w:r w:rsidRPr="00D36D00">
        <w:t>[Rupert, Environmental Scientist with Expertise in Risk Modelling and Exposure Assessment and PhD from Nottingham University, February, “Biodiversity and human health: evidence for causality?” Biodiversity and Conservation, Vol. 23 No. 2, pg. 272-3/AKG]</w:t>
      </w:r>
    </w:p>
    <w:p w14:paraId="30AE9B46" w14:textId="0BC54C1C" w:rsidR="00D36D00" w:rsidRPr="00D36D00" w:rsidRDefault="00D36D00" w:rsidP="00D36D00">
      <w:r w:rsidRPr="00D36D00">
        <w:rPr>
          <w:sz w:val="16"/>
        </w:rPr>
        <w:t xml:space="preserve">Large </w:t>
      </w:r>
      <w:r w:rsidRPr="00D36D00">
        <w:rPr>
          <w:rStyle w:val="StyleUnderline"/>
        </w:rPr>
        <w:t>country-level assessments</w:t>
      </w:r>
      <w:r w:rsidRPr="00D36D00">
        <w:rPr>
          <w:sz w:val="16"/>
        </w:rPr>
        <w:t xml:space="preserve"> (e.g. MEA 2005; </w:t>
      </w:r>
      <w:proofErr w:type="spellStart"/>
      <w:r w:rsidRPr="00D36D00">
        <w:rPr>
          <w:sz w:val="16"/>
        </w:rPr>
        <w:t>Huynen</w:t>
      </w:r>
      <w:proofErr w:type="spellEnd"/>
      <w:r w:rsidRPr="00D36D00">
        <w:rPr>
          <w:sz w:val="16"/>
        </w:rPr>
        <w:t xml:space="preserve"> et al. 2004; </w:t>
      </w:r>
      <w:proofErr w:type="spellStart"/>
      <w:r w:rsidRPr="00D36D00">
        <w:rPr>
          <w:sz w:val="16"/>
        </w:rPr>
        <w:t>Sieswerda</w:t>
      </w:r>
      <w:proofErr w:type="spellEnd"/>
      <w:r w:rsidRPr="00D36D00">
        <w:rPr>
          <w:sz w:val="16"/>
        </w:rPr>
        <w:t xml:space="preserve"> et al. 2001) </w:t>
      </w:r>
      <w:r w:rsidRPr="00D36D00">
        <w:rPr>
          <w:rStyle w:val="StyleUnderline"/>
        </w:rPr>
        <w:t>must be interpreted with</w:t>
      </w:r>
      <w:r w:rsidRPr="00D36D00">
        <w:rPr>
          <w:sz w:val="16"/>
        </w:rPr>
        <w:t xml:space="preserve"> some </w:t>
      </w:r>
      <w:r w:rsidRPr="00D36D00">
        <w:rPr>
          <w:rStyle w:val="StyleUnderline"/>
        </w:rPr>
        <w:t>caution. Data measured</w:t>
      </w:r>
      <w:r w:rsidRPr="00D36D00">
        <w:rPr>
          <w:sz w:val="16"/>
        </w:rPr>
        <w:t xml:space="preserve"> at country-level </w:t>
      </w:r>
      <w:r w:rsidRPr="00D36D00">
        <w:rPr>
          <w:rStyle w:val="StyleUnderline"/>
        </w:rPr>
        <w:t>are likely to mask regional and local-level effects.</w:t>
      </w:r>
      <w:r w:rsidRPr="00D36D00">
        <w:rPr>
          <w:sz w:val="16"/>
        </w:rPr>
        <w:t xml:space="preserve"> Apart from the fact that </w:t>
      </w:r>
      <w:r w:rsidRPr="0042394A">
        <w:rPr>
          <w:rStyle w:val="StyleUnderline"/>
        </w:rPr>
        <w:t xml:space="preserve">there are </w:t>
      </w:r>
      <w:r w:rsidRPr="0042394A">
        <w:rPr>
          <w:rStyle w:val="Emphasis"/>
        </w:rPr>
        <w:t>limitations to regression analysis</w:t>
      </w:r>
      <w:r w:rsidRPr="00D36D00">
        <w:rPr>
          <w:rStyle w:val="StyleUnderline"/>
        </w:rPr>
        <w:t xml:space="preserve"> in providing</w:t>
      </w:r>
      <w:r w:rsidRPr="00D36D00">
        <w:rPr>
          <w:sz w:val="16"/>
        </w:rPr>
        <w:t xml:space="preserve"> any </w:t>
      </w:r>
      <w:r w:rsidRPr="00D36D00">
        <w:rPr>
          <w:rStyle w:val="StyleUnderline"/>
        </w:rPr>
        <w:t>proof of causality</w:t>
      </w:r>
      <w:r w:rsidRPr="00D36D00">
        <w:rPr>
          <w:sz w:val="16"/>
        </w:rPr>
        <w:t xml:space="preserve">, least squares regression </w:t>
      </w:r>
      <w:r w:rsidRPr="0042394A">
        <w:rPr>
          <w:rStyle w:val="StyleUnderline"/>
        </w:rPr>
        <w:t>models assume linear relationships</w:t>
      </w:r>
      <w:r w:rsidRPr="00D36D00">
        <w:rPr>
          <w:sz w:val="16"/>
        </w:rPr>
        <w:t xml:space="preserve"> between reductions in biodiversity and human health and thus imply a linear relationship </w:t>
      </w:r>
      <w:r w:rsidRPr="00D36D00">
        <w:rPr>
          <w:rStyle w:val="StyleUnderline"/>
        </w:rPr>
        <w:t>between loss of biodiversity and the provision of</w:t>
      </w:r>
      <w:r w:rsidRPr="00D36D00">
        <w:rPr>
          <w:sz w:val="16"/>
        </w:rPr>
        <w:t xml:space="preserve"> relevant ecosystem </w:t>
      </w:r>
      <w:r w:rsidRPr="00D36D00">
        <w:rPr>
          <w:rStyle w:val="StyleUnderline"/>
        </w:rPr>
        <w:t>goods and services.</w:t>
      </w:r>
      <w:r w:rsidRPr="00D36D00">
        <w:rPr>
          <w:sz w:val="16"/>
        </w:rPr>
        <w:t xml:space="preserve"> A number of authors, however, have suggested that </w:t>
      </w:r>
      <w:r w:rsidRPr="0042394A">
        <w:rPr>
          <w:rStyle w:val="Emphasis"/>
        </w:rPr>
        <w:t>ecosystems can lose a proportion of their biodiversity without adverse consequences</w:t>
      </w:r>
      <w:r w:rsidRPr="0042394A">
        <w:rPr>
          <w:rStyle w:val="StyleUnderline"/>
        </w:rPr>
        <w:t xml:space="preserve"> to their functioning</w:t>
      </w:r>
      <w:r w:rsidRPr="00D36D00">
        <w:rPr>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42394A">
        <w:rPr>
          <w:rStyle w:val="StyleUnderline"/>
        </w:rPr>
        <w:t>loss in biodiversity in one country is not</w:t>
      </w:r>
      <w:r w:rsidRPr="00D36D00">
        <w:rPr>
          <w:sz w:val="16"/>
        </w:rPr>
        <w:t xml:space="preserve"> per definition </w:t>
      </w:r>
      <w:r w:rsidRPr="0042394A">
        <w:rPr>
          <w:rStyle w:val="StyleUnderline"/>
        </w:rPr>
        <w:t>the result of</w:t>
      </w:r>
      <w:r w:rsidRPr="00D36D00">
        <w:rPr>
          <w:sz w:val="16"/>
        </w:rPr>
        <w:t xml:space="preserve"> socio-economic </w:t>
      </w:r>
      <w:r w:rsidRPr="0042394A">
        <w:rPr>
          <w:rStyle w:val="StyleUnderline"/>
        </w:rPr>
        <w:t>developments</w:t>
      </w:r>
      <w:r w:rsidRPr="00D36D00">
        <w:rPr>
          <w:rStyle w:val="StyleUnderline"/>
        </w:rPr>
        <w:t xml:space="preserve"> in that particular country, but could also be the result of</w:t>
      </w:r>
      <w:r w:rsidRPr="00D36D00">
        <w:rPr>
          <w:sz w:val="16"/>
        </w:rPr>
        <w:t xml:space="preserve"> socio-economic </w:t>
      </w:r>
      <w:r w:rsidRPr="00D36D00">
        <w:rPr>
          <w:rStyle w:val="StyleUnderline"/>
        </w:rPr>
        <w:t>developments in other parts of the world</w:t>
      </w:r>
      <w:r w:rsidRPr="00D36D00">
        <w:rPr>
          <w:sz w:val="16"/>
        </w:rPr>
        <w:t xml:space="preserve"> (</w:t>
      </w:r>
      <w:proofErr w:type="spellStart"/>
      <w:r w:rsidRPr="00D36D00">
        <w:rPr>
          <w:sz w:val="16"/>
        </w:rPr>
        <w:t>Wackernagel</w:t>
      </w:r>
      <w:proofErr w:type="spellEnd"/>
      <w:r w:rsidRPr="00D36D00">
        <w:rPr>
          <w:sz w:val="16"/>
        </w:rPr>
        <w:t xml:space="preserve"> and Rees 1996). Furthermore, </w:t>
      </w:r>
      <w:r w:rsidRPr="00D36D00">
        <w:rPr>
          <w:rStyle w:val="StyleUnderline"/>
        </w:rPr>
        <w:t>the use of existing data means researchers can only make use of available indicators.</w:t>
      </w:r>
      <w:r w:rsidRPr="00D36D00">
        <w:rPr>
          <w:sz w:val="16"/>
        </w:rPr>
        <w:t xml:space="preserve"> Unlike for human health and socio-economic development, </w:t>
      </w:r>
      <w:r w:rsidRPr="0042394A">
        <w:rPr>
          <w:rStyle w:val="StyleUnderline"/>
        </w:rPr>
        <w:t xml:space="preserve">there are no broadly accepted </w:t>
      </w:r>
      <w:r w:rsidRPr="00D36D00">
        <w:rPr>
          <w:rStyle w:val="StyleUnderline"/>
        </w:rPr>
        <w:t xml:space="preserve">core-set of </w:t>
      </w:r>
      <w:r w:rsidRPr="0042394A">
        <w:rPr>
          <w:rStyle w:val="StyleUnderline"/>
        </w:rPr>
        <w:t>indicators for biodiversity</w:t>
      </w:r>
      <w:r w:rsidRPr="00D36D00">
        <w:rPr>
          <w:sz w:val="16"/>
        </w:rPr>
        <w:t xml:space="preserve"> (</w:t>
      </w:r>
      <w:proofErr w:type="spellStart"/>
      <w:r w:rsidRPr="00D36D00">
        <w:rPr>
          <w:sz w:val="16"/>
        </w:rPr>
        <w:t>Soberon</w:t>
      </w:r>
      <w:proofErr w:type="spellEnd"/>
      <w:r w:rsidRPr="00D36D00">
        <w:rPr>
          <w:sz w:val="16"/>
        </w:rPr>
        <w:t xml:space="preserve"> et al. 2000). The </w:t>
      </w:r>
      <w:r w:rsidRPr="0042394A">
        <w:rPr>
          <w:rStyle w:val="Emphasis"/>
        </w:rPr>
        <w:t>lack of correlation</w:t>
      </w:r>
      <w:r w:rsidRPr="00D36D00">
        <w:rPr>
          <w:sz w:val="16"/>
        </w:rPr>
        <w:t xml:space="preserve"> between biodiversity indicators (</w:t>
      </w:r>
      <w:proofErr w:type="spellStart"/>
      <w:r w:rsidRPr="00D36D00">
        <w:rPr>
          <w:sz w:val="16"/>
        </w:rPr>
        <w:t>Huynen</w:t>
      </w:r>
      <w:proofErr w:type="spellEnd"/>
      <w:r w:rsidRPr="00D36D00">
        <w:rPr>
          <w:sz w:val="16"/>
        </w:rPr>
        <w:t xml:space="preserve"> et al. 2004) </w:t>
      </w:r>
      <w:r w:rsidRPr="0042394A">
        <w:rPr>
          <w:rStyle w:val="StyleUnderline"/>
        </w:rPr>
        <w:t>shows that</w:t>
      </w:r>
      <w:r w:rsidRPr="00D36D00">
        <w:rPr>
          <w:sz w:val="16"/>
        </w:rPr>
        <w:t xml:space="preserve"> the selected </w:t>
      </w:r>
      <w:r w:rsidRPr="0042394A">
        <w:rPr>
          <w:rStyle w:val="StyleUnderline"/>
        </w:rPr>
        <w:t xml:space="preserve">indicators do not measure the same thing, which </w:t>
      </w:r>
      <w:r w:rsidRPr="0042394A">
        <w:rPr>
          <w:rStyle w:val="Emphasis"/>
        </w:rPr>
        <w:t>hinders interpretation of results</w:t>
      </w:r>
      <w:r w:rsidRPr="00D36D00">
        <w:rPr>
          <w:rStyle w:val="Emphasis"/>
        </w:rPr>
        <w:t>.</w:t>
      </w:r>
      <w:r w:rsidRPr="00D36D00">
        <w:rPr>
          <w:sz w:val="16"/>
        </w:rPr>
        <w:t xml:space="preserve"> Finally, </w:t>
      </w:r>
      <w:r w:rsidRPr="00D36D00">
        <w:rPr>
          <w:rStyle w:val="StyleUnderline"/>
        </w:rPr>
        <w:t>there is likely to be</w:t>
      </w:r>
      <w:r w:rsidRPr="00D36D00">
        <w:rPr>
          <w:sz w:val="16"/>
        </w:rPr>
        <w:t xml:space="preserve"> some sort of </w:t>
      </w:r>
      <w:r w:rsidRPr="00D36D00">
        <w:rPr>
          <w:rStyle w:val="StyleUnderline"/>
        </w:rPr>
        <w:t>latency</w:t>
      </w:r>
      <w:r w:rsidRPr="00D36D00">
        <w:rPr>
          <w:sz w:val="16"/>
        </w:rPr>
        <w:t xml:space="preserve"> period </w:t>
      </w:r>
      <w:r w:rsidRPr="00D36D00">
        <w:rPr>
          <w:rStyle w:val="StyleUnderline"/>
        </w:rPr>
        <w:t>between ecosystem imbalance and</w:t>
      </w:r>
      <w:r w:rsidRPr="00D36D00">
        <w:rPr>
          <w:sz w:val="16"/>
        </w:rPr>
        <w:t xml:space="preserve"> any resulting </w:t>
      </w:r>
      <w:r w:rsidRPr="00D36D00">
        <w:rPr>
          <w:rStyle w:val="StyleUnderline"/>
        </w:rPr>
        <w:t>health consequences.</w:t>
      </w:r>
      <w:r w:rsidRPr="00D36D00">
        <w:rPr>
          <w:sz w:val="16"/>
        </w:rPr>
        <w:t xml:space="preserve"> To date, this has not been investigated using regression approaches. Finally, it is thought that provisioning services are more crucial for human health and well-being that other ecosystem services (</w:t>
      </w:r>
      <w:proofErr w:type="spellStart"/>
      <w:r w:rsidRPr="00D36D00">
        <w:rPr>
          <w:sz w:val="16"/>
        </w:rPr>
        <w:t>Raudsepp</w:t>
      </w:r>
      <w:proofErr w:type="spellEnd"/>
      <w:r w:rsidRPr="00D36D00">
        <w:rPr>
          <w:sz w:val="16"/>
        </w:rPr>
        <w:t>-Hearne et al. 2010). Trends in measures of human well-being are clearly correlated with food provisioning services, and especially with meat consumption (</w:t>
      </w:r>
      <w:proofErr w:type="spellStart"/>
      <w:r w:rsidRPr="00D36D00">
        <w:rPr>
          <w:sz w:val="16"/>
        </w:rPr>
        <w:t>Smil</w:t>
      </w:r>
      <w:proofErr w:type="spellEnd"/>
      <w:r w:rsidRPr="00D36D00">
        <w:rPr>
          <w:sz w:val="16"/>
        </w:rPr>
        <w:t xml:space="preserve"> 2002). </w:t>
      </w:r>
      <w:r w:rsidRPr="0042394A">
        <w:rPr>
          <w:rStyle w:val="StyleUnderline"/>
        </w:rPr>
        <w:t>While</w:t>
      </w:r>
      <w:r w:rsidRPr="00D36D00">
        <w:rPr>
          <w:sz w:val="16"/>
        </w:rPr>
        <w:t xml:space="preserve"> *</w:t>
      </w:r>
      <w:r w:rsidRPr="00D36D00">
        <w:rPr>
          <w:rStyle w:val="StyleUnderline"/>
        </w:rPr>
        <w:t>60 % of</w:t>
      </w:r>
      <w:r w:rsidRPr="00D36D00">
        <w:rPr>
          <w:sz w:val="16"/>
        </w:rPr>
        <w:t xml:space="preserve"> the </w:t>
      </w:r>
      <w:r w:rsidRPr="0042394A">
        <w:rPr>
          <w:rStyle w:val="StyleUnderline"/>
        </w:rPr>
        <w:t>ecosystem services</w:t>
      </w:r>
      <w:r w:rsidRPr="00D36D00">
        <w:rPr>
          <w:rStyle w:val="StyleUnderline"/>
        </w:rPr>
        <w:t xml:space="preserve"> assessed by the MEA </w:t>
      </w:r>
      <w:r w:rsidRPr="0042394A">
        <w:rPr>
          <w:rStyle w:val="StyleUnderline"/>
        </w:rPr>
        <w:t>were</w:t>
      </w:r>
      <w:r w:rsidRPr="00D36D00">
        <w:rPr>
          <w:sz w:val="16"/>
        </w:rPr>
        <w:t xml:space="preserve"> found to be </w:t>
      </w:r>
      <w:r w:rsidRPr="0042394A">
        <w:rPr>
          <w:rStyle w:val="StyleUnderline"/>
        </w:rPr>
        <w:t>in dec</w:t>
      </w:r>
      <w:r w:rsidRPr="00D36D00">
        <w:rPr>
          <w:rStyle w:val="StyleUnderline"/>
        </w:rPr>
        <w:t>line, most of these were regulating and supporting services</w:t>
      </w:r>
      <w:r w:rsidRPr="00D36D00">
        <w:rPr>
          <w:sz w:val="16"/>
        </w:rPr>
        <w:t xml:space="preserve">, whereas </w:t>
      </w:r>
      <w:r w:rsidRPr="00D36D00">
        <w:rPr>
          <w:rStyle w:val="StyleUnderline"/>
        </w:rPr>
        <w:t xml:space="preserve">the majority of </w:t>
      </w:r>
      <w:r w:rsidRPr="0042394A">
        <w:rPr>
          <w:rStyle w:val="Emphasis"/>
        </w:rPr>
        <w:t>expanding services were provisioning services</w:t>
      </w:r>
      <w:r w:rsidRPr="0042394A">
        <w:rPr>
          <w:rStyle w:val="StyleUnderline"/>
        </w:rPr>
        <w:t xml:space="preserve"> such as crops, livestock and aquaculture</w:t>
      </w:r>
      <w:r w:rsidRPr="00D36D00">
        <w:rPr>
          <w:sz w:val="16"/>
        </w:rPr>
        <w:t xml:space="preserve"> (MEA 2005). </w:t>
      </w:r>
      <w:proofErr w:type="spellStart"/>
      <w:r w:rsidRPr="00D36D00">
        <w:rPr>
          <w:sz w:val="16"/>
        </w:rPr>
        <w:t>Raudsepp</w:t>
      </w:r>
      <w:proofErr w:type="spellEnd"/>
      <w:r w:rsidRPr="00D36D00">
        <w:rPr>
          <w:sz w:val="16"/>
        </w:rPr>
        <w:t>-Hearne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w:t>
      </w:r>
      <w:proofErr w:type="spellStart"/>
      <w:r w:rsidRPr="00D36D00">
        <w:rPr>
          <w:sz w:val="16"/>
        </w:rPr>
        <w:t>Falkenmark</w:t>
      </w:r>
      <w:proofErr w:type="spellEnd"/>
      <w:r w:rsidRPr="00D36D00">
        <w:rPr>
          <w:sz w:val="16"/>
        </w:rPr>
        <w:t xml:space="preserve"> and </w:t>
      </w:r>
      <w:proofErr w:type="spellStart"/>
      <w:r w:rsidRPr="00D36D00">
        <w:rPr>
          <w:sz w:val="16"/>
        </w:rPr>
        <w:t>Rockstro¨m</w:t>
      </w:r>
      <w:proofErr w:type="spellEnd"/>
      <w:r w:rsidRPr="00D36D00">
        <w:rPr>
          <w:sz w:val="16"/>
        </w:rPr>
        <w:t xml:space="preserve"> 2004)), soil degradation, natural disasters, global temperatures, and carbon dioxide levels are all on the rise, and land is becoming increasingly subject to salinization and desertification (Bennett and </w:t>
      </w:r>
      <w:proofErr w:type="spellStart"/>
      <w:r w:rsidRPr="00D36D00">
        <w:rPr>
          <w:sz w:val="16"/>
        </w:rPr>
        <w:t>Balvanera</w:t>
      </w:r>
      <w:proofErr w:type="spellEnd"/>
      <w:r w:rsidRPr="00D36D00">
        <w:rPr>
          <w:sz w:val="16"/>
        </w:rPr>
        <w:t xml:space="preserve"> 2007). However, </w:t>
      </w:r>
      <w:r w:rsidRPr="00D36D00">
        <w:rPr>
          <w:rStyle w:val="StyleUnderline"/>
        </w:rPr>
        <w:t xml:space="preserve">across countries, </w:t>
      </w:r>
      <w:proofErr w:type="spellStart"/>
      <w:r w:rsidRPr="00D36D00">
        <w:rPr>
          <w:rStyle w:val="StyleUnderline"/>
        </w:rPr>
        <w:t>Raudsepp</w:t>
      </w:r>
      <w:proofErr w:type="spellEnd"/>
      <w:r w:rsidRPr="00D36D00">
        <w:rPr>
          <w:rStyle w:val="StyleUnderline"/>
        </w:rPr>
        <w:t>-Hearne et al.</w:t>
      </w:r>
      <w:r w:rsidRPr="00D36D00">
        <w:rPr>
          <w:sz w:val="16"/>
        </w:rPr>
        <w:t xml:space="preserve"> (2010) </w:t>
      </w:r>
      <w:r w:rsidRPr="00D36D00">
        <w:rPr>
          <w:rStyle w:val="StyleUnderline"/>
        </w:rPr>
        <w:t xml:space="preserve">found </w:t>
      </w:r>
      <w:r w:rsidRPr="0042394A">
        <w:rPr>
          <w:rStyle w:val="Emphasis"/>
        </w:rPr>
        <w:t>no correlation between</w:t>
      </w:r>
      <w:r w:rsidRPr="00D36D00">
        <w:rPr>
          <w:sz w:val="16"/>
        </w:rPr>
        <w:t xml:space="preserve"> measures of </w:t>
      </w:r>
      <w:r w:rsidRPr="0042394A">
        <w:rPr>
          <w:rStyle w:val="Emphasis"/>
        </w:rPr>
        <w:t xml:space="preserve">wellbeing and the </w:t>
      </w:r>
      <w:r w:rsidRPr="00D36D00">
        <w:rPr>
          <w:rStyle w:val="Emphasis"/>
        </w:rPr>
        <w:t xml:space="preserve">available </w:t>
      </w:r>
      <w:r w:rsidRPr="0042394A">
        <w:rPr>
          <w:rStyle w:val="Emphasis"/>
        </w:rPr>
        <w:t>data for</w:t>
      </w:r>
      <w:r w:rsidRPr="00D36D00">
        <w:rPr>
          <w:sz w:val="16"/>
        </w:rPr>
        <w:t xml:space="preserve"> non-food </w:t>
      </w:r>
      <w:r w:rsidRPr="0042394A">
        <w:rPr>
          <w:rStyle w:val="Emphasis"/>
        </w:rPr>
        <w:t>ecosystem services</w:t>
      </w:r>
      <w:r w:rsidRPr="00D36D00">
        <w:rPr>
          <w:rStyle w:val="StyleUnderline"/>
        </w:rPr>
        <w:t>, including forest cover and percentage of land under protected-area status</w:t>
      </w:r>
      <w:r w:rsidRPr="00D36D00">
        <w:rPr>
          <w:sz w:val="16"/>
        </w:rPr>
        <w:t xml:space="preserve"> (proxies for many cultural and regulating services), </w:t>
      </w:r>
      <w:r w:rsidRPr="00D36D00">
        <w:rPr>
          <w:rStyle w:val="StyleUnderline"/>
        </w:rPr>
        <w:t>organic pollutants</w:t>
      </w:r>
      <w:r w:rsidRPr="00D36D00">
        <w:rPr>
          <w:sz w:val="16"/>
        </w:rPr>
        <w:t xml:space="preserve"> (a proxy for air and water quality), </w:t>
      </w:r>
      <w:r w:rsidRPr="00D36D00">
        <w:rPr>
          <w:rStyle w:val="StyleUnderline"/>
        </w:rPr>
        <w:t>and</w:t>
      </w:r>
      <w:r w:rsidRPr="00D36D00">
        <w:rPr>
          <w:sz w:val="16"/>
        </w:rPr>
        <w:t xml:space="preserve"> water crowding index (a proxy for </w:t>
      </w:r>
      <w:r w:rsidRPr="00D36D00">
        <w:rPr>
          <w:rStyle w:val="StyleUnderline"/>
        </w:rPr>
        <w:t>drinking water availability</w:t>
      </w:r>
      <w:r w:rsidRPr="00D36D00">
        <w:rPr>
          <w:sz w:val="16"/>
        </w:rPr>
        <w:t xml:space="preserve">, </w:t>
      </w:r>
      <w:proofErr w:type="spellStart"/>
      <w:r w:rsidRPr="00D36D00">
        <w:rPr>
          <w:sz w:val="16"/>
        </w:rPr>
        <w:t>Sieswerda</w:t>
      </w:r>
      <w:proofErr w:type="spellEnd"/>
      <w:r w:rsidRPr="00D36D00">
        <w:rPr>
          <w:sz w:val="16"/>
        </w:rPr>
        <w:t xml:space="preserve"> et al. 2001; WRI 2009) </w:t>
      </w:r>
      <w:r w:rsidRPr="00D36D00">
        <w:rPr>
          <w:rStyle w:val="StyleUnderline"/>
        </w:rPr>
        <w:t xml:space="preserve">This suggests there is </w:t>
      </w:r>
      <w:r w:rsidRPr="0042394A">
        <w:rPr>
          <w:rStyle w:val="Emphasis"/>
        </w:rPr>
        <w:t>no direct causal link between biodiversity decline and health</w:t>
      </w:r>
      <w:r w:rsidRPr="00D36D00">
        <w:rPr>
          <w:sz w:val="16"/>
        </w:rPr>
        <w:t xml:space="preserve">, rather the relationship is a ‘knock-on’ effect. I.e. if biodiversity decline affects mankind’s ability to produce food, fuel and </w:t>
      </w:r>
      <w:proofErr w:type="spellStart"/>
      <w:r w:rsidRPr="00D36D00">
        <w:rPr>
          <w:sz w:val="16"/>
        </w:rPr>
        <w:t>fibre</w:t>
      </w:r>
      <w:proofErr w:type="spellEnd"/>
      <w:r w:rsidRPr="00D36D00">
        <w:rPr>
          <w:sz w:val="16"/>
        </w:rPr>
        <w:t xml:space="preserve">, it will therefore impact on human health and well-being. As discussed in the introduction, the fact that humans need food, water and air to live is an obvious one. </w:t>
      </w:r>
      <w:r w:rsidRPr="00D36D00">
        <w:rPr>
          <w:rStyle w:val="StyleUnderline"/>
        </w:rPr>
        <w:t>All</w:t>
      </w:r>
      <w:r w:rsidRPr="00D36D00">
        <w:rPr>
          <w:sz w:val="16"/>
        </w:rPr>
        <w:t xml:space="preserve"> these </w:t>
      </w:r>
      <w:r w:rsidRPr="00D36D00">
        <w:rPr>
          <w:rStyle w:val="StyleUnderline"/>
        </w:rPr>
        <w:t xml:space="preserve">basic provisions </w:t>
      </w:r>
      <w:r w:rsidRPr="00D36D00">
        <w:rPr>
          <w:rStyle w:val="Emphasis"/>
        </w:rPr>
        <w:t>can be produced in a diversity-poor environment.</w:t>
      </w:r>
      <w:r w:rsidRPr="00D36D00">
        <w:rPr>
          <w:sz w:val="16"/>
        </w:rPr>
        <w:t xml:space="preserve"> Therefore, to understand whether there is a potential causality relationship between biodiversity in its own right and human health, we need to move beyond the basic provisioning services. </w:t>
      </w:r>
    </w:p>
    <w:p w14:paraId="2C5A6A8F" w14:textId="77777777" w:rsidR="00D36D00" w:rsidRPr="00D36D00" w:rsidRDefault="00D36D00" w:rsidP="00D36D00">
      <w:pPr>
        <w:pStyle w:val="Heading4"/>
        <w:rPr>
          <w:rFonts w:cs="Arial"/>
        </w:rPr>
      </w:pPr>
      <w:r w:rsidRPr="00D36D00">
        <w:rPr>
          <w:rFonts w:cs="Arial"/>
        </w:rPr>
        <w:t>The environment is resilient and tipping point theory is wrong.</w:t>
      </w:r>
    </w:p>
    <w:p w14:paraId="23B6C8F7" w14:textId="77777777" w:rsidR="00D36D00" w:rsidRPr="00D36D00" w:rsidRDefault="00D36D00" w:rsidP="00D36D00">
      <w:pPr>
        <w:tabs>
          <w:tab w:val="left" w:pos="1440"/>
        </w:tabs>
        <w:rPr>
          <w:b/>
          <w:bCs/>
          <w:sz w:val="26"/>
        </w:rPr>
      </w:pPr>
      <w:r w:rsidRPr="00D36D00">
        <w:rPr>
          <w:rStyle w:val="Style13ptBold"/>
        </w:rPr>
        <w:t xml:space="preserve">Brook 13 </w:t>
      </w:r>
      <w:r w:rsidRPr="00D36D00">
        <w:rPr>
          <w:rFonts w:eastAsia="Times New Roman"/>
        </w:rPr>
        <w:t>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14:paraId="36487D7A" w14:textId="2B057656" w:rsidR="00D36D00" w:rsidRPr="00D36D00" w:rsidRDefault="00D36D00" w:rsidP="00D36D00">
      <w:pPr>
        <w:rPr>
          <w:rFonts w:eastAsia="Times New Roman"/>
          <w:sz w:val="16"/>
        </w:rPr>
      </w:pPr>
      <w:r w:rsidRPr="00D36D00">
        <w:rPr>
          <w:rFonts w:eastAsia="Times New Roman"/>
          <w:sz w:val="16"/>
        </w:rPr>
        <w:t xml:space="preserve">Barry Brook We argue that </w:t>
      </w:r>
      <w:r w:rsidRPr="00D36D00">
        <w:rPr>
          <w:rFonts w:eastAsia="Times New Roman"/>
          <w:b/>
          <w:u w:val="single"/>
        </w:rPr>
        <w:t xml:space="preserve">at the </w:t>
      </w:r>
      <w:r w:rsidRPr="0042394A">
        <w:rPr>
          <w:rFonts w:eastAsia="Times New Roman"/>
          <w:b/>
          <w:u w:val="single"/>
        </w:rPr>
        <w:t>global</w:t>
      </w:r>
      <w:r w:rsidRPr="00D36D00">
        <w:rPr>
          <w:rFonts w:eastAsia="Times New Roman"/>
          <w:b/>
          <w:u w:val="single"/>
        </w:rPr>
        <w:t xml:space="preserve">-scale, ecological </w:t>
      </w:r>
      <w:r w:rsidRPr="0042394A">
        <w:rPr>
          <w:rFonts w:eastAsia="Times New Roman"/>
          <w:b/>
          <w:u w:val="single"/>
        </w:rPr>
        <w:t>“tipping points”</w:t>
      </w:r>
      <w:r w:rsidRPr="00D36D00">
        <w:rPr>
          <w:rFonts w:eastAsia="Times New Roman"/>
          <w:b/>
          <w:u w:val="single"/>
        </w:rPr>
        <w:t xml:space="preserve"> and threshold-like “planetary boundaries” </w:t>
      </w:r>
      <w:r w:rsidRPr="0042394A">
        <w:rPr>
          <w:rFonts w:eastAsia="Times New Roman"/>
          <w:b/>
          <w:u w:val="single"/>
        </w:rPr>
        <w:t>are improbable</w:t>
      </w:r>
      <w:r w:rsidRPr="00D36D00">
        <w:rPr>
          <w:rFonts w:eastAsia="Times New Roman"/>
          <w:b/>
          <w:u w:val="single"/>
        </w:rPr>
        <w:t xml:space="preserve">. Instead, </w:t>
      </w:r>
      <w:r w:rsidRPr="0042394A">
        <w:rPr>
          <w:rFonts w:eastAsia="Times New Roman"/>
          <w:b/>
          <w:u w:val="single"/>
        </w:rPr>
        <w:t>shifts in the</w:t>
      </w:r>
      <w:r w:rsidRPr="00D36D00">
        <w:rPr>
          <w:rFonts w:eastAsia="Times New Roman"/>
          <w:b/>
          <w:u w:val="single"/>
        </w:rPr>
        <w:t xml:space="preserve"> Earth’s </w:t>
      </w:r>
      <w:r w:rsidRPr="0042394A">
        <w:rPr>
          <w:rFonts w:eastAsia="Times New Roman"/>
          <w:b/>
          <w:u w:val="single"/>
        </w:rPr>
        <w:t xml:space="preserve">biosphere follow </w:t>
      </w:r>
      <w:r w:rsidRPr="0042394A">
        <w:rPr>
          <w:rFonts w:eastAsia="Times New Roman"/>
          <w:b/>
          <w:iCs/>
          <w:u w:val="single"/>
        </w:rPr>
        <w:t>a gradual, smooth pattern</w:t>
      </w:r>
      <w:r w:rsidRPr="00D36D00">
        <w:rPr>
          <w:rFonts w:eastAsia="Times New Roman"/>
          <w:sz w:val="16"/>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proofErr w:type="gramStart"/>
      <w:r w:rsidRPr="00D36D00">
        <w:rPr>
          <w:rFonts w:eastAsia="Times New Roman"/>
          <w:sz w:val="16"/>
        </w:rPr>
        <w:t>lakes,forests</w:t>
      </w:r>
      <w:proofErr w:type="spellEnd"/>
      <w:proofErr w:type="gramEnd"/>
      <w:r w:rsidRPr="00D36D00">
        <w:rPr>
          <w:rFonts w:eastAsia="Times New Roman"/>
          <w:sz w:val="16"/>
        </w:rPr>
        <w:t xml:space="preserve"> and grasslands, behave this way. Recently however, </w:t>
      </w:r>
      <w:r w:rsidRPr="00D36D00">
        <w:rPr>
          <w:rFonts w:eastAsia="Times New Roman"/>
          <w:b/>
          <w:u w:val="single"/>
        </w:rPr>
        <w:t>there have been several efforts to define ecological tipping points at the global scale</w:t>
      </w:r>
      <w:r w:rsidRPr="00D36D00">
        <w:rPr>
          <w:rFonts w:eastAsia="Times New Roman"/>
          <w:sz w:val="16"/>
        </w:rPr>
        <w:t xml:space="preserve">. </w:t>
      </w:r>
      <w:r w:rsidRPr="00D36D00">
        <w:rPr>
          <w:rFonts w:eastAsia="Times New Roman"/>
          <w:b/>
          <w:u w:val="single"/>
        </w:rPr>
        <w:t>At a local scale, there are definitely warning signs that an ecosystem is about to “tip”</w:t>
      </w:r>
      <w:r w:rsidRPr="00D36D00">
        <w:rPr>
          <w:rFonts w:eastAsia="Times New Roman"/>
          <w:sz w:val="16"/>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D36D00">
        <w:rPr>
          <w:rFonts w:eastAsia="Times New Roman"/>
          <w:b/>
          <w:u w:val="single"/>
        </w:rPr>
        <w:t>These criteria are, however, unlikely to be met in the real world</w:t>
      </w:r>
      <w:r w:rsidRPr="00D36D00">
        <w:rPr>
          <w:rFonts w:eastAsia="Times New Roman"/>
          <w:sz w:val="16"/>
        </w:rPr>
        <w:t xml:space="preserve">. </w:t>
      </w:r>
      <w:r w:rsidRPr="00D36D00">
        <w:rPr>
          <w:rFonts w:eastAsia="Times New Roman"/>
          <w:b/>
          <w:u w:val="single"/>
        </w:rPr>
        <w:t xml:space="preserve">First, </w:t>
      </w:r>
      <w:r w:rsidRPr="0042394A">
        <w:rPr>
          <w:rFonts w:eastAsia="Times New Roman"/>
          <w:b/>
          <w:iCs/>
          <w:u w:val="single"/>
        </w:rPr>
        <w:t>ecosystems on different continents are not strongly connected</w:t>
      </w:r>
      <w:r w:rsidRPr="0042394A">
        <w:rPr>
          <w:rFonts w:eastAsia="Times New Roman"/>
          <w:b/>
          <w:u w:val="single"/>
        </w:rPr>
        <w:t>. Organisms are limited in</w:t>
      </w:r>
      <w:r w:rsidRPr="00D36D00">
        <w:rPr>
          <w:rFonts w:eastAsia="Times New Roman"/>
          <w:b/>
          <w:u w:val="single"/>
        </w:rPr>
        <w:t xml:space="preserve"> their </w:t>
      </w:r>
      <w:r w:rsidRPr="0042394A">
        <w:rPr>
          <w:rFonts w:eastAsia="Times New Roman"/>
          <w:b/>
          <w:u w:val="single"/>
        </w:rPr>
        <w:t>movement by oceans and mountain ranges</w:t>
      </w:r>
      <w:r w:rsidRPr="00D36D00">
        <w:rPr>
          <w:rFonts w:eastAsia="Times New Roman"/>
          <w:b/>
          <w:u w:val="single"/>
        </w:rPr>
        <w:t>, as well as by climatic factors</w:t>
      </w:r>
      <w:r w:rsidRPr="00D36D00">
        <w:rPr>
          <w:rFonts w:eastAsia="Times New Roman"/>
          <w:sz w:val="16"/>
        </w:rPr>
        <w:t xml:space="preserve">, and while ecosystem change in one region can affect the global circulation of, for example, greenhouse gases, </w:t>
      </w:r>
      <w:r w:rsidRPr="00D36D00">
        <w:rPr>
          <w:rFonts w:eastAsia="Times New Roman"/>
          <w:b/>
          <w:u w:val="single"/>
        </w:rPr>
        <w:t>this signal is likely to be weak in comparison with inputs from fossil fuel combustion and deforestation</w:t>
      </w:r>
      <w:r w:rsidRPr="00D36D00">
        <w:rPr>
          <w:rFonts w:eastAsia="Times New Roman"/>
          <w:sz w:val="16"/>
        </w:rPr>
        <w:t xml:space="preserve">. </w:t>
      </w:r>
      <w:r w:rsidRPr="00D36D00">
        <w:rPr>
          <w:rFonts w:eastAsia="Times New Roman"/>
          <w:b/>
          <w:u w:val="single"/>
        </w:rPr>
        <w:t xml:space="preserve">Second, the </w:t>
      </w:r>
      <w:r w:rsidRPr="0042394A">
        <w:rPr>
          <w:rFonts w:eastAsia="Times New Roman"/>
          <w:b/>
          <w:u w:val="single"/>
        </w:rPr>
        <w:t>responses of ecosystems to human pressures</w:t>
      </w:r>
      <w:r w:rsidRPr="00D36D00">
        <w:rPr>
          <w:rFonts w:eastAsia="Times New Roman"/>
          <w:b/>
          <w:u w:val="single"/>
        </w:rPr>
        <w:t xml:space="preserve"> like climate change or land-use change depend on local circumstances and will therefore </w:t>
      </w:r>
      <w:r w:rsidRPr="0042394A">
        <w:rPr>
          <w:rFonts w:eastAsia="Times New Roman"/>
          <w:b/>
          <w:u w:val="single"/>
        </w:rPr>
        <w:t>differ between locations</w:t>
      </w:r>
      <w:r w:rsidRPr="00D36D00">
        <w:rPr>
          <w:rFonts w:eastAsia="Times New Roman"/>
          <w:sz w:val="16"/>
        </w:rPr>
        <w:t xml:space="preserve">. From a planetary perspective, </w:t>
      </w:r>
      <w:r w:rsidRPr="00D36D00">
        <w:rPr>
          <w:rFonts w:eastAsia="Times New Roman"/>
          <w:b/>
          <w:u w:val="single"/>
        </w:rPr>
        <w:t xml:space="preserve">this </w:t>
      </w:r>
      <w:r w:rsidRPr="0042394A">
        <w:rPr>
          <w:rFonts w:eastAsia="Times New Roman"/>
          <w:b/>
          <w:u w:val="single"/>
        </w:rPr>
        <w:t>diversity in ecosystem responses creates a</w:t>
      </w:r>
      <w:r w:rsidRPr="00D36D00">
        <w:rPr>
          <w:rFonts w:eastAsia="Times New Roman"/>
          <w:b/>
          <w:u w:val="single"/>
        </w:rPr>
        <w:t xml:space="preserve">n essentially </w:t>
      </w:r>
      <w:r w:rsidRPr="0042394A">
        <w:rPr>
          <w:rFonts w:eastAsia="Times New Roman"/>
          <w:b/>
          <w:u w:val="single"/>
        </w:rPr>
        <w:t>gradual</w:t>
      </w:r>
      <w:r w:rsidRPr="00D36D00">
        <w:rPr>
          <w:rFonts w:eastAsia="Times New Roman"/>
          <w:b/>
          <w:u w:val="single"/>
        </w:rPr>
        <w:t xml:space="preserve"> pattern of </w:t>
      </w:r>
      <w:r w:rsidRPr="0042394A">
        <w:rPr>
          <w:rFonts w:eastAsia="Times New Roman"/>
          <w:b/>
          <w:u w:val="single"/>
        </w:rPr>
        <w:t>change, without</w:t>
      </w:r>
      <w:r w:rsidRPr="00D36D00">
        <w:rPr>
          <w:rFonts w:eastAsia="Times New Roman"/>
          <w:b/>
          <w:u w:val="single"/>
        </w:rPr>
        <w:t xml:space="preserve"> any identifiable </w:t>
      </w:r>
      <w:r w:rsidRPr="0042394A">
        <w:rPr>
          <w:rFonts w:eastAsia="Times New Roman"/>
          <w:b/>
          <w:u w:val="single"/>
        </w:rPr>
        <w:t>tipping points</w:t>
      </w:r>
      <w:r w:rsidRPr="00D36D00">
        <w:rPr>
          <w:rFonts w:eastAsia="Times New Roman"/>
          <w:sz w:val="16"/>
        </w:rPr>
        <w:t xml:space="preserve">. This puts into question attempts to define critical levels of land-use change or biodiversity loss scientifically. Why does this matter? Well, one concern we have is that </w:t>
      </w:r>
      <w:r w:rsidRPr="00D36D00">
        <w:rPr>
          <w:rFonts w:eastAsia="Times New Roman"/>
          <w:b/>
          <w:u w:val="single"/>
        </w:rPr>
        <w:t>an undue focus on planetary tipping points may distract from the vast ecological transformations that have already occurred</w:t>
      </w:r>
      <w:r w:rsidRPr="00D36D00">
        <w:rPr>
          <w:rFonts w:eastAsia="Times New Roman"/>
          <w:sz w:val="16"/>
        </w:rPr>
        <w:t xml:space="preserve">. After all, as much as four-fifths of the biosphere is today </w:t>
      </w:r>
      <w:proofErr w:type="spellStart"/>
      <w:r w:rsidRPr="00D36D00">
        <w:rPr>
          <w:rFonts w:eastAsia="Times New Roman"/>
          <w:sz w:val="16"/>
        </w:rPr>
        <w:t>characterised</w:t>
      </w:r>
      <w:proofErr w:type="spellEnd"/>
      <w:r w:rsidRPr="00D36D00">
        <w:rPr>
          <w:rFonts w:eastAsia="Times New Roman"/>
          <w:sz w:val="16"/>
        </w:rPr>
        <w:t xml:space="preserve"> by ecosystems that locally, over the span of centuries and millennia, have undergone human-driven regime shifts of one or more kinds. </w:t>
      </w:r>
      <w:proofErr w:type="spellStart"/>
      <w:r w:rsidRPr="00D36D00">
        <w:rPr>
          <w:rFonts w:eastAsia="Times New Roman"/>
          <w:sz w:val="16"/>
        </w:rPr>
        <w:t>Recognising</w:t>
      </w:r>
      <w:proofErr w:type="spellEnd"/>
      <w:r w:rsidRPr="00D36D00">
        <w:rPr>
          <w:rFonts w:eastAsia="Times New Roman"/>
          <w:sz w:val="16"/>
        </w:rPr>
        <w:t xml:space="preserve"> this reality and seeking appropriate conservation efforts at local and regional levels might be a more fruitful way forward for ecology and global change science. Corey Bradshaw (see also notes published here on ConservationBytes.com) Let’s not get too distracted by the title of </w:t>
      </w:r>
      <w:proofErr w:type="gramStart"/>
      <w:r w:rsidRPr="00D36D00">
        <w:rPr>
          <w:rFonts w:eastAsia="Times New Roman"/>
          <w:sz w:val="16"/>
        </w:rPr>
        <w:t>the this</w:t>
      </w:r>
      <w:proofErr w:type="gramEnd"/>
      <w:r w:rsidRPr="00D36D00">
        <w:rPr>
          <w:rFonts w:eastAsia="Times New Roman"/>
          <w:sz w:val="16"/>
        </w:rPr>
        <w:t xml:space="preserve">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42394A">
        <w:rPr>
          <w:rFonts w:eastAsia="Times New Roman"/>
          <w:b/>
          <w:u w:val="single"/>
        </w:rPr>
        <w:t>the latest “craze” in</w:t>
      </w:r>
      <w:r w:rsidRPr="00D36D00">
        <w:rPr>
          <w:rFonts w:eastAsia="Times New Roman"/>
          <w:b/>
          <w:u w:val="single"/>
        </w:rPr>
        <w:t xml:space="preserve"> environmental science writing – </w:t>
      </w:r>
      <w:r w:rsidRPr="0042394A">
        <w:rPr>
          <w:rFonts w:eastAsia="Times New Roman"/>
          <w:b/>
          <w:u w:val="single"/>
        </w:rPr>
        <w:t>the idea of “planetary tipping points”</w:t>
      </w:r>
      <w:r w:rsidRPr="00D36D00">
        <w:rPr>
          <w:rFonts w:eastAsia="Times New Roman"/>
          <w:b/>
          <w:u w:val="single"/>
        </w:rPr>
        <w:t xml:space="preserve"> and the related “planetary boundaries”.</w:t>
      </w:r>
      <w:r w:rsidRPr="00D36D00">
        <w:rPr>
          <w:rFonts w:eastAsia="Times New Roman"/>
          <w:sz w:val="16"/>
        </w:rPr>
        <w:t xml:space="preserve"> </w:t>
      </w:r>
      <w:r w:rsidRPr="0042394A">
        <w:rPr>
          <w:rFonts w:eastAsia="Times New Roman"/>
          <w:b/>
          <w:u w:val="single"/>
        </w:rPr>
        <w:t>It’s</w:t>
      </w:r>
      <w:r w:rsidRPr="00D36D00">
        <w:rPr>
          <w:rFonts w:eastAsia="Times New Roman"/>
          <w:b/>
          <w:u w:val="single"/>
        </w:rPr>
        <w:t xml:space="preserve"> really </w:t>
      </w:r>
      <w:r w:rsidRPr="0042394A">
        <w:rPr>
          <w:rFonts w:eastAsia="Times New Roman"/>
          <w:b/>
          <w:u w:val="single"/>
        </w:rPr>
        <w:t>the stuff of Hollywood disaster blockbusters</w:t>
      </w:r>
      <w:r w:rsidRPr="00D36D00">
        <w:rPr>
          <w:rFonts w:eastAsia="Times New Roman"/>
          <w:sz w:val="16"/>
        </w:rPr>
        <w:t xml:space="preserve"> – the world suddenly shifts into a new “state” where some major aspect of how the world functions does an immediate about-face. Don’t get me wrong: there are plenty of </w:t>
      </w:r>
      <w:proofErr w:type="spellStart"/>
      <w:r w:rsidRPr="00D36D00">
        <w:rPr>
          <w:rFonts w:eastAsia="Times New Roman"/>
          <w:sz w:val="16"/>
        </w:rPr>
        <w:t>localised</w:t>
      </w:r>
      <w:proofErr w:type="spellEnd"/>
      <w:r w:rsidRPr="00D36D00">
        <w:rPr>
          <w:rFonts w:eastAsia="Times New Roman"/>
          <w:sz w:val="16"/>
        </w:rPr>
        <w:t xml:space="preserve"> examples of such tipping points, often </w:t>
      </w:r>
      <w:proofErr w:type="spellStart"/>
      <w:r w:rsidRPr="00D36D00">
        <w:rPr>
          <w:rFonts w:eastAsia="Times New Roman"/>
          <w:sz w:val="16"/>
        </w:rPr>
        <w:t>characterised</w:t>
      </w:r>
      <w:proofErr w:type="spellEnd"/>
      <w:r w:rsidRPr="00D36D00">
        <w:rPr>
          <w:rFonts w:eastAsia="Times New Roman"/>
          <w:sz w:val="16"/>
        </w:rPr>
        <w:t xml:space="preserve"> by something we call “hysteresis”. Brook defines </w:t>
      </w:r>
      <w:proofErr w:type="spellStart"/>
      <w:r w:rsidRPr="00D36D00">
        <w:rPr>
          <w:rFonts w:eastAsia="Times New Roman"/>
          <w:sz w:val="16"/>
        </w:rPr>
        <w:t>hysterisis</w:t>
      </w:r>
      <w:proofErr w:type="spellEnd"/>
      <w:r w:rsidRPr="00D36D00">
        <w:rPr>
          <w:rFonts w:eastAsia="Times New Roman"/>
          <w:sz w:val="16"/>
        </w:rPr>
        <w:t xml:space="preserve">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42394A">
        <w:rPr>
          <w:rFonts w:eastAsia="Times New Roman"/>
          <w:b/>
          <w:u w:val="single"/>
        </w:rPr>
        <w:t>claiming</w:t>
      </w:r>
      <w:r w:rsidRPr="00D36D00">
        <w:rPr>
          <w:rFonts w:eastAsia="Times New Roman"/>
          <w:b/>
          <w:u w:val="single"/>
        </w:rPr>
        <w:t xml:space="preserve"> that </w:t>
      </w:r>
      <w:r w:rsidRPr="0042394A">
        <w:rPr>
          <w:rFonts w:eastAsia="Times New Roman"/>
          <w:b/>
          <w:u w:val="single"/>
        </w:rPr>
        <w:t>we are approaching a</w:t>
      </w:r>
      <w:r w:rsidRPr="00D36D00">
        <w:rPr>
          <w:rFonts w:eastAsia="Times New Roman"/>
          <w:b/>
          <w:u w:val="single"/>
        </w:rPr>
        <w:t xml:space="preserve"> major </w:t>
      </w:r>
      <w:r w:rsidRPr="0042394A">
        <w:rPr>
          <w:rFonts w:eastAsia="Times New Roman"/>
          <w:b/>
          <w:u w:val="single"/>
        </w:rPr>
        <w:t>planetary boundary</w:t>
      </w:r>
      <w:r w:rsidRPr="00D36D00">
        <w:rPr>
          <w:rFonts w:eastAsia="Times New Roman"/>
          <w:b/>
          <w:u w:val="single"/>
        </w:rPr>
        <w:t xml:space="preserve"> for our ecosystems</w:t>
      </w:r>
      <w:r w:rsidRPr="00D36D00">
        <w:rPr>
          <w:rFonts w:eastAsia="Times New Roman"/>
          <w:sz w:val="16"/>
        </w:rPr>
        <w:t xml:space="preserve"> (including human society), where we witness such transitions simultaneously across the globe, </w:t>
      </w:r>
      <w:r w:rsidRPr="0042394A">
        <w:rPr>
          <w:rFonts w:eastAsia="Times New Roman"/>
          <w:b/>
          <w:u w:val="single"/>
        </w:rPr>
        <w:t>is</w:t>
      </w:r>
      <w:r w:rsidRPr="00D36D00">
        <w:rPr>
          <w:rFonts w:eastAsia="Times New Roman"/>
          <w:b/>
          <w:u w:val="single"/>
        </w:rPr>
        <w:t xml:space="preserve"> simply </w:t>
      </w:r>
      <w:r w:rsidRPr="0042394A">
        <w:rPr>
          <w:rFonts w:eastAsia="Times New Roman"/>
          <w:b/>
          <w:u w:val="single"/>
        </w:rPr>
        <w:t>not upheld by evidence</w:t>
      </w:r>
      <w:r w:rsidRPr="0042394A">
        <w:rPr>
          <w:rFonts w:eastAsia="Times New Roman"/>
          <w:sz w:val="16"/>
        </w:rPr>
        <w:t>.</w:t>
      </w:r>
      <w:r w:rsidRPr="00D36D00">
        <w:rPr>
          <w:rFonts w:eastAsia="Times New Roman"/>
          <w:sz w:val="16"/>
        </w:rPr>
        <w:t xml:space="preserve"> </w:t>
      </w:r>
      <w:r w:rsidRPr="0042394A">
        <w:rPr>
          <w:rFonts w:eastAsia="Times New Roman"/>
          <w:b/>
          <w:u w:val="single"/>
        </w:rPr>
        <w:t>Regional</w:t>
      </w:r>
      <w:r w:rsidRPr="00D36D00">
        <w:rPr>
          <w:rFonts w:eastAsia="Times New Roman"/>
          <w:b/>
          <w:u w:val="single"/>
        </w:rPr>
        <w:t xml:space="preserve"> tipping </w:t>
      </w:r>
      <w:r w:rsidRPr="0042394A">
        <w:rPr>
          <w:rFonts w:eastAsia="Times New Roman"/>
          <w:b/>
          <w:u w:val="single"/>
        </w:rPr>
        <w:t>points are unlikely to translate</w:t>
      </w:r>
      <w:r w:rsidRPr="00D36D00">
        <w:rPr>
          <w:rFonts w:eastAsia="Times New Roman"/>
          <w:b/>
          <w:u w:val="single"/>
        </w:rPr>
        <w:t xml:space="preserve"> into </w:t>
      </w:r>
      <w:r w:rsidRPr="0042394A">
        <w:rPr>
          <w:rFonts w:eastAsia="Times New Roman"/>
          <w:b/>
          <w:u w:val="single"/>
        </w:rPr>
        <w:t>planet-wide</w:t>
      </w:r>
      <w:r w:rsidRPr="00D36D00">
        <w:rPr>
          <w:rFonts w:eastAsia="Times New Roman"/>
          <w:b/>
          <w:u w:val="single"/>
        </w:rPr>
        <w:t xml:space="preserve"> state shifts. The main reason is that our </w:t>
      </w:r>
      <w:r w:rsidRPr="0042394A">
        <w:rPr>
          <w:rFonts w:eastAsia="Times New Roman"/>
          <w:b/>
          <w:u w:val="single"/>
        </w:rPr>
        <w:t>ecosystems aren’t</w:t>
      </w:r>
      <w:r w:rsidRPr="00D36D00">
        <w:rPr>
          <w:rFonts w:eastAsia="Times New Roman"/>
          <w:b/>
          <w:u w:val="single"/>
        </w:rPr>
        <w:t xml:space="preserve"> that </w:t>
      </w:r>
      <w:r w:rsidRPr="0042394A">
        <w:rPr>
          <w:rFonts w:eastAsia="Times New Roman"/>
          <w:b/>
          <w:u w:val="single"/>
        </w:rPr>
        <w:t>connected at global scales</w:t>
      </w:r>
      <w:r w:rsidRPr="00D36D00">
        <w:rPr>
          <w:rFonts w:eastAsia="Times New Roman"/>
          <w:sz w:val="16"/>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D36D00">
        <w:rPr>
          <w:rFonts w:eastAsia="Times New Roman"/>
          <w:sz w:val="16"/>
        </w:rPr>
        <w:t>summarise</w:t>
      </w:r>
      <w:proofErr w:type="spellEnd"/>
      <w:r w:rsidRPr="00D36D00">
        <w:rPr>
          <w:rFonts w:eastAsia="Times New Roman"/>
          <w:sz w:val="16"/>
        </w:rPr>
        <w:t>: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14:paraId="1B3070B9" w14:textId="77777777" w:rsidR="00D36D00" w:rsidRPr="00D36D00" w:rsidRDefault="00D36D00" w:rsidP="00D36D00">
      <w:pPr>
        <w:pStyle w:val="Heading4"/>
        <w:rPr>
          <w:rFonts w:cs="Arial"/>
        </w:rPr>
      </w:pPr>
      <w:r w:rsidRPr="00D36D00">
        <w:rPr>
          <w:rFonts w:cs="Arial"/>
        </w:rPr>
        <w:t xml:space="preserve">No impact to biodiversity </w:t>
      </w:r>
    </w:p>
    <w:p w14:paraId="2C61253A" w14:textId="77777777" w:rsidR="00D36D00" w:rsidRPr="00D36D00" w:rsidRDefault="00D36D00" w:rsidP="00D36D00">
      <w:proofErr w:type="spellStart"/>
      <w:r w:rsidRPr="00D36D00">
        <w:rPr>
          <w:rStyle w:val="Style13ptBold"/>
        </w:rPr>
        <w:t>Sagoff</w:t>
      </w:r>
      <w:proofErr w:type="spellEnd"/>
      <w:r w:rsidRPr="00D36D00">
        <w:rPr>
          <w:rStyle w:val="Style13ptBold"/>
        </w:rPr>
        <w:t xml:space="preserve"> </w:t>
      </w:r>
      <w:proofErr w:type="gramStart"/>
      <w:r w:rsidRPr="00D36D00">
        <w:rPr>
          <w:rStyle w:val="Style13ptBold"/>
        </w:rPr>
        <w:t>97</w:t>
      </w:r>
      <w:r w:rsidRPr="00D36D00">
        <w:t>  Mark</w:t>
      </w:r>
      <w:proofErr w:type="gramEnd"/>
      <w:r w:rsidRPr="00D36D00">
        <w:t>,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14:paraId="25DDE881" w14:textId="77777777" w:rsidR="00D36D00" w:rsidRPr="00D36D00" w:rsidRDefault="00D36D00" w:rsidP="00D36D00">
      <w:r w:rsidRPr="00D36D00">
        <w:t xml:space="preserve">Note – Colin </w:t>
      </w:r>
      <w:proofErr w:type="spellStart"/>
      <w:r w:rsidRPr="00D36D00">
        <w:t>Tudge</w:t>
      </w:r>
      <w:proofErr w:type="spellEnd"/>
      <w:r w:rsidRPr="00D36D00">
        <w:t xml:space="preserve"> - Research Fellow at the Centre for Philosophy at the London School of Economics. </w:t>
      </w:r>
      <w:proofErr w:type="spellStart"/>
      <w:r w:rsidRPr="00D36D00">
        <w:t>Frmr</w:t>
      </w:r>
      <w:proofErr w:type="spellEnd"/>
      <w:r w:rsidRPr="00D36D00">
        <w:t xml:space="preserve"> Zoological Society of London: Scientific Fellow and tons of other positions. PhD. Read zoology at Cambridge. </w:t>
      </w:r>
    </w:p>
    <w:p w14:paraId="62B43A22" w14:textId="6FCFD259" w:rsidR="00D36D00" w:rsidRPr="00D36D00" w:rsidRDefault="00D36D00" w:rsidP="00D36D00">
      <w:r w:rsidRPr="00D36D00">
        <w:t xml:space="preserve">Simon Levin = </w:t>
      </w:r>
      <w:proofErr w:type="spellStart"/>
      <w:r w:rsidRPr="00D36D00">
        <w:t>Moffet</w:t>
      </w:r>
      <w:proofErr w:type="spellEnd"/>
      <w:r w:rsidRPr="00D36D00">
        <w:t xml:space="preserve"> Professor of Biology, Princeton. 2007 American Institute of Biological Sciences Distinguished Scientist Award 2008 </w:t>
      </w:r>
      <w:proofErr w:type="spellStart"/>
      <w:r w:rsidRPr="00D36D00">
        <w:t>Istituto</w:t>
      </w:r>
      <w:proofErr w:type="spellEnd"/>
      <w:r w:rsidRPr="00D36D00">
        <w:t xml:space="preserve"> Veneto di </w:t>
      </w:r>
      <w:proofErr w:type="spellStart"/>
      <w:r w:rsidRPr="00D36D00">
        <w:t>Scienze</w:t>
      </w:r>
      <w:proofErr w:type="spellEnd"/>
      <w:r w:rsidRPr="00D36D00">
        <w:t xml:space="preserve"> </w:t>
      </w:r>
      <w:proofErr w:type="spellStart"/>
      <w:r w:rsidRPr="00D36D00">
        <w:t>Lettere</w:t>
      </w:r>
      <w:proofErr w:type="spellEnd"/>
      <w:r w:rsidRPr="00D36D00">
        <w:t xml:space="preserve"> ed Arti 2009 Honorary </w:t>
      </w:r>
      <w:proofErr w:type="gramStart"/>
      <w:r w:rsidRPr="00D36D00">
        <w:t>Doctorate of Science</w:t>
      </w:r>
      <w:proofErr w:type="gramEnd"/>
      <w:r w:rsidRPr="00D36D00">
        <w:t xml:space="preserve">, Michigan State University 2010 Eminent Ecologist Award, Ecological Society of America 2010 </w:t>
      </w:r>
      <w:proofErr w:type="spellStart"/>
      <w:r w:rsidRPr="00D36D00">
        <w:t>Margalef</w:t>
      </w:r>
      <w:proofErr w:type="spellEnd"/>
      <w:r w:rsidRPr="00D36D00">
        <w:t xml:space="preserve"> Prize in Ecology, </w:t>
      </w:r>
      <w:proofErr w:type="spellStart"/>
      <w:r w:rsidRPr="00D36D00">
        <w:t>etc</w:t>
      </w:r>
      <w:proofErr w:type="spellEnd"/>
      <w:r w:rsidRPr="00D36D00">
        <w:t xml:space="preserve">… PhD </w:t>
      </w:r>
    </w:p>
    <w:p w14:paraId="4204C3CB" w14:textId="77777777" w:rsidR="0046030E" w:rsidRDefault="00D36D00" w:rsidP="00D36D00">
      <w:pPr>
        <w:pStyle w:val="cardtext"/>
        <w:ind w:left="0"/>
        <w:rPr>
          <w:rFonts w:cs="Arial"/>
          <w:sz w:val="16"/>
          <w:lang w:eastAsia="zh-TW"/>
        </w:rPr>
      </w:pPr>
      <w:r w:rsidRPr="00D36D00">
        <w:rPr>
          <w:rStyle w:val="TitleChar"/>
          <w:rFonts w:cs="Arial"/>
          <w:b/>
        </w:rPr>
        <w:t>Although</w:t>
      </w:r>
      <w:r w:rsidRPr="00D36D00">
        <w:rPr>
          <w:rFonts w:cs="Arial"/>
          <w:sz w:val="16"/>
          <w:lang w:eastAsia="zh-TW"/>
        </w:rPr>
        <w:t xml:space="preserve"> one may agree with ecologists such as Ehrlich and Raven that </w:t>
      </w:r>
      <w:r w:rsidRPr="00D36D00">
        <w:rPr>
          <w:rStyle w:val="TitleChar"/>
          <w:rFonts w:cs="Arial"/>
          <w:b/>
        </w:rPr>
        <w:t>the</w:t>
      </w:r>
      <w:r w:rsidRPr="00D36D00">
        <w:rPr>
          <w:rFonts w:cs="Arial"/>
          <w:sz w:val="16"/>
          <w:lang w:eastAsia="zh-TW"/>
        </w:rPr>
        <w:t> </w:t>
      </w:r>
      <w:r w:rsidRPr="00D36D00">
        <w:rPr>
          <w:rStyle w:val="TitleChar"/>
          <w:rFonts w:cs="Arial"/>
          <w:b/>
        </w:rPr>
        <w:t xml:space="preserve">earth stands on </w:t>
      </w:r>
      <w:r w:rsidRPr="00D36D00">
        <w:rPr>
          <w:rFonts w:cs="Arial"/>
          <w:b/>
          <w:u w:val="single"/>
          <w:lang w:eastAsia="zh-TW"/>
        </w:rPr>
        <w:t>the brink of</w:t>
      </w:r>
      <w:r w:rsidRPr="00D36D00">
        <w:rPr>
          <w:rFonts w:cs="Arial"/>
          <w:sz w:val="16"/>
          <w:lang w:eastAsia="zh-TW"/>
        </w:rPr>
        <w:t> an episode of </w:t>
      </w:r>
      <w:r w:rsidRPr="00D36D00">
        <w:rPr>
          <w:rFonts w:cs="Arial"/>
          <w:b/>
          <w:u w:val="single"/>
          <w:lang w:eastAsia="zh-TW"/>
        </w:rPr>
        <w:t>massive extinction</w:t>
      </w:r>
      <w:r w:rsidRPr="00D36D00">
        <w:rPr>
          <w:rFonts w:cs="Arial"/>
          <w:b/>
          <w:sz w:val="16"/>
          <w:lang w:eastAsia="zh-TW"/>
        </w:rPr>
        <w:t>, </w:t>
      </w:r>
      <w:r w:rsidRPr="0042394A">
        <w:rPr>
          <w:rFonts w:cs="Arial"/>
          <w:b/>
          <w:u w:val="single"/>
          <w:lang w:eastAsia="zh-TW"/>
        </w:rPr>
        <w:t>it may not follow</w:t>
      </w:r>
      <w:r w:rsidRPr="00D36D00">
        <w:rPr>
          <w:rFonts w:cs="Arial"/>
          <w:sz w:val="16"/>
          <w:lang w:eastAsia="zh-TW"/>
        </w:rPr>
        <w:t> from this grim fact </w:t>
      </w:r>
      <w:r w:rsidRPr="0042394A">
        <w:rPr>
          <w:rFonts w:cs="Arial"/>
          <w:b/>
          <w:u w:val="single"/>
          <w:lang w:eastAsia="zh-TW"/>
        </w:rPr>
        <w:t>that human</w:t>
      </w:r>
      <w:r w:rsidRPr="00D36D00">
        <w:rPr>
          <w:rFonts w:cs="Arial"/>
          <w:b/>
          <w:u w:val="single"/>
          <w:lang w:eastAsia="zh-TW"/>
        </w:rPr>
        <w:t xml:space="preserve"> </w:t>
      </w:r>
      <w:r w:rsidRPr="00D36D00">
        <w:rPr>
          <w:rFonts w:cs="Arial"/>
          <w:sz w:val="16"/>
          <w:lang w:eastAsia="zh-TW"/>
        </w:rPr>
        <w:t>being</w:t>
      </w:r>
      <w:r w:rsidRPr="00D36D00">
        <w:rPr>
          <w:rFonts w:cs="Arial"/>
          <w:b/>
          <w:u w:val="single"/>
          <w:lang w:eastAsia="zh-TW"/>
        </w:rPr>
        <w:t xml:space="preserve">s </w:t>
      </w:r>
      <w:r w:rsidRPr="0042394A">
        <w:rPr>
          <w:rFonts w:cs="Arial"/>
          <w:b/>
          <w:u w:val="single"/>
          <w:lang w:eastAsia="zh-TW"/>
        </w:rPr>
        <w:t>will suffer</w:t>
      </w:r>
      <w:r w:rsidRPr="00D36D00">
        <w:rPr>
          <w:rFonts w:cs="Arial"/>
          <w:sz w:val="16"/>
          <w:lang w:eastAsia="zh-TW"/>
        </w:rPr>
        <w:t> as a result. On the contrary, skeptics such as science writer Colin </w:t>
      </w:r>
      <w:proofErr w:type="spellStart"/>
      <w:r w:rsidRPr="00D36D00">
        <w:rPr>
          <w:rStyle w:val="TitleChar"/>
          <w:rFonts w:cs="Arial"/>
          <w:b/>
        </w:rPr>
        <w:t>Tudge</w:t>
      </w:r>
      <w:proofErr w:type="spellEnd"/>
      <w:r w:rsidRPr="00D36D00">
        <w:rPr>
          <w:rStyle w:val="TitleChar"/>
          <w:rFonts w:cs="Arial"/>
          <w:b/>
        </w:rPr>
        <w:t xml:space="preserve"> </w:t>
      </w:r>
      <w:r w:rsidRPr="00D36D00">
        <w:rPr>
          <w:rFonts w:cs="Arial"/>
          <w:sz w:val="16"/>
          <w:lang w:eastAsia="zh-TW"/>
        </w:rPr>
        <w:t xml:space="preserve">have </w:t>
      </w:r>
      <w:r w:rsidRPr="00D36D00">
        <w:rPr>
          <w:rStyle w:val="TitleChar"/>
          <w:rFonts w:cs="Arial"/>
          <w:b/>
        </w:rPr>
        <w:t xml:space="preserve">challenged biologists to explain </w:t>
      </w:r>
      <w:r w:rsidRPr="00D36D00">
        <w:rPr>
          <w:rFonts w:cs="Arial"/>
          <w:b/>
          <w:u w:val="single"/>
          <w:lang w:eastAsia="zh-TW"/>
        </w:rPr>
        <w:t>why we need more than a tenth of the 10 to 100 million species that grace the earth</w:t>
      </w:r>
      <w:r w:rsidRPr="00D36D00">
        <w:rPr>
          <w:rStyle w:val="TitleChar"/>
          <w:rFonts w:cs="Arial"/>
          <w:b/>
        </w:rPr>
        <w:t>. Noting that "</w:t>
      </w:r>
      <w:r w:rsidRPr="0042394A">
        <w:rPr>
          <w:rStyle w:val="TitleChar"/>
          <w:rFonts w:cs="Arial"/>
          <w:b/>
        </w:rPr>
        <w:t>cultivated systems often out-produce wild systems by 100-fold or more</w:t>
      </w:r>
      <w:r w:rsidRPr="00D36D00">
        <w:rPr>
          <w:rStyle w:val="TitleChar"/>
          <w:rFonts w:cs="Arial"/>
          <w:b/>
        </w:rPr>
        <w:t xml:space="preserve">," </w:t>
      </w:r>
      <w:proofErr w:type="spellStart"/>
      <w:r w:rsidRPr="00D36D00">
        <w:rPr>
          <w:rStyle w:val="TitleChar"/>
          <w:rFonts w:cs="Arial"/>
          <w:b/>
        </w:rPr>
        <w:t>Tudge</w:t>
      </w:r>
      <w:proofErr w:type="spellEnd"/>
      <w:r w:rsidRPr="00D36D00">
        <w:rPr>
          <w:rStyle w:val="TitleChar"/>
          <w:rFonts w:cs="Arial"/>
          <w:b/>
        </w:rPr>
        <w:t xml:space="preserve"> declared that "the argument that humans need the variety of other species is,</w:t>
      </w:r>
      <w:r w:rsidRPr="00D36D00">
        <w:rPr>
          <w:rFonts w:cs="Arial"/>
          <w:sz w:val="16"/>
          <w:lang w:eastAsia="zh-TW"/>
        </w:rPr>
        <w:t> when you think about it, </w:t>
      </w:r>
      <w:r w:rsidRPr="00D36D00">
        <w:rPr>
          <w:rStyle w:val="TitleChar"/>
          <w:rFonts w:cs="Arial"/>
          <w:b/>
        </w:rPr>
        <w:t>a theological one</w:t>
      </w:r>
      <w:r w:rsidRPr="00D36D00">
        <w:rPr>
          <w:rFonts w:cs="Arial"/>
          <w:sz w:val="16"/>
          <w:lang w:eastAsia="zh-TW"/>
        </w:rPr>
        <w:t xml:space="preserve">." n343 </w:t>
      </w:r>
      <w:proofErr w:type="spellStart"/>
      <w:r w:rsidRPr="00D36D00">
        <w:rPr>
          <w:rFonts w:cs="Arial"/>
          <w:sz w:val="16"/>
          <w:lang w:eastAsia="zh-TW"/>
        </w:rPr>
        <w:t>Tudge</w:t>
      </w:r>
      <w:proofErr w:type="spellEnd"/>
      <w:r w:rsidRPr="00D36D00">
        <w:rPr>
          <w:rFonts w:cs="Arial"/>
          <w:sz w:val="16"/>
          <w:lang w:eastAsia="zh-TW"/>
        </w:rPr>
        <w:t xml:space="preserve"> observed that </w:t>
      </w:r>
      <w:r w:rsidRPr="00D36D00">
        <w:rPr>
          <w:rStyle w:val="TitleChar"/>
          <w:rFonts w:cs="Arial"/>
          <w:b/>
        </w:rPr>
        <w:t>"</w:t>
      </w:r>
      <w:r w:rsidRPr="0042394A">
        <w:rPr>
          <w:rStyle w:val="TitleChar"/>
          <w:rFonts w:cs="Arial"/>
          <w:b/>
        </w:rPr>
        <w:t xml:space="preserve">the </w:t>
      </w:r>
      <w:r w:rsidRPr="0042394A">
        <w:rPr>
          <w:rStyle w:val="Emphasis"/>
        </w:rPr>
        <w:t>elimination of all but a tiny minority</w:t>
      </w:r>
      <w:r w:rsidRPr="0042394A">
        <w:rPr>
          <w:rStyle w:val="TitleChar"/>
          <w:rFonts w:cs="Arial"/>
          <w:b/>
        </w:rPr>
        <w:t xml:space="preserve"> </w:t>
      </w:r>
      <w:r w:rsidRPr="0042394A">
        <w:rPr>
          <w:rFonts w:cs="Arial"/>
          <w:b/>
          <w:u w:val="single"/>
          <w:lang w:eastAsia="zh-TW"/>
        </w:rPr>
        <w:t>of our fellow creatures does not affect the</w:t>
      </w:r>
      <w:r w:rsidRPr="00D36D00">
        <w:rPr>
          <w:rFonts w:cs="Arial"/>
          <w:b/>
          <w:u w:val="single"/>
          <w:lang w:eastAsia="zh-TW"/>
        </w:rPr>
        <w:t xml:space="preserve"> material well-being of </w:t>
      </w:r>
      <w:r w:rsidRPr="0042394A">
        <w:rPr>
          <w:rFonts w:cs="Arial"/>
          <w:b/>
          <w:u w:val="single"/>
          <w:lang w:eastAsia="zh-TW"/>
        </w:rPr>
        <w:t>humans</w:t>
      </w:r>
      <w:r w:rsidRPr="00D36D00">
        <w:rPr>
          <w:rFonts w:cs="Arial"/>
          <w:b/>
          <w:u w:val="single"/>
          <w:lang w:eastAsia="zh-TW"/>
        </w:rPr>
        <w:t xml:space="preserve"> </w:t>
      </w:r>
      <w:r w:rsidRPr="00D36D00">
        <w:rPr>
          <w:rStyle w:val="Emphasis"/>
        </w:rPr>
        <w:t>one iota."</w:t>
      </w:r>
      <w:r w:rsidRPr="00D36D00">
        <w:rPr>
          <w:rFonts w:cs="Arial"/>
          <w:b/>
          <w:sz w:val="16"/>
          <w:lang w:eastAsia="zh-TW"/>
        </w:rPr>
        <w:t> </w:t>
      </w:r>
      <w:r w:rsidRPr="00D36D00">
        <w:rPr>
          <w:rFonts w:cs="Arial"/>
          <w:sz w:val="16"/>
          <w:lang w:eastAsia="zh-TW"/>
        </w:rPr>
        <w:t>n344 This skeptic challenged ecologists to list more than 10,000 species (other than unthreatened microbes) that are essential to ecosystem productivity or functioning. n345 "</w:t>
      </w:r>
      <w:r w:rsidRPr="0042394A">
        <w:rPr>
          <w:rFonts w:cs="Arial"/>
          <w:b/>
          <w:u w:val="single"/>
          <w:lang w:eastAsia="zh-TW"/>
        </w:rPr>
        <w:t>The human species could survive</w:t>
      </w:r>
      <w:r w:rsidRPr="00D36D00">
        <w:rPr>
          <w:rFonts w:cs="Arial"/>
          <w:b/>
          <w:u w:val="single"/>
          <w:lang w:eastAsia="zh-TW"/>
        </w:rPr>
        <w:t xml:space="preserve"> just as well </w:t>
      </w:r>
      <w:r w:rsidRPr="0042394A">
        <w:rPr>
          <w:rStyle w:val="Emphasis"/>
        </w:rPr>
        <w:t>if 99.9% of our fellow creatures went extinct,</w:t>
      </w:r>
      <w:r w:rsidRPr="00D36D00">
        <w:rPr>
          <w:rStyle w:val="TitleChar"/>
          <w:rFonts w:cs="Arial"/>
          <w:b/>
        </w:rPr>
        <w:t xml:space="preserve"> provided only that we retained the appropriate 0.1% that we need."</w:t>
      </w:r>
      <w:r w:rsidRPr="00D36D00">
        <w:rPr>
          <w:rFonts w:cs="Arial"/>
          <w:sz w:val="16"/>
          <w:lang w:eastAsia="zh-TW"/>
        </w:rPr>
        <w:t> n346</w:t>
      </w:r>
      <w:proofErr w:type="gramStart"/>
      <w:r w:rsidRPr="00D36D00">
        <w:rPr>
          <w:rFonts w:cs="Arial"/>
          <w:sz w:val="16"/>
          <w:lang w:eastAsia="zh-TW"/>
        </w:rPr>
        <w:t>   [</w:t>
      </w:r>
      <w:proofErr w:type="gramEnd"/>
      <w:r w:rsidRPr="00D36D00">
        <w:rPr>
          <w:rFonts w:cs="Arial"/>
          <w:sz w:val="16"/>
          <w:lang w:eastAsia="zh-TW"/>
        </w:rPr>
        <w:t>*906]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D36D00">
        <w:rPr>
          <w:rStyle w:val="TitleChar"/>
          <w:rFonts w:cs="Arial"/>
          <w:b/>
        </w:rPr>
        <w:t>biologists believe</w:t>
      </w:r>
      <w:r w:rsidRPr="00D36D00">
        <w:rPr>
          <w:rFonts w:cs="Arial"/>
          <w:sz w:val="16"/>
          <w:lang w:eastAsia="zh-TW"/>
        </w:rPr>
        <w:t>, however, that </w:t>
      </w:r>
      <w:r w:rsidRPr="0042394A">
        <w:rPr>
          <w:rStyle w:val="TitleChar"/>
          <w:rFonts w:cs="Arial"/>
          <w:b/>
        </w:rPr>
        <w:t>species are so</w:t>
      </w:r>
      <w:r w:rsidRPr="00D36D00">
        <w:rPr>
          <w:rStyle w:val="TitleChar"/>
          <w:rFonts w:cs="Arial"/>
          <w:b/>
        </w:rPr>
        <w:t xml:space="preserve"> fabulously </w:t>
      </w:r>
      <w:r w:rsidRPr="0042394A">
        <w:rPr>
          <w:rStyle w:val="TitleChar"/>
          <w:rFonts w:cs="Arial"/>
          <w:b/>
        </w:rPr>
        <w:t>redundant</w:t>
      </w:r>
      <w:r w:rsidRPr="00D36D00">
        <w:rPr>
          <w:rStyle w:val="TitleChar"/>
          <w:rFonts w:cs="Arial"/>
          <w:b/>
        </w:rPr>
        <w:t xml:space="preserve"> in the </w:t>
      </w:r>
      <w:r w:rsidRPr="00D36D00">
        <w:rPr>
          <w:rFonts w:cs="Arial"/>
          <w:sz w:val="16"/>
          <w:lang w:eastAsia="zh-TW"/>
        </w:rPr>
        <w:t xml:space="preserve">ecological </w:t>
      </w:r>
      <w:r w:rsidRPr="00D36D00">
        <w:rPr>
          <w:rStyle w:val="TitleChar"/>
          <w:rFonts w:cs="Arial"/>
          <w:b/>
        </w:rPr>
        <w:t xml:space="preserve">functions they perform that </w:t>
      </w:r>
      <w:r w:rsidRPr="00D36D00">
        <w:rPr>
          <w:rFonts w:cs="Arial"/>
          <w:sz w:val="16"/>
          <w:lang w:eastAsia="zh-TW"/>
        </w:rPr>
        <w:t>the life-support systems and processes of the planet and</w:t>
      </w:r>
      <w:r w:rsidRPr="00D36D00">
        <w:rPr>
          <w:rStyle w:val="TitleChar"/>
          <w:rFonts w:cs="Arial"/>
          <w:b/>
        </w:rPr>
        <w:t xml:space="preserve"> </w:t>
      </w:r>
      <w:r w:rsidRPr="0042394A">
        <w:rPr>
          <w:rStyle w:val="TitleChar"/>
          <w:rFonts w:cs="Arial"/>
          <w:b/>
        </w:rPr>
        <w:t>ecological processes</w:t>
      </w:r>
      <w:r w:rsidRPr="00D36D00">
        <w:rPr>
          <w:rStyle w:val="TitleChar"/>
          <w:rFonts w:cs="Arial"/>
          <w:b/>
        </w:rPr>
        <w:t xml:space="preserve"> </w:t>
      </w:r>
      <w:r w:rsidRPr="00D36D00">
        <w:rPr>
          <w:rFonts w:cs="Arial"/>
          <w:sz w:val="16"/>
          <w:lang w:eastAsia="zh-TW"/>
        </w:rPr>
        <w:t>in general</w:t>
      </w:r>
      <w:r w:rsidRPr="00D36D00">
        <w:rPr>
          <w:rStyle w:val="TitleChar"/>
          <w:rFonts w:cs="Arial"/>
          <w:b/>
        </w:rPr>
        <w:t xml:space="preserve"> </w:t>
      </w:r>
      <w:r w:rsidRPr="0042394A">
        <w:rPr>
          <w:rStyle w:val="TitleChar"/>
          <w:rFonts w:cs="Arial"/>
          <w:b/>
        </w:rPr>
        <w:t>will function perfectly well</w:t>
      </w:r>
      <w:r w:rsidRPr="00D36D00">
        <w:rPr>
          <w:rStyle w:val="TitleChar"/>
          <w:rFonts w:cs="Arial"/>
          <w:b/>
        </w:rPr>
        <w:t xml:space="preserve"> with fewer of them, certainly fewer than the millions and millions we can expect to remain </w:t>
      </w:r>
      <w:r w:rsidRPr="00D36D00">
        <w:rPr>
          <w:rFonts w:cs="Arial"/>
          <w:b/>
          <w:u w:val="single"/>
          <w:lang w:eastAsia="zh-TW"/>
        </w:rPr>
        <w:t>even if</w:t>
      </w:r>
      <w:r w:rsidRPr="00D36D00">
        <w:rPr>
          <w:rStyle w:val="TitleChar"/>
          <w:rFonts w:cs="Arial"/>
          <w:b/>
        </w:rPr>
        <w:t xml:space="preserve"> </w:t>
      </w:r>
      <w:r w:rsidRPr="00D36D00">
        <w:rPr>
          <w:rFonts w:cs="Arial"/>
          <w:b/>
          <w:u w:val="single"/>
          <w:lang w:eastAsia="zh-TW"/>
        </w:rPr>
        <w:t>every threatened organism becomes extinct</w:t>
      </w:r>
      <w:r w:rsidRPr="00D36D00">
        <w:rPr>
          <w:rStyle w:val="TitleChar"/>
          <w:rFonts w:cs="Arial"/>
          <w:b/>
        </w:rPr>
        <w:t xml:space="preserve">. </w:t>
      </w:r>
      <w:r w:rsidRPr="00D36D00">
        <w:rPr>
          <w:rFonts w:cs="Arial"/>
          <w:sz w:val="16"/>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D36D00">
        <w:rPr>
          <w:rStyle w:val="TitleChar"/>
          <w:rFonts w:cs="Arial"/>
          <w:b/>
        </w:rPr>
        <w:t>What crucial ecological services does the black-capped vireo, for example, serve? Are any of the species threatened with extinction necessary to the provision of any ecosystem service on which humans depend? If so, which ones are they?</w:t>
      </w:r>
      <w:r w:rsidRPr="00D36D00">
        <w:rPr>
          <w:rFonts w:cs="Arial"/>
          <w:sz w:val="16"/>
          <w:lang w:eastAsia="zh-TW"/>
        </w:rPr>
        <w:t>  Ecosystems and the species that compose them have changed, dramatically, continually, and totally in virtually every part of the United States. </w:t>
      </w:r>
      <w:r w:rsidRPr="0042394A">
        <w:rPr>
          <w:rStyle w:val="TitleChar"/>
          <w:rFonts w:cs="Arial"/>
          <w:b/>
        </w:rPr>
        <w:t>There is little ecological similarity</w:t>
      </w:r>
      <w:r w:rsidRPr="00D36D00">
        <w:rPr>
          <w:rStyle w:val="TitleChar"/>
          <w:rFonts w:cs="Arial"/>
          <w:b/>
        </w:rPr>
        <w:t xml:space="preserve">, for example, </w:t>
      </w:r>
      <w:r w:rsidRPr="0042394A">
        <w:rPr>
          <w:rStyle w:val="TitleChar"/>
          <w:rFonts w:cs="Arial"/>
          <w:b/>
        </w:rPr>
        <w:t>between New England</w:t>
      </w:r>
      <w:r w:rsidRPr="00D36D00">
        <w:rPr>
          <w:rStyle w:val="TitleChar"/>
          <w:rFonts w:cs="Arial"/>
          <w:b/>
        </w:rPr>
        <w:t xml:space="preserve"> today </w:t>
      </w:r>
      <w:r w:rsidRPr="0042394A">
        <w:rPr>
          <w:rStyle w:val="TitleChar"/>
          <w:rFonts w:cs="Arial"/>
          <w:b/>
        </w:rPr>
        <w:t>and the land where the Pilgrims died</w:t>
      </w:r>
      <w:r w:rsidRPr="00D36D00">
        <w:rPr>
          <w:rStyle w:val="TitleChar"/>
          <w:rFonts w:cs="Arial"/>
          <w:b/>
        </w:rPr>
        <w:t xml:space="preserve">. n353 </w:t>
      </w:r>
      <w:proofErr w:type="gramStart"/>
      <w:r w:rsidRPr="00D36D00">
        <w:rPr>
          <w:rStyle w:val="TitleChar"/>
          <w:rFonts w:cs="Arial"/>
          <w:b/>
        </w:rPr>
        <w:t>In</w:t>
      </w:r>
      <w:proofErr w:type="gramEnd"/>
      <w:r w:rsidRPr="00D36D00">
        <w:rPr>
          <w:rStyle w:val="TitleChar"/>
          <w:rFonts w:cs="Arial"/>
          <w:b/>
        </w:rPr>
        <w:t xml:space="preserve"> view of the constant reconfiguration of the biota, </w:t>
      </w:r>
      <w:r w:rsidRPr="0042394A">
        <w:rPr>
          <w:rFonts w:cs="Arial"/>
          <w:b/>
          <w:u w:val="single"/>
          <w:lang w:eastAsia="zh-TW"/>
        </w:rPr>
        <w:t>one may wonder why Americans have not suffered more as a result of ecological catastrophes</w:t>
      </w:r>
      <w:r w:rsidRPr="00D36D00">
        <w:rPr>
          <w:rStyle w:val="TitleChar"/>
          <w:rFonts w:cs="Arial"/>
          <w:b/>
        </w:rPr>
        <w:t>.</w:t>
      </w:r>
      <w:r w:rsidRPr="00D36D00">
        <w:rPr>
          <w:rFonts w:cs="Arial"/>
          <w:sz w:val="16"/>
          <w:lang w:eastAsia="zh-TW"/>
        </w:rPr>
        <w:t xml:space="preserve"> The cast of species in nearly every environment </w:t>
      </w:r>
      <w:proofErr w:type="gramStart"/>
      <w:r w:rsidRPr="00D36D00">
        <w:rPr>
          <w:rFonts w:cs="Arial"/>
          <w:sz w:val="16"/>
          <w:lang w:eastAsia="zh-TW"/>
        </w:rPr>
        <w:t>changes</w:t>
      </w:r>
      <w:proofErr w:type="gramEnd"/>
      <w:r w:rsidRPr="00D36D00">
        <w:rPr>
          <w:rFonts w:cs="Arial"/>
          <w:sz w:val="16"/>
          <w:lang w:eastAsia="zh-TW"/>
        </w:rPr>
        <w:t xml:space="preserve"> constantly-local extinction is commonplace in nature-but the crops still grow. Somehow, it seems, property values keep going up on Martha's Vineyard in spite of the tragic disappearance of the heath hen.  One might argue that</w:t>
      </w:r>
      <w:r w:rsidRPr="00D36D00">
        <w:rPr>
          <w:rStyle w:val="TitleChar"/>
          <w:rFonts w:cs="Arial"/>
          <w:b/>
        </w:rPr>
        <w:t xml:space="preserve"> the sheer number and variety of creatures available to any ecosystem buffers that system against stress.</w:t>
      </w:r>
      <w:r w:rsidRPr="00D36D00">
        <w:rPr>
          <w:rFonts w:cs="Arial"/>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D36D00">
        <w:rPr>
          <w:rStyle w:val="TitleChar"/>
          <w:rFonts w:cs="Arial"/>
          <w:b/>
        </w:rPr>
        <w:t xml:space="preserve">In the United States as in many other parts of the world, however, </w:t>
      </w:r>
      <w:r w:rsidRPr="0042394A">
        <w:rPr>
          <w:rStyle w:val="Emphasis"/>
        </w:rPr>
        <w:t>the number of species has been increasing dramatically</w:t>
      </w:r>
      <w:r w:rsidRPr="00D36D00">
        <w:rPr>
          <w:rStyle w:val="TitleChar"/>
          <w:rFonts w:cs="Arial"/>
          <w:b/>
        </w:rPr>
        <w:t>, not decreasing, as a result of human activity. This is because the hordes of exotic species coming into ecosystems in the United States far exceed the number of species that are becoming extinct.</w:t>
      </w:r>
      <w:r w:rsidRPr="00D36D00">
        <w:rPr>
          <w:rFonts w:cs="Arial"/>
          <w:sz w:val="16"/>
          <w:lang w:eastAsia="zh-TW"/>
        </w:rPr>
        <w:t xml:space="preserve"> Indeed, introductions may outnumber extinctions by more than ten to one, so that the United States is becoming more and more species-rich all the time largely as a result of human action. n354 [*908] Peter </w:t>
      </w:r>
      <w:proofErr w:type="spellStart"/>
      <w:r w:rsidRPr="00D36D00">
        <w:rPr>
          <w:rFonts w:cs="Arial"/>
          <w:sz w:val="16"/>
          <w:lang w:eastAsia="zh-TW"/>
        </w:rPr>
        <w:t>Vitousek</w:t>
      </w:r>
      <w:proofErr w:type="spellEnd"/>
      <w:r w:rsidRPr="00D36D00">
        <w:rPr>
          <w:rFonts w:cs="Arial"/>
          <w:sz w:val="16"/>
          <w:lang w:eastAsia="zh-TW"/>
        </w:rPr>
        <w:t xml:space="preserve">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D36D00">
        <w:rPr>
          <w:rStyle w:val="TitleChar"/>
          <w:rFonts w:cs="Arial"/>
          <w:b/>
        </w:rPr>
        <w:t xml:space="preserve">The Ecological Society of America has urged managers to maintain biological diversity as a critical component in strengthening ecosystems against disturbance. </w:t>
      </w:r>
      <w:r w:rsidRPr="00D36D00">
        <w:rPr>
          <w:rFonts w:cs="Arial"/>
          <w:sz w:val="16"/>
          <w:lang w:eastAsia="zh-TW"/>
        </w:rPr>
        <w:t xml:space="preserve">n360 </w:t>
      </w:r>
      <w:r w:rsidRPr="00D36D00">
        <w:rPr>
          <w:rStyle w:val="TitleChar"/>
          <w:rFonts w:cs="Arial"/>
          <w:b/>
        </w:rPr>
        <w:t>Yet as</w:t>
      </w:r>
      <w:r w:rsidRPr="00D36D00">
        <w:rPr>
          <w:rFonts w:cs="Arial"/>
          <w:sz w:val="16"/>
          <w:lang w:eastAsia="zh-TW"/>
        </w:rPr>
        <w:t xml:space="preserve"> Simon </w:t>
      </w:r>
      <w:r w:rsidRPr="00D36D00">
        <w:rPr>
          <w:rStyle w:val="TitleChar"/>
          <w:rFonts w:cs="Arial"/>
          <w:b/>
        </w:rPr>
        <w:t>Levin observed, "much of the detail about species composition will be irrelevant in terms of influences on ecosystem properties."</w:t>
      </w:r>
      <w:r w:rsidRPr="00D36D00">
        <w:rPr>
          <w:rFonts w:cs="Arial"/>
          <w:sz w:val="16"/>
          <w:lang w:eastAsia="zh-TW"/>
        </w:rPr>
        <w:t xml:space="preserve"> n361 [*910] He added: "For net primary productivity, as is likely to be the case for any system property, </w:t>
      </w:r>
      <w:r w:rsidRPr="0042394A">
        <w:rPr>
          <w:rFonts w:cs="Arial"/>
          <w:b/>
          <w:u w:val="single"/>
          <w:lang w:eastAsia="zh-TW"/>
        </w:rPr>
        <w:t>biodiversity matters only up to a point</w:t>
      </w:r>
      <w:r w:rsidRPr="00D36D00">
        <w:rPr>
          <w:rStyle w:val="TitleChar"/>
          <w:rFonts w:cs="Arial"/>
          <w:b/>
        </w:rPr>
        <w:t xml:space="preserve">; above a certain level, </w:t>
      </w:r>
      <w:r w:rsidRPr="0042394A">
        <w:rPr>
          <w:rStyle w:val="TitleChar"/>
          <w:rFonts w:cs="Arial"/>
          <w:b/>
        </w:rPr>
        <w:t xml:space="preserve">increasing biodiversity is likely to make </w:t>
      </w:r>
      <w:r w:rsidRPr="0042394A">
        <w:rPr>
          <w:rFonts w:cs="Arial"/>
          <w:b/>
          <w:u w:val="single"/>
          <w:lang w:eastAsia="zh-TW"/>
        </w:rPr>
        <w:t>little difference</w:t>
      </w:r>
      <w:r w:rsidRPr="00D36D00">
        <w:rPr>
          <w:rFonts w:cs="Arial"/>
          <w:sz w:val="16"/>
          <w:lang w:eastAsia="zh-TW"/>
        </w:rPr>
        <w:t xml:space="preserve">." n362 </w:t>
      </w:r>
      <w:r w:rsidRPr="00D36D00">
        <w:rPr>
          <w:rStyle w:val="TitleChar"/>
          <w:rFonts w:cs="Arial"/>
          <w:b/>
        </w:rPr>
        <w:t>What about the use of plants and animals in agriculture? There is no scarcity foreseeable. "Of an estimated 80,000 types of plants [we] know to be edible</w:t>
      </w:r>
      <w:r w:rsidRPr="00D36D00">
        <w:rPr>
          <w:rFonts w:cs="Arial"/>
          <w:sz w:val="16"/>
          <w:lang w:eastAsia="zh-TW"/>
        </w:rPr>
        <w:t>," a U.S. Department of the Interior document says, "</w:t>
      </w:r>
      <w:r w:rsidRPr="0042394A">
        <w:rPr>
          <w:rStyle w:val="TitleChar"/>
          <w:rFonts w:cs="Arial"/>
          <w:b/>
        </w:rPr>
        <w:t>only about 150 are extensively cultivated.</w:t>
      </w:r>
      <w:r w:rsidRPr="00D36D00">
        <w:rPr>
          <w:rFonts w:cs="Arial"/>
          <w:sz w:val="16"/>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w:t>
      </w:r>
      <w:proofErr w:type="gramStart"/>
      <w:r w:rsidRPr="00D36D00">
        <w:rPr>
          <w:rFonts w:cs="Arial"/>
          <w:sz w:val="16"/>
          <w:lang w:eastAsia="zh-TW"/>
        </w:rPr>
        <w:t>To</w:t>
      </w:r>
      <w:proofErr w:type="gramEnd"/>
      <w:r w:rsidRPr="00D36D00">
        <w:rPr>
          <w:rFonts w:cs="Arial"/>
          <w:sz w:val="16"/>
          <w:lang w:eastAsia="zh-TW"/>
        </w:rPr>
        <w:t xml:space="preserve"> be sure, any of the more than 600,000 species of plants could have an application in agriculture, but would they be preferable to the species that are now dominant? </w:t>
      </w:r>
      <w:r w:rsidRPr="00D36D00">
        <w:rPr>
          <w:rStyle w:val="TitleChar"/>
          <w:rFonts w:cs="Arial"/>
          <w:b/>
        </w:rPr>
        <w:t>Has anyone found any consumer demand for any of these half-million or more plants to replace rice or wheat in the human diet</w:t>
      </w:r>
      <w:r w:rsidRPr="00D36D00">
        <w:rPr>
          <w:rFonts w:cs="Arial"/>
          <w:sz w:val="16"/>
          <w:lang w:eastAsia="zh-TW"/>
        </w:rPr>
        <w:t xml:space="preserve">? There are reasons that farmers cultivate rice, wheat, and corn rather than, say, </w:t>
      </w:r>
      <w:proofErr w:type="spellStart"/>
      <w:r w:rsidRPr="00D36D00">
        <w:rPr>
          <w:rFonts w:cs="Arial"/>
          <w:sz w:val="16"/>
          <w:lang w:eastAsia="zh-TW"/>
        </w:rPr>
        <w:t>Furbish's</w:t>
      </w:r>
      <w:proofErr w:type="spellEnd"/>
      <w:r w:rsidRPr="00D36D00">
        <w:rPr>
          <w:rFonts w:cs="Arial"/>
          <w:sz w:val="16"/>
          <w:lang w:eastAsia="zh-TW"/>
        </w:rPr>
        <w:t xml:space="preserve"> lousewort. There are many kinds of louseworts, so named because these weeds were thought to cause lice in sheep. How many does agriculture really require? [*911] </w:t>
      </w:r>
      <w:r w:rsidRPr="0042394A">
        <w:rPr>
          <w:rStyle w:val="TitleChar"/>
          <w:rFonts w:cs="Arial"/>
          <w:b/>
        </w:rPr>
        <w:t>The species on which agriculture relies are domesticated, not naturally occurring</w:t>
      </w:r>
      <w:r w:rsidRPr="00D36D00">
        <w:rPr>
          <w:rStyle w:val="TitleChar"/>
          <w:rFonts w:cs="Arial"/>
          <w:b/>
        </w:rPr>
        <w:t>; they are developed by artificial not natural selection; they might not be able to survive in the wild</w:t>
      </w:r>
      <w:r w:rsidRPr="00D36D00">
        <w:rPr>
          <w:rFonts w:cs="Arial"/>
          <w:sz w:val="16"/>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D36D00">
        <w:rPr>
          <w:rStyle w:val="TitleChar"/>
          <w:rFonts w:cs="Arial"/>
          <w:b/>
        </w:rPr>
        <w:t>protecting nature often represents a net "cost," not a net "benefit." It is largely for moral, not economic, reasons-ethical, not prudential, reasons- that we care about all our fellow creatures.</w:t>
      </w:r>
      <w:r w:rsidRPr="00D36D00">
        <w:rPr>
          <w:rFonts w:cs="Arial"/>
          <w:sz w:val="16"/>
          <w:lang w:eastAsia="zh-TW"/>
        </w:rPr>
        <w:t> They are valuable as objects of love not as objects of use. What is good for</w:t>
      </w:r>
      <w:proofErr w:type="gramStart"/>
      <w:r w:rsidRPr="00D36D00">
        <w:rPr>
          <w:rFonts w:cs="Arial"/>
          <w:sz w:val="16"/>
          <w:lang w:eastAsia="zh-TW"/>
        </w:rPr>
        <w:t>   [</w:t>
      </w:r>
      <w:proofErr w:type="gramEnd"/>
      <w:r w:rsidRPr="00D36D00">
        <w:rPr>
          <w:rFonts w:cs="Arial"/>
          <w:sz w:val="16"/>
          <w:lang w:eastAsia="zh-TW"/>
        </w:rPr>
        <w:t xml:space="preserve">*912]  the marsh may be good in itself even if it is not, in the economic sense, good for mankind. </w:t>
      </w:r>
      <w:r w:rsidRPr="00D36D00">
        <w:rPr>
          <w:rStyle w:val="Emphasis"/>
        </w:rPr>
        <w:t>The most valuable things are quite useless</w:t>
      </w:r>
      <w:r w:rsidRPr="00D36D00">
        <w:rPr>
          <w:rFonts w:cs="Arial"/>
          <w:sz w:val="16"/>
          <w:lang w:eastAsia="zh-TW"/>
        </w:rPr>
        <w:t>.</w:t>
      </w:r>
    </w:p>
    <w:p w14:paraId="055C5DBF" w14:textId="6F91A8C7" w:rsidR="009A3092" w:rsidRPr="00D36D00" w:rsidRDefault="005E4E71" w:rsidP="005E4E71">
      <w:pPr>
        <w:pStyle w:val="Heading3"/>
        <w:rPr>
          <w:rFonts w:cs="Arial"/>
        </w:rPr>
      </w:pPr>
      <w:r w:rsidRPr="00D36D00">
        <w:rPr>
          <w:rFonts w:cs="Arial"/>
        </w:rPr>
        <w:t>AT: Water Wars Impact</w:t>
      </w:r>
    </w:p>
    <w:p w14:paraId="05EB1ED4" w14:textId="1C215E2E" w:rsidR="005E4E71" w:rsidRPr="00D36D00" w:rsidRDefault="005E4E71" w:rsidP="005E4E71">
      <w:pPr>
        <w:pStyle w:val="Heading4"/>
        <w:rPr>
          <w:rFonts w:cs="Arial"/>
        </w:rPr>
      </w:pPr>
      <w:r w:rsidRPr="00D36D00">
        <w:rPr>
          <w:rFonts w:cs="Arial"/>
        </w:rPr>
        <w:t>No water wars.</w:t>
      </w:r>
    </w:p>
    <w:p w14:paraId="33A0B960" w14:textId="7A2254AB" w:rsidR="005E4E71" w:rsidRPr="00D36D00" w:rsidRDefault="005E4E71" w:rsidP="005E4E71">
      <w:r w:rsidRPr="00D36D00">
        <w:rPr>
          <w:rStyle w:val="Style13ptBold"/>
        </w:rPr>
        <w:t>Katz 11</w:t>
      </w:r>
      <w:r w:rsidRPr="00D36D00">
        <w:t xml:space="preserve">—Director of the </w:t>
      </w:r>
      <w:proofErr w:type="spellStart"/>
      <w:r w:rsidRPr="00D36D00">
        <w:t>Akirov</w:t>
      </w:r>
      <w:proofErr w:type="spellEnd"/>
      <w:r w:rsidRPr="00D36D00">
        <w:t xml:space="preserve"> Institute for Business and Environment at Tel Aviv University. PhD (David, Hydro-Political Hyperbole, Global Environmental Politics, 11; 1; Feb 2011)</w:t>
      </w:r>
    </w:p>
    <w:p w14:paraId="37F458B0" w14:textId="77777777" w:rsidR="005E4E71" w:rsidRPr="00D36D00" w:rsidRDefault="005E4E71" w:rsidP="005E4E71">
      <w:pPr>
        <w:pStyle w:val="cardtext"/>
        <w:ind w:left="0"/>
        <w:rPr>
          <w:rFonts w:cs="Arial"/>
          <w:sz w:val="12"/>
        </w:rPr>
      </w:pPr>
      <w:r w:rsidRPr="00D36D00">
        <w:rPr>
          <w:rFonts w:cs="Arial"/>
          <w:sz w:val="12"/>
        </w:rPr>
        <w:t xml:space="preserve">A number </w:t>
      </w:r>
      <w:r w:rsidRPr="0042394A">
        <w:rPr>
          <w:rStyle w:val="StyleUnderline"/>
          <w:rFonts w:cs="Arial"/>
        </w:rPr>
        <w:t xml:space="preserve">critiques have been leveled against </w:t>
      </w:r>
      <w:r w:rsidRPr="00D36D00">
        <w:rPr>
          <w:rStyle w:val="Emphasis"/>
        </w:rPr>
        <w:t xml:space="preserve">both </w:t>
      </w:r>
      <w:r w:rsidRPr="0042394A">
        <w:rPr>
          <w:rStyle w:val="Emphasis"/>
        </w:rPr>
        <w:t>the theory and the</w:t>
      </w:r>
      <w:r w:rsidRPr="00D36D00">
        <w:rPr>
          <w:rStyle w:val="Emphasis"/>
        </w:rPr>
        <w:t xml:space="preserve"> empirical </w:t>
      </w:r>
      <w:r w:rsidRPr="0042394A">
        <w:rPr>
          <w:rStyle w:val="Emphasis"/>
        </w:rPr>
        <w:t>evidence behind</w:t>
      </w:r>
      <w:r w:rsidRPr="00D36D00">
        <w:rPr>
          <w:rStyle w:val="StyleUnderline"/>
          <w:rFonts w:cs="Arial"/>
        </w:rPr>
        <w:t xml:space="preserve"> </w:t>
      </w:r>
      <w:r w:rsidRPr="00D36D00">
        <w:rPr>
          <w:rFonts w:cs="Arial"/>
          <w:sz w:val="12"/>
        </w:rPr>
        <w:t>the</w:t>
      </w:r>
      <w:r w:rsidRPr="00D36D00">
        <w:rPr>
          <w:rStyle w:val="StyleUnderline"/>
          <w:rFonts w:cs="Arial"/>
        </w:rPr>
        <w:t xml:space="preserve"> </w:t>
      </w:r>
      <w:r w:rsidRPr="0042394A">
        <w:rPr>
          <w:rStyle w:val="Emphasis"/>
        </w:rPr>
        <w:t>water wars</w:t>
      </w:r>
      <w:r w:rsidRPr="00D36D00">
        <w:rPr>
          <w:rStyle w:val="StyleUnderline"/>
          <w:rFonts w:cs="Arial"/>
        </w:rPr>
        <w:t xml:space="preserve"> </w:t>
      </w:r>
      <w:r w:rsidRPr="00D36D00">
        <w:rPr>
          <w:rFonts w:cs="Arial"/>
          <w:sz w:val="12"/>
        </w:rPr>
        <w:t>hypothesis</w:t>
      </w:r>
      <w:r w:rsidRPr="00D36D00">
        <w:rPr>
          <w:rStyle w:val="StyleUnderline"/>
          <w:rFonts w:cs="Arial"/>
        </w:rPr>
        <w:t>.</w:t>
      </w:r>
      <w:r w:rsidRPr="00D36D00">
        <w:rPr>
          <w:rFonts w:cs="Arial"/>
          <w:sz w:val="12"/>
        </w:rPr>
        <w:t xml:space="preserve"> One critique of the environmental security literature, of which much of the published material on water wars is guilty, is that warnings and </w:t>
      </w:r>
      <w:r w:rsidRPr="0042394A">
        <w:rPr>
          <w:rStyle w:val="StyleUnderline"/>
          <w:rFonts w:cs="Arial"/>
        </w:rPr>
        <w:t>threats of</w:t>
      </w:r>
      <w:r w:rsidRPr="0042394A">
        <w:rPr>
          <w:rFonts w:cs="Arial"/>
          <w:sz w:val="12"/>
        </w:rPr>
        <w:t xml:space="preserve"> </w:t>
      </w:r>
      <w:r w:rsidRPr="00D36D00">
        <w:rPr>
          <w:rFonts w:cs="Arial"/>
          <w:sz w:val="12"/>
        </w:rPr>
        <w:t xml:space="preserve">future </w:t>
      </w:r>
      <w:r w:rsidRPr="0042394A">
        <w:rPr>
          <w:rStyle w:val="StyleUnderline"/>
          <w:rFonts w:cs="Arial"/>
        </w:rPr>
        <w:t>violence are</w:t>
      </w:r>
      <w:r w:rsidRPr="00D36D00">
        <w:rPr>
          <w:rFonts w:cs="Arial"/>
          <w:sz w:val="12"/>
        </w:rPr>
        <w:t xml:space="preserve"> often </w:t>
      </w:r>
      <w:r w:rsidRPr="0042394A">
        <w:rPr>
          <w:rStyle w:val="StyleUnderline"/>
          <w:rFonts w:cs="Arial"/>
        </w:rPr>
        <w:t>considered</w:t>
      </w:r>
      <w:r w:rsidRPr="00D36D00">
        <w:rPr>
          <w:rStyle w:val="StyleUnderline"/>
          <w:rFonts w:cs="Arial"/>
        </w:rPr>
        <w:t xml:space="preserve"> </w:t>
      </w:r>
      <w:r w:rsidRPr="00D36D00">
        <w:rPr>
          <w:rFonts w:cs="Arial"/>
          <w:sz w:val="12"/>
        </w:rPr>
        <w:t>as</w:t>
      </w:r>
      <w:r w:rsidRPr="00D36D00">
        <w:rPr>
          <w:rStyle w:val="StyleUnderline"/>
          <w:rFonts w:cs="Arial"/>
        </w:rPr>
        <w:t xml:space="preserve"> </w:t>
      </w:r>
      <w:r w:rsidRPr="0042394A">
        <w:rPr>
          <w:rStyle w:val="StyleUnderline"/>
          <w:rFonts w:cs="Arial"/>
        </w:rPr>
        <w:t>evidence</w:t>
      </w:r>
      <w:r w:rsidRPr="00D36D00">
        <w:rPr>
          <w:rFonts w:cs="Arial"/>
          <w:sz w:val="12"/>
        </w:rPr>
        <w:t xml:space="preserve">.28 </w:t>
      </w:r>
      <w:r w:rsidRPr="00D36D00">
        <w:rPr>
          <w:rStyle w:val="Emphasis"/>
        </w:rPr>
        <w:t>Statements from the 1980s that the next war in the Middle East will be over water have already proven false</w:t>
      </w:r>
      <w:r w:rsidRPr="00D36D00">
        <w:rPr>
          <w:rFonts w:cs="Arial"/>
          <w:sz w:val="12"/>
        </w:rPr>
        <w:t xml:space="preserve">. Research has shown, however, that even the more general predictions of imminent water wars that are based on </w:t>
      </w:r>
      <w:r w:rsidRPr="00D36D00">
        <w:rPr>
          <w:rStyle w:val="StyleUnderline"/>
          <w:rFonts w:cs="Arial"/>
        </w:rPr>
        <w:t>comments by officials may be suspect</w:t>
      </w:r>
      <w:r w:rsidRPr="00D36D00">
        <w:rPr>
          <w:rFonts w:cs="Arial"/>
          <w:sz w:val="12"/>
        </w:rPr>
        <w:t xml:space="preserve">. </w:t>
      </w:r>
      <w:proofErr w:type="spellStart"/>
      <w:r w:rsidRPr="0042394A">
        <w:rPr>
          <w:rStyle w:val="StyleUnderline"/>
          <w:rFonts w:cs="Arial"/>
        </w:rPr>
        <w:t>Leng</w:t>
      </w:r>
      <w:proofErr w:type="spellEnd"/>
      <w:r w:rsidRPr="0042394A">
        <w:rPr>
          <w:rFonts w:cs="Arial"/>
          <w:sz w:val="12"/>
        </w:rPr>
        <w:t>,</w:t>
      </w:r>
      <w:r w:rsidRPr="00D36D00">
        <w:rPr>
          <w:rFonts w:cs="Arial"/>
          <w:sz w:val="12"/>
        </w:rPr>
        <w:t xml:space="preserve"> for instance, </w:t>
      </w:r>
      <w:r w:rsidRPr="0042394A">
        <w:rPr>
          <w:rStyle w:val="Emphasis"/>
        </w:rPr>
        <w:t xml:space="preserve">found no correlation between </w:t>
      </w:r>
      <w:r w:rsidRPr="00D36D00">
        <w:rPr>
          <w:rStyle w:val="Emphasis"/>
        </w:rPr>
        <w:t xml:space="preserve">the frequency of </w:t>
      </w:r>
      <w:r w:rsidRPr="0042394A">
        <w:rPr>
          <w:rStyle w:val="Emphasis"/>
        </w:rPr>
        <w:t xml:space="preserve">threats </w:t>
      </w:r>
      <w:r w:rsidRPr="00D36D00">
        <w:rPr>
          <w:rStyle w:val="Emphasis"/>
        </w:rPr>
        <w:t xml:space="preserve">of war </w:t>
      </w:r>
      <w:r w:rsidRPr="0042394A">
        <w:rPr>
          <w:rStyle w:val="Emphasis"/>
        </w:rPr>
        <w:t xml:space="preserve">and </w:t>
      </w:r>
      <w:r w:rsidRPr="00D36D00">
        <w:rPr>
          <w:rStyle w:val="Emphasis"/>
        </w:rPr>
        <w:t xml:space="preserve">the onset of </w:t>
      </w:r>
      <w:r w:rsidRPr="0042394A">
        <w:rPr>
          <w:rStyle w:val="Emphasis"/>
        </w:rPr>
        <w:t>war</w:t>
      </w:r>
      <w:r w:rsidRPr="00D36D00">
        <w:rPr>
          <w:rStyle w:val="Emphasis"/>
        </w:rPr>
        <w:t>.</w:t>
      </w:r>
      <w:r w:rsidRPr="00D36D00">
        <w:rPr>
          <w:rFonts w:cs="Arial"/>
          <w:sz w:val="12"/>
        </w:rPr>
        <w:t xml:space="preserve">29 Examining conflict and cooperation over water resources, </w:t>
      </w:r>
      <w:proofErr w:type="spellStart"/>
      <w:r w:rsidRPr="0042394A">
        <w:rPr>
          <w:rStyle w:val="StyleUnderline"/>
          <w:rFonts w:cs="Arial"/>
        </w:rPr>
        <w:t>Yoffe</w:t>
      </w:r>
      <w:proofErr w:type="spellEnd"/>
      <w:r w:rsidRPr="00D36D00">
        <w:rPr>
          <w:rFonts w:cs="Arial"/>
          <w:sz w:val="12"/>
        </w:rPr>
        <w:t xml:space="preserve"> and colleagues </w:t>
      </w:r>
      <w:r w:rsidRPr="0042394A">
        <w:rPr>
          <w:rStyle w:val="StyleUnderline"/>
          <w:rFonts w:cs="Arial"/>
        </w:rPr>
        <w:t>noted</w:t>
      </w:r>
      <w:r w:rsidRPr="00D36D00">
        <w:rPr>
          <w:rFonts w:cs="Arial"/>
          <w:sz w:val="12"/>
        </w:rPr>
        <w:t xml:space="preserve"> over </w:t>
      </w:r>
      <w:r w:rsidRPr="0042394A">
        <w:rPr>
          <w:rStyle w:val="StyleUnderline"/>
          <w:rFonts w:cs="Arial"/>
        </w:rPr>
        <w:t>400 incidents of water-related verbal exchanges</w:t>
      </w:r>
      <w:r w:rsidRPr="00D36D00">
        <w:rPr>
          <w:rStyle w:val="StyleUnderline"/>
          <w:rFonts w:cs="Arial"/>
        </w:rPr>
        <w:t xml:space="preserve"> by political figures</w:t>
      </w:r>
      <w:r w:rsidRPr="00D36D00">
        <w:rPr>
          <w:rFonts w:cs="Arial"/>
          <w:sz w:val="12"/>
        </w:rPr>
        <w:t xml:space="preserve"> between 1948 and 1999 </w:t>
      </w:r>
      <w:r w:rsidRPr="0042394A">
        <w:rPr>
          <w:rStyle w:val="StyleUnderline"/>
          <w:rFonts w:cs="Arial"/>
        </w:rPr>
        <w:t>that were conflictual</w:t>
      </w:r>
      <w:r w:rsidRPr="00D36D00">
        <w:rPr>
          <w:rStyle w:val="StyleUnderline"/>
          <w:rFonts w:cs="Arial"/>
        </w:rPr>
        <w:t xml:space="preserve"> in nature, </w:t>
      </w:r>
      <w:r w:rsidRPr="0042394A">
        <w:rPr>
          <w:rStyle w:val="StyleUnderline"/>
          <w:rFonts w:cs="Arial"/>
        </w:rPr>
        <w:t>but</w:t>
      </w:r>
      <w:r w:rsidRPr="00D36D00">
        <w:rPr>
          <w:rStyle w:val="StyleUnderline"/>
          <w:rFonts w:cs="Arial"/>
        </w:rPr>
        <w:t xml:space="preserve"> only </w:t>
      </w:r>
      <w:r w:rsidRPr="0042394A">
        <w:rPr>
          <w:rStyle w:val="StyleUnderline"/>
          <w:rFonts w:cs="Arial"/>
        </w:rPr>
        <w:t>37</w:t>
      </w:r>
      <w:r w:rsidRPr="00D36D00">
        <w:rPr>
          <w:rStyle w:val="StyleUnderline"/>
          <w:rFonts w:cs="Arial"/>
        </w:rPr>
        <w:t xml:space="preserve"> </w:t>
      </w:r>
      <w:r w:rsidRPr="0042394A">
        <w:rPr>
          <w:rStyle w:val="StyleUnderline"/>
          <w:rFonts w:cs="Arial"/>
        </w:rPr>
        <w:t xml:space="preserve">instances of </w:t>
      </w:r>
      <w:r w:rsidRPr="00D36D00">
        <w:rPr>
          <w:rStyle w:val="StyleUnderline"/>
          <w:rFonts w:cs="Arial"/>
        </w:rPr>
        <w:t xml:space="preserve">violent </w:t>
      </w:r>
      <w:r w:rsidRPr="0042394A">
        <w:rPr>
          <w:rStyle w:val="StyleUnderline"/>
          <w:rFonts w:cs="Arial"/>
        </w:rPr>
        <w:t xml:space="preserve">conflict </w:t>
      </w:r>
      <w:r w:rsidRPr="00D36D00">
        <w:rPr>
          <w:rStyle w:val="StyleUnderline"/>
          <w:rFonts w:cs="Arial"/>
        </w:rPr>
        <w:t>of varying levels of intensity</w:t>
      </w:r>
      <w:r w:rsidRPr="00D36D00">
        <w:rPr>
          <w:rFonts w:cs="Arial"/>
          <w:sz w:val="12"/>
        </w:rPr>
        <w:t xml:space="preserve">. Thirty of these were from the Middle East, </w:t>
      </w:r>
      <w:r w:rsidRPr="0042394A">
        <w:rPr>
          <w:rStyle w:val="Emphasis"/>
        </w:rPr>
        <w:t>none</w:t>
      </w:r>
      <w:r w:rsidRPr="00D36D00">
        <w:rPr>
          <w:rStyle w:val="Emphasis"/>
        </w:rPr>
        <w:t xml:space="preserve"> were</w:t>
      </w:r>
      <w:r w:rsidRPr="00D36D00">
        <w:rPr>
          <w:rFonts w:cs="Arial"/>
          <w:sz w:val="12"/>
        </w:rPr>
        <w:t xml:space="preserve"> [End Page 15] </w:t>
      </w:r>
      <w:r w:rsidRPr="0042394A">
        <w:rPr>
          <w:rStyle w:val="Emphasis"/>
        </w:rPr>
        <w:t>more recent than 1970,</w:t>
      </w:r>
      <w:r w:rsidRPr="00D36D00">
        <w:rPr>
          <w:rStyle w:val="Emphasis"/>
        </w:rPr>
        <w:t xml:space="preserve"> </w:t>
      </w:r>
      <w:r w:rsidRPr="0042394A">
        <w:rPr>
          <w:rStyle w:val="Emphasis"/>
        </w:rPr>
        <w:t xml:space="preserve">none were </w:t>
      </w:r>
      <w:r w:rsidRPr="00D36D00">
        <w:rPr>
          <w:rStyle w:val="Emphasis"/>
        </w:rPr>
        <w:t xml:space="preserve">all-out </w:t>
      </w:r>
      <w:r w:rsidRPr="0042394A">
        <w:rPr>
          <w:rStyle w:val="Emphasis"/>
        </w:rPr>
        <w:t xml:space="preserve">wars, and in none was water the central cause </w:t>
      </w:r>
      <w:r w:rsidRPr="00D36D00">
        <w:rPr>
          <w:rStyle w:val="Emphasis"/>
        </w:rPr>
        <w:t>of conflict</w:t>
      </w:r>
      <w:r w:rsidRPr="00D36D00">
        <w:rPr>
          <w:rFonts w:cs="Arial"/>
          <w:sz w:val="12"/>
        </w:rPr>
        <w:t>.30</w:t>
      </w:r>
    </w:p>
    <w:p w14:paraId="33FB3659" w14:textId="77777777" w:rsidR="005E4E71" w:rsidRPr="00D36D00" w:rsidRDefault="005E4E71" w:rsidP="005E4E71">
      <w:pPr>
        <w:pStyle w:val="cardtext"/>
        <w:ind w:left="0"/>
        <w:rPr>
          <w:rFonts w:cs="Arial"/>
          <w:sz w:val="12"/>
        </w:rPr>
      </w:pPr>
      <w:r w:rsidRPr="00D36D00">
        <w:rPr>
          <w:rStyle w:val="StyleUnderline"/>
          <w:rFonts w:cs="Arial"/>
        </w:rPr>
        <w:t>Proponents</w:t>
      </w:r>
      <w:r w:rsidRPr="00D36D00">
        <w:rPr>
          <w:rFonts w:cs="Arial"/>
          <w:sz w:val="12"/>
        </w:rPr>
        <w:t xml:space="preserve"> of water war scenarios often </w:t>
      </w:r>
      <w:r w:rsidRPr="00D36D00">
        <w:rPr>
          <w:rStyle w:val="StyleUnderline"/>
          <w:rFonts w:cs="Arial"/>
        </w:rPr>
        <w:t>premise their dire conclusions on the fact that water is essential for life</w:t>
      </w:r>
      <w:r w:rsidRPr="00D36D00">
        <w:rPr>
          <w:rFonts w:cs="Arial"/>
          <w:sz w:val="12"/>
        </w:rPr>
        <w:t xml:space="preserve"> and non-substitutable.31 </w:t>
      </w:r>
      <w:r w:rsidRPr="00D36D00">
        <w:rPr>
          <w:rStyle w:val="StyleUnderline"/>
          <w:rFonts w:cs="Arial"/>
        </w:rPr>
        <w:t>Yet water for basic needs represents a small share of total water use</w:t>
      </w:r>
      <w:r w:rsidRPr="00D36D00">
        <w:rPr>
          <w:rFonts w:cs="Arial"/>
          <w:sz w:val="12"/>
        </w:rPr>
        <w:t xml:space="preserve">, even in arid countries.32 Economists and others point out that over 80 percent of world freshwater withdrawals are for the agricultural sector, a relatively low-value use and one in which large gains in efficiency could be made by changes in irrigation techniques and choice of crops. Thus, </w:t>
      </w:r>
      <w:r w:rsidRPr="0042394A">
        <w:rPr>
          <w:rStyle w:val="StyleUnderline"/>
          <w:rFonts w:cs="Arial"/>
        </w:rPr>
        <w:t>economic critiques of the</w:t>
      </w:r>
      <w:r w:rsidRPr="00D36D00">
        <w:rPr>
          <w:rStyle w:val="StyleUnderline"/>
          <w:rFonts w:cs="Arial"/>
        </w:rPr>
        <w:t xml:space="preserve"> water war </w:t>
      </w:r>
      <w:r w:rsidRPr="0042394A">
        <w:rPr>
          <w:rStyle w:val="StyleUnderline"/>
          <w:rFonts w:cs="Arial"/>
        </w:rPr>
        <w:t xml:space="preserve">hypothesis stress that the value of water that would be gained from </w:t>
      </w:r>
      <w:r w:rsidRPr="00D36D00">
        <w:rPr>
          <w:rStyle w:val="StyleUnderline"/>
          <w:rFonts w:cs="Arial"/>
        </w:rPr>
        <w:t xml:space="preserve">military </w:t>
      </w:r>
      <w:r w:rsidRPr="0042394A">
        <w:rPr>
          <w:rStyle w:val="StyleUnderline"/>
          <w:rFonts w:cs="Arial"/>
        </w:rPr>
        <w:t xml:space="preserve">conflict is unlikely to outweigh the </w:t>
      </w:r>
      <w:r w:rsidRPr="00D36D00">
        <w:rPr>
          <w:rStyle w:val="StyleUnderline"/>
          <w:rFonts w:cs="Arial"/>
        </w:rPr>
        <w:t xml:space="preserve">economic </w:t>
      </w:r>
      <w:r w:rsidRPr="0042394A">
        <w:rPr>
          <w:rStyle w:val="StyleUnderline"/>
          <w:rFonts w:cs="Arial"/>
        </w:rPr>
        <w:t>costs</w:t>
      </w:r>
      <w:r w:rsidRPr="00D36D00">
        <w:rPr>
          <w:rStyle w:val="StyleUnderline"/>
          <w:rFonts w:cs="Arial"/>
        </w:rPr>
        <w:t xml:space="preserve"> of military preparation and battle,</w:t>
      </w:r>
      <w:r w:rsidRPr="00D36D00">
        <w:rPr>
          <w:rFonts w:cs="Arial"/>
          <w:sz w:val="12"/>
        </w:rPr>
        <w:t xml:space="preserve"> much less the loss of life.33</w:t>
      </w:r>
    </w:p>
    <w:p w14:paraId="4760C913" w14:textId="77777777" w:rsidR="005E4E71" w:rsidRPr="00D36D00" w:rsidRDefault="005E4E71" w:rsidP="005E4E71">
      <w:pPr>
        <w:pStyle w:val="cardtext"/>
        <w:ind w:left="0"/>
        <w:rPr>
          <w:rStyle w:val="StyleUnderline"/>
          <w:rFonts w:cs="Arial"/>
        </w:rPr>
      </w:pPr>
      <w:r w:rsidRPr="00D36D00">
        <w:rPr>
          <w:rFonts w:cs="Arial"/>
          <w:sz w:val="12"/>
        </w:rPr>
        <w:t xml:space="preserve">Some </w:t>
      </w:r>
      <w:r w:rsidRPr="00D36D00">
        <w:rPr>
          <w:rStyle w:val="StyleUnderline"/>
          <w:rFonts w:cs="Arial"/>
        </w:rPr>
        <w:t>authors</w:t>
      </w:r>
      <w:r w:rsidRPr="00D36D00">
        <w:rPr>
          <w:rFonts w:cs="Arial"/>
          <w:sz w:val="12"/>
        </w:rPr>
        <w:t xml:space="preserve"> have even </w:t>
      </w:r>
      <w:r w:rsidRPr="00D36D00">
        <w:rPr>
          <w:rStyle w:val="StyleUnderline"/>
          <w:rFonts w:cs="Arial"/>
        </w:rPr>
        <w:t>questioned the empirical basis for the conclusion that freshwater is increasingly scarce</w:t>
      </w:r>
      <w:r w:rsidRPr="00D36D00">
        <w:rPr>
          <w:rFonts w:cs="Arial"/>
          <w:sz w:val="12"/>
        </w:rPr>
        <w:t xml:space="preserve">, 34 an assumption on which the water war hypothesis relies. Such a “cornucopian” view claims that </w:t>
      </w:r>
      <w:r w:rsidRPr="0042394A">
        <w:rPr>
          <w:rStyle w:val="StyleUnderline"/>
          <w:rFonts w:cs="Arial"/>
        </w:rPr>
        <w:t>people adapt to scarcity through</w:t>
      </w:r>
      <w:r w:rsidRPr="0042394A">
        <w:rPr>
          <w:rFonts w:cs="Arial"/>
          <w:sz w:val="12"/>
        </w:rPr>
        <w:t xml:space="preserve"> </w:t>
      </w:r>
      <w:r w:rsidRPr="0042394A">
        <w:rPr>
          <w:rStyle w:val="StyleUnderline"/>
          <w:rFonts w:cs="Arial"/>
        </w:rPr>
        <w:t>improvements in tech</w:t>
      </w:r>
      <w:r w:rsidRPr="00D36D00">
        <w:rPr>
          <w:rStyle w:val="StyleUnderline"/>
          <w:rFonts w:cs="Arial"/>
        </w:rPr>
        <w:t xml:space="preserve">nology, </w:t>
      </w:r>
      <w:r w:rsidRPr="0042394A">
        <w:rPr>
          <w:rStyle w:val="StyleUnderline"/>
          <w:rFonts w:cs="Arial"/>
        </w:rPr>
        <w:t>pricing, and efficiency</w:t>
      </w:r>
      <w:r w:rsidRPr="00D36D00">
        <w:rPr>
          <w:rStyle w:val="StyleUnderline"/>
          <w:rFonts w:cs="Arial"/>
        </w:rPr>
        <w:t>—rendering water less scarce, not more so.</w:t>
      </w:r>
    </w:p>
    <w:p w14:paraId="670EC873" w14:textId="77777777" w:rsidR="005E4E71" w:rsidRPr="00D36D00" w:rsidRDefault="005E4E71" w:rsidP="005E4E71">
      <w:pPr>
        <w:pStyle w:val="cardtext"/>
        <w:ind w:left="0"/>
        <w:rPr>
          <w:rFonts w:cs="Arial"/>
          <w:sz w:val="12"/>
        </w:rPr>
      </w:pPr>
      <w:r w:rsidRPr="00D36D00">
        <w:rPr>
          <w:rFonts w:cs="Arial"/>
          <w:sz w:val="12"/>
        </w:rPr>
        <w:t xml:space="preserve">Perhaps </w:t>
      </w:r>
      <w:r w:rsidRPr="00D36D00">
        <w:rPr>
          <w:rStyle w:val="Emphasis"/>
        </w:rPr>
        <w:t xml:space="preserve">the strongest case against the likelihood of water wars is the lack of empirical evidence </w:t>
      </w:r>
      <w:r w:rsidRPr="00D36D00">
        <w:rPr>
          <w:rFonts w:cs="Arial"/>
          <w:sz w:val="12"/>
        </w:rPr>
        <w:t xml:space="preserve">of precedents. </w:t>
      </w:r>
      <w:r w:rsidRPr="0042394A">
        <w:rPr>
          <w:rStyle w:val="StyleUnderline"/>
          <w:rFonts w:cs="Arial"/>
        </w:rPr>
        <w:t>Wolf found</w:t>
      </w:r>
      <w:r w:rsidRPr="00D36D00">
        <w:rPr>
          <w:rFonts w:cs="Arial"/>
          <w:sz w:val="12"/>
        </w:rPr>
        <w:t xml:space="preserve"> only </w:t>
      </w:r>
      <w:r w:rsidRPr="0042394A">
        <w:rPr>
          <w:rStyle w:val="StyleUnderline"/>
          <w:rFonts w:cs="Arial"/>
        </w:rPr>
        <w:t>one</w:t>
      </w:r>
      <w:r w:rsidRPr="00D36D00">
        <w:rPr>
          <w:rFonts w:cs="Arial"/>
          <w:sz w:val="12"/>
        </w:rPr>
        <w:t xml:space="preserve"> documented </w:t>
      </w:r>
      <w:r w:rsidRPr="0042394A">
        <w:rPr>
          <w:rStyle w:val="StyleUnderline"/>
          <w:rFonts w:cs="Arial"/>
        </w:rPr>
        <w:t>case of war</w:t>
      </w:r>
      <w:r w:rsidRPr="00D36D00">
        <w:rPr>
          <w:rStyle w:val="StyleUnderline"/>
          <w:rFonts w:cs="Arial"/>
        </w:rPr>
        <w:t xml:space="preserve"> explicitly </w:t>
      </w:r>
      <w:r w:rsidRPr="0042394A">
        <w:rPr>
          <w:rStyle w:val="StyleUnderline"/>
          <w:rFonts w:cs="Arial"/>
        </w:rPr>
        <w:t xml:space="preserve">over </w:t>
      </w:r>
      <w:r w:rsidRPr="00D36D00">
        <w:rPr>
          <w:rStyle w:val="StyleUnderline"/>
          <w:rFonts w:cs="Arial"/>
        </w:rPr>
        <w:t xml:space="preserve">water, and this took place </w:t>
      </w:r>
      <w:r w:rsidRPr="0042394A">
        <w:rPr>
          <w:rStyle w:val="StyleUnderline"/>
          <w:rFonts w:cs="Arial"/>
        </w:rPr>
        <w:t xml:space="preserve">over </w:t>
      </w:r>
      <w:r w:rsidRPr="0042394A">
        <w:rPr>
          <w:rStyle w:val="Emphasis"/>
          <w:bdr w:val="single" w:sz="4" w:space="0" w:color="auto"/>
        </w:rPr>
        <w:t>4500 years</w:t>
      </w:r>
      <w:r w:rsidRPr="0042394A">
        <w:rPr>
          <w:rStyle w:val="StyleUnderline"/>
          <w:rFonts w:cs="Arial"/>
          <w:bdr w:val="single" w:sz="4" w:space="0" w:color="auto"/>
        </w:rPr>
        <w:t xml:space="preserve"> </w:t>
      </w:r>
      <w:r w:rsidRPr="0042394A">
        <w:rPr>
          <w:rStyle w:val="Emphasis"/>
          <w:bdr w:val="single" w:sz="4" w:space="0" w:color="auto"/>
        </w:rPr>
        <w:t>ago</w:t>
      </w:r>
      <w:r w:rsidRPr="00D36D00">
        <w:rPr>
          <w:rStyle w:val="StyleUnderline"/>
          <w:rFonts w:cs="Arial"/>
        </w:rPr>
        <w:t>.</w:t>
      </w:r>
      <w:r w:rsidRPr="00D36D00">
        <w:rPr>
          <w:rFonts w:cs="Arial"/>
          <w:sz w:val="12"/>
        </w:rPr>
        <w:t xml:space="preserve">35 Moreover, he could document only seven cases of acute conflict over water. </w:t>
      </w:r>
      <w:proofErr w:type="spellStart"/>
      <w:r w:rsidRPr="00D36D00">
        <w:rPr>
          <w:rFonts w:cs="Arial"/>
          <w:sz w:val="12"/>
        </w:rPr>
        <w:t>Yoffe</w:t>
      </w:r>
      <w:proofErr w:type="spellEnd"/>
      <w:r w:rsidRPr="00D36D00">
        <w:rPr>
          <w:rFonts w:cs="Arial"/>
          <w:sz w:val="12"/>
        </w:rPr>
        <w:t xml:space="preserve"> and colleagues also find that armed conflict over water resources has been uncommon.36 They found that </w:t>
      </w:r>
      <w:r w:rsidRPr="0042394A">
        <w:rPr>
          <w:rStyle w:val="StyleUnderline"/>
          <w:rFonts w:cs="Arial"/>
        </w:rPr>
        <w:t>cooperation was much more common</w:t>
      </w:r>
      <w:r w:rsidRPr="00D36D00">
        <w:rPr>
          <w:rStyle w:val="StyleUnderline"/>
          <w:rFonts w:cs="Arial"/>
        </w:rPr>
        <w:t xml:space="preserve"> than conflict</w:t>
      </w:r>
      <w:r w:rsidRPr="00D36D00">
        <w:rPr>
          <w:rFonts w:cs="Arial"/>
          <w:sz w:val="12"/>
        </w:rPr>
        <w:t>, both globally and in all world regions except the Middle East/North Africa. This pattern may explain why only a limited number of case studies of water conflict are presented in the water wars literature.</w:t>
      </w:r>
    </w:p>
    <w:p w14:paraId="3D2CC8DB" w14:textId="77777777" w:rsidR="005E4E71" w:rsidRPr="00D36D00" w:rsidRDefault="005E4E71" w:rsidP="005E4E71">
      <w:pPr>
        <w:pStyle w:val="cardtext"/>
        <w:ind w:left="0"/>
        <w:rPr>
          <w:rFonts w:cs="Arial"/>
          <w:sz w:val="12"/>
        </w:rPr>
      </w:pPr>
      <w:r w:rsidRPr="00D36D00">
        <w:rPr>
          <w:rFonts w:cs="Arial"/>
          <w:sz w:val="12"/>
        </w:rPr>
        <w:t xml:space="preserve">Analysts have criticized environmental security arguments that are based on case studies because such works tend to have no variation in the dependent variable.37 Many large sample statistical studies have attempted to address such shortcomings, however, in several cases these studies too have come under fire. For instance, a number of large-sample statistical </w:t>
      </w:r>
      <w:r w:rsidRPr="0042394A">
        <w:rPr>
          <w:rStyle w:val="StyleUnderline"/>
          <w:rFonts w:cs="Arial"/>
        </w:rPr>
        <w:t>studies</w:t>
      </w:r>
      <w:r w:rsidRPr="0042394A">
        <w:rPr>
          <w:rFonts w:cs="Arial"/>
          <w:sz w:val="12"/>
        </w:rPr>
        <w:t xml:space="preserve"> </w:t>
      </w:r>
      <w:r w:rsidRPr="0042394A">
        <w:rPr>
          <w:rStyle w:val="StyleUnderline"/>
          <w:rFonts w:cs="Arial"/>
        </w:rPr>
        <w:t>find correlations between</w:t>
      </w:r>
      <w:r w:rsidRPr="00D36D00">
        <w:rPr>
          <w:rStyle w:val="StyleUnderline"/>
          <w:rFonts w:cs="Arial"/>
        </w:rPr>
        <w:t xml:space="preserve"> </w:t>
      </w:r>
      <w:r w:rsidRPr="0042394A">
        <w:rPr>
          <w:rStyle w:val="StyleUnderline"/>
          <w:rFonts w:cs="Arial"/>
        </w:rPr>
        <w:t>water</w:t>
      </w:r>
      <w:r w:rsidRPr="00D36D00">
        <w:rPr>
          <w:rStyle w:val="StyleUnderline"/>
          <w:rFonts w:cs="Arial"/>
        </w:rPr>
        <w:t xml:space="preserve">-related variables </w:t>
      </w:r>
      <w:r w:rsidRPr="0042394A">
        <w:rPr>
          <w:rStyle w:val="StyleUnderline"/>
          <w:rFonts w:cs="Arial"/>
        </w:rPr>
        <w:t xml:space="preserve">and conflict, </w:t>
      </w:r>
      <w:r w:rsidRPr="0042394A">
        <w:rPr>
          <w:rStyle w:val="Emphasis"/>
        </w:rPr>
        <w:t>however, few,</w:t>
      </w:r>
      <w:r w:rsidRPr="00D36D00">
        <w:rPr>
          <w:rStyle w:val="Emphasis"/>
        </w:rPr>
        <w:t xml:space="preserve"> if any, </w:t>
      </w:r>
      <w:r w:rsidRPr="0042394A">
        <w:rPr>
          <w:rStyle w:val="Emphasis"/>
        </w:rPr>
        <w:t>provide</w:t>
      </w:r>
      <w:r w:rsidRPr="00D36D00">
        <w:rPr>
          <w:rFonts w:cs="Arial"/>
          <w:sz w:val="12"/>
        </w:rPr>
        <w:t xml:space="preserve"> convincing </w:t>
      </w:r>
      <w:r w:rsidRPr="00D36D00">
        <w:rPr>
          <w:rStyle w:val="Emphasis"/>
        </w:rPr>
        <w:t xml:space="preserve">support for </w:t>
      </w:r>
      <w:r w:rsidRPr="0042394A">
        <w:rPr>
          <w:rStyle w:val="Emphasis"/>
        </w:rPr>
        <w:t>causal relationships</w:t>
      </w:r>
      <w:r w:rsidRPr="00D36D00">
        <w:rPr>
          <w:rStyle w:val="Emphasis"/>
        </w:rPr>
        <w:t>.</w:t>
      </w:r>
      <w:r w:rsidRPr="00D36D00">
        <w:rPr>
          <w:rStyle w:val="StyleUnderline"/>
          <w:rFonts w:cs="Arial"/>
        </w:rPr>
        <w:t xml:space="preserve"> </w:t>
      </w:r>
      <w:r w:rsidRPr="00D36D00">
        <w:rPr>
          <w:rFonts w:cs="Arial"/>
          <w:sz w:val="12"/>
        </w:rPr>
        <w:t xml:space="preserve">Moreover, several studies found that water availability had no impact on the likelihood of either domestic or international conflict, 38 including at least one study that attempted to replicate earlier studies [End Page 16] that claimed to have found such correlations.39 Moreover, the results of several </w:t>
      </w:r>
      <w:r w:rsidRPr="0042394A">
        <w:rPr>
          <w:rStyle w:val="Emphasis"/>
        </w:rPr>
        <w:t>studies that</w:t>
      </w:r>
      <w:r w:rsidRPr="00D36D00">
        <w:rPr>
          <w:rFonts w:cs="Arial"/>
          <w:sz w:val="12"/>
        </w:rPr>
        <w:t xml:space="preserve"> do </w:t>
      </w:r>
      <w:r w:rsidRPr="0042394A">
        <w:rPr>
          <w:rStyle w:val="Emphasis"/>
        </w:rPr>
        <w:t>find correlations</w:t>
      </w:r>
      <w:r w:rsidRPr="00D36D00">
        <w:rPr>
          <w:rStyle w:val="Emphasis"/>
        </w:rPr>
        <w:t xml:space="preserve"> between water and conflict</w:t>
      </w:r>
      <w:r w:rsidRPr="00D36D00">
        <w:rPr>
          <w:rFonts w:cs="Arial"/>
          <w:sz w:val="12"/>
        </w:rPr>
        <w:t xml:space="preserve"> </w:t>
      </w:r>
      <w:r w:rsidRPr="0042394A">
        <w:rPr>
          <w:rStyle w:val="Emphasis"/>
        </w:rPr>
        <w:t>are</w:t>
      </w:r>
      <w:r w:rsidRPr="00D36D00">
        <w:rPr>
          <w:rFonts w:cs="Arial"/>
          <w:sz w:val="12"/>
        </w:rPr>
        <w:t xml:space="preserve"> either </w:t>
      </w:r>
      <w:r w:rsidRPr="0042394A">
        <w:rPr>
          <w:rStyle w:val="Emphasis"/>
        </w:rPr>
        <w:t>not robust</w:t>
      </w:r>
      <w:r w:rsidRPr="00D36D00">
        <w:rPr>
          <w:rFonts w:cs="Arial"/>
          <w:sz w:val="12"/>
        </w:rPr>
        <w:t xml:space="preserve"> or are contrasted by other findings. For instance, Raleigh and </w:t>
      </w:r>
      <w:proofErr w:type="spellStart"/>
      <w:r w:rsidRPr="00D36D00">
        <w:rPr>
          <w:rFonts w:cs="Arial"/>
          <w:sz w:val="12"/>
        </w:rPr>
        <w:t>Urdal</w:t>
      </w:r>
      <w:proofErr w:type="spellEnd"/>
      <w:r w:rsidRPr="00D36D00">
        <w:rPr>
          <w:rFonts w:cs="Arial"/>
          <w:sz w:val="12"/>
        </w:rPr>
        <w:t xml:space="preserve"> find that the statistical significance of water scarcity variables is highly dependent on one or two observations, leading them to conclude that actual effects of water scarcity “are weak, negligible or insignificant.”40 Jensen and </w:t>
      </w:r>
      <w:proofErr w:type="spellStart"/>
      <w:r w:rsidRPr="00D36D00">
        <w:rPr>
          <w:rFonts w:cs="Arial"/>
          <w:sz w:val="12"/>
        </w:rPr>
        <w:t>Gleditsch</w:t>
      </w:r>
      <w:proofErr w:type="spellEnd"/>
      <w:r w:rsidRPr="00D36D00">
        <w:rPr>
          <w:rFonts w:cs="Arial"/>
          <w:sz w:val="12"/>
        </w:rPr>
        <w:t xml:space="preserve"> find that the results of Miguel and colleagues are less robust when using a </w:t>
      </w:r>
      <w:proofErr w:type="spellStart"/>
      <w:r w:rsidRPr="00D36D00">
        <w:rPr>
          <w:rFonts w:cs="Arial"/>
          <w:sz w:val="12"/>
        </w:rPr>
        <w:t>recoding</w:t>
      </w:r>
      <w:proofErr w:type="spellEnd"/>
      <w:r w:rsidRPr="00D36D00">
        <w:rPr>
          <w:rFonts w:cs="Arial"/>
          <w:sz w:val="12"/>
        </w:rPr>
        <w:t xml:space="preserve"> of the original dataset.41 </w:t>
      </w:r>
      <w:proofErr w:type="spellStart"/>
      <w:r w:rsidRPr="00D36D00">
        <w:rPr>
          <w:rFonts w:cs="Arial"/>
          <w:sz w:val="12"/>
        </w:rPr>
        <w:t>Gleditsch</w:t>
      </w:r>
      <w:proofErr w:type="spellEnd"/>
      <w:r w:rsidRPr="00D36D00">
        <w:rPr>
          <w:rFonts w:cs="Arial"/>
          <w:sz w:val="12"/>
        </w:rPr>
        <w:t xml:space="preserve"> and colleagues found that shared basins do predict an increased propensity for conflict, but found no correlation between conflict and drought, the number of river crossings, or the share of the basin upstream, leading them to state that “support for a scarcity theory of water conflict is somewhat ambiguous.”42</w:t>
      </w:r>
    </w:p>
    <w:p w14:paraId="4193A140" w14:textId="77777777" w:rsidR="005E4E71" w:rsidRPr="00D36D00" w:rsidRDefault="005E4E71" w:rsidP="005E4E71">
      <w:pPr>
        <w:pStyle w:val="Heading4"/>
        <w:rPr>
          <w:rFonts w:cs="Arial"/>
        </w:rPr>
      </w:pPr>
      <w:r w:rsidRPr="00D36D00">
        <w:rPr>
          <w:rFonts w:cs="Arial"/>
        </w:rPr>
        <w:t xml:space="preserve">Their evidence ignores </w:t>
      </w:r>
      <w:r w:rsidRPr="00D36D00">
        <w:rPr>
          <w:rFonts w:cs="Arial"/>
          <w:u w:val="single"/>
        </w:rPr>
        <w:t>fundamental supply and demand</w:t>
      </w:r>
      <w:r w:rsidRPr="00D36D00">
        <w:rPr>
          <w:rFonts w:cs="Arial"/>
        </w:rPr>
        <w:t xml:space="preserve"> along with </w:t>
      </w:r>
      <w:r w:rsidRPr="00D36D00">
        <w:rPr>
          <w:rFonts w:cs="Arial"/>
          <w:u w:val="single"/>
        </w:rPr>
        <w:t>new capabilities</w:t>
      </w:r>
      <w:r w:rsidRPr="00D36D00">
        <w:rPr>
          <w:rFonts w:cs="Arial"/>
        </w:rPr>
        <w:t xml:space="preserve"> that will fill in to solve</w:t>
      </w:r>
    </w:p>
    <w:p w14:paraId="5DEC7ABF" w14:textId="4B096E85" w:rsidR="005E4E71" w:rsidRPr="00D36D00" w:rsidRDefault="005E4E71" w:rsidP="005E4E71">
      <w:proofErr w:type="spellStart"/>
      <w:r w:rsidRPr="00D36D00">
        <w:rPr>
          <w:rStyle w:val="Style13ptBold"/>
        </w:rPr>
        <w:t>Lawfield</w:t>
      </w:r>
      <w:proofErr w:type="spellEnd"/>
      <w:r w:rsidRPr="00D36D00">
        <w:rPr>
          <w:rStyle w:val="Style13ptBold"/>
        </w:rPr>
        <w:t xml:space="preserve"> 10</w:t>
      </w:r>
      <w:r w:rsidRPr="00D36D00">
        <w:t xml:space="preserve"> – Thomas </w:t>
      </w:r>
      <w:proofErr w:type="spellStart"/>
      <w:r w:rsidRPr="00D36D00">
        <w:t>Lawfield</w:t>
      </w:r>
      <w:proofErr w:type="spellEnd"/>
      <w:r w:rsidRPr="00D36D00">
        <w:t xml:space="preserve"> is an MA candidate at the University for Peace. Water Security: War or Peace? Thomas </w:t>
      </w:r>
      <w:proofErr w:type="spellStart"/>
      <w:r w:rsidRPr="00D36D00">
        <w:t>Lawfield</w:t>
      </w:r>
      <w:proofErr w:type="spellEnd"/>
      <w:r w:rsidRPr="00D36D00">
        <w:t xml:space="preserve"> May 03, 2010, </w:t>
      </w:r>
      <w:hyperlink r:id="rId28" w:history="1">
        <w:r w:rsidRPr="00D36D00">
          <w:rPr>
            <w:rStyle w:val="Hyperlink"/>
          </w:rPr>
          <w:t>http://www.monitor.upeace.org/innerpg.cfm?id_article=715</w:t>
        </w:r>
      </w:hyperlink>
      <w:r w:rsidRPr="00D36D00">
        <w:t xml:space="preserve">, </w:t>
      </w:r>
      <w:proofErr w:type="spellStart"/>
      <w:r w:rsidRPr="00D36D00">
        <w:t>ZBurdette</w:t>
      </w:r>
      <w:proofErr w:type="spellEnd"/>
      <w:r w:rsidRPr="00D36D00">
        <w:t>) *note: changed to BC[E]</w:t>
      </w:r>
    </w:p>
    <w:p w14:paraId="542DD198" w14:textId="77777777" w:rsidR="005E4E71" w:rsidRPr="00D36D00" w:rsidRDefault="005E4E71" w:rsidP="005E4E71">
      <w:pPr>
        <w:rPr>
          <w:sz w:val="12"/>
        </w:rPr>
      </w:pPr>
      <w:r w:rsidRPr="00D36D00">
        <w:rPr>
          <w:u w:val="single"/>
        </w:rPr>
        <w:t xml:space="preserve">In reality, </w:t>
      </w:r>
      <w:r w:rsidRPr="0042394A">
        <w:rPr>
          <w:u w:val="single"/>
        </w:rPr>
        <w:t>water does not cause war.</w:t>
      </w:r>
      <w:r w:rsidRPr="00D36D00">
        <w:rPr>
          <w:sz w:val="12"/>
        </w:rPr>
        <w:t xml:space="preserve"> </w:t>
      </w:r>
      <w:r w:rsidRPr="00D36D00">
        <w:rPr>
          <w:u w:val="single"/>
        </w:rPr>
        <w:t xml:space="preserve">The </w:t>
      </w:r>
      <w:r w:rsidRPr="0042394A">
        <w:rPr>
          <w:u w:val="single"/>
        </w:rPr>
        <w:t>arguments</w:t>
      </w:r>
      <w:r w:rsidRPr="00D36D00">
        <w:rPr>
          <w:u w:val="single"/>
        </w:rPr>
        <w:t xml:space="preserve"> presented above, although correct in principle, </w:t>
      </w:r>
      <w:r w:rsidRPr="0042394A">
        <w:rPr>
          <w:u w:val="single"/>
        </w:rPr>
        <w:t>have little</w:t>
      </w:r>
      <w:r w:rsidRPr="00D36D00">
        <w:rPr>
          <w:u w:val="single"/>
        </w:rPr>
        <w:t xml:space="preserve"> purchase in </w:t>
      </w:r>
      <w:r w:rsidRPr="0042394A">
        <w:rPr>
          <w:u w:val="single"/>
        </w:rPr>
        <w:t>empirical evidence.</w:t>
      </w:r>
      <w:r w:rsidRPr="00D36D00">
        <w:rPr>
          <w:sz w:val="12"/>
        </w:rPr>
        <w:t xml:space="preserve"> Indeed, as one author notes, </w:t>
      </w:r>
      <w:r w:rsidRPr="0042394A">
        <w:rPr>
          <w:u w:val="single"/>
        </w:rPr>
        <w:t>there is only one case of a war</w:t>
      </w:r>
      <w:r w:rsidRPr="00D36D00">
        <w:rPr>
          <w:u w:val="single"/>
        </w:rPr>
        <w:t xml:space="preserve"> </w:t>
      </w:r>
      <w:r w:rsidRPr="00D36D00">
        <w:rPr>
          <w:sz w:val="12"/>
        </w:rPr>
        <w:t xml:space="preserve">where the formal declaration of war was </w:t>
      </w:r>
      <w:r w:rsidRPr="0042394A">
        <w:rPr>
          <w:u w:val="single"/>
        </w:rPr>
        <w:t xml:space="preserve">over </w:t>
      </w:r>
      <w:proofErr w:type="gramStart"/>
      <w:r w:rsidRPr="0042394A">
        <w:rPr>
          <w:u w:val="single"/>
        </w:rPr>
        <w:t>water</w:t>
      </w:r>
      <w:r w:rsidRPr="00D36D00">
        <w:rPr>
          <w:u w:val="single"/>
        </w:rPr>
        <w:t>.</w:t>
      </w:r>
      <w:r w:rsidRPr="00D36D00">
        <w:rPr>
          <w:sz w:val="12"/>
        </w:rPr>
        <w:t>[</w:t>
      </w:r>
      <w:proofErr w:type="gramEnd"/>
      <w:r w:rsidRPr="00D36D00">
        <w:rPr>
          <w:sz w:val="12"/>
        </w:rPr>
        <w:t xml:space="preserve">20] </w:t>
      </w:r>
      <w:r w:rsidRPr="0042394A">
        <w:rPr>
          <w:u w:val="single"/>
        </w:rPr>
        <w:t>This was</w:t>
      </w:r>
      <w:r w:rsidRPr="00D36D00">
        <w:rPr>
          <w:u w:val="single"/>
        </w:rPr>
        <w:t xml:space="preserve"> an incident between two Mesopotamian city states, Lagash and </w:t>
      </w:r>
      <w:proofErr w:type="spellStart"/>
      <w:r w:rsidRPr="00D36D00">
        <w:rPr>
          <w:u w:val="single"/>
        </w:rPr>
        <w:t>Umma</w:t>
      </w:r>
      <w:proofErr w:type="spellEnd"/>
      <w:r w:rsidRPr="00D36D00">
        <w:rPr>
          <w:u w:val="single"/>
        </w:rPr>
        <w:t xml:space="preserve">, </w:t>
      </w:r>
      <w:r w:rsidRPr="0042394A">
        <w:rPr>
          <w:u w:val="single"/>
        </w:rPr>
        <w:t>over 2,500 years BC[E],</w:t>
      </w:r>
      <w:r w:rsidRPr="00D36D00">
        <w:rPr>
          <w:sz w:val="12"/>
        </w:rPr>
        <w:t xml:space="preserve"> in modern day southern Iraq.</w:t>
      </w:r>
    </w:p>
    <w:p w14:paraId="7CCE96BF" w14:textId="77777777" w:rsidR="005E4E71" w:rsidRPr="00D36D00" w:rsidRDefault="005E4E71" w:rsidP="005E4E71">
      <w:pPr>
        <w:rPr>
          <w:sz w:val="12"/>
        </w:rPr>
      </w:pPr>
      <w:r w:rsidRPr="00D36D00">
        <w:rPr>
          <w:u w:val="single"/>
        </w:rPr>
        <w:t>Both the initial premises and arguments of water war theorists have been brought into question</w:t>
      </w:r>
      <w:r w:rsidRPr="0042394A">
        <w:rPr>
          <w:u w:val="single"/>
        </w:rPr>
        <w:t>.</w:t>
      </w:r>
      <w:r w:rsidRPr="00D36D00">
        <w:rPr>
          <w:u w:val="single"/>
        </w:rPr>
        <w:t xml:space="preserve"> Given this, a number of areas of contestation have emerged</w:t>
      </w:r>
      <w:r w:rsidRPr="00D36D00">
        <w:rPr>
          <w:sz w:val="12"/>
        </w:rPr>
        <w:t xml:space="preserve">: </w:t>
      </w:r>
      <w:r w:rsidRPr="0042394A">
        <w:rPr>
          <w:u w:val="single"/>
        </w:rPr>
        <w:t>"Questioning</w:t>
      </w:r>
      <w:r w:rsidRPr="00D36D00">
        <w:rPr>
          <w:u w:val="single"/>
        </w:rPr>
        <w:t xml:space="preserve"> both the </w:t>
      </w:r>
      <w:r w:rsidRPr="0042394A">
        <w:rPr>
          <w:u w:val="single"/>
        </w:rPr>
        <w:t>supply and demand side of</w:t>
      </w:r>
      <w:r w:rsidRPr="00D36D00">
        <w:rPr>
          <w:u w:val="single"/>
        </w:rPr>
        <w:t xml:space="preserve"> </w:t>
      </w:r>
      <w:r w:rsidRPr="0042394A">
        <w:rPr>
          <w:u w:val="single"/>
        </w:rPr>
        <w:t>the</w:t>
      </w:r>
      <w:r w:rsidRPr="00D36D00">
        <w:rPr>
          <w:u w:val="single"/>
        </w:rPr>
        <w:t xml:space="preserve"> water war </w:t>
      </w:r>
      <w:r w:rsidRPr="0042394A">
        <w:rPr>
          <w:u w:val="single"/>
        </w:rPr>
        <w:t>argument</w:t>
      </w:r>
      <w:r w:rsidRPr="00D36D00">
        <w:rPr>
          <w:u w:val="single"/>
        </w:rPr>
        <w:t xml:space="preserve"> </w:t>
      </w:r>
      <w:r w:rsidRPr="00D36D00">
        <w:rPr>
          <w:sz w:val="12"/>
        </w:rPr>
        <w:t xml:space="preserve">[...] </w:t>
      </w:r>
      <w:r w:rsidRPr="00D36D00">
        <w:rPr>
          <w:u w:val="single"/>
        </w:rPr>
        <w:t xml:space="preserve">Questioning assumptions about </w:t>
      </w:r>
      <w:r w:rsidRPr="0042394A">
        <w:rPr>
          <w:u w:val="single"/>
        </w:rPr>
        <w:t>the costs of water</w:t>
      </w:r>
      <w:r w:rsidRPr="00D36D00">
        <w:rPr>
          <w:u w:val="single"/>
        </w:rPr>
        <w:t xml:space="preserve"> resources</w:t>
      </w:r>
      <w:r w:rsidRPr="00D36D00">
        <w:rPr>
          <w:sz w:val="12"/>
        </w:rPr>
        <w:t xml:space="preserve"> [...</w:t>
      </w:r>
      <w:r w:rsidRPr="0042394A">
        <w:rPr>
          <w:u w:val="single"/>
        </w:rPr>
        <w:t>and</w:t>
      </w:r>
      <w:r w:rsidRPr="00D36D00">
        <w:rPr>
          <w:sz w:val="12"/>
        </w:rPr>
        <w:t xml:space="preserve">] </w:t>
      </w:r>
      <w:r w:rsidRPr="00D36D00">
        <w:rPr>
          <w:u w:val="single"/>
        </w:rPr>
        <w:t xml:space="preserve">Demonstrating the </w:t>
      </w:r>
      <w:r w:rsidRPr="0042394A">
        <w:rPr>
          <w:u w:val="single"/>
        </w:rPr>
        <w:t>cooperative potential of</w:t>
      </w:r>
      <w:r w:rsidRPr="00D36D00">
        <w:rPr>
          <w:u w:val="single"/>
        </w:rPr>
        <w:t xml:space="preserve"> the </w:t>
      </w:r>
      <w:r w:rsidRPr="0042394A">
        <w:rPr>
          <w:u w:val="single"/>
        </w:rPr>
        <w:t>water</w:t>
      </w:r>
      <w:r w:rsidRPr="00D36D00">
        <w:rPr>
          <w:u w:val="single"/>
        </w:rPr>
        <w:t xml:space="preserve"> resource.</w:t>
      </w:r>
      <w:r w:rsidRPr="00D36D00">
        <w:rPr>
          <w:sz w:val="12"/>
        </w:rPr>
        <w:t>"[21]</w:t>
      </w:r>
    </w:p>
    <w:p w14:paraId="1C7A181F" w14:textId="77777777" w:rsidR="005E4E71" w:rsidRPr="00D36D00" w:rsidRDefault="005E4E71" w:rsidP="005E4E71">
      <w:pPr>
        <w:rPr>
          <w:u w:val="single"/>
        </w:rPr>
      </w:pPr>
      <w:r w:rsidRPr="0042394A">
        <w:rPr>
          <w:u w:val="single"/>
        </w:rPr>
        <w:t>Why</w:t>
      </w:r>
      <w:r w:rsidRPr="00D36D00">
        <w:rPr>
          <w:u w:val="single"/>
        </w:rPr>
        <w:t xml:space="preserve"> then </w:t>
      </w:r>
      <w:r w:rsidRPr="0042394A">
        <w:rPr>
          <w:u w:val="single"/>
        </w:rPr>
        <w:t>is water not a cause of war?</w:t>
      </w:r>
      <w:r w:rsidRPr="00D36D00">
        <w:rPr>
          <w:u w:val="single"/>
        </w:rPr>
        <w:t xml:space="preserve"> The answer lies in two factors: first, the capacity for adaptation to water stresses and, second, the political drawbacks to coupling water and conflict.</w:t>
      </w:r>
    </w:p>
    <w:p w14:paraId="12FC251F" w14:textId="77777777" w:rsidR="005E4E71" w:rsidRPr="00D36D00" w:rsidRDefault="005E4E71" w:rsidP="005E4E71">
      <w:pPr>
        <w:rPr>
          <w:sz w:val="12"/>
        </w:rPr>
      </w:pPr>
      <w:r w:rsidRPr="0042394A">
        <w:rPr>
          <w:u w:val="single"/>
        </w:rPr>
        <w:t>First, there is no water crisis</w:t>
      </w:r>
      <w:r w:rsidRPr="00D36D00">
        <w:rPr>
          <w:u w:val="single"/>
        </w:rPr>
        <w:t xml:space="preserve">, </w:t>
      </w:r>
      <w:r w:rsidRPr="00D36D00">
        <w:rPr>
          <w:sz w:val="12"/>
        </w:rPr>
        <w:t>or more correctly,</w:t>
      </w:r>
      <w:r w:rsidRPr="00D36D00">
        <w:rPr>
          <w:u w:val="single"/>
        </w:rPr>
        <w:t xml:space="preserve"> there are a number of </w:t>
      </w:r>
      <w:r w:rsidRPr="0042394A">
        <w:rPr>
          <w:u w:val="single"/>
        </w:rPr>
        <w:t>adaptation strategies</w:t>
      </w:r>
      <w:r w:rsidRPr="00D36D00">
        <w:rPr>
          <w:u w:val="single"/>
        </w:rPr>
        <w:t xml:space="preserve"> that </w:t>
      </w:r>
      <w:r w:rsidRPr="0042394A">
        <w:rPr>
          <w:u w:val="single"/>
        </w:rPr>
        <w:t>reduce stress on water</w:t>
      </w:r>
      <w:r w:rsidRPr="00D36D00">
        <w:rPr>
          <w:u w:val="single"/>
        </w:rPr>
        <w:t xml:space="preserve"> resources </w:t>
      </w:r>
      <w:r w:rsidRPr="0042394A">
        <w:rPr>
          <w:u w:val="single"/>
        </w:rPr>
        <w:t>and</w:t>
      </w:r>
      <w:r w:rsidRPr="00D36D00">
        <w:rPr>
          <w:u w:val="single"/>
        </w:rPr>
        <w:t xml:space="preserve"> so </w:t>
      </w:r>
      <w:r w:rsidRPr="0042394A">
        <w:rPr>
          <w:u w:val="single"/>
        </w:rPr>
        <w:t>make conflict less likely</w:t>
      </w:r>
      <w:r w:rsidRPr="00D36D00">
        <w:rPr>
          <w:u w:val="single"/>
        </w:rPr>
        <w:t>.</w:t>
      </w:r>
      <w:r w:rsidRPr="00D36D00">
        <w:rPr>
          <w:sz w:val="12"/>
        </w:rPr>
        <w:t xml:space="preserve"> </w:t>
      </w:r>
      <w:r w:rsidRPr="00D36D00">
        <w:rPr>
          <w:u w:val="single"/>
        </w:rPr>
        <w:t>Unlike the water war discourse, which perceives water as finite in the Malthusian sense,</w:t>
      </w:r>
      <w:r w:rsidRPr="00D36D00">
        <w:rPr>
          <w:sz w:val="12"/>
        </w:rPr>
        <w:t xml:space="preserve"> </w:t>
      </w:r>
      <w:r w:rsidRPr="0042394A">
        <w:rPr>
          <w:b/>
          <w:u w:val="single"/>
        </w:rPr>
        <w:t>the capacity for adaptation</w:t>
      </w:r>
      <w:r w:rsidRPr="00D36D00">
        <w:rPr>
          <w:b/>
          <w:u w:val="single"/>
        </w:rPr>
        <w:t xml:space="preserve"> to water stress </w:t>
      </w:r>
      <w:r w:rsidRPr="0042394A">
        <w:rPr>
          <w:b/>
          <w:u w:val="single"/>
        </w:rPr>
        <w:t>has been greatly underestimated</w:t>
      </w:r>
      <w:r w:rsidRPr="00D36D00">
        <w:rPr>
          <w:u w:val="single"/>
        </w:rPr>
        <w:t>.</w:t>
      </w:r>
      <w:r w:rsidRPr="00D36D00">
        <w:rPr>
          <w:sz w:val="12"/>
        </w:rPr>
        <w:t xml:space="preserve"> </w:t>
      </w:r>
      <w:r w:rsidRPr="00D36D00">
        <w:rPr>
          <w:u w:val="single"/>
        </w:rPr>
        <w:t>For instance, I will discuss in particular a trading adaptation known as ‘virtual water’, which refers to the water used to grow imported food.</w:t>
      </w:r>
      <w:r w:rsidRPr="00D36D00">
        <w:rPr>
          <w:sz w:val="12"/>
        </w:rPr>
        <w:t xml:space="preserve"> </w:t>
      </w:r>
      <w:r w:rsidRPr="00D36D00">
        <w:rPr>
          <w:u w:val="single"/>
        </w:rPr>
        <w:t>This water can be subtracted from the total projected agricultural water needs of a state, and hence allows water scarce states to operate on a lower in-country water requirement than would otherwise be expected</w:t>
      </w:r>
      <w:r w:rsidRPr="00D36D00">
        <w:rPr>
          <w:sz w:val="12"/>
        </w:rPr>
        <w:t xml:space="preserve">.[22] </w:t>
      </w:r>
      <w:r w:rsidRPr="00D36D00">
        <w:rPr>
          <w:u w:val="single"/>
        </w:rPr>
        <w:t>This means that regions of the world that are particularly rich in water produce water intense agricultural products more easily in the global trade system, while other water scarce areas produce low intensity products</w:t>
      </w:r>
      <w:r w:rsidRPr="00D36D00">
        <w:rPr>
          <w:sz w:val="12"/>
        </w:rPr>
        <w:t xml:space="preserve">.[23] </w:t>
      </w:r>
      <w:r w:rsidRPr="00D36D00">
        <w:rPr>
          <w:u w:val="single"/>
        </w:rPr>
        <w:t>The scale of this water is significant</w:t>
      </w:r>
      <w:r w:rsidRPr="00D36D00">
        <w:rPr>
          <w:sz w:val="12"/>
        </w:rPr>
        <w:t xml:space="preserve"> - Allan famously pointed out that more embedded water flows into the Middle East in the form of grain than flows in the Nile.[24]</w:t>
      </w:r>
    </w:p>
    <w:p w14:paraId="6E28D127" w14:textId="77777777" w:rsidR="005E4E71" w:rsidRPr="00D36D00" w:rsidRDefault="005E4E71" w:rsidP="005E4E71">
      <w:pPr>
        <w:rPr>
          <w:b/>
          <w:sz w:val="12"/>
        </w:rPr>
      </w:pPr>
      <w:r w:rsidRPr="00D36D00">
        <w:rPr>
          <w:sz w:val="12"/>
        </w:rPr>
        <w:t xml:space="preserve">In addition, </w:t>
      </w:r>
      <w:r w:rsidRPr="00D36D00">
        <w:rPr>
          <w:u w:val="single"/>
        </w:rPr>
        <w:t>there are significant problems around the hegemonic doctrine of the water crisis.</w:t>
      </w:r>
      <w:r w:rsidRPr="00D36D00">
        <w:rPr>
          <w:sz w:val="12"/>
        </w:rPr>
        <w:t xml:space="preserve"> Many </w:t>
      </w:r>
      <w:r w:rsidRPr="0042394A">
        <w:rPr>
          <w:u w:val="single"/>
        </w:rPr>
        <w:t>authors point to</w:t>
      </w:r>
      <w:r w:rsidRPr="00D36D00">
        <w:rPr>
          <w:u w:val="single"/>
        </w:rPr>
        <w:t xml:space="preserve"> </w:t>
      </w:r>
      <w:r w:rsidRPr="00D36D00">
        <w:rPr>
          <w:sz w:val="12"/>
        </w:rPr>
        <w:t xml:space="preserve">relatively </w:t>
      </w:r>
      <w:r w:rsidRPr="0042394A">
        <w:rPr>
          <w:u w:val="single"/>
        </w:rPr>
        <w:t>low water provision</w:t>
      </w:r>
      <w:r w:rsidRPr="00D36D00">
        <w:rPr>
          <w:u w:val="single"/>
        </w:rPr>
        <w:t xml:space="preserve"> </w:t>
      </w:r>
      <w:r w:rsidRPr="00D36D00">
        <w:rPr>
          <w:sz w:val="12"/>
        </w:rPr>
        <w:t xml:space="preserve">per capita by </w:t>
      </w:r>
      <w:r w:rsidRPr="00D36D00">
        <w:rPr>
          <w:u w:val="single"/>
        </w:rPr>
        <w:t xml:space="preserve">states, </w:t>
      </w:r>
      <w:r w:rsidRPr="0042394A">
        <w:rPr>
          <w:u w:val="single"/>
        </w:rPr>
        <w:t>and suggest</w:t>
      </w:r>
      <w:r w:rsidRPr="00D36D00">
        <w:rPr>
          <w:u w:val="single"/>
        </w:rPr>
        <w:t xml:space="preserve"> that </w:t>
      </w:r>
      <w:r w:rsidRPr="0042394A">
        <w:rPr>
          <w:u w:val="single"/>
        </w:rPr>
        <w:t>this will increase</w:t>
      </w:r>
      <w:r w:rsidRPr="00D36D00">
        <w:rPr>
          <w:u w:val="single"/>
        </w:rPr>
        <w:t xml:space="preserve"> the likelihood of</w:t>
      </w:r>
      <w:r w:rsidRPr="00D36D00">
        <w:rPr>
          <w:sz w:val="12"/>
        </w:rPr>
        <w:t xml:space="preserve"> a state engaging in </w:t>
      </w:r>
      <w:r w:rsidRPr="0042394A">
        <w:rPr>
          <w:u w:val="single"/>
        </w:rPr>
        <w:t>war</w:t>
      </w:r>
      <w:r w:rsidRPr="00D36D00">
        <w:rPr>
          <w:u w:val="single"/>
        </w:rPr>
        <w:t xml:space="preserve"> </w:t>
      </w:r>
      <w:r w:rsidRPr="00D36D00">
        <w:rPr>
          <w:sz w:val="12"/>
        </w:rPr>
        <w:t xml:space="preserve">with a </w:t>
      </w:r>
      <w:proofErr w:type="spellStart"/>
      <w:r w:rsidRPr="00D36D00">
        <w:rPr>
          <w:sz w:val="12"/>
        </w:rPr>
        <w:t>neighbouring</w:t>
      </w:r>
      <w:proofErr w:type="spellEnd"/>
      <w:r w:rsidRPr="00D36D00">
        <w:rPr>
          <w:sz w:val="12"/>
        </w:rPr>
        <w:t xml:space="preserve"> state, to obtain the water necessary for its population. </w:t>
      </w:r>
      <w:r w:rsidRPr="0042394A">
        <w:rPr>
          <w:u w:val="single"/>
        </w:rPr>
        <w:t>This is</w:t>
      </w:r>
      <w:r w:rsidRPr="00D36D00">
        <w:rPr>
          <w:u w:val="single"/>
        </w:rPr>
        <w:t xml:space="preserve"> normally a conceptual leap that produces </w:t>
      </w:r>
      <w:r w:rsidRPr="0042394A">
        <w:rPr>
          <w:u w:val="single"/>
        </w:rPr>
        <w:t>the incorrect corollary of conflict, but</w:t>
      </w:r>
      <w:r w:rsidRPr="00D36D00">
        <w:rPr>
          <w:u w:val="single"/>
        </w:rPr>
        <w:t xml:space="preserve"> is </w:t>
      </w:r>
      <w:r w:rsidRPr="0042394A">
        <w:rPr>
          <w:u w:val="single"/>
        </w:rPr>
        <w:t>also</w:t>
      </w:r>
      <w:r w:rsidRPr="00D36D00">
        <w:rPr>
          <w:sz w:val="12"/>
        </w:rPr>
        <w:t xml:space="preserve"> frequently </w:t>
      </w:r>
      <w:r w:rsidRPr="0042394A">
        <w:rPr>
          <w:b/>
          <w:u w:val="single"/>
        </w:rPr>
        <w:t>a</w:t>
      </w:r>
      <w:r w:rsidRPr="00D36D00">
        <w:rPr>
          <w:b/>
          <w:u w:val="single"/>
        </w:rPr>
        <w:t xml:space="preserve"> problem of </w:t>
      </w:r>
      <w:r w:rsidRPr="0042394A">
        <w:rPr>
          <w:b/>
          <w:u w:val="single"/>
        </w:rPr>
        <w:t>data weaknesses</w:t>
      </w:r>
      <w:r w:rsidRPr="00D36D00">
        <w:rPr>
          <w:b/>
          <w:u w:val="single"/>
        </w:rPr>
        <w:t xml:space="preserve"> </w:t>
      </w:r>
      <w:r w:rsidRPr="00D36D00">
        <w:rPr>
          <w:u w:val="single"/>
        </w:rPr>
        <w:t>around the per capita requirements.</w:t>
      </w:r>
      <w:r w:rsidRPr="00D36D00">
        <w:rPr>
          <w:sz w:val="12"/>
        </w:rPr>
        <w:t xml:space="preserve"> </w:t>
      </w:r>
      <w:r w:rsidRPr="00D36D00">
        <w:rPr>
          <w:u w:val="single"/>
        </w:rPr>
        <w:t>For instance, Stucki cites the case of the Palestinians being under the worst water stress</w:t>
      </w:r>
      <w:r w:rsidRPr="00D36D00">
        <w:rPr>
          <w:sz w:val="12"/>
        </w:rPr>
        <w:t>, with a per capita provision being in the region of 165m³/</w:t>
      </w:r>
      <w:proofErr w:type="gramStart"/>
      <w:r w:rsidRPr="00D36D00">
        <w:rPr>
          <w:sz w:val="12"/>
        </w:rPr>
        <w:t>year.[</w:t>
      </w:r>
      <w:proofErr w:type="gramEnd"/>
      <w:r w:rsidRPr="00D36D00">
        <w:rPr>
          <w:sz w:val="12"/>
        </w:rPr>
        <w:t xml:space="preserve">25] </w:t>
      </w:r>
      <w:r w:rsidRPr="00D36D00">
        <w:rPr>
          <w:u w:val="single"/>
        </w:rPr>
        <w:t xml:space="preserve">Unfortunately, such an analysis is based on false actual provision data </w:t>
      </w:r>
      <w:r w:rsidRPr="00D36D00">
        <w:rPr>
          <w:sz w:val="12"/>
        </w:rPr>
        <w:t xml:space="preserve">in this region. Based on the authors work on water provision in Lebanese Palestinian refugee camps, the actual provision is over 90m³/month. Such a figure is highly likely to be representative of other camps in the </w:t>
      </w:r>
      <w:proofErr w:type="gramStart"/>
      <w:r w:rsidRPr="00D36D00">
        <w:rPr>
          <w:sz w:val="12"/>
        </w:rPr>
        <w:t>region.[</w:t>
      </w:r>
      <w:proofErr w:type="gramEnd"/>
      <w:r w:rsidRPr="00D36D00">
        <w:rPr>
          <w:sz w:val="12"/>
        </w:rPr>
        <w:t xml:space="preserve">26] If this example is representative of trends to exaggerate water pressures in the region, then </w:t>
      </w:r>
      <w:r w:rsidRPr="00D36D00">
        <w:rPr>
          <w:b/>
          <w:u w:val="single"/>
        </w:rPr>
        <w:t xml:space="preserve">we should be </w:t>
      </w:r>
      <w:proofErr w:type="spellStart"/>
      <w:r w:rsidRPr="00D36D00">
        <w:rPr>
          <w:b/>
          <w:u w:val="single"/>
        </w:rPr>
        <w:t>sceptical</w:t>
      </w:r>
      <w:proofErr w:type="spellEnd"/>
      <w:r w:rsidRPr="00D36D00">
        <w:rPr>
          <w:b/>
          <w:u w:val="single"/>
        </w:rPr>
        <w:t xml:space="preserve"> about claims of increasing water stress.</w:t>
      </w:r>
    </w:p>
    <w:p w14:paraId="2EECBC88" w14:textId="77777777" w:rsidR="005E4E71" w:rsidRPr="00D36D00" w:rsidRDefault="005E4E71" w:rsidP="005E4E71">
      <w:pPr>
        <w:rPr>
          <w:sz w:val="12"/>
        </w:rPr>
      </w:pPr>
      <w:r w:rsidRPr="00D36D00">
        <w:rPr>
          <w:sz w:val="12"/>
        </w:rPr>
        <w:t xml:space="preserve">Furthermore, </w:t>
      </w:r>
      <w:r w:rsidRPr="0042394A">
        <w:rPr>
          <w:u w:val="single"/>
        </w:rPr>
        <w:t>given that</w:t>
      </w:r>
      <w:r w:rsidRPr="00D36D00">
        <w:rPr>
          <w:u w:val="single"/>
        </w:rPr>
        <w:t xml:space="preserve"> many water </w:t>
      </w:r>
      <w:r w:rsidRPr="0042394A">
        <w:rPr>
          <w:u w:val="single"/>
        </w:rPr>
        <w:t>systems have</w:t>
      </w:r>
      <w:r w:rsidRPr="00D36D00">
        <w:rPr>
          <w:u w:val="single"/>
        </w:rPr>
        <w:t xml:space="preserve"> a pipe </w:t>
      </w:r>
      <w:r w:rsidRPr="0042394A">
        <w:rPr>
          <w:u w:val="single"/>
        </w:rPr>
        <w:t>leakage</w:t>
      </w:r>
      <w:r w:rsidRPr="00D36D00">
        <w:rPr>
          <w:u w:val="single"/>
        </w:rPr>
        <w:t xml:space="preserve"> rate </w:t>
      </w:r>
      <w:r w:rsidRPr="0042394A">
        <w:rPr>
          <w:u w:val="single"/>
        </w:rPr>
        <w:t>of fifty per cent</w:t>
      </w:r>
      <w:r w:rsidRPr="00D36D00">
        <w:rPr>
          <w:u w:val="single"/>
        </w:rPr>
        <w:t xml:space="preserve">, combined with a seventy per cent loss of agricultural water, significant efficiency </w:t>
      </w:r>
      <w:r w:rsidRPr="0042394A">
        <w:rPr>
          <w:u w:val="single"/>
        </w:rPr>
        <w:t>enhancements</w:t>
      </w:r>
      <w:r w:rsidRPr="00D36D00">
        <w:rPr>
          <w:u w:val="single"/>
        </w:rPr>
        <w:t xml:space="preserve"> could be made </w:t>
      </w:r>
      <w:r w:rsidRPr="0042394A">
        <w:rPr>
          <w:u w:val="single"/>
        </w:rPr>
        <w:t>to</w:t>
      </w:r>
      <w:r w:rsidRPr="00D36D00">
        <w:rPr>
          <w:u w:val="single"/>
        </w:rPr>
        <w:t xml:space="preserve"> existing </w:t>
      </w:r>
      <w:r w:rsidRPr="0042394A">
        <w:rPr>
          <w:u w:val="single"/>
        </w:rPr>
        <w:t>infrastructure</w:t>
      </w:r>
      <w:r w:rsidRPr="00D36D00">
        <w:rPr>
          <w:u w:val="single"/>
        </w:rPr>
        <w:t>.</w:t>
      </w:r>
      <w:r w:rsidRPr="00D36D00">
        <w:rPr>
          <w:sz w:val="12"/>
        </w:rPr>
        <w:t xml:space="preserve"> </w:t>
      </w:r>
      <w:r w:rsidRPr="00D36D00">
        <w:rPr>
          <w:u w:val="single"/>
        </w:rPr>
        <w:t xml:space="preserve">Combined </w:t>
      </w:r>
      <w:r w:rsidRPr="0042394A">
        <w:rPr>
          <w:u w:val="single"/>
        </w:rPr>
        <w:t>with desalination</w:t>
      </w:r>
      <w:r w:rsidRPr="00D36D00">
        <w:rPr>
          <w:u w:val="single"/>
        </w:rPr>
        <w:t xml:space="preserve"> options </w:t>
      </w:r>
      <w:r w:rsidRPr="00D36D00">
        <w:rPr>
          <w:sz w:val="12"/>
        </w:rPr>
        <w:t xml:space="preserve">in many water shortage prone states, </w:t>
      </w:r>
      <w:r w:rsidRPr="0042394A">
        <w:rPr>
          <w:u w:val="single"/>
        </w:rPr>
        <w:t>there is</w:t>
      </w:r>
      <w:r w:rsidRPr="00D36D00">
        <w:rPr>
          <w:u w:val="single"/>
        </w:rPr>
        <w:t xml:space="preserve"> an overall </w:t>
      </w:r>
      <w:r w:rsidRPr="0042394A">
        <w:rPr>
          <w:u w:val="single"/>
        </w:rPr>
        <w:t>capacity for</w:t>
      </w:r>
      <w:r w:rsidRPr="00D36D00">
        <w:rPr>
          <w:u w:val="single"/>
        </w:rPr>
        <w:t xml:space="preserve"> technological and market driven </w:t>
      </w:r>
      <w:r w:rsidRPr="0042394A">
        <w:rPr>
          <w:u w:val="single"/>
        </w:rPr>
        <w:t xml:space="preserve">solutions to water </w:t>
      </w:r>
      <w:proofErr w:type="gramStart"/>
      <w:r w:rsidRPr="0042394A">
        <w:rPr>
          <w:u w:val="single"/>
        </w:rPr>
        <w:t>scarcity.</w:t>
      </w:r>
      <w:r w:rsidRPr="00D36D00">
        <w:rPr>
          <w:sz w:val="12"/>
        </w:rPr>
        <w:t>[</w:t>
      </w:r>
      <w:proofErr w:type="gramEnd"/>
      <w:r w:rsidRPr="00D36D00">
        <w:rPr>
          <w:sz w:val="12"/>
        </w:rPr>
        <w:t xml:space="preserve">27] </w:t>
      </w:r>
    </w:p>
    <w:p w14:paraId="5DB689E9" w14:textId="77777777" w:rsidR="005E4E71" w:rsidRPr="00D36D00" w:rsidRDefault="005E4E71" w:rsidP="005E4E71">
      <w:pPr>
        <w:pStyle w:val="Heading4"/>
        <w:rPr>
          <w:rFonts w:cs="Arial"/>
        </w:rPr>
      </w:pPr>
      <w:r w:rsidRPr="00D36D00">
        <w:rPr>
          <w:rFonts w:cs="Arial"/>
        </w:rPr>
        <w:t xml:space="preserve">The water war hypothesis is </w:t>
      </w:r>
      <w:r w:rsidRPr="00D36D00">
        <w:rPr>
          <w:rFonts w:cs="Arial"/>
          <w:u w:val="single"/>
        </w:rPr>
        <w:t>outdated</w:t>
      </w:r>
      <w:r w:rsidRPr="00D36D00">
        <w:rPr>
          <w:rFonts w:cs="Arial"/>
        </w:rPr>
        <w:t xml:space="preserve"> and </w:t>
      </w:r>
      <w:r w:rsidRPr="00D36D00">
        <w:rPr>
          <w:rFonts w:cs="Arial"/>
          <w:u w:val="single"/>
        </w:rPr>
        <w:t>historically inaccurate</w:t>
      </w:r>
      <w:r w:rsidRPr="00D36D00">
        <w:rPr>
          <w:rFonts w:cs="Arial"/>
        </w:rPr>
        <w:t xml:space="preserve"> - nations turn to cooperation more than conflict </w:t>
      </w:r>
    </w:p>
    <w:p w14:paraId="5189E1F8" w14:textId="77777777" w:rsidR="003347B5" w:rsidRDefault="005E4E71" w:rsidP="005E4E71">
      <w:proofErr w:type="spellStart"/>
      <w:r w:rsidRPr="00D36D00">
        <w:rPr>
          <w:rStyle w:val="Style13ptBold"/>
        </w:rPr>
        <w:t>Deen</w:t>
      </w:r>
      <w:proofErr w:type="spellEnd"/>
      <w:r w:rsidRPr="00D36D00">
        <w:rPr>
          <w:rStyle w:val="Style13ptBold"/>
        </w:rPr>
        <w:t xml:space="preserve"> 7</w:t>
      </w:r>
      <w:r w:rsidRPr="00D36D00">
        <w:t xml:space="preserve"> (</w:t>
      </w:r>
      <w:proofErr w:type="spellStart"/>
      <w:r w:rsidRPr="00D36D00">
        <w:t>Thalif</w:t>
      </w:r>
      <w:proofErr w:type="spellEnd"/>
      <w:r w:rsidRPr="00D36D00">
        <w:t xml:space="preserve"> </w:t>
      </w:r>
      <w:proofErr w:type="spellStart"/>
      <w:r w:rsidRPr="00D36D00">
        <w:t>Deen</w:t>
      </w:r>
      <w:proofErr w:type="spellEnd"/>
      <w:r w:rsidRPr="00D36D00">
        <w:t xml:space="preserve"> in Aug </w:t>
      </w:r>
      <w:proofErr w:type="gramStart"/>
      <w:r w:rsidRPr="00D36D00">
        <w:t>25</w:t>
      </w:r>
      <w:proofErr w:type="gramEnd"/>
      <w:r w:rsidRPr="00D36D00">
        <w:t xml:space="preserve"> 2007 (Source: Inter Press Service News Agency [http://ipsnews.net/news.asp?idnews=34465], Title: "Water Wars" a Myth, Say Experts, AB) </w:t>
      </w:r>
    </w:p>
    <w:p w14:paraId="3B5D88B8" w14:textId="77777777" w:rsidR="0046030E" w:rsidRDefault="005E4E71" w:rsidP="005E4E71">
      <w:pPr>
        <w:rPr>
          <w:rFonts w:eastAsia="Times New Roman"/>
          <w:sz w:val="12"/>
          <w:szCs w:val="24"/>
        </w:rPr>
      </w:pPr>
      <w:r w:rsidRPr="00D36D00">
        <w:rPr>
          <w:szCs w:val="14"/>
          <w:u w:val="single"/>
        </w:rPr>
        <w:t>The world's future wars will be fought not over oil but water</w:t>
      </w:r>
      <w:r w:rsidRPr="00D36D00">
        <w:rPr>
          <w:sz w:val="12"/>
          <w:szCs w:val="14"/>
        </w:rPr>
        <w:t xml:space="preserve">: an ominous prediction made by the U.S. Central Intelligence Agency (CIA), the British ministry of defense and even by some officials of the World Bank. But </w:t>
      </w:r>
      <w:r w:rsidRPr="00D36D00">
        <w:rPr>
          <w:u w:val="single"/>
        </w:rPr>
        <w:t xml:space="preserve">experts </w:t>
      </w:r>
      <w:r w:rsidRPr="00D36D00">
        <w:rPr>
          <w:sz w:val="12"/>
          <w:szCs w:val="14"/>
        </w:rPr>
        <w:t>and academics meeting at an international conference on water management in the Swedish capital</w:t>
      </w:r>
      <w:r w:rsidRPr="00D36D00">
        <w:rPr>
          <w:u w:val="single"/>
        </w:rPr>
        <w:t xml:space="preserve"> are dismissing this prediction as </w:t>
      </w:r>
      <w:r w:rsidRPr="00D36D00">
        <w:rPr>
          <w:u w:val="single"/>
          <w:bdr w:val="single" w:sz="4" w:space="0" w:color="auto"/>
        </w:rPr>
        <w:t>unrealistic, far-fetched and nonsensical</w:t>
      </w:r>
      <w:r w:rsidRPr="00D36D00">
        <w:rPr>
          <w:u w:val="single"/>
        </w:rPr>
        <w:t xml:space="preserve">. "Water wars make </w:t>
      </w:r>
      <w:r w:rsidRPr="00D36D00">
        <w:rPr>
          <w:sz w:val="12"/>
          <w:szCs w:val="14"/>
        </w:rPr>
        <w:t>good newspaper</w:t>
      </w:r>
      <w:r w:rsidRPr="00D36D00">
        <w:rPr>
          <w:u w:val="single"/>
        </w:rPr>
        <w:t xml:space="preserve"> headlines </w:t>
      </w:r>
      <w:r w:rsidRPr="00D36D00">
        <w:rPr>
          <w:sz w:val="12"/>
          <w:szCs w:val="14"/>
        </w:rPr>
        <w:t xml:space="preserve">but cooperation (agreements) don't," says </w:t>
      </w:r>
      <w:proofErr w:type="spellStart"/>
      <w:r w:rsidRPr="00D36D00">
        <w:rPr>
          <w:sz w:val="12"/>
          <w:szCs w:val="14"/>
        </w:rPr>
        <w:t>Arunabha</w:t>
      </w:r>
      <w:proofErr w:type="spellEnd"/>
      <w:r w:rsidRPr="00D36D00">
        <w:rPr>
          <w:sz w:val="12"/>
          <w:szCs w:val="14"/>
        </w:rPr>
        <w:t xml:space="preserve"> Ghosh, co-author of the upcoming Human Development Report 2006 themed on water management. The annual report, commissioned by the U.N. Development </w:t>
      </w:r>
      <w:proofErr w:type="spellStart"/>
      <w:r w:rsidRPr="00D36D00">
        <w:rPr>
          <w:sz w:val="12"/>
          <w:szCs w:val="14"/>
        </w:rPr>
        <w:t>Programme</w:t>
      </w:r>
      <w:proofErr w:type="spellEnd"/>
      <w:r w:rsidRPr="00D36D00">
        <w:rPr>
          <w:sz w:val="12"/>
          <w:szCs w:val="14"/>
        </w:rPr>
        <w:t xml:space="preserve"> (UNDP), is to be released in December. In reality, Ghosh told the meeting in Stockholm, there are plenty of bilateral, multilateral and trans-boundary agreements for water-sharing -- all or most of which do not make good newspaper copy. </w:t>
      </w:r>
      <w:r w:rsidRPr="00D36D00">
        <w:rPr>
          <w:szCs w:val="18"/>
          <w:u w:val="single"/>
        </w:rPr>
        <w:t>Asked about</w:t>
      </w:r>
      <w:r w:rsidRPr="00D36D00">
        <w:rPr>
          <w:sz w:val="12"/>
          <w:szCs w:val="14"/>
        </w:rPr>
        <w:t xml:space="preserve"> </w:t>
      </w:r>
      <w:r w:rsidRPr="00D36D00">
        <w:rPr>
          <w:u w:val="single"/>
        </w:rPr>
        <w:t>water wars</w:t>
      </w:r>
      <w:r w:rsidRPr="00D36D00">
        <w:rPr>
          <w:sz w:val="12"/>
          <w:szCs w:val="14"/>
        </w:rPr>
        <w:t xml:space="preserve">, </w:t>
      </w:r>
      <w:r w:rsidRPr="00D36D00">
        <w:rPr>
          <w:szCs w:val="18"/>
          <w:u w:val="single"/>
        </w:rPr>
        <w:t xml:space="preserve">Prof. </w:t>
      </w:r>
      <w:proofErr w:type="spellStart"/>
      <w:r w:rsidRPr="00D36D00">
        <w:rPr>
          <w:szCs w:val="18"/>
          <w:u w:val="single"/>
        </w:rPr>
        <w:t>Asit</w:t>
      </w:r>
      <w:proofErr w:type="spellEnd"/>
      <w:r w:rsidRPr="00D36D00">
        <w:rPr>
          <w:szCs w:val="18"/>
          <w:u w:val="single"/>
        </w:rPr>
        <w:t xml:space="preserve"> K. Biswas</w:t>
      </w:r>
      <w:r w:rsidRPr="00D36D00">
        <w:rPr>
          <w:sz w:val="12"/>
          <w:szCs w:val="14"/>
        </w:rPr>
        <w:t xml:space="preserve"> of the Mexico-based Third World Centre for Water Management, </w:t>
      </w:r>
      <w:r w:rsidRPr="00D36D00">
        <w:rPr>
          <w:szCs w:val="18"/>
          <w:u w:val="single"/>
        </w:rPr>
        <w:t>told IPS</w:t>
      </w:r>
      <w:r w:rsidRPr="00D36D00">
        <w:rPr>
          <w:sz w:val="12"/>
          <w:szCs w:val="14"/>
        </w:rPr>
        <w:t>: "This is absolute nonsense because</w:t>
      </w:r>
      <w:r w:rsidRPr="00D36D00">
        <w:rPr>
          <w:u w:val="single"/>
        </w:rPr>
        <w:t xml:space="preserve"> this is not going to happen -- </w:t>
      </w:r>
      <w:r w:rsidRPr="00D36D00">
        <w:rPr>
          <w:sz w:val="12"/>
          <w:szCs w:val="14"/>
        </w:rPr>
        <w:t>at least not</w:t>
      </w:r>
      <w:r w:rsidRPr="00D36D00">
        <w:rPr>
          <w:u w:val="single"/>
        </w:rPr>
        <w:t xml:space="preserve"> during the next 100 years."</w:t>
      </w:r>
      <w:r w:rsidRPr="00D36D00">
        <w:rPr>
          <w:sz w:val="12"/>
          <w:szCs w:val="14"/>
        </w:rPr>
        <w:t xml:space="preserve"> He said </w:t>
      </w:r>
      <w:r w:rsidRPr="00D36D00">
        <w:rPr>
          <w:u w:val="single"/>
        </w:rPr>
        <w:t>the world is not facing a water crisis because of physical water scarcities</w:t>
      </w:r>
      <w:r w:rsidRPr="00D36D00">
        <w:rPr>
          <w:sz w:val="12"/>
          <w:szCs w:val="14"/>
        </w:rPr>
        <w:t xml:space="preserve">. "This is baloney," he said. "What it is facing is a crisis of bad water management," argued Biswas, who was awarded the 2006 international Stockholm Water Prize for "outstanding achievements" in his field. The presentation ceremony took place in Stockholm Thursday. According to the Paris-based U.N. Educational, Scientific and Cultural </w:t>
      </w:r>
      <w:proofErr w:type="spellStart"/>
      <w:r w:rsidRPr="00D36D00">
        <w:rPr>
          <w:sz w:val="12"/>
          <w:szCs w:val="14"/>
        </w:rPr>
        <w:t>Organisation</w:t>
      </w:r>
      <w:proofErr w:type="spellEnd"/>
      <w:r w:rsidRPr="00D36D00">
        <w:rPr>
          <w:sz w:val="12"/>
          <w:szCs w:val="14"/>
        </w:rPr>
        <w:t xml:space="preserve"> (UNESCO), one-third of all river basins are shared by more than two countries. Globally, there are 262 international river basins: 59 in Africa, 52 in Asia, 73 in Europe, 61 in Latin America and the Caribbean, and 17 in North America. Overall, 145 countries have territories that include at least one shared river basin. Between 1948 and 1999, UNESCO says, there have been 1,831 "international interactions" recorded, including 507 conflicts, 96 neutral or nonsignificant events, and most importantly, 1,228 instances of cooperation.</w:t>
      </w:r>
      <w:r w:rsidRPr="00D36D00">
        <w:rPr>
          <w:rFonts w:eastAsia="Times New Roman"/>
          <w:sz w:val="12"/>
          <w:szCs w:val="24"/>
        </w:rPr>
        <w:t xml:space="preserve"> “</w:t>
      </w:r>
      <w:r w:rsidRPr="00D36D00">
        <w:rPr>
          <w:rFonts w:eastAsia="Times New Roman"/>
          <w:szCs w:val="24"/>
          <w:u w:val="single"/>
        </w:rPr>
        <w:t xml:space="preserve">Despite the potential problem, history has demonstrated that </w:t>
      </w:r>
      <w:r w:rsidRPr="0042394A">
        <w:rPr>
          <w:rFonts w:eastAsia="Times New Roman"/>
          <w:szCs w:val="24"/>
          <w:u w:val="single"/>
        </w:rPr>
        <w:t>cooperation, rather than conflict, is likely</w:t>
      </w:r>
      <w:r w:rsidRPr="00D36D00">
        <w:rPr>
          <w:rFonts w:eastAsia="Times New Roman"/>
          <w:szCs w:val="24"/>
          <w:u w:val="single"/>
        </w:rPr>
        <w:t xml:space="preserve"> in shared basins,</w:t>
      </w:r>
      <w:r w:rsidRPr="00D36D00">
        <w:rPr>
          <w:rFonts w:eastAsia="Times New Roman"/>
          <w:sz w:val="12"/>
          <w:szCs w:val="24"/>
        </w:rPr>
        <w:t xml:space="preserve">" UNESCO concludes. The Stockholm International Water Institute (SIWI) says that </w:t>
      </w:r>
      <w:r w:rsidRPr="00D36D00">
        <w:rPr>
          <w:rFonts w:eastAsia="Times New Roman"/>
          <w:szCs w:val="24"/>
          <w:u w:val="single"/>
        </w:rPr>
        <w:t xml:space="preserve">10- to </w:t>
      </w:r>
      <w:r w:rsidRPr="0042394A">
        <w:rPr>
          <w:rFonts w:eastAsia="Times New Roman"/>
          <w:b/>
          <w:szCs w:val="24"/>
          <w:u w:val="single"/>
          <w:bdr w:val="single" w:sz="4" w:space="0" w:color="auto"/>
        </w:rPr>
        <w:t>20-year-old arguments</w:t>
      </w:r>
      <w:r w:rsidRPr="0042394A">
        <w:rPr>
          <w:rFonts w:eastAsia="Times New Roman"/>
          <w:szCs w:val="24"/>
          <w:u w:val="single"/>
        </w:rPr>
        <w:t xml:space="preserve"> </w:t>
      </w:r>
      <w:r w:rsidRPr="00D36D00">
        <w:rPr>
          <w:rFonts w:eastAsia="Times New Roman"/>
          <w:szCs w:val="24"/>
          <w:u w:val="single"/>
        </w:rPr>
        <w:t xml:space="preserve">about conflict over water </w:t>
      </w:r>
      <w:r w:rsidRPr="0042394A">
        <w:rPr>
          <w:rFonts w:eastAsia="Times New Roman"/>
          <w:szCs w:val="24"/>
          <w:u w:val="single"/>
        </w:rPr>
        <w:t>are still being recycled</w:t>
      </w:r>
      <w:r w:rsidRPr="00D36D00">
        <w:rPr>
          <w:rFonts w:eastAsia="Times New Roman"/>
          <w:szCs w:val="24"/>
          <w:u w:val="single"/>
        </w:rPr>
        <w:t>. "</w:t>
      </w:r>
      <w:r w:rsidRPr="00D36D00">
        <w:rPr>
          <w:rFonts w:eastAsia="Times New Roman"/>
          <w:bCs/>
          <w:szCs w:val="24"/>
          <w:u w:val="single"/>
        </w:rPr>
        <w:t xml:space="preserve">Such arguments ignore massive amounts of recent research which shows that </w:t>
      </w:r>
      <w:r w:rsidRPr="0042394A">
        <w:rPr>
          <w:rFonts w:eastAsia="Times New Roman"/>
          <w:bCs/>
          <w:szCs w:val="24"/>
          <w:u w:val="single"/>
        </w:rPr>
        <w:t xml:space="preserve">water-scarce states that share a water body tend to find </w:t>
      </w:r>
      <w:r w:rsidRPr="0042394A">
        <w:rPr>
          <w:rFonts w:eastAsia="Times New Roman"/>
          <w:b/>
          <w:bCs/>
          <w:szCs w:val="24"/>
          <w:u w:val="single"/>
          <w:bdr w:val="single" w:sz="4" w:space="0" w:color="auto"/>
        </w:rPr>
        <w:t>cooperative solutions</w:t>
      </w:r>
      <w:r w:rsidRPr="0042394A">
        <w:rPr>
          <w:rFonts w:eastAsia="Times New Roman"/>
          <w:bCs/>
          <w:szCs w:val="24"/>
          <w:u w:val="single"/>
        </w:rPr>
        <w:t xml:space="preserve"> rather than enter </w:t>
      </w:r>
      <w:r w:rsidRPr="00D36D00">
        <w:rPr>
          <w:rFonts w:eastAsia="Times New Roman"/>
          <w:bCs/>
          <w:szCs w:val="24"/>
          <w:u w:val="single"/>
        </w:rPr>
        <w:t xml:space="preserve">into violent </w:t>
      </w:r>
      <w:r w:rsidRPr="0042394A">
        <w:rPr>
          <w:rFonts w:eastAsia="Times New Roman"/>
          <w:bCs/>
          <w:szCs w:val="24"/>
          <w:u w:val="single"/>
        </w:rPr>
        <w:t>conflict</w:t>
      </w:r>
      <w:r w:rsidRPr="00D36D00">
        <w:rPr>
          <w:rFonts w:eastAsia="Times New Roman"/>
          <w:bCs/>
          <w:szCs w:val="24"/>
          <w:u w:val="single"/>
        </w:rPr>
        <w:t>,"</w:t>
      </w:r>
      <w:r w:rsidRPr="00D36D00">
        <w:rPr>
          <w:rFonts w:eastAsia="Times New Roman"/>
          <w:sz w:val="12"/>
          <w:szCs w:val="24"/>
        </w:rPr>
        <w:t xml:space="preserve"> the institute says. SIWI says that </w:t>
      </w:r>
      <w:r w:rsidRPr="00D36D00">
        <w:rPr>
          <w:rFonts w:eastAsia="Times New Roman"/>
          <w:szCs w:val="24"/>
          <w:u w:val="single"/>
        </w:rPr>
        <w:t>during the entire</w:t>
      </w:r>
      <w:r w:rsidRPr="00D36D00">
        <w:rPr>
          <w:rFonts w:eastAsia="Times New Roman"/>
          <w:sz w:val="12"/>
          <w:szCs w:val="24"/>
        </w:rPr>
        <w:t xml:space="preserve"> "intifada" -- the ongoing </w:t>
      </w:r>
      <w:r w:rsidRPr="00D36D00">
        <w:rPr>
          <w:rFonts w:eastAsia="Times New Roman"/>
          <w:szCs w:val="24"/>
          <w:u w:val="single"/>
        </w:rPr>
        <w:t xml:space="preserve">Palestinian uprising against Israel </w:t>
      </w:r>
      <w:r w:rsidRPr="00D36D00">
        <w:rPr>
          <w:rFonts w:eastAsia="Times New Roman"/>
          <w:sz w:val="12"/>
          <w:szCs w:val="24"/>
        </w:rPr>
        <w:t xml:space="preserve">in the occupied territories of West Bank and Gaza -- </w:t>
      </w:r>
      <w:r w:rsidRPr="00D36D00">
        <w:rPr>
          <w:rFonts w:eastAsia="Times New Roman"/>
          <w:szCs w:val="24"/>
          <w:u w:val="single"/>
        </w:rPr>
        <w:t>the only thing on which the two warring parties continued to cooperate at a basic level was their shared waters.</w:t>
      </w:r>
      <w:r w:rsidRPr="00D36D00">
        <w:rPr>
          <w:rFonts w:eastAsia="Times New Roman"/>
          <w:sz w:val="12"/>
          <w:szCs w:val="24"/>
        </w:rPr>
        <w:t xml:space="preserve"> "Thus, </w:t>
      </w:r>
      <w:r w:rsidRPr="00D36D00">
        <w:rPr>
          <w:rFonts w:eastAsia="Times New Roman"/>
          <w:bCs/>
          <w:szCs w:val="24"/>
          <w:u w:val="single"/>
        </w:rPr>
        <w:t>rather than reaching for arguments for the 'water war hypotheses,' the facts seem to support the idea that water is a uniting force and a potential source of peace rather than violent conflict."</w:t>
      </w:r>
      <w:r w:rsidRPr="00D36D00">
        <w:rPr>
          <w:rFonts w:eastAsia="Times New Roman"/>
          <w:sz w:val="12"/>
          <w:szCs w:val="24"/>
        </w:rPr>
        <w:t xml:space="preserve"> SIWI said. Ghosh, co-author of the UNDP study, pointed out several agreements which were "models of cooperation", including the Indus Waters Treaty, the Israel-Jordan accord, the Senegal River Development </w:t>
      </w:r>
      <w:proofErr w:type="spellStart"/>
      <w:r w:rsidRPr="00D36D00">
        <w:rPr>
          <w:rFonts w:eastAsia="Times New Roman"/>
          <w:sz w:val="12"/>
          <w:szCs w:val="24"/>
        </w:rPr>
        <w:t>Organisation</w:t>
      </w:r>
      <w:proofErr w:type="spellEnd"/>
      <w:r w:rsidRPr="00D36D00">
        <w:rPr>
          <w:rFonts w:eastAsia="Times New Roman"/>
          <w:sz w:val="12"/>
          <w:szCs w:val="24"/>
        </w:rPr>
        <w:t xml:space="preserve"> and the Mekong River Commission. A study sponsored by the Washington-based Woodrow Wilson International Centre for Scholars points that </w:t>
      </w:r>
      <w:r w:rsidRPr="00D36D00">
        <w:rPr>
          <w:rFonts w:eastAsia="Times New Roman"/>
          <w:szCs w:val="24"/>
          <w:u w:val="single"/>
        </w:rPr>
        <w:t xml:space="preserve">despite newspaper headlines screaming "water wars are coming!", these </w:t>
      </w:r>
      <w:r w:rsidRPr="0042394A">
        <w:rPr>
          <w:rFonts w:eastAsia="Times New Roman"/>
          <w:b/>
          <w:szCs w:val="24"/>
          <w:u w:val="single"/>
          <w:bdr w:val="single" w:sz="4" w:space="0" w:color="auto"/>
        </w:rPr>
        <w:t>apocalyptic warnings fly in the face of history</w:t>
      </w:r>
      <w:r w:rsidRPr="00D36D00">
        <w:rPr>
          <w:rFonts w:eastAsia="Times New Roman"/>
          <w:szCs w:val="24"/>
          <w:u w:val="single"/>
        </w:rPr>
        <w:t xml:space="preserve">. </w:t>
      </w:r>
      <w:r w:rsidRPr="00D36D00">
        <w:rPr>
          <w:rFonts w:eastAsia="Times New Roman"/>
          <w:bCs/>
          <w:szCs w:val="24"/>
          <w:u w:val="single"/>
        </w:rPr>
        <w:t>"</w:t>
      </w:r>
      <w:r w:rsidRPr="0042394A">
        <w:rPr>
          <w:rFonts w:eastAsia="Times New Roman"/>
          <w:bCs/>
          <w:szCs w:val="24"/>
          <w:u w:val="single"/>
        </w:rPr>
        <w:t xml:space="preserve">No nations have gone to war specifically over water </w:t>
      </w:r>
      <w:r w:rsidRPr="00D36D00">
        <w:rPr>
          <w:rFonts w:eastAsia="Times New Roman"/>
          <w:bCs/>
          <w:szCs w:val="24"/>
          <w:u w:val="single"/>
        </w:rPr>
        <w:t xml:space="preserve">resources </w:t>
      </w:r>
      <w:r w:rsidRPr="0042394A">
        <w:rPr>
          <w:rFonts w:eastAsia="Times New Roman"/>
          <w:bCs/>
          <w:szCs w:val="24"/>
          <w:u w:val="single"/>
        </w:rPr>
        <w:t xml:space="preserve">for </w:t>
      </w:r>
      <w:r w:rsidRPr="0042394A">
        <w:rPr>
          <w:rFonts w:eastAsia="Times New Roman"/>
          <w:b/>
          <w:bCs/>
          <w:szCs w:val="24"/>
          <w:u w:val="single"/>
          <w:bdr w:val="single" w:sz="4" w:space="0" w:color="auto"/>
        </w:rPr>
        <w:t>thousands of years.</w:t>
      </w:r>
      <w:r w:rsidRPr="0042394A">
        <w:rPr>
          <w:rFonts w:eastAsia="Times New Roman"/>
          <w:bCs/>
          <w:szCs w:val="24"/>
          <w:u w:val="single"/>
        </w:rPr>
        <w:t xml:space="preserve"> International water disputes</w:t>
      </w:r>
      <w:r w:rsidRPr="00D36D00">
        <w:rPr>
          <w:rFonts w:eastAsia="Times New Roman"/>
          <w:bCs/>
          <w:szCs w:val="24"/>
          <w:u w:val="single"/>
        </w:rPr>
        <w:t xml:space="preserve"> -- even among fierce enemies -- </w:t>
      </w:r>
      <w:r w:rsidRPr="0042394A">
        <w:rPr>
          <w:rFonts w:eastAsia="Times New Roman"/>
          <w:bCs/>
          <w:szCs w:val="24"/>
          <w:u w:val="single"/>
        </w:rPr>
        <w:t>are resolved peacefully</w:t>
      </w:r>
      <w:r w:rsidRPr="00D36D00">
        <w:rPr>
          <w:rFonts w:eastAsia="Times New Roman"/>
          <w:bCs/>
          <w:szCs w:val="24"/>
          <w:u w:val="single"/>
        </w:rPr>
        <w:t>, even as conflicts erupt over other issues,"</w:t>
      </w:r>
      <w:r w:rsidRPr="00D36D00">
        <w:rPr>
          <w:rFonts w:eastAsia="Times New Roman"/>
          <w:sz w:val="12"/>
          <w:szCs w:val="24"/>
        </w:rPr>
        <w:t xml:space="preserve"> it says. The study also points out instances of cooperation between riparian nations -- countries or provinces bordering the same river -- that outnumbered conflicts by more than two to one between 1945 and 1999. Why? "</w:t>
      </w:r>
      <w:r w:rsidRPr="00D36D00">
        <w:rPr>
          <w:rFonts w:eastAsia="Times New Roman"/>
          <w:szCs w:val="24"/>
          <w:u w:val="single"/>
        </w:rPr>
        <w:t xml:space="preserve">Because water is so important, </w:t>
      </w:r>
      <w:r w:rsidRPr="0042394A">
        <w:rPr>
          <w:rFonts w:eastAsia="Times New Roman"/>
          <w:szCs w:val="24"/>
          <w:u w:val="single"/>
        </w:rPr>
        <w:t>nations cannot afford to fight over it</w:t>
      </w:r>
      <w:r w:rsidRPr="00D36D00">
        <w:rPr>
          <w:rFonts w:eastAsia="Times New Roman"/>
          <w:szCs w:val="24"/>
          <w:u w:val="single"/>
        </w:rPr>
        <w:t xml:space="preserve">. Instead, </w:t>
      </w:r>
      <w:r w:rsidRPr="0042394A">
        <w:rPr>
          <w:rFonts w:eastAsia="Times New Roman"/>
          <w:szCs w:val="24"/>
          <w:u w:val="single"/>
        </w:rPr>
        <w:t xml:space="preserve">water fuels </w:t>
      </w:r>
      <w:r w:rsidRPr="0042394A">
        <w:rPr>
          <w:rFonts w:eastAsia="Times New Roman"/>
          <w:b/>
          <w:szCs w:val="24"/>
          <w:u w:val="single"/>
          <w:bdr w:val="single" w:sz="4" w:space="0" w:color="auto"/>
        </w:rPr>
        <w:t>greater interdependence</w:t>
      </w:r>
      <w:r w:rsidRPr="0042394A">
        <w:rPr>
          <w:rFonts w:eastAsia="Times New Roman"/>
          <w:szCs w:val="24"/>
          <w:u w:val="single"/>
        </w:rPr>
        <w:t>.</w:t>
      </w:r>
      <w:r w:rsidRPr="00D36D00">
        <w:rPr>
          <w:rFonts w:eastAsia="Times New Roman"/>
          <w:szCs w:val="24"/>
          <w:u w:val="single"/>
        </w:rPr>
        <w:t xml:space="preserve"> By coming together to jointly manage their shared water resources, countries can build trust and prevent conflict,</w:t>
      </w:r>
      <w:r w:rsidRPr="00D36D00">
        <w:rPr>
          <w:rFonts w:eastAsia="Times New Roman"/>
          <w:sz w:val="12"/>
          <w:szCs w:val="24"/>
        </w:rPr>
        <w:t xml:space="preserve">" argues the study, jointly co-authored by Aaron Wolf, Annika Kramer, Alexander </w:t>
      </w:r>
      <w:proofErr w:type="spellStart"/>
      <w:r w:rsidRPr="00D36D00">
        <w:rPr>
          <w:rFonts w:eastAsia="Times New Roman"/>
          <w:sz w:val="12"/>
          <w:szCs w:val="24"/>
        </w:rPr>
        <w:t>Carius</w:t>
      </w:r>
      <w:proofErr w:type="spellEnd"/>
      <w:r w:rsidRPr="00D36D00">
        <w:rPr>
          <w:rFonts w:eastAsia="Times New Roman"/>
          <w:sz w:val="12"/>
          <w:szCs w:val="24"/>
        </w:rPr>
        <w:t xml:space="preserve"> and Geoffrey </w:t>
      </w:r>
      <w:proofErr w:type="spellStart"/>
      <w:r w:rsidRPr="00D36D00">
        <w:rPr>
          <w:rFonts w:eastAsia="Times New Roman"/>
          <w:sz w:val="12"/>
          <w:szCs w:val="24"/>
        </w:rPr>
        <w:t>Dabelko</w:t>
      </w:r>
      <w:proofErr w:type="spellEnd"/>
      <w:r w:rsidRPr="00D36D00">
        <w:rPr>
          <w:rFonts w:eastAsia="Times New Roman"/>
          <w:sz w:val="12"/>
          <w:szCs w:val="24"/>
        </w:rPr>
        <w:t>.</w:t>
      </w:r>
    </w:p>
    <w:p w14:paraId="073E8E70" w14:textId="0534CAB9" w:rsidR="005E4E71" w:rsidRDefault="00331AFB" w:rsidP="00331AFB">
      <w:pPr>
        <w:pStyle w:val="Heading3"/>
      </w:pPr>
      <w:r>
        <w:t>AT: First Strike Impact</w:t>
      </w:r>
    </w:p>
    <w:p w14:paraId="3EA69EEB" w14:textId="77777777" w:rsidR="00331AFB" w:rsidRDefault="00331AFB" w:rsidP="00331AFB">
      <w:pPr>
        <w:pStyle w:val="Heading4"/>
      </w:pPr>
      <w:r>
        <w:t xml:space="preserve">Military official </w:t>
      </w:r>
      <w:proofErr w:type="gramStart"/>
      <w:r>
        <w:t>prevent</w:t>
      </w:r>
      <w:proofErr w:type="gramEnd"/>
      <w:r>
        <w:t xml:space="preserve"> first strike</w:t>
      </w:r>
    </w:p>
    <w:p w14:paraId="192B7950" w14:textId="77777777" w:rsidR="00331AFB" w:rsidRPr="00F07D5D" w:rsidRDefault="00331AFB" w:rsidP="00331AFB">
      <w:r>
        <w:rPr>
          <w:rStyle w:val="Style13ptBold"/>
        </w:rPr>
        <w:t xml:space="preserve">Date, 17 </w:t>
      </w:r>
      <w:r w:rsidRPr="00F07D5D">
        <w:t xml:space="preserve">S.V. Date, Senior White House Correspondent, HuffPost, “The Only Thing That Can Block A Trump-Ordered Nuclear Strike Is </w:t>
      </w:r>
      <w:proofErr w:type="gramStart"/>
      <w:r w:rsidRPr="00F07D5D">
        <w:t>The</w:t>
      </w:r>
      <w:proofErr w:type="gramEnd"/>
      <w:r w:rsidRPr="00F07D5D">
        <w:t xml:space="preserve"> Military Itself”, 11/14/17, https://www.huffingtonpost.com/entry/trump-congress-nukes_us_5a0b5307e4b0bc648a0e7725</w:t>
      </w:r>
    </w:p>
    <w:p w14:paraId="33D9A0AB" w14:textId="77777777" w:rsidR="00331AFB" w:rsidRDefault="00331AFB" w:rsidP="00331AFB">
      <w:pPr>
        <w:rPr>
          <w:rStyle w:val="StyleUnderline"/>
        </w:rPr>
      </w:pPr>
      <w:r>
        <w:t xml:space="preserve">WASHINGTON ― </w:t>
      </w:r>
      <w:r w:rsidRPr="0042394A">
        <w:rPr>
          <w:rStyle w:val="StyleUnderline"/>
        </w:rPr>
        <w:t>The</w:t>
      </w:r>
      <w:r w:rsidRPr="00F07D5D">
        <w:rPr>
          <w:rStyle w:val="StyleUnderline"/>
        </w:rPr>
        <w:t xml:space="preserve"> only </w:t>
      </w:r>
      <w:r w:rsidRPr="0042394A">
        <w:rPr>
          <w:rStyle w:val="StyleUnderline"/>
        </w:rPr>
        <w:t>people standing between</w:t>
      </w:r>
      <w:r w:rsidRPr="00F07D5D">
        <w:rPr>
          <w:rStyle w:val="StyleUnderline"/>
        </w:rPr>
        <w:t xml:space="preserve"> an impulsive and angry President Donald </w:t>
      </w:r>
      <w:r w:rsidRPr="0042394A">
        <w:rPr>
          <w:rStyle w:val="StyleUnderline"/>
        </w:rPr>
        <w:t xml:space="preserve">Trump and </w:t>
      </w:r>
      <w:r w:rsidRPr="00F07D5D">
        <w:rPr>
          <w:rStyle w:val="StyleUnderline"/>
        </w:rPr>
        <w:t>thermo</w:t>
      </w:r>
      <w:r w:rsidRPr="0042394A">
        <w:rPr>
          <w:rStyle w:val="StyleUnderline"/>
        </w:rPr>
        <w:t>nuclear</w:t>
      </w:r>
      <w:r w:rsidRPr="00F07D5D">
        <w:rPr>
          <w:rStyle w:val="StyleUnderline"/>
        </w:rPr>
        <w:t xml:space="preserve"> </w:t>
      </w:r>
      <w:r w:rsidRPr="0042394A">
        <w:rPr>
          <w:rStyle w:val="StyleUnderline"/>
        </w:rPr>
        <w:t>war would be</w:t>
      </w:r>
      <w:r w:rsidRPr="00F07D5D">
        <w:rPr>
          <w:rStyle w:val="StyleUnderline"/>
        </w:rPr>
        <w:t xml:space="preserve"> high-ranking </w:t>
      </w:r>
      <w:r w:rsidRPr="0042394A">
        <w:rPr>
          <w:rStyle w:val="StyleUnderline"/>
        </w:rPr>
        <w:t>military officers</w:t>
      </w:r>
      <w:r w:rsidRPr="00F07D5D">
        <w:rPr>
          <w:rStyle w:val="StyleUnderline"/>
        </w:rPr>
        <w:t xml:space="preserve"> willing to declare a first-strike order “illegal.”</w:t>
      </w:r>
      <w:r>
        <w:t xml:space="preserve"> That was the message Tuesday from an extraordinary, first-time-in-four-decades hearing convened by Senate Foreign Relations Committee Chairman Bob Corker ― who last month said he worried that Trump could “start World War III” and called the White House an “adult day care center.” “We are concerned that the president of the United States is so unstable, is so volatile, has a decision-making process that is so quixotic, that he might order a nuclear weapons strike that is wildly out of step with U.S. national security interests,” Sen. Chris Murphy (D-Conn.) said at the hearing Tuesday. “Let’s just recognize the exceptional nature of this moment.” Corker, a Republican from Tennessee, did not criticize Trump during the two-hour session, and instead framed the issue as a review of Congress’ war-making authority as prescribed in the Constitution. The experts testifying at the hearing said that whi</w:t>
      </w:r>
      <w:r w:rsidRPr="00F07D5D">
        <w:rPr>
          <w:rStyle w:val="StyleUnderline"/>
        </w:rPr>
        <w:t xml:space="preserve">le the protocols for nuclear weapons use give the president unilateral control when the United States is under attack from a nuclear strike, </w:t>
      </w:r>
      <w:r w:rsidRPr="0042394A">
        <w:rPr>
          <w:rStyle w:val="StyleUnderline"/>
        </w:rPr>
        <w:t>the commander in chief is</w:t>
      </w:r>
      <w:r w:rsidRPr="0042394A">
        <w:t xml:space="preserve"> </w:t>
      </w:r>
      <w:r w:rsidRPr="0042394A">
        <w:rPr>
          <w:rStyle w:val="Emphasis"/>
        </w:rPr>
        <w:t>far more restrained when trying to initiate a pre-emptive strike</w:t>
      </w:r>
      <w:r>
        <w:t xml:space="preserve">. “The system is not a button that the president can accidentally lean against on the desk and immediately cause missiles to fly, as some people in the public, I think, fear it would be,” said Peter </w:t>
      </w:r>
      <w:proofErr w:type="spellStart"/>
      <w:r>
        <w:t>Feaver</w:t>
      </w:r>
      <w:proofErr w:type="spellEnd"/>
      <w:r>
        <w:t xml:space="preserve">, a Duke University political science professor. C. Robert </w:t>
      </w:r>
      <w:proofErr w:type="spellStart"/>
      <w:r>
        <w:t>Kehler</w:t>
      </w:r>
      <w:proofErr w:type="spellEnd"/>
      <w:r>
        <w:t xml:space="preserve">, who once led the United States Strategic Command as a four-star Air Force general, said </w:t>
      </w:r>
      <w:r w:rsidRPr="0042394A">
        <w:rPr>
          <w:rStyle w:val="StyleUnderline"/>
        </w:rPr>
        <w:t>military officers given a first-strike order are obliged to consider whether such an action was “proportionate</w:t>
      </w:r>
      <w:r w:rsidRPr="00F07D5D">
        <w:rPr>
          <w:rStyle w:val="StyleUnderline"/>
        </w:rPr>
        <w:t xml:space="preserve">” to the potential threat. </w:t>
      </w:r>
      <w:r w:rsidRPr="0042394A">
        <w:rPr>
          <w:rStyle w:val="StyleUnderline"/>
        </w:rPr>
        <w:t>If the answer is no, the order would</w:t>
      </w:r>
      <w:r w:rsidRPr="00F07D5D">
        <w:rPr>
          <w:rStyle w:val="StyleUnderline"/>
        </w:rPr>
        <w:t xml:space="preserve"> have to </w:t>
      </w:r>
      <w:r w:rsidRPr="0042394A">
        <w:rPr>
          <w:rStyle w:val="StyleUnderline"/>
        </w:rPr>
        <w:t xml:space="preserve">be considered illegal, </w:t>
      </w:r>
      <w:r w:rsidRPr="00F07D5D">
        <w:rPr>
          <w:rStyle w:val="StyleUnderline"/>
        </w:rPr>
        <w:t>he said.</w:t>
      </w:r>
      <w:r>
        <w:rPr>
          <w:rStyle w:val="StyleUnderline"/>
        </w:rPr>
        <w:t xml:space="preserve"> </w:t>
      </w:r>
      <w:r>
        <w:t>“</w:t>
      </w:r>
      <w:r w:rsidRPr="0042394A">
        <w:rPr>
          <w:rStyle w:val="Emphasis"/>
        </w:rPr>
        <w:t>The military does not blindly follow orders</w:t>
      </w:r>
      <w:r>
        <w:t xml:space="preserve">,” </w:t>
      </w:r>
      <w:proofErr w:type="spellStart"/>
      <w:r>
        <w:t>Kehler</w:t>
      </w:r>
      <w:proofErr w:type="spellEnd"/>
      <w:r>
        <w:t xml:space="preserve"> said. “</w:t>
      </w:r>
      <w:r w:rsidRPr="00F07D5D">
        <w:rPr>
          <w:rStyle w:val="Emphasis"/>
        </w:rPr>
        <w:t xml:space="preserve">And </w:t>
      </w:r>
      <w:r w:rsidRPr="0042394A">
        <w:rPr>
          <w:rStyle w:val="Emphasis"/>
        </w:rPr>
        <w:t>that is true with nuclear orders</w:t>
      </w:r>
      <w:r>
        <w:t xml:space="preserve"> </w:t>
      </w:r>
      <w:r w:rsidRPr="00F07D5D">
        <w:rPr>
          <w:rStyle w:val="StyleUnderline"/>
        </w:rPr>
        <w:t>as well, and I think that should be a reassuring piece for the American public, and it ought to be reassuring to our allies and our adversaries as well.”</w:t>
      </w:r>
    </w:p>
    <w:p w14:paraId="5551D008" w14:textId="77777777" w:rsidR="00331AFB" w:rsidRPr="00331AFB" w:rsidRDefault="00331AFB" w:rsidP="00331AFB"/>
    <w:sectPr w:rsidR="00331AFB" w:rsidRPr="00331AFB" w:rsidSect="009A3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7837856"/>
    <w:docVar w:name="VerbatimVersion" w:val="5.1"/>
  </w:docVars>
  <w:rsids>
    <w:rsidRoot w:val="0037532C"/>
    <w:rsid w:val="000139A3"/>
    <w:rsid w:val="00035409"/>
    <w:rsid w:val="000839D9"/>
    <w:rsid w:val="000A0594"/>
    <w:rsid w:val="000B1AC8"/>
    <w:rsid w:val="000B20F8"/>
    <w:rsid w:val="000C5BC5"/>
    <w:rsid w:val="00100833"/>
    <w:rsid w:val="00100BB3"/>
    <w:rsid w:val="00104529"/>
    <w:rsid w:val="00105942"/>
    <w:rsid w:val="00107396"/>
    <w:rsid w:val="00117EF8"/>
    <w:rsid w:val="00144A4C"/>
    <w:rsid w:val="00145693"/>
    <w:rsid w:val="0015194F"/>
    <w:rsid w:val="00157F01"/>
    <w:rsid w:val="0017366C"/>
    <w:rsid w:val="00176AB0"/>
    <w:rsid w:val="00177B7D"/>
    <w:rsid w:val="0018322D"/>
    <w:rsid w:val="0019226A"/>
    <w:rsid w:val="001A089E"/>
    <w:rsid w:val="001A671F"/>
    <w:rsid w:val="001B5776"/>
    <w:rsid w:val="001D3E07"/>
    <w:rsid w:val="001E527A"/>
    <w:rsid w:val="001F4A25"/>
    <w:rsid w:val="001F78CE"/>
    <w:rsid w:val="00205147"/>
    <w:rsid w:val="002359AC"/>
    <w:rsid w:val="00251FC7"/>
    <w:rsid w:val="002764C1"/>
    <w:rsid w:val="00276F2C"/>
    <w:rsid w:val="002855A7"/>
    <w:rsid w:val="002B146A"/>
    <w:rsid w:val="002B5E17"/>
    <w:rsid w:val="002D7667"/>
    <w:rsid w:val="00315690"/>
    <w:rsid w:val="00316B75"/>
    <w:rsid w:val="003170D1"/>
    <w:rsid w:val="00325646"/>
    <w:rsid w:val="00331AFB"/>
    <w:rsid w:val="003347B5"/>
    <w:rsid w:val="003460F2"/>
    <w:rsid w:val="00356F8F"/>
    <w:rsid w:val="0037532C"/>
    <w:rsid w:val="00377CC0"/>
    <w:rsid w:val="0038158C"/>
    <w:rsid w:val="003902BA"/>
    <w:rsid w:val="003914C0"/>
    <w:rsid w:val="00392FFF"/>
    <w:rsid w:val="003A09E2"/>
    <w:rsid w:val="003A4DF5"/>
    <w:rsid w:val="003D3DD8"/>
    <w:rsid w:val="003F7D69"/>
    <w:rsid w:val="00407037"/>
    <w:rsid w:val="0041290F"/>
    <w:rsid w:val="0042394A"/>
    <w:rsid w:val="0044018C"/>
    <w:rsid w:val="0046030E"/>
    <w:rsid w:val="004605D6"/>
    <w:rsid w:val="00472C48"/>
    <w:rsid w:val="004C60E8"/>
    <w:rsid w:val="004C68EF"/>
    <w:rsid w:val="004D16A1"/>
    <w:rsid w:val="004D5672"/>
    <w:rsid w:val="004E2F61"/>
    <w:rsid w:val="004E3579"/>
    <w:rsid w:val="004E728B"/>
    <w:rsid w:val="004F39E0"/>
    <w:rsid w:val="005002CC"/>
    <w:rsid w:val="00514DEB"/>
    <w:rsid w:val="00514E03"/>
    <w:rsid w:val="005160F8"/>
    <w:rsid w:val="005235E8"/>
    <w:rsid w:val="00537BD5"/>
    <w:rsid w:val="0054453A"/>
    <w:rsid w:val="00566E4A"/>
    <w:rsid w:val="0057268A"/>
    <w:rsid w:val="00573A18"/>
    <w:rsid w:val="00594C88"/>
    <w:rsid w:val="005A1D10"/>
    <w:rsid w:val="005C4448"/>
    <w:rsid w:val="005D2912"/>
    <w:rsid w:val="005E4E71"/>
    <w:rsid w:val="005F669E"/>
    <w:rsid w:val="006065BD"/>
    <w:rsid w:val="00607A13"/>
    <w:rsid w:val="00645FA9"/>
    <w:rsid w:val="00647866"/>
    <w:rsid w:val="006573C1"/>
    <w:rsid w:val="00665003"/>
    <w:rsid w:val="00665A28"/>
    <w:rsid w:val="006779E8"/>
    <w:rsid w:val="006A2AD0"/>
    <w:rsid w:val="006C2375"/>
    <w:rsid w:val="006D0F60"/>
    <w:rsid w:val="006D4ECC"/>
    <w:rsid w:val="006E729A"/>
    <w:rsid w:val="006F0D72"/>
    <w:rsid w:val="007139B6"/>
    <w:rsid w:val="00722258"/>
    <w:rsid w:val="007243E5"/>
    <w:rsid w:val="00733FE7"/>
    <w:rsid w:val="00766EA0"/>
    <w:rsid w:val="0077330A"/>
    <w:rsid w:val="00783595"/>
    <w:rsid w:val="00785BB5"/>
    <w:rsid w:val="00794A37"/>
    <w:rsid w:val="007A2226"/>
    <w:rsid w:val="007B725D"/>
    <w:rsid w:val="007C32D3"/>
    <w:rsid w:val="007F5B66"/>
    <w:rsid w:val="0080121F"/>
    <w:rsid w:val="00823A1C"/>
    <w:rsid w:val="00845B9D"/>
    <w:rsid w:val="00847054"/>
    <w:rsid w:val="00860984"/>
    <w:rsid w:val="00891E7D"/>
    <w:rsid w:val="008B3ECB"/>
    <w:rsid w:val="008B4E85"/>
    <w:rsid w:val="008C1B2E"/>
    <w:rsid w:val="008E085E"/>
    <w:rsid w:val="008E5560"/>
    <w:rsid w:val="008F4F2B"/>
    <w:rsid w:val="00910774"/>
    <w:rsid w:val="0091627E"/>
    <w:rsid w:val="00956FF8"/>
    <w:rsid w:val="0097032B"/>
    <w:rsid w:val="009A3092"/>
    <w:rsid w:val="009D2EAD"/>
    <w:rsid w:val="009D54B2"/>
    <w:rsid w:val="009E1922"/>
    <w:rsid w:val="009E2423"/>
    <w:rsid w:val="009F7ED2"/>
    <w:rsid w:val="00A14423"/>
    <w:rsid w:val="00A31222"/>
    <w:rsid w:val="00A4786D"/>
    <w:rsid w:val="00A65B21"/>
    <w:rsid w:val="00A93661"/>
    <w:rsid w:val="00A95652"/>
    <w:rsid w:val="00AC0AB8"/>
    <w:rsid w:val="00AC629C"/>
    <w:rsid w:val="00AE01B4"/>
    <w:rsid w:val="00AE093C"/>
    <w:rsid w:val="00AE6AC7"/>
    <w:rsid w:val="00B33C6D"/>
    <w:rsid w:val="00B4508F"/>
    <w:rsid w:val="00B55AD5"/>
    <w:rsid w:val="00B74951"/>
    <w:rsid w:val="00B8057C"/>
    <w:rsid w:val="00B936BC"/>
    <w:rsid w:val="00B93DF1"/>
    <w:rsid w:val="00BB667B"/>
    <w:rsid w:val="00BD4A33"/>
    <w:rsid w:val="00BD6238"/>
    <w:rsid w:val="00BE1FEF"/>
    <w:rsid w:val="00BE4315"/>
    <w:rsid w:val="00BF593B"/>
    <w:rsid w:val="00BF773A"/>
    <w:rsid w:val="00BF7A62"/>
    <w:rsid w:val="00BF7E81"/>
    <w:rsid w:val="00C13773"/>
    <w:rsid w:val="00C17CC8"/>
    <w:rsid w:val="00C308BD"/>
    <w:rsid w:val="00C35514"/>
    <w:rsid w:val="00C83417"/>
    <w:rsid w:val="00C84C90"/>
    <w:rsid w:val="00C9604F"/>
    <w:rsid w:val="00CA19AA"/>
    <w:rsid w:val="00CA3FEC"/>
    <w:rsid w:val="00CA7E4F"/>
    <w:rsid w:val="00CC5298"/>
    <w:rsid w:val="00CD736E"/>
    <w:rsid w:val="00CD798D"/>
    <w:rsid w:val="00CE161E"/>
    <w:rsid w:val="00CE49E6"/>
    <w:rsid w:val="00CF59A8"/>
    <w:rsid w:val="00D04092"/>
    <w:rsid w:val="00D24D74"/>
    <w:rsid w:val="00D325A9"/>
    <w:rsid w:val="00D36A8A"/>
    <w:rsid w:val="00D36D00"/>
    <w:rsid w:val="00D378EE"/>
    <w:rsid w:val="00D61409"/>
    <w:rsid w:val="00D63A1C"/>
    <w:rsid w:val="00D6691E"/>
    <w:rsid w:val="00D71170"/>
    <w:rsid w:val="00DA1C92"/>
    <w:rsid w:val="00DA25D4"/>
    <w:rsid w:val="00DA6538"/>
    <w:rsid w:val="00DF3F97"/>
    <w:rsid w:val="00DF7DE8"/>
    <w:rsid w:val="00E15E75"/>
    <w:rsid w:val="00E5262C"/>
    <w:rsid w:val="00E52D06"/>
    <w:rsid w:val="00E7108E"/>
    <w:rsid w:val="00E7769D"/>
    <w:rsid w:val="00E850A9"/>
    <w:rsid w:val="00EA45EA"/>
    <w:rsid w:val="00EA48DA"/>
    <w:rsid w:val="00EC7DC4"/>
    <w:rsid w:val="00ED0BA5"/>
    <w:rsid w:val="00ED17B3"/>
    <w:rsid w:val="00ED24A9"/>
    <w:rsid w:val="00ED30CF"/>
    <w:rsid w:val="00EE2B9E"/>
    <w:rsid w:val="00F176EF"/>
    <w:rsid w:val="00F24436"/>
    <w:rsid w:val="00F31777"/>
    <w:rsid w:val="00F421B0"/>
    <w:rsid w:val="00F45E10"/>
    <w:rsid w:val="00F6327A"/>
    <w:rsid w:val="00F6364A"/>
    <w:rsid w:val="00F9113A"/>
    <w:rsid w:val="00F9622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D9C7182"/>
  <w15:chartTrackingRefBased/>
  <w15:docId w15:val="{D7A9DE7E-5BA9-4205-9ABC-B9AD67E76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D5672"/>
    <w:pPr>
      <w:spacing w:after="0" w:line="240" w:lineRule="auto"/>
    </w:pPr>
    <w:rPr>
      <w:rFonts w:ascii="Arial" w:hAnsi="Arial" w:cs="Arial"/>
    </w:rPr>
  </w:style>
  <w:style w:type="paragraph" w:styleId="Heading1">
    <w:name w:val="heading 1"/>
    <w:aliases w:val="Pocket"/>
    <w:basedOn w:val="Normal"/>
    <w:next w:val="Normal"/>
    <w:link w:val="Heading1Char"/>
    <w:qFormat/>
    <w:rsid w:val="004D56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567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567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4D567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D56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672"/>
  </w:style>
  <w:style w:type="character" w:customStyle="1" w:styleId="Heading1Char">
    <w:name w:val="Heading 1 Char"/>
    <w:aliases w:val="Pocket Char"/>
    <w:basedOn w:val="DefaultParagraphFont"/>
    <w:link w:val="Heading1"/>
    <w:rsid w:val="004D567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D567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4D5672"/>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4D5672"/>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4D5672"/>
    <w:rPr>
      <w:rFonts w:ascii="Arial" w:hAnsi="Arial" w:cs="Arial"/>
      <w:b/>
      <w:iCs/>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D5672"/>
    <w:rPr>
      <w:b/>
      <w:bCs/>
      <w:sz w:val="26"/>
      <w:u w:val="singl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no Char,S"/>
    <w:basedOn w:val="DefaultParagraphFont"/>
    <w:uiPriority w:val="6"/>
    <w:qFormat/>
    <w:rsid w:val="004D5672"/>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4D5672"/>
    <w:rPr>
      <w:color w:val="auto"/>
      <w:u w:val="none"/>
    </w:rPr>
  </w:style>
  <w:style w:type="character" w:styleId="FollowedHyperlink">
    <w:name w:val="FollowedHyperlink"/>
    <w:basedOn w:val="DefaultParagraphFont"/>
    <w:uiPriority w:val="99"/>
    <w:semiHidden/>
    <w:unhideWhenUsed/>
    <w:rsid w:val="004D5672"/>
    <w:rPr>
      <w:color w:val="auto"/>
      <w:u w:val="none"/>
    </w:rPr>
  </w:style>
  <w:style w:type="paragraph" w:customStyle="1" w:styleId="Analytic">
    <w:name w:val="Analytic"/>
    <w:basedOn w:val="Normal"/>
    <w:link w:val="AnalyticChar"/>
    <w:autoRedefine/>
    <w:uiPriority w:val="4"/>
    <w:qFormat/>
    <w:rsid w:val="004D5672"/>
    <w:rPr>
      <w:b/>
      <w:sz w:val="26"/>
    </w:rPr>
  </w:style>
  <w:style w:type="paragraph" w:customStyle="1" w:styleId="textbold">
    <w:name w:val="text bold"/>
    <w:link w:val="Emphasis"/>
    <w:autoRedefine/>
    <w:uiPriority w:val="7"/>
    <w:qFormat/>
    <w:rsid w:val="004D5672"/>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Arial" w:hAnsi="Arial" w:cs="Arial"/>
      <w:b/>
      <w:iCs/>
      <w:u w:val="single"/>
      <w:bdr w:val="single" w:sz="12" w:space="0" w:color="auto"/>
    </w:rPr>
  </w:style>
  <w:style w:type="character" w:customStyle="1" w:styleId="AnalyticChar">
    <w:name w:val="Analytic Char"/>
    <w:basedOn w:val="DefaultParagraphFont"/>
    <w:link w:val="Analytic"/>
    <w:uiPriority w:val="4"/>
    <w:rsid w:val="004D5672"/>
    <w:rPr>
      <w:rFonts w:ascii="Arial" w:hAnsi="Arial" w:cs="Arial"/>
      <w:b/>
      <w:sz w:val="26"/>
    </w:rPr>
  </w:style>
  <w:style w:type="character" w:styleId="UnresolvedMention">
    <w:name w:val="Unresolved Mention"/>
    <w:basedOn w:val="DefaultParagraphFont"/>
    <w:uiPriority w:val="99"/>
    <w:semiHidden/>
    <w:unhideWhenUsed/>
    <w:rsid w:val="003170D1"/>
    <w:rPr>
      <w:color w:val="605E5C"/>
      <w:shd w:val="clear" w:color="auto" w:fill="E1DFDD"/>
    </w:rPr>
  </w:style>
  <w:style w:type="paragraph" w:styleId="NormalWeb">
    <w:name w:val="Normal (Web)"/>
    <w:basedOn w:val="Normal"/>
    <w:uiPriority w:val="99"/>
    <w:semiHidden/>
    <w:unhideWhenUsed/>
    <w:rsid w:val="00D0409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04092"/>
  </w:style>
  <w:style w:type="character" w:customStyle="1" w:styleId="TitleChar">
    <w:name w:val="Title Char"/>
    <w:aliases w:val="Cites and Cards Char,UNDERLINE Char,Bold Underlined Char,Block Heading Char,title Char,Read This Char"/>
    <w:basedOn w:val="DefaultParagraphFont"/>
    <w:link w:val="Title"/>
    <w:uiPriority w:val="99"/>
    <w:qFormat/>
    <w:rsid w:val="0019226A"/>
    <w:rPr>
      <w:sz w:val="24"/>
      <w:u w:val="single"/>
    </w:rPr>
  </w:style>
  <w:style w:type="paragraph" w:customStyle="1" w:styleId="UnderlinePara">
    <w:name w:val="Underline Para"/>
    <w:basedOn w:val="Normal"/>
    <w:autoRedefine/>
    <w:uiPriority w:val="6"/>
    <w:qFormat/>
    <w:rsid w:val="0019226A"/>
    <w:pPr>
      <w:widowControl w:val="0"/>
      <w:suppressAutoHyphens/>
      <w:spacing w:after="200" w:line="256" w:lineRule="auto"/>
      <w:contextualSpacing/>
    </w:pPr>
    <w:rPr>
      <w:u w:val="single"/>
    </w:rPr>
  </w:style>
  <w:style w:type="paragraph" w:customStyle="1" w:styleId="cardtext">
    <w:name w:val="card text"/>
    <w:basedOn w:val="Normal"/>
    <w:link w:val="cardtextChar"/>
    <w:uiPriority w:val="99"/>
    <w:qFormat/>
    <w:rsid w:val="005E4E71"/>
    <w:pPr>
      <w:ind w:left="288" w:right="288"/>
    </w:pPr>
    <w:rPr>
      <w:rFonts w:eastAsia="Calibri" w:cs="Times New Roman"/>
      <w:color w:val="000000"/>
    </w:rPr>
  </w:style>
  <w:style w:type="character" w:customStyle="1" w:styleId="cardtextChar">
    <w:name w:val="card text Char"/>
    <w:basedOn w:val="DefaultParagraphFont"/>
    <w:link w:val="cardtext"/>
    <w:uiPriority w:val="99"/>
    <w:rsid w:val="005E4E71"/>
    <w:rPr>
      <w:rFonts w:ascii="Arial" w:eastAsia="Calibri" w:hAnsi="Arial" w:cs="Times New Roman"/>
      <w:color w:val="000000"/>
    </w:rPr>
  </w:style>
  <w:style w:type="paragraph" w:styleId="Title">
    <w:name w:val="Title"/>
    <w:aliases w:val="Cites and Cards,UNDERLINE,Bold Underlined,Block Heading,title,Read This"/>
    <w:basedOn w:val="Normal"/>
    <w:next w:val="Normal"/>
    <w:link w:val="TitleChar"/>
    <w:uiPriority w:val="99"/>
    <w:qFormat/>
    <w:rsid w:val="00D36D00"/>
    <w:pPr>
      <w:pBdr>
        <w:bottom w:val="single" w:sz="8" w:space="4" w:color="4F81BD"/>
      </w:pBdr>
      <w:spacing w:after="300"/>
      <w:contextualSpacing/>
    </w:pPr>
    <w:rPr>
      <w:rFonts w:asciiTheme="minorHAnsi" w:hAnsiTheme="minorHAnsi" w:cstheme="minorBidi"/>
      <w:sz w:val="24"/>
      <w:u w:val="single"/>
    </w:rPr>
  </w:style>
  <w:style w:type="character" w:customStyle="1" w:styleId="TitleChar1">
    <w:name w:val="Title Char1"/>
    <w:basedOn w:val="DefaultParagraphFont"/>
    <w:uiPriority w:val="99"/>
    <w:semiHidden/>
    <w:rsid w:val="00D36D0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news/post-politics/wp/2017/09/05/trump-administration-announces-end-of-immigration-protection-program-for-dreamers/?utm_term=.6a7998a3ff1c" TargetMode="External"/><Relationship Id="rId13" Type="http://schemas.openxmlformats.org/officeDocument/2006/relationships/hyperlink" Target="https://www.politico.com/story/2017/09/25/dreamers-republican-new-bill-243100" TargetMode="External"/><Relationship Id="rId18" Type="http://schemas.openxmlformats.org/officeDocument/2006/relationships/hyperlink" Target="https://www.npr.org/sections/goatsandsoda/2017/05/25/529507199/a-proposed-new-tax-mainly-on-latinos-to-pay-for-trumps-border-wall" TargetMode="External"/><Relationship Id="rId26" Type="http://schemas.openxmlformats.org/officeDocument/2006/relationships/hyperlink" Target="http://time.com/5316175/president-trump-is-demanding-25-billion-for-a-border-wall-amid-outcry-over-family-separation/" TargetMode="External"/><Relationship Id="rId3" Type="http://schemas.openxmlformats.org/officeDocument/2006/relationships/styles" Target="styles.xml"/><Relationship Id="rId21" Type="http://schemas.openxmlformats.org/officeDocument/2006/relationships/hyperlink" Target="https://jscholarship.library.jhu.edu/bitstream/handle/1774.2/37262/MANN-THESIS-2014.pdf)" TargetMode="External"/><Relationship Id="rId7" Type="http://schemas.openxmlformats.org/officeDocument/2006/relationships/hyperlink" Target="http://www.latimes.com/politics/la-na-pol-trump-daca-20171117-story.html" TargetMode="External"/><Relationship Id="rId12" Type="http://schemas.openxmlformats.org/officeDocument/2006/relationships/hyperlink" Target="https://www.washingtonpost.com/news/post-politics/wp/2017/10/08/trump-administration-releases-hard-line-immigration-principles-threatening-deal-on-dreamers/?utm_term=.90b88b74d657" TargetMode="External"/><Relationship Id="rId17" Type="http://schemas.openxmlformats.org/officeDocument/2006/relationships/hyperlink" Target="https://www.reuters.com/article/us-usa-immigration-dreamers/tech-companies-to-lobby-for-immigrant-dreamers-to-remain-in-u-s-idUSKBN1CP03Z" TargetMode="External"/><Relationship Id="rId25" Type="http://schemas.openxmlformats.org/officeDocument/2006/relationships/hyperlink" Target="https://www.politico.com/story/2018/06/20/republican-immigration-bill-status-655882" TargetMode="External"/><Relationship Id="rId2" Type="http://schemas.openxmlformats.org/officeDocument/2006/relationships/numbering" Target="numbering.xml"/><Relationship Id="rId16" Type="http://schemas.openxmlformats.org/officeDocument/2006/relationships/hyperlink" Target="https://www.uscis.gov/archive/consideration-deferred-action-childhood-arrivals-daca" TargetMode="External"/><Relationship Id="rId20" Type="http://schemas.openxmlformats.org/officeDocument/2006/relationships/hyperlink" Target="https://www.politico.com/story/2017/01/trump-mexico-wall-trade-war-23425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washingtonpost.com/news/powerpost/wp/2017/09/13/trump-top-democrats-agree-to-work-on-deal-to-save-daca/?utm_term=.7044da013a3a" TargetMode="External"/><Relationship Id="rId24" Type="http://schemas.openxmlformats.org/officeDocument/2006/relationships/hyperlink" Target="https://fivethirtyeight.com/features/the-bipartisan-compromise-on-immigration-is-clear-but-the-parties-are-struggling-to-get-there/" TargetMode="External"/><Relationship Id="rId5" Type="http://schemas.openxmlformats.org/officeDocument/2006/relationships/webSettings" Target="webSettings.xml"/><Relationship Id="rId15" Type="http://schemas.openxmlformats.org/officeDocument/2006/relationships/hyperlink" Target="http://www.cnn.com/2017/09/04/politics/daca-dreamers-immigration-program/index.html" TargetMode="External"/><Relationship Id="rId23" Type="http://schemas.openxmlformats.org/officeDocument/2006/relationships/hyperlink" Target="http://www.atimes.com/atimes/Asian_Economy/KC26Dk01.html" TargetMode="External"/><Relationship Id="rId28" Type="http://schemas.openxmlformats.org/officeDocument/2006/relationships/hyperlink" Target="http://www.monitor.upeace.org/innerpg.cfm?id_article=715" TargetMode="External"/><Relationship Id="rId10" Type="http://schemas.openxmlformats.org/officeDocument/2006/relationships/hyperlink" Target="https://www.washingtonpost.com/news/the-fix/wp/2017/09/05/trump-could-hand-the-fate-of-dreamers-over-to-an-extraordinarily-dysfunctional-congress/?utm_term=.1aa33aed12cd"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washingtonpost.com/politics/survey-finds-strong-support-for-dreamers/2017/09/24/df3c885c-a16f-11e7-b14f-f41773cd5a14_story.html?utm_term=.7c58533eb6e5" TargetMode="External"/><Relationship Id="rId14" Type="http://schemas.openxmlformats.org/officeDocument/2006/relationships/hyperlink" Target="http://thehill.com/latino/359504-25-dems-vow-to-block-spending-without-dream-act" TargetMode="External"/><Relationship Id="rId22" Type="http://schemas.openxmlformats.org/officeDocument/2006/relationships/hyperlink" Target="https://jscholarship.library.jhu.edu/bitstream/handle/1774.2/37262/MANN-THESIS-2014.pdf)" TargetMode="External"/><Relationship Id="rId27" Type="http://schemas.openxmlformats.org/officeDocument/2006/relationships/hyperlink" Target="https://www.vox.com/2017/5/23/15379648/trump-wall-border-mexico"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0B3F0-2D73-4995-897F-89BADBE71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4101</TotalTime>
  <Pages>1</Pages>
  <Words>57194</Words>
  <Characters>326009</Characters>
  <Application>Microsoft Office Word</Application>
  <DocSecurity>0</DocSecurity>
  <Lines>2716</Lines>
  <Paragraphs>764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63</cp:revision>
  <dcterms:created xsi:type="dcterms:W3CDTF">2018-06-20T03:22:00Z</dcterms:created>
  <dcterms:modified xsi:type="dcterms:W3CDTF">2018-06-27T20:47:00Z</dcterms:modified>
</cp:coreProperties>
</file>